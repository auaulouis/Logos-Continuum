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69C58A" w14:textId="77777777" w:rsidR="00AA177F" w:rsidRPr="00AA177F" w:rsidRDefault="006E1AB7" w:rsidP="00AA177F">
      <w:pPr>
        <w:pStyle w:val="Heading1"/>
        <w:rPr>
          <w:rFonts w:asciiTheme="minorHAnsi" w:hAnsiTheme="minorHAnsi" w:cs="Arial"/>
        </w:rPr>
      </w:pPr>
      <w:r w:rsidRPr="00B80E4D">
        <w:rPr>
          <w:rFonts w:asciiTheme="minorHAnsi" w:hAnsiTheme="minorHAnsi" w:cs="Arial"/>
        </w:rPr>
        <w:t xml:space="preserve"> </w:t>
      </w:r>
      <w:r w:rsidR="001D0C61" w:rsidRPr="00B80E4D">
        <w:rPr>
          <w:rFonts w:asciiTheme="minorHAnsi" w:hAnsiTheme="minorHAnsi" w:cs="Arial"/>
        </w:rPr>
        <w:t xml:space="preserve">K </w:t>
      </w:r>
      <w:r w:rsidR="00AA177F">
        <w:rPr>
          <w:rFonts w:asciiTheme="minorHAnsi" w:hAnsiTheme="minorHAnsi" w:cs="Arial"/>
        </w:rPr>
        <w:t>of Debate</w:t>
      </w:r>
    </w:p>
    <w:p w14:paraId="47CC2D0D" w14:textId="77777777" w:rsidR="00195A96" w:rsidRDefault="006E1AB7" w:rsidP="00195A96">
      <w:pPr>
        <w:pStyle w:val="Heading2"/>
        <w:rPr>
          <w:rFonts w:asciiTheme="minorHAnsi" w:hAnsiTheme="minorHAnsi"/>
        </w:rPr>
      </w:pPr>
      <w:r w:rsidRPr="00B80E4D">
        <w:rPr>
          <w:rFonts w:asciiTheme="minorHAnsi" w:hAnsiTheme="minorHAnsi"/>
        </w:rPr>
        <w:lastRenderedPageBreak/>
        <w:t>C</w:t>
      </w:r>
      <w:r w:rsidR="00AA177F">
        <w:rPr>
          <w:rFonts w:asciiTheme="minorHAnsi" w:hAnsiTheme="minorHAnsi"/>
        </w:rPr>
        <w:t xml:space="preserve">ase- K of Patriarchy in Debate </w:t>
      </w:r>
    </w:p>
    <w:p w14:paraId="7EE9378A" w14:textId="77777777" w:rsidR="008C7341" w:rsidRDefault="008C7341" w:rsidP="008C7341">
      <w:pPr>
        <w:pStyle w:val="Heading2"/>
      </w:pPr>
      <w:r w:rsidRPr="008500D7">
        <w:lastRenderedPageBreak/>
        <w:t>1AC- Fem K of Debate</w:t>
      </w:r>
    </w:p>
    <w:p w14:paraId="5404B7F2" w14:textId="77777777" w:rsidR="008C7341" w:rsidRPr="008C7341" w:rsidRDefault="008C7341" w:rsidP="008C7341">
      <w:pPr>
        <w:pStyle w:val="Heading3"/>
      </w:pPr>
      <w:r>
        <w:lastRenderedPageBreak/>
        <w:t>1AC</w:t>
      </w:r>
    </w:p>
    <w:p w14:paraId="5411A0D8" w14:textId="77777777" w:rsidR="008C7341" w:rsidRPr="00B80E4D" w:rsidRDefault="008C7341" w:rsidP="008C7341">
      <w:pPr>
        <w:pStyle w:val="Heading4"/>
        <w:rPr>
          <w:rFonts w:asciiTheme="minorHAnsi" w:hAnsiTheme="minorHAnsi" w:cs="Arial"/>
          <w:sz w:val="28"/>
          <w:szCs w:val="28"/>
        </w:rPr>
      </w:pPr>
      <w:r>
        <w:rPr>
          <w:rFonts w:asciiTheme="minorHAnsi" w:hAnsiTheme="minorHAnsi" w:cs="Arial"/>
          <w:sz w:val="28"/>
          <w:szCs w:val="28"/>
        </w:rPr>
        <w:t xml:space="preserve">Our narrative is not an isolated accident, patriarchy in the debate space is one that threatens safety in debate-   Uncovering the dominance of hegemonic masculinity, </w:t>
      </w:r>
      <w:r w:rsidRPr="00B80E4D">
        <w:rPr>
          <w:rFonts w:asciiTheme="minorHAnsi" w:hAnsiTheme="minorHAnsi" w:cs="Arial"/>
          <w:sz w:val="28"/>
          <w:szCs w:val="28"/>
        </w:rPr>
        <w:t xml:space="preserve">privilege and sexism in </w:t>
      </w:r>
      <w:r>
        <w:rPr>
          <w:rFonts w:asciiTheme="minorHAnsi" w:hAnsiTheme="minorHAnsi" w:cs="Arial"/>
          <w:sz w:val="28"/>
          <w:szCs w:val="28"/>
        </w:rPr>
        <w:t>debate is</w:t>
      </w:r>
      <w:r w:rsidRPr="00B80E4D">
        <w:rPr>
          <w:rFonts w:asciiTheme="minorHAnsi" w:hAnsiTheme="minorHAnsi" w:cs="Arial"/>
          <w:sz w:val="28"/>
          <w:szCs w:val="28"/>
        </w:rPr>
        <w:t xml:space="preserve"> an important starting point </w:t>
      </w:r>
      <w:r>
        <w:rPr>
          <w:rFonts w:asciiTheme="minorHAnsi" w:hAnsiTheme="minorHAnsi" w:cs="Arial"/>
          <w:sz w:val="28"/>
          <w:szCs w:val="28"/>
        </w:rPr>
        <w:t xml:space="preserve">in the masculine dominated </w:t>
      </w:r>
      <w:r w:rsidRPr="00B80E4D">
        <w:rPr>
          <w:rFonts w:asciiTheme="minorHAnsi" w:hAnsiTheme="minorHAnsi" w:cs="Arial"/>
          <w:sz w:val="28"/>
          <w:szCs w:val="28"/>
        </w:rPr>
        <w:t xml:space="preserve">world that sexualizes, demonizes and shames </w:t>
      </w:r>
      <w:r>
        <w:rPr>
          <w:rFonts w:asciiTheme="minorHAnsi" w:hAnsiTheme="minorHAnsi" w:cs="Arial"/>
          <w:sz w:val="28"/>
          <w:szCs w:val="28"/>
        </w:rPr>
        <w:t xml:space="preserve">feminine performers. </w:t>
      </w:r>
      <w:r w:rsidRPr="00B80E4D">
        <w:rPr>
          <w:rFonts w:asciiTheme="minorHAnsi" w:hAnsiTheme="minorHAnsi" w:cs="Arial"/>
          <w:sz w:val="28"/>
          <w:szCs w:val="28"/>
        </w:rPr>
        <w:t xml:space="preserve">What is seen as a white privilege to be protected by white men only reinforces </w:t>
      </w:r>
      <w:r>
        <w:rPr>
          <w:rFonts w:asciiTheme="minorHAnsi" w:hAnsiTheme="minorHAnsi" w:cs="Arial"/>
          <w:sz w:val="28"/>
          <w:szCs w:val="28"/>
        </w:rPr>
        <w:t xml:space="preserve">us </w:t>
      </w:r>
      <w:r w:rsidRPr="00B80E4D">
        <w:rPr>
          <w:rFonts w:asciiTheme="minorHAnsi" w:hAnsiTheme="minorHAnsi" w:cs="Arial"/>
          <w:sz w:val="28"/>
          <w:szCs w:val="28"/>
        </w:rPr>
        <w:t>as the victim</w:t>
      </w:r>
    </w:p>
    <w:p w14:paraId="435467D1" w14:textId="77777777" w:rsidR="008C7341" w:rsidRPr="00B80E4D" w:rsidRDefault="008C7341" w:rsidP="008C7341">
      <w:pPr>
        <w:rPr>
          <w:rFonts w:asciiTheme="minorHAnsi" w:eastAsia="Calibri" w:hAnsiTheme="minorHAnsi"/>
          <w:szCs w:val="28"/>
        </w:rPr>
      </w:pPr>
      <w:r w:rsidRPr="00B80E4D">
        <w:rPr>
          <w:rFonts w:asciiTheme="minorHAnsi" w:eastAsia="Calibri" w:hAnsiTheme="minorHAnsi"/>
          <w:b/>
          <w:bCs/>
          <w:szCs w:val="28"/>
        </w:rPr>
        <w:t>Meredith</w:t>
      </w:r>
      <w:r>
        <w:rPr>
          <w:rFonts w:asciiTheme="minorHAnsi" w:eastAsia="Calibri" w:hAnsiTheme="minorHAnsi"/>
          <w:b/>
          <w:bCs/>
          <w:szCs w:val="28"/>
        </w:rPr>
        <w:t xml:space="preserve"> 13’ </w:t>
      </w:r>
      <w:proofErr w:type="gramStart"/>
      <w:r>
        <w:rPr>
          <w:rFonts w:asciiTheme="minorHAnsi" w:eastAsia="Calibri" w:hAnsiTheme="minorHAnsi"/>
          <w:b/>
          <w:bCs/>
          <w:szCs w:val="28"/>
        </w:rPr>
        <w:t>[</w:t>
      </w:r>
      <w:r w:rsidRPr="00B80E4D">
        <w:rPr>
          <w:rFonts w:asciiTheme="minorHAnsi" w:eastAsia="Calibri" w:hAnsiTheme="minorHAnsi"/>
          <w:b/>
          <w:bCs/>
          <w:szCs w:val="28"/>
        </w:rPr>
        <w:t xml:space="preserve"> </w:t>
      </w:r>
      <w:r>
        <w:rPr>
          <w:rFonts w:asciiTheme="minorHAnsi" w:eastAsia="Calibri" w:hAnsiTheme="minorHAnsi"/>
          <w:szCs w:val="28"/>
        </w:rPr>
        <w:t>Rebecca</w:t>
      </w:r>
      <w:proofErr w:type="gramEnd"/>
      <w:r>
        <w:rPr>
          <w:rFonts w:asciiTheme="minorHAnsi" w:eastAsia="Calibri" w:hAnsiTheme="minorHAnsi"/>
          <w:szCs w:val="28"/>
        </w:rPr>
        <w:t xml:space="preserve"> Meredith, debater at King’s College Cambridge, The-F-word B</w:t>
      </w:r>
      <w:r w:rsidRPr="00B80E4D">
        <w:rPr>
          <w:rFonts w:asciiTheme="minorHAnsi" w:eastAsia="Calibri" w:hAnsiTheme="minorHAnsi"/>
          <w:szCs w:val="28"/>
        </w:rPr>
        <w:t>log, "</w:t>
      </w:r>
      <w:r w:rsidRPr="00B80E4D">
        <w:rPr>
          <w:rFonts w:asciiTheme="minorHAnsi" w:eastAsia="Calibri" w:hAnsiTheme="minorHAnsi"/>
          <w:i/>
          <w:szCs w:val="28"/>
        </w:rPr>
        <w:t>What does a woman know, anyway?": sexism in debating</w:t>
      </w:r>
      <w:r w:rsidRPr="00B80E4D">
        <w:rPr>
          <w:rFonts w:asciiTheme="minorHAnsi" w:eastAsia="Calibri" w:hAnsiTheme="minorHAnsi"/>
          <w:szCs w:val="28"/>
        </w:rPr>
        <w:t xml:space="preserve">, </w:t>
      </w:r>
      <w:r>
        <w:rPr>
          <w:rFonts w:asciiTheme="minorHAnsi" w:eastAsia="Calibri" w:hAnsiTheme="minorHAnsi"/>
          <w:szCs w:val="28"/>
        </w:rPr>
        <w:t xml:space="preserve">3/6/13 </w:t>
      </w:r>
      <w:hyperlink r:id="rId6" w:history="1">
        <w:r w:rsidRPr="00B80E4D">
          <w:rPr>
            <w:rStyle w:val="Hyperlink"/>
            <w:rFonts w:asciiTheme="minorHAnsi" w:eastAsia="Calibri" w:hAnsiTheme="minorHAnsi"/>
            <w:szCs w:val="28"/>
          </w:rPr>
          <w:t>http://www.thefword.org.uk/blog/2013/03/what_does_a_wom</w:t>
        </w:r>
      </w:hyperlink>
      <w:r w:rsidRPr="00B80E4D">
        <w:rPr>
          <w:rFonts w:asciiTheme="minorHAnsi" w:eastAsia="Calibri" w:hAnsiTheme="minorHAnsi"/>
          <w:szCs w:val="28"/>
        </w:rPr>
        <w:t xml:space="preserve"> </w:t>
      </w:r>
      <w:r>
        <w:rPr>
          <w:rFonts w:asciiTheme="minorHAnsi" w:eastAsia="Calibri" w:hAnsiTheme="minorHAnsi"/>
          <w:szCs w:val="28"/>
        </w:rPr>
        <w:t xml:space="preserve"> ]</w:t>
      </w:r>
    </w:p>
    <w:p w14:paraId="181FA59A" w14:textId="77777777" w:rsidR="008C7341" w:rsidRPr="00CE1AA6" w:rsidRDefault="008C7341" w:rsidP="008C7341">
      <w:pPr>
        <w:rPr>
          <w:rFonts w:asciiTheme="minorHAnsi" w:eastAsia="Calibri" w:hAnsiTheme="minorHAnsi"/>
          <w:sz w:val="16"/>
          <w:szCs w:val="28"/>
        </w:rPr>
      </w:pPr>
      <w:r w:rsidRPr="00CE1AA6">
        <w:rPr>
          <w:sz w:val="16"/>
        </w:rPr>
        <w:t>This is a guest post by Rebecca Meredith. Rebecca is a 3rd year politics and international relations student at King's College Cambridge. She was ranked the 3rd best debater in Europe at the European University Debating Championships 2012, and was part of the 4th top team in the world at the World University Debating Championships 2013.</w:t>
      </w:r>
      <w:r w:rsidRPr="00CE1AA6">
        <w:rPr>
          <w:sz w:val="12"/>
        </w:rPr>
        <w:t>¶</w:t>
      </w:r>
      <w:r w:rsidRPr="00CE1AA6">
        <w:rPr>
          <w:sz w:val="16"/>
        </w:rPr>
        <w:t xml:space="preserve"> In the past three days I have received hundreds of emails, from the Philippines, from South Africa, from America and the UK, saying: "I am a young, intelligent woman who debates, and I have been a victim of misogyny."</w:t>
      </w:r>
      <w:r w:rsidRPr="00CE1AA6">
        <w:rPr>
          <w:sz w:val="12"/>
        </w:rPr>
        <w:t>¶</w:t>
      </w:r>
      <w:r w:rsidRPr="00CE1AA6">
        <w:rPr>
          <w:sz w:val="16"/>
        </w:rPr>
        <w:t xml:space="preserve"> I have been debating since I was 14. At school it was a hobby, good for the CV; at university it allowed me to travel the world; and on Saturday it thrust me into one of the most unpleasant incidents of my life</w:t>
      </w:r>
      <w:r w:rsidRPr="00DD5B3F">
        <w:rPr>
          <w:u w:val="single"/>
        </w:rPr>
        <w:t xml:space="preserve">. A friend and I opened the final of the </w:t>
      </w:r>
      <w:r w:rsidRPr="00CE1AA6">
        <w:rPr>
          <w:sz w:val="16"/>
        </w:rPr>
        <w:t xml:space="preserve">Glasgow University Union </w:t>
      </w:r>
      <w:r w:rsidRPr="00DD5B3F">
        <w:rPr>
          <w:u w:val="single"/>
        </w:rPr>
        <w:t xml:space="preserve">(GUU) </w:t>
      </w:r>
      <w:r w:rsidRPr="00CE1AA6">
        <w:rPr>
          <w:sz w:val="16"/>
        </w:rPr>
        <w:t>Ancients</w:t>
      </w:r>
      <w:r w:rsidRPr="00DD5B3F">
        <w:rPr>
          <w:u w:val="single"/>
        </w:rPr>
        <w:t xml:space="preserve"> debating competition. </w:t>
      </w:r>
      <w:r w:rsidRPr="00CE1AA6">
        <w:rPr>
          <w:sz w:val="16"/>
        </w:rPr>
        <w:t>Like the other six individuals in that final, we had won enough of five rounds of debates to reach it. Unlike them,</w:t>
      </w:r>
      <w:r w:rsidRPr="00DD5B3F">
        <w:rPr>
          <w:u w:val="single"/>
        </w:rPr>
        <w:t xml:space="preserve"> we were booed, heckled with "Shame, woman" and exposed to sexual comments about our appearance. </w:t>
      </w:r>
      <w:r w:rsidRPr="00CE1AA6">
        <w:rPr>
          <w:sz w:val="16"/>
        </w:rPr>
        <w:t>This was unrelated to the content of our speeches. None of the others faced this. The difference between us? We are female and they are male</w:t>
      </w:r>
      <w:r w:rsidRPr="00DD5B3F">
        <w:rPr>
          <w:u w:val="single"/>
        </w:rPr>
        <w:t>.</w:t>
      </w:r>
      <w:r w:rsidRPr="00CE1AA6">
        <w:rPr>
          <w:sz w:val="12"/>
        </w:rPr>
        <w:t>¶</w:t>
      </w:r>
      <w:r w:rsidRPr="00DD5B3F">
        <w:rPr>
          <w:u w:val="single"/>
        </w:rPr>
        <w:t xml:space="preserve"> </w:t>
      </w:r>
      <w:proofErr w:type="gramStart"/>
      <w:r w:rsidRPr="00DD5B3F">
        <w:rPr>
          <w:u w:val="single"/>
        </w:rPr>
        <w:t>During</w:t>
      </w:r>
      <w:proofErr w:type="gramEnd"/>
      <w:r w:rsidRPr="00DD5B3F">
        <w:rPr>
          <w:u w:val="single"/>
        </w:rPr>
        <w:t xml:space="preserve"> the debate,</w:t>
      </w:r>
      <w:r w:rsidRPr="00CE1AA6">
        <w:rPr>
          <w:sz w:val="16"/>
        </w:rPr>
        <w:t xml:space="preserve"> some male students, including former GUU committee </w:t>
      </w:r>
      <w:r w:rsidRPr="008500D7">
        <w:rPr>
          <w:highlight w:val="cyan"/>
          <w:u w:val="single"/>
        </w:rPr>
        <w:t>members</w:t>
      </w:r>
      <w:r w:rsidRPr="00DD5B3F">
        <w:rPr>
          <w:u w:val="single"/>
        </w:rPr>
        <w:t xml:space="preserve"> and an ex-president, </w:t>
      </w:r>
      <w:r w:rsidRPr="008500D7">
        <w:rPr>
          <w:highlight w:val="cyan"/>
          <w:u w:val="single"/>
        </w:rPr>
        <w:t>asked "What qualifications does a woman</w:t>
      </w:r>
      <w:r w:rsidRPr="0017696F">
        <w:rPr>
          <w:u w:val="single"/>
        </w:rPr>
        <w:t xml:space="preserve"> possibly </w:t>
      </w:r>
      <w:r w:rsidRPr="008500D7">
        <w:rPr>
          <w:highlight w:val="cyan"/>
          <w:u w:val="single"/>
        </w:rPr>
        <w:t>have to be here</w:t>
      </w:r>
      <w:r w:rsidRPr="0017696F">
        <w:rPr>
          <w:u w:val="single"/>
        </w:rPr>
        <w:t>?" "</w:t>
      </w:r>
      <w:r w:rsidRPr="008500D7">
        <w:rPr>
          <w:highlight w:val="cyan"/>
          <w:u w:val="single"/>
        </w:rPr>
        <w:t>What does a woman know, anyway</w:t>
      </w:r>
      <w:r w:rsidRPr="0017696F">
        <w:rPr>
          <w:u w:val="single"/>
        </w:rPr>
        <w:t>?</w:t>
      </w:r>
      <w:r w:rsidRPr="0017696F">
        <w:rPr>
          <w:sz w:val="16"/>
        </w:rPr>
        <w:t>"</w:t>
      </w:r>
      <w:r w:rsidRPr="00CE1AA6">
        <w:rPr>
          <w:sz w:val="16"/>
        </w:rPr>
        <w:t xml:space="preserve"> Afterward, one shouted "Get that woman out of my chamber!" as my debating partner passed.</w:t>
      </w:r>
      <w:r w:rsidRPr="00CE1AA6">
        <w:rPr>
          <w:sz w:val="12"/>
        </w:rPr>
        <w:t>¶</w:t>
      </w:r>
      <w:r w:rsidRPr="00CE1AA6">
        <w:rPr>
          <w:sz w:val="16"/>
        </w:rPr>
        <w:t xml:space="preserve"> </w:t>
      </w:r>
      <w:proofErr w:type="gramStart"/>
      <w:r w:rsidRPr="008500D7">
        <w:rPr>
          <w:highlight w:val="cyan"/>
          <w:u w:val="single"/>
        </w:rPr>
        <w:t>A</w:t>
      </w:r>
      <w:proofErr w:type="gramEnd"/>
      <w:r w:rsidRPr="00DD5B3F">
        <w:rPr>
          <w:u w:val="single"/>
        </w:rPr>
        <w:t xml:space="preserve"> </w:t>
      </w:r>
      <w:r w:rsidRPr="008500D7">
        <w:rPr>
          <w:highlight w:val="cyan"/>
          <w:u w:val="single"/>
        </w:rPr>
        <w:t>female s</w:t>
      </w:r>
      <w:r w:rsidRPr="00DD5B3F">
        <w:rPr>
          <w:u w:val="single"/>
        </w:rPr>
        <w:t xml:space="preserve">tudent </w:t>
      </w:r>
      <w:r w:rsidRPr="008500D7">
        <w:rPr>
          <w:highlight w:val="cyan"/>
          <w:u w:val="single"/>
        </w:rPr>
        <w:t>who objected was told not to be a</w:t>
      </w:r>
      <w:r w:rsidRPr="00DD5B3F">
        <w:rPr>
          <w:u w:val="single"/>
        </w:rPr>
        <w:t xml:space="preserve"> "frigid </w:t>
      </w:r>
      <w:r w:rsidRPr="008500D7">
        <w:rPr>
          <w:highlight w:val="cyan"/>
          <w:u w:val="single"/>
        </w:rPr>
        <w:t>bitch"</w:t>
      </w:r>
      <w:r w:rsidRPr="00DD5B3F">
        <w:rPr>
          <w:u w:val="single"/>
        </w:rPr>
        <w:t>.</w:t>
      </w:r>
      <w:r w:rsidRPr="00CE1AA6">
        <w:rPr>
          <w:sz w:val="16"/>
        </w:rPr>
        <w:t xml:space="preserve"> </w:t>
      </w:r>
      <w:r w:rsidRPr="00DD5B3F">
        <w:rPr>
          <w:u w:val="single"/>
        </w:rPr>
        <w:t xml:space="preserve">Another challenged perpetrators afterward: tournament </w:t>
      </w:r>
      <w:proofErr w:type="spellStart"/>
      <w:r w:rsidRPr="00DD5B3F">
        <w:rPr>
          <w:u w:val="single"/>
        </w:rPr>
        <w:t>organisers</w:t>
      </w:r>
      <w:proofErr w:type="spellEnd"/>
      <w:r w:rsidRPr="00DD5B3F">
        <w:rPr>
          <w:u w:val="single"/>
        </w:rPr>
        <w:t xml:space="preserve"> and GUU committee members begged her not to "cause trouble".</w:t>
      </w:r>
      <w:r w:rsidRPr="00CE1AA6">
        <w:rPr>
          <w:sz w:val="16"/>
        </w:rPr>
        <w:t xml:space="preserve"> </w:t>
      </w:r>
      <w:r w:rsidRPr="00DD5B3F">
        <w:rPr>
          <w:u w:val="single"/>
        </w:rPr>
        <w:t xml:space="preserve">Confronting one heckler and the committee, I was told that this </w:t>
      </w:r>
      <w:proofErr w:type="spellStart"/>
      <w:r w:rsidRPr="00DD5B3F">
        <w:rPr>
          <w:u w:val="single"/>
        </w:rPr>
        <w:t>behaviour</w:t>
      </w:r>
      <w:proofErr w:type="spellEnd"/>
      <w:r w:rsidRPr="00DD5B3F">
        <w:rPr>
          <w:u w:val="single"/>
        </w:rPr>
        <w:t xml:space="preserve"> was "to be expected",</w:t>
      </w:r>
      <w:r w:rsidRPr="00CE1AA6">
        <w:rPr>
          <w:sz w:val="16"/>
        </w:rPr>
        <w:t xml:space="preserve"> "par for the course". I asked whether they would accept similar treatment of racial minority speakers. "They would be booed too, but we don't have them here." The committee accepted </w:t>
      </w:r>
      <w:r w:rsidRPr="008500D7">
        <w:rPr>
          <w:highlight w:val="cyan"/>
          <w:u w:val="single"/>
        </w:rPr>
        <w:t>we were booed because we were women,</w:t>
      </w:r>
      <w:r w:rsidRPr="00CE1AA6">
        <w:rPr>
          <w:sz w:val="16"/>
        </w:rPr>
        <w:t xml:space="preserve"> but refused to take action.</w:t>
      </w:r>
      <w:r w:rsidRPr="00CE1AA6">
        <w:rPr>
          <w:sz w:val="12"/>
        </w:rPr>
        <w:t>¶</w:t>
      </w:r>
      <w:r w:rsidRPr="00CE1AA6">
        <w:rPr>
          <w:sz w:val="16"/>
        </w:rPr>
        <w:t xml:space="preserve"> The GUU has been accused of misogyny before. Some members hold an annual celebratory dinner in </w:t>
      </w:r>
      <w:proofErr w:type="spellStart"/>
      <w:r w:rsidRPr="00CE1AA6">
        <w:rPr>
          <w:sz w:val="16"/>
        </w:rPr>
        <w:t>honour</w:t>
      </w:r>
      <w:proofErr w:type="spellEnd"/>
      <w:r w:rsidRPr="00CE1AA6">
        <w:rPr>
          <w:sz w:val="16"/>
        </w:rPr>
        <w:t xml:space="preserve"> of men who voted against admitting women in the 1980s. At a Union pub quiz I heard the question, "How many men voted against letting women into the GUU?" met with a torrent of applause from male students.</w:t>
      </w:r>
      <w:r w:rsidRPr="00CE1AA6">
        <w:rPr>
          <w:sz w:val="12"/>
        </w:rPr>
        <w:t>¶</w:t>
      </w:r>
      <w:r w:rsidRPr="00CE1AA6">
        <w:rPr>
          <w:sz w:val="16"/>
        </w:rPr>
        <w:t xml:space="preserve"> There are lovely people at GUU. Some individuals </w:t>
      </w:r>
      <w:proofErr w:type="spellStart"/>
      <w:r w:rsidRPr="00CE1AA6">
        <w:rPr>
          <w:sz w:val="16"/>
        </w:rPr>
        <w:t>apologised</w:t>
      </w:r>
      <w:proofErr w:type="spellEnd"/>
      <w:r w:rsidRPr="00CE1AA6">
        <w:rPr>
          <w:sz w:val="16"/>
        </w:rPr>
        <w:t xml:space="preserve"> personally. But students there told us that </w:t>
      </w:r>
      <w:r w:rsidRPr="004877B4">
        <w:rPr>
          <w:sz w:val="16"/>
        </w:rPr>
        <w:t xml:space="preserve">the </w:t>
      </w:r>
      <w:r w:rsidRPr="008500D7">
        <w:rPr>
          <w:highlight w:val="cyan"/>
          <w:u w:val="single"/>
        </w:rPr>
        <w:t xml:space="preserve">men </w:t>
      </w:r>
      <w:r w:rsidRPr="0017696F">
        <w:rPr>
          <w:u w:val="single"/>
        </w:rPr>
        <w:t>concerned o</w:t>
      </w:r>
      <w:r w:rsidRPr="008500D7">
        <w:rPr>
          <w:highlight w:val="cyan"/>
          <w:u w:val="single"/>
        </w:rPr>
        <w:t xml:space="preserve">ften shouted "whore" </w:t>
      </w:r>
      <w:r w:rsidRPr="0017696F">
        <w:rPr>
          <w:u w:val="single"/>
        </w:rPr>
        <w:t xml:space="preserve">and "slut" </w:t>
      </w:r>
      <w:r w:rsidRPr="008500D7">
        <w:rPr>
          <w:highlight w:val="cyan"/>
          <w:u w:val="single"/>
        </w:rPr>
        <w:t>at female students.</w:t>
      </w:r>
      <w:r w:rsidRPr="00CE1AA6">
        <w:rPr>
          <w:sz w:val="16"/>
        </w:rPr>
        <w:t xml:space="preserve"> A former committee member stated that she had "battered wife syndrome", reaching the top by accepting and ignoring misogyny. </w:t>
      </w:r>
      <w:r w:rsidRPr="004877B4">
        <w:rPr>
          <w:u w:val="single"/>
        </w:rPr>
        <w:t>One said, "Things will never change here, they are too powerful</w:t>
      </w:r>
      <w:r w:rsidRPr="004877B4">
        <w:rPr>
          <w:sz w:val="16"/>
        </w:rPr>
        <w:t>."</w:t>
      </w:r>
      <w:r w:rsidRPr="004877B4">
        <w:rPr>
          <w:sz w:val="12"/>
        </w:rPr>
        <w:t>¶</w:t>
      </w:r>
      <w:r w:rsidRPr="00CE1AA6">
        <w:rPr>
          <w:sz w:val="16"/>
        </w:rPr>
        <w:t xml:space="preserve"> I don't mind if crowds heckle or express disapproval of my arguments. But </w:t>
      </w:r>
      <w:r w:rsidRPr="00DD5B3F">
        <w:rPr>
          <w:u w:val="single"/>
        </w:rPr>
        <w:t xml:space="preserve">I refuse to accept that by virtue of being a woman, I should be abused in a way men are not. </w:t>
      </w:r>
      <w:r w:rsidRPr="008500D7">
        <w:rPr>
          <w:highlight w:val="cyan"/>
          <w:u w:val="single"/>
        </w:rPr>
        <w:t xml:space="preserve">Women should not have to accept being overtly </w:t>
      </w:r>
      <w:proofErr w:type="spellStart"/>
      <w:r w:rsidRPr="008500D7">
        <w:rPr>
          <w:highlight w:val="cyan"/>
          <w:u w:val="single"/>
        </w:rPr>
        <w:t>sexualised</w:t>
      </w:r>
      <w:proofErr w:type="spellEnd"/>
      <w:r w:rsidRPr="00DD5B3F">
        <w:rPr>
          <w:u w:val="single"/>
        </w:rPr>
        <w:t xml:space="preserve"> or targeted as "par for the course" </w:t>
      </w:r>
      <w:r w:rsidRPr="008500D7">
        <w:rPr>
          <w:highlight w:val="cyan"/>
          <w:u w:val="single"/>
        </w:rPr>
        <w:t>in a university which is supposed to represent learning and equality.</w:t>
      </w:r>
      <w:r w:rsidRPr="008500D7">
        <w:rPr>
          <w:sz w:val="12"/>
          <w:highlight w:val="cyan"/>
        </w:rPr>
        <w:t>¶</w:t>
      </w:r>
      <w:r w:rsidRPr="008500D7">
        <w:rPr>
          <w:highlight w:val="cyan"/>
          <w:u w:val="single"/>
        </w:rPr>
        <w:t xml:space="preserve"> </w:t>
      </w:r>
      <w:proofErr w:type="gramStart"/>
      <w:r w:rsidRPr="008500D7">
        <w:rPr>
          <w:b/>
          <w:highlight w:val="cyan"/>
          <w:u w:val="single"/>
        </w:rPr>
        <w:t>This</w:t>
      </w:r>
      <w:proofErr w:type="gramEnd"/>
      <w:r w:rsidRPr="008500D7">
        <w:rPr>
          <w:b/>
          <w:highlight w:val="cyan"/>
          <w:u w:val="single"/>
        </w:rPr>
        <w:t xml:space="preserve"> incident is not isolated</w:t>
      </w:r>
      <w:r w:rsidRPr="00DD5B3F">
        <w:rPr>
          <w:b/>
          <w:u w:val="single"/>
        </w:rPr>
        <w:t xml:space="preserve">. </w:t>
      </w:r>
      <w:r w:rsidRPr="00CE1AA6">
        <w:rPr>
          <w:sz w:val="16"/>
        </w:rPr>
        <w:t>We aren't complaining for fun</w:t>
      </w:r>
      <w:r w:rsidRPr="008500D7">
        <w:rPr>
          <w:sz w:val="16"/>
          <w:highlight w:val="cyan"/>
        </w:rPr>
        <w:t xml:space="preserve">. </w:t>
      </w:r>
      <w:r w:rsidRPr="008500D7">
        <w:rPr>
          <w:highlight w:val="cyan"/>
          <w:u w:val="single"/>
        </w:rPr>
        <w:t>Many</w:t>
      </w:r>
      <w:r w:rsidRPr="00CE1AA6">
        <w:rPr>
          <w:u w:val="single"/>
        </w:rPr>
        <w:t xml:space="preserve"> from Glasgow University </w:t>
      </w:r>
      <w:r w:rsidRPr="008500D7">
        <w:rPr>
          <w:highlight w:val="cyan"/>
          <w:u w:val="single"/>
        </w:rPr>
        <w:t>report abandoning debating</w:t>
      </w:r>
      <w:r w:rsidRPr="00CE1AA6">
        <w:rPr>
          <w:u w:val="single"/>
        </w:rPr>
        <w:t xml:space="preserve"> as a </w:t>
      </w:r>
      <w:r w:rsidRPr="0017696F">
        <w:rPr>
          <w:u w:val="single"/>
        </w:rPr>
        <w:t>fresher</w:t>
      </w:r>
      <w:r w:rsidRPr="008500D7">
        <w:rPr>
          <w:highlight w:val="cyan"/>
          <w:u w:val="single"/>
        </w:rPr>
        <w:t xml:space="preserve"> because of misogyny.</w:t>
      </w:r>
      <w:r w:rsidRPr="00CE1AA6">
        <w:rPr>
          <w:u w:val="single"/>
        </w:rPr>
        <w:t xml:space="preserve"> One heard committee members singing about rape. Debaters across the world share similar stories. </w:t>
      </w:r>
      <w:r w:rsidRPr="008500D7">
        <w:rPr>
          <w:highlight w:val="cyan"/>
          <w:u w:val="single"/>
        </w:rPr>
        <w:t>One was told to wear a shorter skirt to win debates; others were told that male speakers sound "persuasive",</w:t>
      </w:r>
      <w:r w:rsidRPr="00CE1AA6">
        <w:rPr>
          <w:u w:val="single"/>
        </w:rPr>
        <w:t xml:space="preserve"> </w:t>
      </w:r>
      <w:r w:rsidRPr="008500D7">
        <w:rPr>
          <w:highlight w:val="cyan"/>
          <w:u w:val="single"/>
        </w:rPr>
        <w:t>but women's voices sound hysterical.</w:t>
      </w:r>
      <w:r w:rsidRPr="00CE1AA6">
        <w:rPr>
          <w:u w:val="single"/>
        </w:rPr>
        <w:t xml:space="preserve"> I myself have been told to defer to my male partner since "men are more convincing"</w:t>
      </w:r>
      <w:r w:rsidRPr="00CE1AA6">
        <w:rPr>
          <w:sz w:val="16"/>
        </w:rPr>
        <w:t>.</w:t>
      </w:r>
      <w:r w:rsidRPr="00CE1AA6">
        <w:rPr>
          <w:sz w:val="12"/>
        </w:rPr>
        <w:t>¶</w:t>
      </w:r>
      <w:r w:rsidRPr="00CE1AA6">
        <w:rPr>
          <w:sz w:val="16"/>
        </w:rPr>
        <w:t xml:space="preserve"> I created an online survey for debaters worldwide to anonymously report misogyny. Within six hours, we had over 150 reports of women facing sexual harassment, derogatory comments and abuse. We will compile a report with ideas for practical change within debating to combat misogyny. To be clear, debating is usually friendly and inclusive; many world-class university speakers are women. But some </w:t>
      </w:r>
      <w:r w:rsidRPr="00CE1AA6">
        <w:rPr>
          <w:u w:val="single"/>
        </w:rPr>
        <w:t xml:space="preserve">unions still face </w:t>
      </w:r>
      <w:r w:rsidRPr="008500D7">
        <w:rPr>
          <w:highlight w:val="cyan"/>
          <w:u w:val="single"/>
        </w:rPr>
        <w:t>institutional sexism,</w:t>
      </w:r>
      <w:r w:rsidRPr="00CE1AA6">
        <w:rPr>
          <w:u w:val="single"/>
        </w:rPr>
        <w:t xml:space="preserve"> where </w:t>
      </w:r>
      <w:r w:rsidRPr="008500D7">
        <w:rPr>
          <w:highlight w:val="cyan"/>
          <w:u w:val="single"/>
        </w:rPr>
        <w:t xml:space="preserve">women must accept sexism to stay involved and gender-based abuse is </w:t>
      </w:r>
      <w:proofErr w:type="spellStart"/>
      <w:r w:rsidRPr="008500D7">
        <w:rPr>
          <w:highlight w:val="cyan"/>
          <w:u w:val="single"/>
        </w:rPr>
        <w:t>normalised</w:t>
      </w:r>
      <w:proofErr w:type="spellEnd"/>
      <w:r w:rsidRPr="00CE1AA6">
        <w:rPr>
          <w:u w:val="single"/>
        </w:rPr>
        <w:t>.</w:t>
      </w:r>
      <w:r w:rsidRPr="00CE1AA6">
        <w:rPr>
          <w:sz w:val="12"/>
        </w:rPr>
        <w:t>¶</w:t>
      </w:r>
      <w:r w:rsidRPr="00CE1AA6">
        <w:rPr>
          <w:sz w:val="16"/>
        </w:rPr>
        <w:t xml:space="preserve"> </w:t>
      </w:r>
      <w:proofErr w:type="gramStart"/>
      <w:r w:rsidRPr="00CE1AA6">
        <w:rPr>
          <w:sz w:val="16"/>
        </w:rPr>
        <w:t>The</w:t>
      </w:r>
      <w:proofErr w:type="gramEnd"/>
      <w:r w:rsidRPr="00CE1AA6">
        <w:rPr>
          <w:sz w:val="16"/>
        </w:rPr>
        <w:t xml:space="preserve"> national media has invented details without speaking to us. One daily tabloid claimed we were reduced to tears in the chamber, another that we were upset because the boys called us ugly. None of this is accurate. Our attempt to create change has morphed into a story about two stereotypically weak women who cried when boys were mean to them. Commenters attacked us as "wrapped in cotton wool" and "clearly not good enough debaters to deal with it". But </w:t>
      </w:r>
      <w:r w:rsidRPr="008500D7">
        <w:rPr>
          <w:highlight w:val="cyan"/>
          <w:u w:val="single"/>
        </w:rPr>
        <w:t xml:space="preserve">debating shouldn't involve shouting over sexist abuse </w:t>
      </w:r>
      <w:r w:rsidRPr="008500D7">
        <w:rPr>
          <w:highlight w:val="cyan"/>
          <w:u w:val="single"/>
        </w:rPr>
        <w:lastRenderedPageBreak/>
        <w:t>from men who believe your gender makes you an inherently inferior speake</w:t>
      </w:r>
      <w:r w:rsidRPr="00CE1AA6">
        <w:rPr>
          <w:u w:val="single"/>
        </w:rPr>
        <w:t>r</w:t>
      </w:r>
      <w:r w:rsidRPr="008500D7">
        <w:rPr>
          <w:highlight w:val="cyan"/>
          <w:u w:val="single"/>
        </w:rPr>
        <w:t xml:space="preserve">. It's not an equal art if men have a free platform to speak and are judged on argument, while women are </w:t>
      </w:r>
      <w:proofErr w:type="spellStart"/>
      <w:r w:rsidRPr="008500D7">
        <w:rPr>
          <w:highlight w:val="cyan"/>
          <w:u w:val="single"/>
        </w:rPr>
        <w:t>sexualised</w:t>
      </w:r>
      <w:proofErr w:type="spellEnd"/>
      <w:r w:rsidRPr="008500D7">
        <w:rPr>
          <w:highlight w:val="cyan"/>
          <w:u w:val="single"/>
        </w:rPr>
        <w:t>, abused and judged on gender.</w:t>
      </w:r>
      <w:r w:rsidRPr="00CE1AA6">
        <w:rPr>
          <w:sz w:val="12"/>
        </w:rPr>
        <w:t>¶</w:t>
      </w:r>
      <w:r w:rsidRPr="00CE1AA6">
        <w:rPr>
          <w:sz w:val="16"/>
        </w:rPr>
        <w:t xml:space="preserve"> Responses from social media shocked me: my Facebook profile was shared by male GUU members, while university social websites placed pictures of me, taken from the internet, in their "</w:t>
      </w:r>
      <w:proofErr w:type="spellStart"/>
      <w:r w:rsidRPr="00CE1AA6">
        <w:rPr>
          <w:sz w:val="16"/>
        </w:rPr>
        <w:t>hotties</w:t>
      </w:r>
      <w:proofErr w:type="spellEnd"/>
      <w:r w:rsidRPr="00CE1AA6">
        <w:rPr>
          <w:sz w:val="16"/>
        </w:rPr>
        <w:t>" section.</w:t>
      </w:r>
      <w:r w:rsidRPr="00CE1AA6">
        <w:rPr>
          <w:sz w:val="12"/>
        </w:rPr>
        <w:t>¶</w:t>
      </w:r>
      <w:r w:rsidRPr="00CE1AA6">
        <w:rPr>
          <w:sz w:val="16"/>
        </w:rPr>
        <w:t xml:space="preserve"> Several Glasgow student societies have disaffiliated from the GUU. The Cambridge Union has promised not to send debaters there until sexism is dealt with. A petition to hold the members to account was set up by a Glasgow student, receiving over 3,000 signatures. In response, the GUU has promised to look into the incident and work on its pervasive culture of misogyny. I hope they do. They owe it to many</w:t>
      </w:r>
      <w:r w:rsidRPr="00CE1AA6">
        <w:rPr>
          <w:u w:val="single"/>
        </w:rPr>
        <w:t xml:space="preserve"> bright young women who contacted me to say they left debating because of treatment they faced there</w:t>
      </w:r>
      <w:r w:rsidRPr="00CE1AA6">
        <w:rPr>
          <w:sz w:val="16"/>
        </w:rPr>
        <w:t xml:space="preserve">. Above all, I hope that </w:t>
      </w:r>
      <w:r w:rsidRPr="00CE1AA6">
        <w:rPr>
          <w:u w:val="single"/>
        </w:rPr>
        <w:t>the hobby I enjoy learns that GUU is not isolated, but that latent misogyny which says that the male rhetorician is inherently more persuasive, or that girls must only win debates because of who they have sex with, must be tackled.</w:t>
      </w:r>
      <w:r w:rsidRPr="00CE1AA6">
        <w:rPr>
          <w:sz w:val="12"/>
        </w:rPr>
        <w:t>¶</w:t>
      </w:r>
      <w:r w:rsidRPr="00CE1AA6">
        <w:rPr>
          <w:u w:val="single"/>
        </w:rPr>
        <w:t xml:space="preserve"> Women debate and deal with hecklers just as well as men. But we shouldn't have to ignore sexism to get ahead. We shouldn't be booed for our gender or see ourselves turned into crying damsels when we speak out.</w:t>
      </w:r>
      <w:r w:rsidRPr="00CE1AA6">
        <w:rPr>
          <w:sz w:val="16"/>
        </w:rPr>
        <w:t xml:space="preserve"> Please argue with me; leave comments challenging me; but do not refuse to listen simply because I am a woman.</w:t>
      </w:r>
      <w:r w:rsidRPr="00CE1AA6">
        <w:rPr>
          <w:sz w:val="12"/>
        </w:rPr>
        <w:t>¶</w:t>
      </w:r>
      <w:r w:rsidRPr="00CE1AA6">
        <w:rPr>
          <w:sz w:val="16"/>
        </w:rPr>
        <w:t xml:space="preserve"> Image shows a wooden carving over the door of a debating chamber, with the words "DEBATING CHAMBER". Shared courtesy of </w:t>
      </w:r>
      <w:hyperlink r:id="rId7" w:history="1">
        <w:r w:rsidRPr="00CE1AA6">
          <w:rPr>
            <w:rStyle w:val="Hyperlink"/>
            <w:sz w:val="16"/>
          </w:rPr>
          <w:t>Gavin Reynolds</w:t>
        </w:r>
      </w:hyperlink>
      <w:r w:rsidRPr="00CE1AA6">
        <w:rPr>
          <w:sz w:val="16"/>
        </w:rPr>
        <w:t xml:space="preserve"> under a Creative Commons </w:t>
      </w:r>
      <w:proofErr w:type="spellStart"/>
      <w:r w:rsidRPr="00CE1AA6">
        <w:rPr>
          <w:sz w:val="16"/>
        </w:rPr>
        <w:t>licence</w:t>
      </w:r>
      <w:proofErr w:type="spellEnd"/>
      <w:r w:rsidRPr="00CE1AA6">
        <w:rPr>
          <w:rFonts w:asciiTheme="minorHAnsi" w:eastAsia="Calibri" w:hAnsiTheme="minorHAnsi"/>
          <w:sz w:val="16"/>
          <w:szCs w:val="28"/>
        </w:rPr>
        <w:t>.</w:t>
      </w:r>
    </w:p>
    <w:p w14:paraId="1120D546" w14:textId="77777777" w:rsidR="008C7341" w:rsidRPr="00B80E4D" w:rsidRDefault="008C7341" w:rsidP="008C7341">
      <w:pPr>
        <w:rPr>
          <w:rFonts w:asciiTheme="minorHAnsi" w:hAnsiTheme="minorHAnsi"/>
          <w:szCs w:val="28"/>
        </w:rPr>
      </w:pPr>
    </w:p>
    <w:p w14:paraId="33A2871E" w14:textId="77777777" w:rsidR="008C7341" w:rsidRPr="00B80E4D" w:rsidRDefault="008C7341" w:rsidP="008C7341">
      <w:pPr>
        <w:pStyle w:val="Heading4"/>
        <w:rPr>
          <w:rFonts w:asciiTheme="minorHAnsi" w:hAnsiTheme="minorHAnsi" w:cs="Arial"/>
          <w:sz w:val="28"/>
          <w:szCs w:val="28"/>
        </w:rPr>
      </w:pPr>
      <w:r w:rsidRPr="00B80E4D">
        <w:rPr>
          <w:rFonts w:asciiTheme="minorHAnsi" w:hAnsiTheme="minorHAnsi" w:cs="Arial"/>
          <w:sz w:val="28"/>
          <w:szCs w:val="28"/>
        </w:rPr>
        <w:t xml:space="preserve">Blatant sexism is </w:t>
      </w:r>
      <w:r>
        <w:rPr>
          <w:rFonts w:asciiTheme="minorHAnsi" w:hAnsiTheme="minorHAnsi" w:cs="Arial"/>
          <w:sz w:val="28"/>
          <w:szCs w:val="28"/>
        </w:rPr>
        <w:t xml:space="preserve">cis male overrepresentation in </w:t>
      </w:r>
      <w:r w:rsidRPr="00B80E4D">
        <w:rPr>
          <w:rFonts w:asciiTheme="minorHAnsi" w:hAnsiTheme="minorHAnsi" w:cs="Arial"/>
          <w:sz w:val="28"/>
          <w:szCs w:val="28"/>
        </w:rPr>
        <w:t>policy debate. F</w:t>
      </w:r>
      <w:r>
        <w:rPr>
          <w:rFonts w:asciiTheme="minorHAnsi" w:hAnsiTheme="minorHAnsi" w:cs="Arial"/>
          <w:sz w:val="28"/>
          <w:szCs w:val="28"/>
        </w:rPr>
        <w:t>eminine performing</w:t>
      </w:r>
      <w:r w:rsidRPr="00B80E4D">
        <w:rPr>
          <w:rFonts w:asciiTheme="minorHAnsi" w:hAnsiTheme="minorHAnsi" w:cs="Arial"/>
          <w:sz w:val="28"/>
          <w:szCs w:val="28"/>
        </w:rPr>
        <w:t xml:space="preserve"> debaters experience sexism in and outside of the debate round that result in gender-related barriers</w:t>
      </w:r>
      <w:r>
        <w:rPr>
          <w:rFonts w:asciiTheme="minorHAnsi" w:hAnsiTheme="minorHAnsi" w:cs="Arial"/>
          <w:sz w:val="28"/>
          <w:szCs w:val="28"/>
        </w:rPr>
        <w:t>. We</w:t>
      </w:r>
      <w:r w:rsidRPr="00B80E4D">
        <w:rPr>
          <w:rFonts w:asciiTheme="minorHAnsi" w:hAnsiTheme="minorHAnsi" w:cs="Arial"/>
          <w:sz w:val="28"/>
          <w:szCs w:val="28"/>
        </w:rPr>
        <w:t xml:space="preserve"> are not only sexualized and victimized but their particular ways of knowing are exclu</w:t>
      </w:r>
      <w:r>
        <w:rPr>
          <w:rFonts w:asciiTheme="minorHAnsi" w:hAnsiTheme="minorHAnsi" w:cs="Arial"/>
          <w:sz w:val="28"/>
          <w:szCs w:val="28"/>
        </w:rPr>
        <w:t xml:space="preserve">ded from the debate community. Our </w:t>
      </w:r>
      <w:r w:rsidRPr="00B80E4D">
        <w:rPr>
          <w:rFonts w:asciiTheme="minorHAnsi" w:hAnsiTheme="minorHAnsi" w:cs="Arial"/>
          <w:sz w:val="28"/>
          <w:szCs w:val="28"/>
        </w:rPr>
        <w:t xml:space="preserve">visibility is key to success in the business and academic world as well as fostering role models for other younger female debaters.  </w:t>
      </w:r>
    </w:p>
    <w:p w14:paraId="7D265593" w14:textId="77777777" w:rsidR="008C7341" w:rsidRDefault="008C7341" w:rsidP="008C7341">
      <w:r>
        <w:rPr>
          <w:rFonts w:eastAsia="Calibri"/>
          <w:b/>
          <w:szCs w:val="28"/>
        </w:rPr>
        <w:t xml:space="preserve">Griffin and Raider 89’ </w:t>
      </w:r>
      <w:r>
        <w:rPr>
          <w:rFonts w:eastAsia="Calibri"/>
          <w:szCs w:val="28"/>
        </w:rPr>
        <w:t>[</w:t>
      </w:r>
      <w:r w:rsidRPr="00B80E4D">
        <w:rPr>
          <w:rFonts w:eastAsia="Calibri"/>
          <w:szCs w:val="28"/>
        </w:rPr>
        <w:t>J. Cinder</w:t>
      </w:r>
      <w:r>
        <w:rPr>
          <w:rFonts w:eastAsia="Calibri"/>
          <w:szCs w:val="28"/>
        </w:rPr>
        <w:t xml:space="preserve"> </w:t>
      </w:r>
      <w:proofErr w:type="spellStart"/>
      <w:r>
        <w:rPr>
          <w:rFonts w:eastAsia="Calibri"/>
          <w:szCs w:val="28"/>
        </w:rPr>
        <w:t>Griffen</w:t>
      </w:r>
      <w:proofErr w:type="spellEnd"/>
      <w:r>
        <w:rPr>
          <w:rFonts w:eastAsia="Calibri"/>
          <w:szCs w:val="28"/>
        </w:rPr>
        <w:t xml:space="preserve"> &amp;</w:t>
      </w:r>
      <w:r w:rsidRPr="00B80E4D">
        <w:rPr>
          <w:rFonts w:eastAsia="Calibri"/>
          <w:szCs w:val="28"/>
        </w:rPr>
        <w:t xml:space="preserve"> Holly Jane</w:t>
      </w:r>
      <w:r>
        <w:rPr>
          <w:rFonts w:eastAsia="Calibri"/>
          <w:szCs w:val="28"/>
        </w:rPr>
        <w:t xml:space="preserve"> Raider</w:t>
      </w:r>
      <w:r w:rsidRPr="00B80E4D">
        <w:rPr>
          <w:rFonts w:eastAsia="Calibri"/>
          <w:szCs w:val="28"/>
        </w:rPr>
        <w:t>, “Women in High School Debate”</w:t>
      </w:r>
      <w:r>
        <w:rPr>
          <w:rFonts w:eastAsia="Calibri"/>
          <w:szCs w:val="28"/>
        </w:rPr>
        <w:t xml:space="preserve">, 1989, </w:t>
      </w:r>
      <w:hyperlink r:id="rId8" w:history="1">
        <w:r w:rsidRPr="00CE1AA6">
          <w:rPr>
            <w:rStyle w:val="Hyperlink"/>
          </w:rPr>
          <w:t>http://groups.wfu.edu/debate/MiscSites/DRGArticles/Griffin&amp;Raider1989PunishmentPar.htm</w:t>
        </w:r>
      </w:hyperlink>
      <w:r>
        <w:t xml:space="preserve"> ]</w:t>
      </w:r>
    </w:p>
    <w:p w14:paraId="42ADD3C6" w14:textId="77777777" w:rsidR="008C7341" w:rsidRPr="003A494B" w:rsidRDefault="008C7341" w:rsidP="008C7341">
      <w:pPr>
        <w:rPr>
          <w:u w:val="single"/>
        </w:rPr>
      </w:pPr>
      <w:r w:rsidRPr="00593536">
        <w:rPr>
          <w:sz w:val="16"/>
        </w:rPr>
        <w:t xml:space="preserve">'I don't usually vote for girl debaters because </w:t>
      </w:r>
      <w:r w:rsidRPr="00C32A17">
        <w:rPr>
          <w:u w:val="single"/>
        </w:rPr>
        <w:t>debate really is a boy's activity. I am surprised by your ability to handle these issues.'</w:t>
      </w:r>
      <w:r w:rsidRPr="00593536">
        <w:rPr>
          <w:sz w:val="16"/>
        </w:rPr>
        <w:t xml:space="preserve"> </w:t>
      </w:r>
      <w:r w:rsidRPr="00C32A17">
        <w:rPr>
          <w:u w:val="single"/>
        </w:rPr>
        <w:t>This is virtually a verbatim quote received by one of the authors on a ballot during her senior year in high school</w:t>
      </w:r>
      <w:r w:rsidRPr="00593536">
        <w:rPr>
          <w:sz w:val="16"/>
        </w:rPr>
        <w:t xml:space="preserve">. A woman wrote the ballot. In recent years there has been some effort to isolate the factors that limit the participation of women in collegiate debate.2 These studies are superfluous if the factors regarding participation of females at the high school level are not understood. Unfortunately, no such formal research attempt has been made to explain the reasons underlying the thoughts that contribute to the opening quote. The issue of participation of other minority groups in debate is a topic beyond the scope of our discussion. The virtual non-existence of minorities is a deeply disturbing issue and deserves further investigation. Understanding gender and minority selection of debate as an activity in high school level is useful in explaining those selection factors at the collegiate level. One finds few college debaters who were not exposed to the activity in high school. Furthermore, it is unlikely that a female who has not experienced some competition and success in the activity while in high school will remain, very much less begin, debating in college. Additionally, </w:t>
      </w:r>
      <w:r w:rsidRPr="006C2737">
        <w:rPr>
          <w:u w:val="single"/>
        </w:rPr>
        <w:t xml:space="preserve">given its </w:t>
      </w:r>
      <w:r w:rsidRPr="008500D7">
        <w:rPr>
          <w:highlight w:val="cyan"/>
          <w:u w:val="single"/>
        </w:rPr>
        <w:t xml:space="preserve">competitive nature, </w:t>
      </w:r>
      <w:r w:rsidRPr="006C2737">
        <w:rPr>
          <w:u w:val="single"/>
        </w:rPr>
        <w:t>quest for excellence</w:t>
      </w:r>
      <w:r w:rsidRPr="008500D7">
        <w:rPr>
          <w:highlight w:val="cyan"/>
          <w:u w:val="single"/>
        </w:rPr>
        <w:t>, and skewed gender composition, debate offers a micro-model of the business and academic world</w:t>
      </w:r>
      <w:r w:rsidRPr="006C2737">
        <w:rPr>
          <w:u w:val="single"/>
        </w:rPr>
        <w:t>s</w:t>
      </w:r>
      <w:r w:rsidRPr="008500D7">
        <w:rPr>
          <w:highlight w:val="cyan"/>
          <w:u w:val="single"/>
        </w:rPr>
        <w:t>.</w:t>
      </w:r>
      <w:r w:rsidRPr="00C32A17">
        <w:rPr>
          <w:u w:val="single"/>
        </w:rPr>
        <w:t xml:space="preserve"> There are implications for female representation and treatment in these societal roles as debaters tend to become leaders in both the business and academic worlds. </w:t>
      </w:r>
      <w:r w:rsidRPr="00593536">
        <w:rPr>
          <w:sz w:val="16"/>
        </w:rPr>
        <w:t xml:space="preserve">As </w:t>
      </w:r>
      <w:r w:rsidRPr="008500D7">
        <w:rPr>
          <w:sz w:val="16"/>
          <w:highlight w:val="cyan"/>
        </w:rPr>
        <w:t xml:space="preserve">the </w:t>
      </w:r>
      <w:r w:rsidRPr="008500D7">
        <w:rPr>
          <w:highlight w:val="cyan"/>
          <w:u w:val="single"/>
        </w:rPr>
        <w:t>perceptions of women ingrained through debate experience are translated into society</w:t>
      </w:r>
      <w:r w:rsidRPr="00C32A17">
        <w:rPr>
          <w:u w:val="single"/>
        </w:rPr>
        <w:t xml:space="preserve"> </w:t>
      </w:r>
      <w:r w:rsidRPr="006C2737">
        <w:rPr>
          <w:u w:val="single"/>
        </w:rPr>
        <w:t xml:space="preserve">at large </w:t>
      </w:r>
      <w:r w:rsidRPr="008500D7">
        <w:rPr>
          <w:highlight w:val="cyan"/>
          <w:u w:val="single"/>
        </w:rPr>
        <w:t>through leadership positions,</w:t>
      </w:r>
      <w:r w:rsidRPr="00C32A17">
        <w:rPr>
          <w:u w:val="single"/>
        </w:rPr>
        <w:t xml:space="preserve"> </w:t>
      </w:r>
      <w:r w:rsidRPr="00DC0C19">
        <w:rPr>
          <w:u w:val="single"/>
        </w:rPr>
        <w:t>the implications for under-representation of women in debate takes on greater significance</w:t>
      </w:r>
      <w:r w:rsidRPr="00DC0C19">
        <w:rPr>
          <w:sz w:val="16"/>
        </w:rPr>
        <w:t>.</w:t>
      </w:r>
      <w:r w:rsidRPr="00593536">
        <w:rPr>
          <w:sz w:val="16"/>
        </w:rPr>
        <w:t xml:space="preserve"> This article addresses several of the reasons behind female participation rates at the high school level and offers a few solutions to the problem. All things being equal, one would assume roughly equal numbers of male and female participants in high school debate. Debate, unlike athletics, does not require physical skills which might restrict the participation of women. Additionally, debate is academically oriented and women tend to select extracurricular </w:t>
      </w:r>
      <w:proofErr w:type="gramStart"/>
      <w:r w:rsidRPr="00593536">
        <w:rPr>
          <w:sz w:val="16"/>
        </w:rPr>
        <w:t>activities ,</w:t>
      </w:r>
      <w:proofErr w:type="gramEnd"/>
      <w:r w:rsidRPr="00593536">
        <w:rPr>
          <w:sz w:val="16"/>
        </w:rPr>
        <w:t xml:space="preserve"> that are more academic in nature than men.3 Based on these assumptions, one would expect proportional representation of the genders in the activity</w:t>
      </w:r>
      <w:r w:rsidRPr="008500D7">
        <w:rPr>
          <w:highlight w:val="cyan"/>
          <w:u w:val="single"/>
        </w:rPr>
        <w:t>. Why then, are there four times more men in debate than women</w:t>
      </w:r>
      <w:proofErr w:type="gramStart"/>
      <w:r w:rsidRPr="003A494B">
        <w:rPr>
          <w:u w:val="single"/>
        </w:rPr>
        <w:t>?4</w:t>
      </w:r>
      <w:proofErr w:type="gramEnd"/>
      <w:r w:rsidRPr="00593536">
        <w:rPr>
          <w:sz w:val="16"/>
        </w:rPr>
        <w:t xml:space="preserve"> Several explanations exist that begin to account for the low rate of female participation in debate. Fewer females enter the activity at the outset. Although organizational and procedural tactics used in high school debate may account for low initial rates of participation, a variety of social and structural phenomena, not necessarily caused by the debate community also account for these rates. Ultimately, </w:t>
      </w:r>
      <w:r w:rsidRPr="008500D7">
        <w:rPr>
          <w:highlight w:val="cyan"/>
          <w:u w:val="single"/>
        </w:rPr>
        <w:t xml:space="preserve">the disproportionate attrition rate of female debaters results in the male dominated composition of </w:t>
      </w:r>
      <w:r w:rsidRPr="008500D7">
        <w:rPr>
          <w:highlight w:val="cyan"/>
          <w:u w:val="single"/>
        </w:rPr>
        <w:lastRenderedPageBreak/>
        <w:t>the activity.</w:t>
      </w:r>
      <w:r w:rsidRPr="003A494B">
        <w:rPr>
          <w:u w:val="single"/>
        </w:rPr>
        <w:t xml:space="preserve"> </w:t>
      </w:r>
      <w:r w:rsidRPr="00593536">
        <w:rPr>
          <w:sz w:val="16"/>
        </w:rPr>
        <w:t xml:space="preserve">There are more disincentives for women to participate in debate than for men. While entry rates for women and man may in some cases be roughly equal, the total number of women who participate for four years is significantly lower than the corresponding number of men. </w:t>
      </w:r>
      <w:r w:rsidRPr="003A494B">
        <w:rPr>
          <w:u w:val="single"/>
        </w:rPr>
        <w:t xml:space="preserve">This rate of attrition is due to factors that can be </w:t>
      </w:r>
      <w:r w:rsidRPr="00D45B57">
        <w:rPr>
          <w:u w:val="single"/>
        </w:rPr>
        <w:t>explained largely by an examination of the debate community itself.</w:t>
      </w:r>
      <w:r w:rsidRPr="003A494B">
        <w:rPr>
          <w:u w:val="single"/>
        </w:rPr>
        <w:t xml:space="preserve"> Socially inculcated values contribute to low rates of female entry in high school debate. Gender bias and its relation to debate has been studied by Manchester and </w:t>
      </w:r>
      <w:proofErr w:type="spellStart"/>
      <w:r w:rsidRPr="003A494B">
        <w:rPr>
          <w:u w:val="single"/>
        </w:rPr>
        <w:t>Freidly</w:t>
      </w:r>
      <w:proofErr w:type="spellEnd"/>
      <w:r w:rsidRPr="003A494B">
        <w:rPr>
          <w:u w:val="single"/>
        </w:rPr>
        <w:t>. They conclude, "[m]ales are adhering to sex-role stereotypes and sex-role expectations when they participate in debate because it is perceived as a masculine' activity</w:t>
      </w:r>
      <w:r w:rsidRPr="008500D7">
        <w:rPr>
          <w:highlight w:val="cyan"/>
          <w:u w:val="single"/>
        </w:rPr>
        <w:t>. Female debate participants experience more gender-related barriers because they are not adhering to sex-role stereotypes and sex-role expectations.5</w:t>
      </w:r>
      <w:r w:rsidRPr="003A494B">
        <w:rPr>
          <w:u w:val="single"/>
        </w:rPr>
        <w:t xml:space="preserve"> In short, 'nice </w:t>
      </w:r>
      <w:r w:rsidRPr="00D45B57">
        <w:rPr>
          <w:u w:val="single"/>
        </w:rPr>
        <w:t>girls'</w:t>
      </w:r>
      <w:r w:rsidRPr="003A494B">
        <w:rPr>
          <w:u w:val="single"/>
        </w:rPr>
        <w:t xml:space="preserve"> do not compete against or with men, are not assertive, and are not expected to engage in policy discourse, particularly relating to military issues. Rather, "nice girls" should be cheerleaders, join foreign language clubs, or perhaps participate in student government. However, there are many activity specific elements that discourage female participation in high school debate. </w:t>
      </w:r>
      <w:r w:rsidRPr="008500D7">
        <w:rPr>
          <w:highlight w:val="cyan"/>
          <w:u w:val="single"/>
        </w:rPr>
        <w:t>Structural</w:t>
      </w:r>
      <w:r w:rsidRPr="003A494B">
        <w:rPr>
          <w:u w:val="single"/>
        </w:rPr>
        <w:t xml:space="preserve"> barriers endemic to the forensics community dissuade female ninth graders from entering the activity</w:t>
      </w:r>
      <w:r w:rsidRPr="008500D7">
        <w:rPr>
          <w:highlight w:val="cyan"/>
          <w:u w:val="single"/>
        </w:rPr>
        <w:t>.6 Recruitment procedures</w:t>
      </w:r>
      <w:r w:rsidRPr="003A494B">
        <w:rPr>
          <w:u w:val="single"/>
        </w:rPr>
        <w:t xml:space="preserve"> </w:t>
      </w:r>
      <w:r w:rsidRPr="008500D7">
        <w:rPr>
          <w:highlight w:val="cyan"/>
          <w:u w:val="single"/>
        </w:rPr>
        <w:t>and</w:t>
      </w:r>
      <w:r w:rsidRPr="003A494B">
        <w:rPr>
          <w:u w:val="single"/>
        </w:rPr>
        <w:t xml:space="preserve"> initial exposure may unintentionally create a first impression of </w:t>
      </w:r>
      <w:r w:rsidRPr="00D45B57">
        <w:rPr>
          <w:u w:val="single"/>
        </w:rPr>
        <w:t>the activity as dominated by men</w:t>
      </w:r>
      <w:r w:rsidRPr="003A494B">
        <w:rPr>
          <w:u w:val="single"/>
        </w:rPr>
        <w:t>.</w:t>
      </w:r>
      <w:r w:rsidRPr="00593536">
        <w:rPr>
          <w:sz w:val="16"/>
        </w:rPr>
        <w:t xml:space="preserve"> By and large, it is a male debater or a male debate coach that will discuss the activity with new students for the first time. Additionally, </w:t>
      </w:r>
      <w:r w:rsidRPr="003A494B">
        <w:rPr>
          <w:u w:val="single"/>
        </w:rPr>
        <w:t xml:space="preserve">most debate coaches are men. This </w:t>
      </w:r>
      <w:r w:rsidRPr="008500D7">
        <w:rPr>
          <w:highlight w:val="cyan"/>
          <w:u w:val="single"/>
        </w:rPr>
        <w:t>reinforces a socially proven norm to prospective debaters, that debate is an activity controlled by men</w:t>
      </w:r>
      <w:r w:rsidRPr="00593536">
        <w:rPr>
          <w:sz w:val="16"/>
        </w:rPr>
        <w:t xml:space="preserve">. This male exposure contributes to a second barrier to participation. Parents are more likely to let a son go on an overnight than they are a daughter, particularly when the coach is male and the squad is mostly male. This may be a concern even when the coach is a trusted member of the community. </w:t>
      </w:r>
      <w:r w:rsidRPr="00877EAD">
        <w:rPr>
          <w:u w:val="single"/>
        </w:rPr>
        <w:t>While entry barriers are formidable, female attrition rates effect the number of women in the activity most significantly.7 Rates of attrition are largely related to the level of success.</w:t>
      </w:r>
      <w:r w:rsidRPr="00593536">
        <w:rPr>
          <w:sz w:val="16"/>
        </w:rPr>
        <w:t xml:space="preserve"> Given the time and money commitment involved in debate, if one is not winning one quits debating. The problem is isolating the factors that contribute to the early failure of women debaters. Even if equal numbers of males and females enter at the novice level, the female perception of debate as a whole is not based on the gender proportions of her immediate peer group. Rather, she looks to the composition of debaters across divisions</w:t>
      </w:r>
      <w:r w:rsidRPr="00912A03">
        <w:rPr>
          <w:sz w:val="16"/>
        </w:rPr>
        <w:t>. This may be easily understood if one considers the traditional structures of novice debate. Often it is the varsity debate team, composed mostly of males, who coach and judge novice. Novices also learn how to debate by watching debates. Thus, the role models will be those individuals already involved in the activity and entrenched in its values. The importance of female role models and mentors should not be underestimated. There is a proven correlation between the number of female participants and the number of female coaches</w:t>
      </w:r>
      <w:r w:rsidRPr="00593536">
        <w:rPr>
          <w:sz w:val="16"/>
        </w:rPr>
        <w:t xml:space="preserve"> and judges.8 </w:t>
      </w:r>
      <w:r w:rsidRPr="00D45B57">
        <w:rPr>
          <w:u w:val="single"/>
        </w:rPr>
        <w:t xml:space="preserve">The presence of </w:t>
      </w:r>
      <w:r w:rsidRPr="008500D7">
        <w:rPr>
          <w:highlight w:val="cyan"/>
          <w:u w:val="single"/>
        </w:rPr>
        <w:t xml:space="preserve">female </w:t>
      </w:r>
      <w:r w:rsidRPr="00D45B57">
        <w:rPr>
          <w:u w:val="single"/>
        </w:rPr>
        <w:t xml:space="preserve">mentors and </w:t>
      </w:r>
      <w:r w:rsidRPr="008500D7">
        <w:rPr>
          <w:highlight w:val="cyan"/>
          <w:u w:val="single"/>
        </w:rPr>
        <w:t>role models</w:t>
      </w:r>
      <w:r w:rsidRPr="00D45B57">
        <w:rPr>
          <w:u w:val="single"/>
        </w:rPr>
        <w:t xml:space="preserve"> may not only help attract women to the activity, but </w:t>
      </w:r>
      <w:r w:rsidRPr="008500D7">
        <w:rPr>
          <w:highlight w:val="cyan"/>
          <w:u w:val="single"/>
        </w:rPr>
        <w:t>will significantly temper the attrition rate of female debaters</w:t>
      </w:r>
      <w:r w:rsidRPr="003A494B">
        <w:rPr>
          <w:u w:val="single"/>
        </w:rPr>
        <w:t xml:space="preserve">. Novice, female </w:t>
      </w:r>
      <w:r w:rsidRPr="008500D7">
        <w:rPr>
          <w:highlight w:val="cyan"/>
          <w:u w:val="single"/>
        </w:rPr>
        <w:t>debaters have few role models and</w:t>
      </w:r>
      <w:r w:rsidRPr="003A494B">
        <w:rPr>
          <w:u w:val="single"/>
        </w:rPr>
        <w:t xml:space="preserve">, consequently, </w:t>
      </w:r>
      <w:r w:rsidRPr="008500D7">
        <w:rPr>
          <w:highlight w:val="cyan"/>
          <w:u w:val="single"/>
        </w:rPr>
        <w:t>are more likely to drop out</w:t>
      </w:r>
      <w:r w:rsidRPr="003A494B">
        <w:rPr>
          <w:u w:val="single"/>
        </w:rPr>
        <w:t xml:space="preserve"> than their male counterparts; resulting in an unending cycle of female attrition in high school debate</w:t>
      </w:r>
      <w:r w:rsidRPr="00593536">
        <w:rPr>
          <w:sz w:val="16"/>
        </w:rPr>
        <w:t xml:space="preserve">. Pragmatically, there are certain cost benefit criteria that coaches on the high school level, given the constraints of a budget, must consider. Coaches with teams dominated by males may be reluctant to recruit females due to traveling and housing considerations. Thus, </w:t>
      </w:r>
      <w:r w:rsidRPr="003A494B">
        <w:rPr>
          <w:u w:val="single"/>
        </w:rPr>
        <w:t>even if a female decides to join the team, her travel opportunities may be more limited than those of the males on the team.</w:t>
      </w:r>
      <w:r w:rsidRPr="00593536">
        <w:rPr>
          <w:sz w:val="16"/>
        </w:rPr>
        <w:t xml:space="preserve"> </w:t>
      </w:r>
      <w:r w:rsidRPr="003A494B">
        <w:rPr>
          <w:u w:val="single"/>
        </w:rPr>
        <w:t xml:space="preserve">Once a female has "proven" herself, the willingness to expend team resources on her increases, assuming she overcomes the initial obstacles. </w:t>
      </w:r>
    </w:p>
    <w:p w14:paraId="21A23803" w14:textId="77777777" w:rsidR="008C7341" w:rsidRPr="00B80E4D" w:rsidRDefault="008C7341" w:rsidP="008C7341">
      <w:pPr>
        <w:rPr>
          <w:rFonts w:asciiTheme="minorHAnsi" w:eastAsia="Calibri" w:hAnsiTheme="minorHAnsi"/>
          <w:szCs w:val="28"/>
        </w:rPr>
      </w:pPr>
    </w:p>
    <w:p w14:paraId="674B7FD6" w14:textId="77777777" w:rsidR="008C7341" w:rsidRPr="00B80E4D" w:rsidRDefault="008C7341" w:rsidP="008C7341">
      <w:pPr>
        <w:pStyle w:val="Heading4"/>
        <w:rPr>
          <w:rFonts w:asciiTheme="minorHAnsi" w:hAnsiTheme="minorHAnsi" w:cs="Arial"/>
          <w:sz w:val="28"/>
          <w:szCs w:val="28"/>
        </w:rPr>
      </w:pPr>
      <w:r w:rsidRPr="00B80E4D">
        <w:rPr>
          <w:rFonts w:asciiTheme="minorHAnsi" w:hAnsiTheme="minorHAnsi" w:cs="Arial"/>
          <w:sz w:val="28"/>
          <w:szCs w:val="28"/>
        </w:rPr>
        <w:t xml:space="preserve">The debate community places </w:t>
      </w:r>
      <w:r>
        <w:rPr>
          <w:rFonts w:asciiTheme="minorHAnsi" w:hAnsiTheme="minorHAnsi" w:cs="Arial"/>
          <w:sz w:val="28"/>
          <w:szCs w:val="28"/>
        </w:rPr>
        <w:t xml:space="preserve">feminine performing subjects </w:t>
      </w:r>
      <w:r w:rsidRPr="00B80E4D">
        <w:rPr>
          <w:rFonts w:asciiTheme="minorHAnsi" w:hAnsiTheme="minorHAnsi" w:cs="Arial"/>
          <w:sz w:val="28"/>
          <w:szCs w:val="28"/>
        </w:rPr>
        <w:t xml:space="preserve">in a double-bind – they are continually degraded, judged and excluded because of their material bodies yet </w:t>
      </w:r>
      <w:r>
        <w:rPr>
          <w:rFonts w:asciiTheme="minorHAnsi" w:hAnsiTheme="minorHAnsi" w:cs="Arial"/>
          <w:sz w:val="28"/>
          <w:szCs w:val="28"/>
        </w:rPr>
        <w:t>we</w:t>
      </w:r>
      <w:r w:rsidRPr="00B80E4D">
        <w:rPr>
          <w:rFonts w:asciiTheme="minorHAnsi" w:hAnsiTheme="minorHAnsi" w:cs="Arial"/>
          <w:sz w:val="28"/>
          <w:szCs w:val="28"/>
        </w:rPr>
        <w:t xml:space="preserve"> are not allowed to discuss these everyday experiences of violence in debate. The phallic structure emphasizes logics that result in</w:t>
      </w:r>
      <w:r>
        <w:rPr>
          <w:rFonts w:asciiTheme="minorHAnsi" w:hAnsiTheme="minorHAnsi" w:cs="Arial"/>
          <w:sz w:val="28"/>
          <w:szCs w:val="28"/>
        </w:rPr>
        <w:t xml:space="preserve"> feminine </w:t>
      </w:r>
      <w:r w:rsidRPr="00B80E4D">
        <w:rPr>
          <w:rFonts w:asciiTheme="minorHAnsi" w:hAnsiTheme="minorHAnsi" w:cs="Arial"/>
          <w:sz w:val="28"/>
          <w:szCs w:val="28"/>
        </w:rPr>
        <w:t>exclusion from debate</w:t>
      </w:r>
    </w:p>
    <w:p w14:paraId="56743026" w14:textId="77777777" w:rsidR="008C7341" w:rsidRPr="00593536" w:rsidRDefault="008C7341" w:rsidP="008C7341">
      <w:pPr>
        <w:rPr>
          <w:rFonts w:asciiTheme="minorHAnsi" w:hAnsiTheme="minorHAnsi"/>
          <w:b/>
          <w:szCs w:val="28"/>
        </w:rPr>
      </w:pPr>
      <w:r>
        <w:rPr>
          <w:rFonts w:asciiTheme="minorHAnsi" w:hAnsiTheme="minorHAnsi"/>
          <w:b/>
          <w:szCs w:val="28"/>
        </w:rPr>
        <w:t>Eisenberg 12’ [</w:t>
      </w:r>
      <w:r w:rsidRPr="00B80E4D">
        <w:rPr>
          <w:rFonts w:asciiTheme="minorHAnsi" w:eastAsia="Calibri" w:hAnsiTheme="minorHAnsi"/>
          <w:szCs w:val="28"/>
        </w:rPr>
        <w:t xml:space="preserve">Stephanie </w:t>
      </w:r>
      <w:proofErr w:type="spellStart"/>
      <w:r w:rsidRPr="00B80E4D">
        <w:rPr>
          <w:rFonts w:asciiTheme="minorHAnsi" w:eastAsia="Calibri" w:hAnsiTheme="minorHAnsi"/>
          <w:szCs w:val="28"/>
        </w:rPr>
        <w:t>Esienberg</w:t>
      </w:r>
      <w:proofErr w:type="spellEnd"/>
      <w:r w:rsidRPr="00B80E4D">
        <w:rPr>
          <w:rFonts w:asciiTheme="minorHAnsi" w:eastAsia="Calibri" w:hAnsiTheme="minorHAnsi"/>
          <w:szCs w:val="28"/>
        </w:rPr>
        <w:t xml:space="preserve"> “Speaking from the Margins: Negotiating barriers to women’s participation and success in poli</w:t>
      </w:r>
      <w:r>
        <w:rPr>
          <w:rFonts w:asciiTheme="minorHAnsi" w:eastAsia="Calibri" w:hAnsiTheme="minorHAnsi"/>
          <w:szCs w:val="28"/>
        </w:rPr>
        <w:t xml:space="preserve">cy debate” San Francisco State.] </w:t>
      </w:r>
    </w:p>
    <w:p w14:paraId="426801DD" w14:textId="77777777" w:rsidR="008C7341" w:rsidRDefault="008C7341" w:rsidP="008C7341">
      <w:pPr>
        <w:rPr>
          <w:u w:val="single"/>
        </w:rPr>
      </w:pPr>
      <w:r w:rsidRPr="00086FE2">
        <w:rPr>
          <w:sz w:val="16"/>
        </w:rPr>
        <w:t xml:space="preserve">Particular types of </w:t>
      </w:r>
      <w:r w:rsidRPr="008500D7">
        <w:rPr>
          <w:highlight w:val="cyan"/>
          <w:u w:val="single"/>
        </w:rPr>
        <w:t>argument choices</w:t>
      </w:r>
      <w:r w:rsidRPr="00593536">
        <w:rPr>
          <w:u w:val="single"/>
        </w:rPr>
        <w:t xml:space="preserve"> </w:t>
      </w:r>
      <w:r w:rsidRPr="008500D7">
        <w:rPr>
          <w:highlight w:val="cyan"/>
          <w:u w:val="single"/>
        </w:rPr>
        <w:t>may affect the way participants experience a debate round</w:t>
      </w:r>
      <w:r w:rsidRPr="00086FE2">
        <w:rPr>
          <w:sz w:val="16"/>
        </w:rPr>
        <w:t xml:space="preserve">. For example, </w:t>
      </w:r>
      <w:r w:rsidRPr="008500D7">
        <w:rPr>
          <w:highlight w:val="cyan"/>
          <w:u w:val="single"/>
        </w:rPr>
        <w:t>debaters</w:t>
      </w:r>
      <w:r w:rsidRPr="00593536">
        <w:rPr>
          <w:u w:val="single"/>
        </w:rPr>
        <w:t xml:space="preserve"> may </w:t>
      </w:r>
      <w:r w:rsidRPr="008500D7">
        <w:rPr>
          <w:highlight w:val="cyan"/>
          <w:u w:val="single"/>
        </w:rPr>
        <w:t>experience</w:t>
      </w:r>
      <w:r w:rsidRPr="00593536">
        <w:rPr>
          <w:u w:val="single"/>
        </w:rPr>
        <w:t xml:space="preserve"> some </w:t>
      </w:r>
      <w:r w:rsidRPr="008500D7">
        <w:rPr>
          <w:highlight w:val="cyan"/>
          <w:u w:val="single"/>
        </w:rPr>
        <w:t>pushback</w:t>
      </w:r>
      <w:r w:rsidRPr="00593536">
        <w:rPr>
          <w:u w:val="single"/>
        </w:rPr>
        <w:t xml:space="preserve"> to some of the arguments they wish to speak about in debate</w:t>
      </w:r>
      <w:r w:rsidRPr="00086FE2">
        <w:rPr>
          <w:sz w:val="16"/>
        </w:rPr>
        <w:t xml:space="preserve">, </w:t>
      </w:r>
      <w:r w:rsidRPr="008500D7">
        <w:rPr>
          <w:highlight w:val="cyan"/>
          <w:u w:val="single"/>
        </w:rPr>
        <w:t>especially</w:t>
      </w:r>
      <w:r w:rsidRPr="00593536">
        <w:rPr>
          <w:u w:val="single"/>
        </w:rPr>
        <w:t xml:space="preserve"> </w:t>
      </w:r>
      <w:r w:rsidRPr="008500D7">
        <w:rPr>
          <w:highlight w:val="cyan"/>
          <w:u w:val="single"/>
        </w:rPr>
        <w:t>if they are trying to integrating personal experiences into their argument</w:t>
      </w:r>
      <w:r w:rsidRPr="00086FE2">
        <w:rPr>
          <w:sz w:val="16"/>
        </w:rPr>
        <w:t xml:space="preserve">. For example, </w:t>
      </w:r>
      <w:proofErr w:type="spellStart"/>
      <w:r w:rsidRPr="00086FE2">
        <w:rPr>
          <w:sz w:val="16"/>
        </w:rPr>
        <w:t>Akila</w:t>
      </w:r>
      <w:proofErr w:type="spellEnd"/>
      <w:r w:rsidRPr="00086FE2">
        <w:rPr>
          <w:sz w:val="16"/>
        </w:rPr>
        <w:t xml:space="preserve"> explains that debaters tend to treat each other as if it is a race to the bottom, where the ballot is the </w:t>
      </w:r>
      <w:r w:rsidRPr="00086FE2">
        <w:rPr>
          <w:sz w:val="16"/>
        </w:rPr>
        <w:lastRenderedPageBreak/>
        <w:t xml:space="preserve">only thing that matters. Judy notes that this norm </w:t>
      </w:r>
      <w:r w:rsidRPr="00593536">
        <w:rPr>
          <w:u w:val="single"/>
        </w:rPr>
        <w:t xml:space="preserve">of </w:t>
      </w:r>
      <w:r w:rsidRPr="00484B6F">
        <w:rPr>
          <w:u w:val="single"/>
        </w:rPr>
        <w:t>the</w:t>
      </w:r>
      <w:r w:rsidRPr="00593536">
        <w:rPr>
          <w:u w:val="single"/>
        </w:rPr>
        <w:t xml:space="preserve"> community to place emphasis on competitive success allows people to justify arguments that are reprehensible or “not okay.” </w:t>
      </w:r>
      <w:proofErr w:type="spellStart"/>
      <w:r w:rsidRPr="00086FE2">
        <w:rPr>
          <w:sz w:val="16"/>
        </w:rPr>
        <w:t>Akila</w:t>
      </w:r>
      <w:proofErr w:type="spellEnd"/>
      <w:r w:rsidRPr="00086FE2">
        <w:rPr>
          <w:sz w:val="16"/>
        </w:rPr>
        <w:t xml:space="preserve"> highlights several examples o</w:t>
      </w:r>
      <w:r w:rsidRPr="008500D7">
        <w:rPr>
          <w:sz w:val="16"/>
          <w:highlight w:val="cyan"/>
        </w:rPr>
        <w:t>f</w:t>
      </w:r>
      <w:r w:rsidRPr="00086FE2">
        <w:rPr>
          <w:sz w:val="16"/>
        </w:rPr>
        <w:t xml:space="preserve"> </w:t>
      </w:r>
      <w:r w:rsidRPr="00593536">
        <w:rPr>
          <w:u w:val="single"/>
        </w:rPr>
        <w:t>t</w:t>
      </w:r>
      <w:r w:rsidRPr="008500D7">
        <w:rPr>
          <w:highlight w:val="cyan"/>
          <w:u w:val="single"/>
        </w:rPr>
        <w:t>eams</w:t>
      </w:r>
      <w:r w:rsidRPr="00593536">
        <w:rPr>
          <w:u w:val="single"/>
        </w:rPr>
        <w:t xml:space="preserve"> who </w:t>
      </w:r>
      <w:r w:rsidRPr="008500D7">
        <w:rPr>
          <w:highlight w:val="cyan"/>
          <w:u w:val="single"/>
        </w:rPr>
        <w:t xml:space="preserve">will justify racism, sexism and imperialism </w:t>
      </w:r>
      <w:r w:rsidRPr="00484B6F">
        <w:rPr>
          <w:u w:val="single"/>
        </w:rPr>
        <w:t xml:space="preserve">as appropriate side effects of advocacies </w:t>
      </w:r>
      <w:r w:rsidRPr="008500D7">
        <w:rPr>
          <w:highlight w:val="cyan"/>
          <w:u w:val="single"/>
        </w:rPr>
        <w:t xml:space="preserve">that claim to save the lives </w:t>
      </w:r>
      <w:r w:rsidRPr="00484B6F">
        <w:rPr>
          <w:u w:val="single"/>
        </w:rPr>
        <w:t xml:space="preserve">of many people </w:t>
      </w:r>
      <w:r w:rsidRPr="008500D7">
        <w:rPr>
          <w:highlight w:val="cyan"/>
          <w:u w:val="single"/>
        </w:rPr>
        <w:t>from</w:t>
      </w:r>
      <w:r w:rsidRPr="00484B6F">
        <w:rPr>
          <w:u w:val="single"/>
        </w:rPr>
        <w:t xml:space="preserve"> potential </w:t>
      </w:r>
      <w:r w:rsidRPr="008500D7">
        <w:rPr>
          <w:highlight w:val="cyan"/>
          <w:u w:val="single"/>
        </w:rPr>
        <w:t>nuclear war scenarios</w:t>
      </w:r>
      <w:r w:rsidRPr="00484B6F">
        <w:rPr>
          <w:u w:val="single"/>
        </w:rPr>
        <w:t xml:space="preserve"> constructed through a lens of political realism</w:t>
      </w:r>
      <w:r w:rsidRPr="00593536">
        <w:rPr>
          <w:u w:val="single"/>
        </w:rPr>
        <w:t>.</w:t>
      </w:r>
      <w:r w:rsidRPr="00086FE2">
        <w:rPr>
          <w:sz w:val="16"/>
        </w:rPr>
        <w:t xml:space="preserve"> Ivana notes that </w:t>
      </w:r>
      <w:r w:rsidRPr="00593536">
        <w:rPr>
          <w:u w:val="single"/>
        </w:rPr>
        <w:t xml:space="preserve">externalized logic, </w:t>
      </w:r>
      <w:r w:rsidRPr="008500D7">
        <w:rPr>
          <w:highlight w:val="cyan"/>
          <w:u w:val="single"/>
        </w:rPr>
        <w:t>large body counts</w:t>
      </w:r>
      <w:r w:rsidRPr="00593536">
        <w:rPr>
          <w:u w:val="single"/>
        </w:rPr>
        <w:t xml:space="preserve"> and phallic weapons </w:t>
      </w:r>
      <w:r w:rsidRPr="008500D7">
        <w:rPr>
          <w:highlight w:val="cyan"/>
          <w:u w:val="single"/>
        </w:rPr>
        <w:t>are privileged over personal experience or “your own body.”</w:t>
      </w:r>
      <w:r w:rsidRPr="00086FE2">
        <w:rPr>
          <w:sz w:val="16"/>
        </w:rPr>
        <w:t xml:space="preserve"> </w:t>
      </w:r>
      <w:proofErr w:type="spellStart"/>
      <w:r w:rsidRPr="00086FE2">
        <w:rPr>
          <w:sz w:val="16"/>
        </w:rPr>
        <w:t>Akila</w:t>
      </w:r>
      <w:proofErr w:type="spellEnd"/>
      <w:r w:rsidRPr="00086FE2">
        <w:rPr>
          <w:sz w:val="16"/>
        </w:rPr>
        <w:t xml:space="preserve"> feels that </w:t>
      </w:r>
      <w:r w:rsidRPr="008500D7">
        <w:rPr>
          <w:highlight w:val="cyan"/>
          <w:u w:val="single"/>
        </w:rPr>
        <w:t>debaters</w:t>
      </w:r>
      <w:r w:rsidRPr="00593536">
        <w:rPr>
          <w:u w:val="single"/>
        </w:rPr>
        <w:t xml:space="preserve"> don’t place an emphasis on trying to relate to one another, and </w:t>
      </w:r>
      <w:r w:rsidRPr="008500D7">
        <w:rPr>
          <w:highlight w:val="cyan"/>
          <w:u w:val="single"/>
        </w:rPr>
        <w:t>feels that debate isn’t an alternative space where students are encouraged to relate more ethically towards one another.</w:t>
      </w:r>
      <w:r w:rsidRPr="00593536">
        <w:rPr>
          <w:u w:val="single"/>
        </w:rPr>
        <w:t xml:space="preserve"> Like Judy, </w:t>
      </w:r>
      <w:proofErr w:type="spellStart"/>
      <w:r w:rsidRPr="00593536">
        <w:rPr>
          <w:u w:val="single"/>
        </w:rPr>
        <w:t>Akila</w:t>
      </w:r>
      <w:proofErr w:type="spellEnd"/>
      <w:r w:rsidRPr="00593536">
        <w:rPr>
          <w:u w:val="single"/>
        </w:rPr>
        <w:t xml:space="preserve"> agrees that the atmosphere promotes an emphasis on competitive success that makes debate feel like “warfare,” a common masculine metaphor.</w:t>
      </w:r>
      <w:r w:rsidRPr="00086FE2">
        <w:rPr>
          <w:sz w:val="16"/>
        </w:rPr>
        <w:t xml:space="preserve"> </w:t>
      </w:r>
      <w:proofErr w:type="spellStart"/>
      <w:r w:rsidRPr="00086FE2">
        <w:rPr>
          <w:sz w:val="16"/>
        </w:rPr>
        <w:t>Akila</w:t>
      </w:r>
      <w:proofErr w:type="spellEnd"/>
      <w:r w:rsidRPr="00086FE2">
        <w:rPr>
          <w:sz w:val="16"/>
        </w:rPr>
        <w:t xml:space="preserve"> shares: On a personal level</w:t>
      </w:r>
      <w:r w:rsidRPr="00AC31BA">
        <w:rPr>
          <w:u w:val="single"/>
        </w:rPr>
        <w:t>, I spent time writing this poem to try to convey to you what being a woman of color and an immigrant is like under this year’s topic which is immigration, but because of the way that we are taught to socialize in a sort of militarized space that is debate, that gets lost until it becomes some sort of arsenal or some sort of weapon.</w:t>
      </w:r>
      <w:r w:rsidRPr="00086FE2">
        <w:rPr>
          <w:sz w:val="16"/>
        </w:rPr>
        <w:t xml:space="preserve"> My narrative is just a reason we should win because it foregrounds experiences of immigrants…that’s not a good way of understanding why people put themselves in debates. </w:t>
      </w:r>
      <w:r w:rsidRPr="006513F1">
        <w:rPr>
          <w:sz w:val="20"/>
          <w:u w:val="single"/>
        </w:rPr>
        <w:t>People put themselves in debates because debate needs to be less insular; it needs to be less detached from the reality of what we talk about</w:t>
      </w:r>
      <w:r w:rsidRPr="00086FE2">
        <w:rPr>
          <w:sz w:val="16"/>
        </w:rPr>
        <w:t xml:space="preserve">. While some women experienced this as a barrier, others did not perceive specific arguments as inherently gendered or as a roadblock to their participation or success in debate. Even though Catherine adopts this particular perspective, she has become more aware of language choices in argumentation, and explains that she </w:t>
      </w:r>
      <w:r w:rsidRPr="00AC31BA">
        <w:rPr>
          <w:u w:val="single"/>
        </w:rPr>
        <w:t xml:space="preserve">frequently hears </w:t>
      </w:r>
      <w:r w:rsidRPr="008500D7">
        <w:rPr>
          <w:highlight w:val="cyan"/>
          <w:u w:val="single"/>
        </w:rPr>
        <w:t>rhetoric that equates certain argument choices with weakness, such as comparing arguments with rape or making comments such as “that’s gay” or other</w:t>
      </w:r>
      <w:r w:rsidRPr="00AC31BA">
        <w:rPr>
          <w:u w:val="single"/>
        </w:rPr>
        <w:t>.</w:t>
      </w:r>
      <w:r w:rsidRPr="00086FE2">
        <w:rPr>
          <w:sz w:val="16"/>
        </w:rPr>
        <w:t xml:space="preserve"> </w:t>
      </w:r>
      <w:r w:rsidRPr="008500D7">
        <w:rPr>
          <w:highlight w:val="cyan"/>
          <w:u w:val="single"/>
        </w:rPr>
        <w:t>These comparisons serve to reaffirm hegemonic masculinity</w:t>
      </w:r>
      <w:r w:rsidRPr="00086FE2">
        <w:rPr>
          <w:sz w:val="16"/>
        </w:rPr>
        <w:t xml:space="preserve">, and Catherine feels that this type </w:t>
      </w:r>
      <w:r w:rsidRPr="00086FE2">
        <w:rPr>
          <w:u w:val="single"/>
        </w:rPr>
        <w:t xml:space="preserve">of </w:t>
      </w:r>
      <w:r w:rsidRPr="008500D7">
        <w:rPr>
          <w:highlight w:val="cyan"/>
          <w:u w:val="single"/>
        </w:rPr>
        <w:t>rhetoric is a distinct barrier to inclusion in debate. In order to combat some of these barriers, women utilize argument choice itself as a tactic</w:t>
      </w:r>
      <w:r w:rsidRPr="00086FE2">
        <w:rPr>
          <w:u w:val="single"/>
        </w:rPr>
        <w:t>.</w:t>
      </w:r>
      <w:r w:rsidRPr="00086FE2">
        <w:rPr>
          <w:sz w:val="16"/>
        </w:rPr>
        <w:t xml:space="preserve"> Ivana, for example, frequently deploys feminist arguments in debate rounds. She notes that even though some men in the community find it acceptable to speak more candidly about women’s bodies and sexual experiences, it is perpetually taboo to speak about women’s bodies in debate rounds. Ivana deployed arguments related to women’s menstruation as one way to engage this dichotomy she is confronted with. Thomas (2007) explains how the menstruation taboo in modern Western society is “restricting Western women from full citizenship” (p. 76). Ivana’s decision to speak out in this public forum about women’s menstruation might be thought of as a tactic to confront this taboo while reclaiming a sense of citizenship in the debate community or even in the round itself. </w:t>
      </w:r>
      <w:r w:rsidRPr="008500D7">
        <w:rPr>
          <w:highlight w:val="cyan"/>
          <w:u w:val="single"/>
        </w:rPr>
        <w:t>By requiring</w:t>
      </w:r>
      <w:r w:rsidRPr="00086FE2">
        <w:rPr>
          <w:u w:val="single"/>
        </w:rPr>
        <w:t xml:space="preserve"> both </w:t>
      </w:r>
      <w:r w:rsidRPr="008500D7">
        <w:rPr>
          <w:highlight w:val="cyan"/>
          <w:u w:val="single"/>
        </w:rPr>
        <w:t>the judge to listen and the other team to engage her discussion</w:t>
      </w:r>
      <w:r w:rsidRPr="00086FE2">
        <w:rPr>
          <w:u w:val="single"/>
        </w:rPr>
        <w:t xml:space="preserve"> of menstruation, she can call for a questioning of this simultaneous objectification and silencing of women while </w:t>
      </w:r>
      <w:r w:rsidRPr="008500D7">
        <w:rPr>
          <w:highlight w:val="cyan"/>
          <w:u w:val="single"/>
        </w:rPr>
        <w:t>establish</w:t>
      </w:r>
      <w:r w:rsidRPr="007B0083">
        <w:rPr>
          <w:u w:val="single"/>
        </w:rPr>
        <w:t xml:space="preserve">ing </w:t>
      </w:r>
      <w:r w:rsidRPr="008500D7">
        <w:rPr>
          <w:highlight w:val="cyan"/>
          <w:u w:val="single"/>
        </w:rPr>
        <w:t>a space for her to feel engaged and empowered by her argument</w:t>
      </w:r>
      <w:r w:rsidRPr="00086FE2">
        <w:rPr>
          <w:u w:val="single"/>
        </w:rPr>
        <w:t>.</w:t>
      </w:r>
      <w:r w:rsidRPr="00086FE2">
        <w:rPr>
          <w:sz w:val="16"/>
        </w:rPr>
        <w:t xml:space="preserve"> </w:t>
      </w:r>
      <w:r w:rsidRPr="00086FE2">
        <w:rPr>
          <w:u w:val="single"/>
        </w:rPr>
        <w:t>Other women chose to approach these tensions by using personal experience as evidence, sharing their own stories in debate rounds</w:t>
      </w:r>
      <w:r w:rsidRPr="00086FE2">
        <w:rPr>
          <w:sz w:val="16"/>
        </w:rPr>
        <w:t xml:space="preserve">. Davis (2007) argues that </w:t>
      </w:r>
      <w:r w:rsidRPr="00086FE2">
        <w:rPr>
          <w:u w:val="single"/>
        </w:rPr>
        <w:t>“women’s subjective accounts of their experiences and how they affect their everyday practices need to be linked to a critical interrogation of the cultural discourses, institutional arrangements, and geopolitical</w:t>
      </w:r>
      <w:r w:rsidRPr="00086FE2">
        <w:rPr>
          <w:sz w:val="16"/>
        </w:rPr>
        <w:t xml:space="preserve"> </w:t>
      </w:r>
      <w:r w:rsidRPr="00086FE2">
        <w:rPr>
          <w:u w:val="single"/>
        </w:rPr>
        <w:t>contexts in which these accounts are invariably embedded”</w:t>
      </w:r>
      <w:r w:rsidRPr="00086FE2">
        <w:rPr>
          <w:sz w:val="16"/>
        </w:rPr>
        <w:t xml:space="preserve"> (p. 133) This is precisely what these women are doing</w:t>
      </w:r>
      <w:r w:rsidRPr="007B0083">
        <w:rPr>
          <w:sz w:val="16"/>
          <w:u w:val="single"/>
        </w:rPr>
        <w:t>,</w:t>
      </w:r>
      <w:r w:rsidRPr="007B0083">
        <w:rPr>
          <w:sz w:val="16"/>
        </w:rPr>
        <w:t xml:space="preserve"> weaving their own narratives in with theoretical texts and political events situated while acknowledging the particular institutional space the activity is located in</w:t>
      </w:r>
      <w:r w:rsidRPr="007B0083">
        <w:rPr>
          <w:sz w:val="6"/>
        </w:rPr>
        <w:t xml:space="preserve">. </w:t>
      </w:r>
      <w:r w:rsidRPr="00086FE2">
        <w:rPr>
          <w:sz w:val="16"/>
        </w:rPr>
        <w:t>Lucille doesn’t feel that she uses tactics in debate rounds very often to overcome these barriers, however she notes that there are instances where enough was enough and she spoke about her subjectivity as a woman</w:t>
      </w:r>
      <w:r w:rsidRPr="00086FE2">
        <w:rPr>
          <w:u w:val="single"/>
        </w:rPr>
        <w:t xml:space="preserve">. Several </w:t>
      </w:r>
      <w:r w:rsidRPr="008500D7">
        <w:rPr>
          <w:highlight w:val="cyan"/>
          <w:u w:val="single"/>
        </w:rPr>
        <w:t>women</w:t>
      </w:r>
      <w:r w:rsidRPr="00086FE2">
        <w:rPr>
          <w:u w:val="single"/>
        </w:rPr>
        <w:t xml:space="preserve"> </w:t>
      </w:r>
      <w:r w:rsidRPr="008500D7">
        <w:rPr>
          <w:highlight w:val="cyan"/>
          <w:u w:val="single"/>
        </w:rPr>
        <w:t xml:space="preserve">noted that being able to speak about </w:t>
      </w:r>
      <w:r w:rsidRPr="007B0083">
        <w:rPr>
          <w:u w:val="single"/>
        </w:rPr>
        <w:t>being a female or f</w:t>
      </w:r>
      <w:r w:rsidRPr="008500D7">
        <w:rPr>
          <w:highlight w:val="cyan"/>
          <w:u w:val="single"/>
        </w:rPr>
        <w:t>emininity</w:t>
      </w:r>
      <w:r w:rsidRPr="00086FE2">
        <w:rPr>
          <w:u w:val="single"/>
        </w:rPr>
        <w:t xml:space="preserve"> in general </w:t>
      </w:r>
      <w:r w:rsidRPr="008500D7">
        <w:rPr>
          <w:highlight w:val="cyan"/>
          <w:u w:val="single"/>
        </w:rPr>
        <w:t>while also remaining strategic and successful was an empowering tactic</w:t>
      </w:r>
      <w:r w:rsidRPr="000A5796">
        <w:rPr>
          <w:u w:val="single"/>
        </w:rPr>
        <w:t xml:space="preserve">. </w:t>
      </w:r>
      <w:proofErr w:type="spellStart"/>
      <w:r w:rsidRPr="000A5796">
        <w:rPr>
          <w:u w:val="single"/>
        </w:rPr>
        <w:t>Akila</w:t>
      </w:r>
      <w:proofErr w:type="spellEnd"/>
      <w:r w:rsidRPr="000A5796">
        <w:rPr>
          <w:u w:val="single"/>
        </w:rPr>
        <w:t xml:space="preserve"> calls </w:t>
      </w:r>
      <w:r w:rsidRPr="008500D7">
        <w:rPr>
          <w:highlight w:val="cyan"/>
          <w:u w:val="single"/>
        </w:rPr>
        <w:t>these types of tactics “little disruptions,” or subversive instances in debate</w:t>
      </w:r>
      <w:r w:rsidRPr="00086FE2">
        <w:rPr>
          <w:u w:val="single"/>
        </w:rPr>
        <w:t>.</w:t>
      </w:r>
    </w:p>
    <w:p w14:paraId="2B1C4FE1" w14:textId="77777777" w:rsidR="008C7341" w:rsidRDefault="008C7341" w:rsidP="008C7341">
      <w:pPr>
        <w:rPr>
          <w:u w:val="single"/>
        </w:rPr>
      </w:pPr>
    </w:p>
    <w:p w14:paraId="78314759" w14:textId="77777777" w:rsidR="008C7341" w:rsidRPr="00B80E4D" w:rsidRDefault="008C7341" w:rsidP="008C7341">
      <w:pPr>
        <w:keepNext/>
        <w:keepLines/>
        <w:spacing w:before="40"/>
        <w:outlineLvl w:val="3"/>
        <w:rPr>
          <w:rFonts w:asciiTheme="minorHAnsi" w:eastAsiaTheme="majorEastAsia" w:hAnsiTheme="minorHAnsi" w:cstheme="majorBidi"/>
          <w:b/>
          <w:iCs/>
          <w:sz w:val="32"/>
        </w:rPr>
      </w:pPr>
      <w:r>
        <w:rPr>
          <w:rFonts w:asciiTheme="minorHAnsi" w:eastAsiaTheme="majorEastAsia" w:hAnsiTheme="minorHAnsi" w:cstheme="majorBidi"/>
          <w:b/>
          <w:iCs/>
          <w:sz w:val="32"/>
        </w:rPr>
        <w:t>E</w:t>
      </w:r>
      <w:r w:rsidRPr="00B80E4D">
        <w:rPr>
          <w:rFonts w:asciiTheme="minorHAnsi" w:eastAsiaTheme="majorEastAsia" w:hAnsiTheme="minorHAnsi" w:cstheme="majorBidi"/>
          <w:b/>
          <w:iCs/>
          <w:sz w:val="32"/>
        </w:rPr>
        <w:t>ducation is not neutral but rather a mode to communicate social norms and enforce bod</w:t>
      </w:r>
      <w:r>
        <w:rPr>
          <w:rFonts w:asciiTheme="minorHAnsi" w:eastAsiaTheme="majorEastAsia" w:hAnsiTheme="minorHAnsi" w:cstheme="majorBidi"/>
          <w:b/>
          <w:iCs/>
          <w:sz w:val="32"/>
        </w:rPr>
        <w:t xml:space="preserve">ies into particular roles – </w:t>
      </w:r>
      <w:r w:rsidRPr="00B80E4D">
        <w:rPr>
          <w:rFonts w:asciiTheme="minorHAnsi" w:eastAsiaTheme="majorEastAsia" w:hAnsiTheme="minorHAnsi" w:cstheme="majorBidi"/>
          <w:b/>
          <w:iCs/>
          <w:sz w:val="32"/>
        </w:rPr>
        <w:t>feminism in academia is a danger to these oppressive norms</w:t>
      </w:r>
    </w:p>
    <w:p w14:paraId="158B0EA8" w14:textId="77777777" w:rsidR="008C7341" w:rsidRPr="00B80E4D" w:rsidRDefault="008C7341" w:rsidP="008C7341">
      <w:pPr>
        <w:rPr>
          <w:rFonts w:asciiTheme="minorHAnsi" w:hAnsiTheme="minorHAnsi"/>
          <w:b/>
          <w:bCs/>
          <w:sz w:val="10"/>
          <w:u w:val="single"/>
        </w:rPr>
      </w:pPr>
      <w:r w:rsidRPr="00086FE2">
        <w:rPr>
          <w:rFonts w:asciiTheme="minorHAnsi" w:hAnsiTheme="minorHAnsi"/>
          <w:b/>
        </w:rPr>
        <w:t xml:space="preserve">Fahs and </w:t>
      </w:r>
      <w:proofErr w:type="spellStart"/>
      <w:r w:rsidRPr="00086FE2">
        <w:rPr>
          <w:rFonts w:asciiTheme="minorHAnsi" w:hAnsiTheme="minorHAnsi"/>
          <w:b/>
        </w:rPr>
        <w:t>Bertagni</w:t>
      </w:r>
      <w:proofErr w:type="spellEnd"/>
      <w:r w:rsidRPr="00086FE2">
        <w:rPr>
          <w:rFonts w:asciiTheme="minorHAnsi" w:hAnsiTheme="minorHAnsi"/>
          <w:b/>
        </w:rPr>
        <w:t xml:space="preserve"> 13</w:t>
      </w:r>
      <w:r>
        <w:rPr>
          <w:rFonts w:asciiTheme="minorHAnsi" w:hAnsiTheme="minorHAnsi"/>
          <w:b/>
          <w:bCs/>
        </w:rPr>
        <w:t>’ [</w:t>
      </w:r>
      <w:r w:rsidRPr="00086FE2">
        <w:rPr>
          <w:rFonts w:asciiTheme="minorHAnsi" w:hAnsiTheme="minorHAnsi"/>
          <w:b/>
          <w:bCs/>
          <w:sz w:val="20"/>
        </w:rPr>
        <w:t>(</w:t>
      </w:r>
      <w:r w:rsidRPr="00B80E4D">
        <w:rPr>
          <w:rFonts w:asciiTheme="minorHAnsi" w:hAnsiTheme="minorHAnsi"/>
          <w:bCs/>
          <w:sz w:val="20"/>
        </w:rPr>
        <w:t xml:space="preserve">Breanne Fahs, Department of Women and Gender Studies, Arizona State University, Jennifer </w:t>
      </w:r>
      <w:proofErr w:type="spellStart"/>
      <w:r w:rsidRPr="00B80E4D">
        <w:rPr>
          <w:rFonts w:asciiTheme="minorHAnsi" w:hAnsiTheme="minorHAnsi"/>
          <w:bCs/>
          <w:sz w:val="20"/>
        </w:rPr>
        <w:t>Bertagni</w:t>
      </w:r>
      <w:proofErr w:type="spellEnd"/>
      <w:r w:rsidRPr="00B80E4D">
        <w:rPr>
          <w:rFonts w:asciiTheme="minorHAnsi" w:hAnsiTheme="minorHAnsi"/>
          <w:bCs/>
          <w:sz w:val="20"/>
        </w:rPr>
        <w:t xml:space="preserve">, Arizona State University, “Up from SCUM: Radical Feminist Pedagogies and Consciousness-Raising in the Classroom”, Radical Pedagogy, 2013, </w:t>
      </w:r>
      <w:hyperlink r:id="rId9" w:history="1">
        <w:r w:rsidRPr="00B80E4D">
          <w:rPr>
            <w:rFonts w:asciiTheme="minorHAnsi" w:hAnsiTheme="minorHAnsi"/>
            <w:bCs/>
            <w:sz w:val="20"/>
          </w:rPr>
          <w:t>http://www.radicalpedagogy.org/radicalpedagogy/Up_from_SCUM__Radical_Feminist_Pedagogies_and_Consciousness-Raising_in_the_Classroom.html</w:t>
        </w:r>
      </w:hyperlink>
      <w:r>
        <w:rPr>
          <w:rFonts w:asciiTheme="minorHAnsi" w:hAnsiTheme="minorHAnsi"/>
          <w:bCs/>
          <w:sz w:val="20"/>
        </w:rPr>
        <w:t xml:space="preserve"> ]</w:t>
      </w:r>
    </w:p>
    <w:p w14:paraId="12BDF71C" w14:textId="77777777" w:rsidR="008C7341" w:rsidRDefault="008C7341" w:rsidP="008C7341">
      <w:pPr>
        <w:rPr>
          <w:rFonts w:asciiTheme="minorHAnsi" w:hAnsiTheme="minorHAnsi"/>
          <w:sz w:val="16"/>
        </w:rPr>
      </w:pPr>
      <w:r w:rsidRPr="003B477C">
        <w:rPr>
          <w:rFonts w:asciiTheme="minorHAnsi" w:hAnsiTheme="minorHAnsi"/>
          <w:u w:val="single"/>
        </w:rPr>
        <w:lastRenderedPageBreak/>
        <w:t>Many scholars that utilize critica</w:t>
      </w:r>
      <w:r w:rsidRPr="00086FE2">
        <w:rPr>
          <w:rFonts w:asciiTheme="minorHAnsi" w:hAnsiTheme="minorHAnsi"/>
          <w:u w:val="single"/>
        </w:rPr>
        <w:t xml:space="preserve">l and </w:t>
      </w:r>
      <w:r w:rsidRPr="008500D7">
        <w:rPr>
          <w:rFonts w:asciiTheme="minorHAnsi" w:hAnsiTheme="minorHAnsi"/>
          <w:highlight w:val="cyan"/>
          <w:u w:val="single"/>
        </w:rPr>
        <w:t>feminist pedagogies</w:t>
      </w:r>
      <w:r w:rsidRPr="00086FE2">
        <w:rPr>
          <w:rFonts w:asciiTheme="minorHAnsi" w:hAnsiTheme="minorHAnsi"/>
          <w:u w:val="single"/>
        </w:rPr>
        <w:t xml:space="preserve"> </w:t>
      </w:r>
      <w:r w:rsidRPr="003B477C">
        <w:rPr>
          <w:rFonts w:asciiTheme="minorHAnsi" w:hAnsiTheme="minorHAnsi"/>
          <w:u w:val="single"/>
        </w:rPr>
        <w:t>have</w:t>
      </w:r>
      <w:r w:rsidRPr="008500D7">
        <w:rPr>
          <w:rFonts w:asciiTheme="minorHAnsi" w:hAnsiTheme="minorHAnsi"/>
          <w:highlight w:val="cyan"/>
          <w:u w:val="single"/>
        </w:rPr>
        <w:t xml:space="preserve"> critique</w:t>
      </w:r>
      <w:r w:rsidRPr="003B477C">
        <w:rPr>
          <w:rFonts w:asciiTheme="minorHAnsi" w:hAnsiTheme="minorHAnsi"/>
          <w:u w:val="single"/>
        </w:rPr>
        <w:t xml:space="preserve">d </w:t>
      </w:r>
      <w:r w:rsidRPr="008500D7">
        <w:rPr>
          <w:rFonts w:asciiTheme="minorHAnsi" w:hAnsiTheme="minorHAnsi"/>
          <w:highlight w:val="cyan"/>
          <w:u w:val="single"/>
        </w:rPr>
        <w:t xml:space="preserve">the traditional model of education </w:t>
      </w:r>
      <w:r w:rsidRPr="007B0083">
        <w:rPr>
          <w:rFonts w:asciiTheme="minorHAnsi" w:hAnsiTheme="minorHAnsi"/>
          <w:u w:val="single"/>
        </w:rPr>
        <w:t>as</w:t>
      </w:r>
      <w:r w:rsidRPr="00086FE2">
        <w:rPr>
          <w:rFonts w:asciiTheme="minorHAnsi" w:hAnsiTheme="minorHAnsi"/>
          <w:u w:val="single"/>
        </w:rPr>
        <w:t xml:space="preserve"> one that creates a learning environment centered on a grading system, memorization, and an authoritarian teacher and submissive student relationship. Embedded within this model, power imbalances are perpetrated without much consideration for how such </w:t>
      </w:r>
      <w:r w:rsidRPr="008500D7">
        <w:rPr>
          <w:rFonts w:asciiTheme="minorHAnsi" w:hAnsiTheme="minorHAnsi"/>
          <w:highlight w:val="cyan"/>
          <w:u w:val="single"/>
        </w:rPr>
        <w:t>imbalanced power dynamics affect student learning.</w:t>
      </w:r>
      <w:r w:rsidRPr="00086FE2">
        <w:rPr>
          <w:rFonts w:asciiTheme="minorHAnsi" w:hAnsiTheme="minorHAnsi"/>
          <w:u w:val="single"/>
        </w:rPr>
        <w:t xml:space="preserve"> Critics of traditional pedagogy argue that it </w:t>
      </w:r>
      <w:proofErr w:type="spellStart"/>
      <w:r w:rsidRPr="00086FE2">
        <w:rPr>
          <w:rFonts w:asciiTheme="minorHAnsi" w:hAnsiTheme="minorHAnsi"/>
          <w:u w:val="single"/>
        </w:rPr>
        <w:t>overrelies</w:t>
      </w:r>
      <w:proofErr w:type="spellEnd"/>
      <w:r w:rsidRPr="00086FE2">
        <w:rPr>
          <w:rFonts w:asciiTheme="minorHAnsi" w:hAnsiTheme="minorHAnsi"/>
          <w:u w:val="single"/>
        </w:rPr>
        <w:t xml:space="preserve"> upon what Paolo Freire describes as “banking</w:t>
      </w:r>
      <w:r w:rsidRPr="00086FE2">
        <w:rPr>
          <w:rFonts w:asciiTheme="minorHAnsi" w:hAnsiTheme="minorHAnsi"/>
          <w:sz w:val="16"/>
        </w:rPr>
        <w:t xml:space="preserve">,” where students become passive receptacles that teachers supposedly “fill” with information (Beckman, 1990; Freire, 1970; hooks, 1994; Larson, 2006). </w:t>
      </w:r>
      <w:r w:rsidRPr="00086FE2">
        <w:rPr>
          <w:rFonts w:asciiTheme="minorHAnsi" w:hAnsiTheme="minorHAnsi"/>
          <w:u w:val="single"/>
        </w:rPr>
        <w:t xml:space="preserve">Both critical and feminist theorists argue that knowledge is socially constructed and that schools perpetuate certain value systems via beliefs, attitudes, and priorities set forth in the classroom. </w:t>
      </w:r>
      <w:r w:rsidRPr="008500D7">
        <w:rPr>
          <w:rFonts w:asciiTheme="minorHAnsi" w:hAnsiTheme="minorHAnsi"/>
          <w:highlight w:val="cyan"/>
          <w:u w:val="single"/>
        </w:rPr>
        <w:t>Pedagogical practices are therefore not “neutral,” but rather, modes of communicating dominance, social norms, and ideologies about social identities like race, class, and gender</w:t>
      </w:r>
      <w:r w:rsidRPr="00086FE2">
        <w:rPr>
          <w:rFonts w:asciiTheme="minorHAnsi" w:hAnsiTheme="minorHAnsi"/>
          <w:sz w:val="16"/>
        </w:rPr>
        <w:t xml:space="preserve"> (</w:t>
      </w:r>
      <w:proofErr w:type="spellStart"/>
      <w:r w:rsidRPr="00086FE2">
        <w:rPr>
          <w:rFonts w:asciiTheme="minorHAnsi" w:hAnsiTheme="minorHAnsi"/>
          <w:sz w:val="16"/>
        </w:rPr>
        <w:t>Leistyna</w:t>
      </w:r>
      <w:proofErr w:type="spellEnd"/>
      <w:r w:rsidRPr="00086FE2">
        <w:rPr>
          <w:rFonts w:asciiTheme="minorHAnsi" w:hAnsiTheme="minorHAnsi"/>
          <w:sz w:val="16"/>
        </w:rPr>
        <w:t xml:space="preserve">, </w:t>
      </w:r>
      <w:proofErr w:type="spellStart"/>
      <w:r w:rsidRPr="00086FE2">
        <w:rPr>
          <w:rFonts w:asciiTheme="minorHAnsi" w:hAnsiTheme="minorHAnsi"/>
          <w:sz w:val="16"/>
        </w:rPr>
        <w:t>Woodrum</w:t>
      </w:r>
      <w:proofErr w:type="spellEnd"/>
      <w:r w:rsidRPr="00086FE2">
        <w:rPr>
          <w:rFonts w:asciiTheme="minorHAnsi" w:hAnsiTheme="minorHAnsi"/>
          <w:sz w:val="16"/>
        </w:rPr>
        <w:t xml:space="preserve">, &amp; </w:t>
      </w:r>
      <w:proofErr w:type="spellStart"/>
      <w:r w:rsidRPr="00086FE2">
        <w:rPr>
          <w:rFonts w:asciiTheme="minorHAnsi" w:hAnsiTheme="minorHAnsi"/>
          <w:sz w:val="16"/>
        </w:rPr>
        <w:t>Sherblom</w:t>
      </w:r>
      <w:proofErr w:type="spellEnd"/>
      <w:r w:rsidRPr="00086FE2">
        <w:rPr>
          <w:rFonts w:asciiTheme="minorHAnsi" w:hAnsiTheme="minorHAnsi"/>
          <w:sz w:val="16"/>
        </w:rPr>
        <w:t xml:space="preserve">, 1999; McLaren, 1998). Though feminist pedagogy and critical theory share similar criteria and goals for educating students, feminist pedagogy focuses specifically on women’s lives and experiences as a starting point for creating and learning about epistemology in the women’s studies classroom (Beckman, 1990; Larson, 2006). Feminist pedagogies insist upon a continual examination of the way gender affects lived experience, policy, and cultural norms, particularly by exploring and unpacking the unexamined dynamics of gender and power (Crabtree &amp; Sapp, 2003; Stake, 2006). Crabtree and Sapp (2003) describe </w:t>
      </w:r>
      <w:r w:rsidRPr="00086FE2">
        <w:rPr>
          <w:rFonts w:asciiTheme="minorHAnsi" w:hAnsiTheme="minorHAnsi"/>
          <w:u w:val="single"/>
        </w:rPr>
        <w:t>feminist pedagogy as “a set of classroom practices, teaching strategies, approaches to content, and relationships grounded in critical pedagogical and feminist theory”</w:t>
      </w:r>
      <w:r w:rsidRPr="00086FE2">
        <w:rPr>
          <w:rFonts w:asciiTheme="minorHAnsi" w:hAnsiTheme="minorHAnsi"/>
          <w:sz w:val="16"/>
        </w:rPr>
        <w:t xml:space="preserve"> (p. 131). Femi</w:t>
      </w:r>
      <w:r w:rsidRPr="00086FE2">
        <w:rPr>
          <w:rFonts w:asciiTheme="minorHAnsi" w:hAnsiTheme="minorHAnsi"/>
          <w:u w:val="single"/>
        </w:rPr>
        <w:t>nist pedagogy challenges the teacher-student relationship and the student’s relationship to knowledge</w:t>
      </w:r>
      <w:r w:rsidRPr="00086FE2">
        <w:rPr>
          <w:rFonts w:asciiTheme="minorHAnsi" w:hAnsiTheme="minorHAnsi"/>
          <w:sz w:val="16"/>
        </w:rPr>
        <w:t xml:space="preserve"> (Stake, 2001). Jayne Stake and Francis Hoffman (2000; 2006) qualitatively measured women’s studies professors’ pedagogical practices and found the following four categories most commonly </w:t>
      </w:r>
      <w:r w:rsidRPr="00086FE2">
        <w:rPr>
          <w:rFonts w:asciiTheme="minorHAnsi" w:hAnsiTheme="minorHAnsi"/>
          <w:u w:val="single"/>
        </w:rPr>
        <w:t>use</w:t>
      </w:r>
      <w:r w:rsidRPr="00086FE2">
        <w:rPr>
          <w:rFonts w:asciiTheme="minorHAnsi" w:hAnsiTheme="minorHAnsi"/>
          <w:sz w:val="16"/>
        </w:rPr>
        <w:t xml:space="preserve">d: </w:t>
      </w:r>
      <w:r w:rsidRPr="00086FE2">
        <w:rPr>
          <w:rFonts w:asciiTheme="minorHAnsi" w:hAnsiTheme="minorHAnsi"/>
          <w:u w:val="single"/>
        </w:rPr>
        <w:t xml:space="preserve">1)participatory learning: student participation </w:t>
      </w:r>
      <w:r w:rsidRPr="008500D7">
        <w:rPr>
          <w:rFonts w:asciiTheme="minorHAnsi" w:hAnsiTheme="minorHAnsi"/>
          <w:highlight w:val="cyan"/>
          <w:u w:val="single"/>
        </w:rPr>
        <w:t>by expressing their personal experiences</w:t>
      </w:r>
      <w:r w:rsidRPr="00086FE2">
        <w:rPr>
          <w:rFonts w:asciiTheme="minorHAnsi" w:hAnsiTheme="minorHAnsi"/>
          <w:u w:val="single"/>
        </w:rPr>
        <w:t xml:space="preserve"> in the classroom; 2)development of </w:t>
      </w:r>
      <w:r w:rsidRPr="008500D7">
        <w:rPr>
          <w:rFonts w:asciiTheme="minorHAnsi" w:hAnsiTheme="minorHAnsi"/>
          <w:highlight w:val="cyan"/>
          <w:u w:val="single"/>
        </w:rPr>
        <w:t>critical thinking/ open-mindedness:</w:t>
      </w:r>
      <w:r w:rsidRPr="00086FE2">
        <w:rPr>
          <w:rFonts w:asciiTheme="minorHAnsi" w:hAnsiTheme="minorHAnsi"/>
          <w:u w:val="single"/>
        </w:rPr>
        <w:t xml:space="preserve"> strengthening of critical thinking skills, where students engaged in critical thinking about the topics in lecture, </w:t>
      </w:r>
      <w:r w:rsidRPr="008500D7">
        <w:rPr>
          <w:rFonts w:asciiTheme="minorHAnsi" w:hAnsiTheme="minorHAnsi"/>
          <w:highlight w:val="cyan"/>
          <w:u w:val="single"/>
        </w:rPr>
        <w:t>rather than accepting information or “</w:t>
      </w:r>
      <w:proofErr w:type="spellStart"/>
      <w:r w:rsidRPr="008500D7">
        <w:rPr>
          <w:rFonts w:asciiTheme="minorHAnsi" w:hAnsiTheme="minorHAnsi"/>
          <w:highlight w:val="cyan"/>
          <w:u w:val="single"/>
        </w:rPr>
        <w:t>debanking</w:t>
      </w:r>
      <w:proofErr w:type="spellEnd"/>
      <w:r w:rsidRPr="008500D7">
        <w:rPr>
          <w:rFonts w:asciiTheme="minorHAnsi" w:hAnsiTheme="minorHAnsi"/>
          <w:highlight w:val="cyan"/>
          <w:u w:val="single"/>
        </w:rPr>
        <w:t>”; 3)validation of personal experience</w:t>
      </w:r>
      <w:r w:rsidRPr="00086FE2">
        <w:rPr>
          <w:rFonts w:asciiTheme="minorHAnsi" w:hAnsiTheme="minorHAnsi"/>
          <w:u w:val="single"/>
        </w:rPr>
        <w:t xml:space="preserve">/ development of confidence: encouraging students to see the connection between assigned readings and their own life experiences and 4) development of political/social understanding: </w:t>
      </w:r>
      <w:r w:rsidRPr="008500D7">
        <w:rPr>
          <w:rFonts w:asciiTheme="minorHAnsi" w:hAnsiTheme="minorHAnsi"/>
          <w:highlight w:val="cyan"/>
          <w:u w:val="single"/>
        </w:rPr>
        <w:t>helping students to</w:t>
      </w:r>
      <w:r w:rsidRPr="00086FE2">
        <w:rPr>
          <w:rFonts w:asciiTheme="minorHAnsi" w:hAnsiTheme="minorHAnsi"/>
          <w:u w:val="single"/>
        </w:rPr>
        <w:t xml:space="preserve"> conceptualize connections between readings, their societal context, and their role in </w:t>
      </w:r>
      <w:r w:rsidRPr="008500D7">
        <w:rPr>
          <w:rFonts w:asciiTheme="minorHAnsi" w:hAnsiTheme="minorHAnsi"/>
          <w:highlight w:val="cyan"/>
          <w:u w:val="single"/>
        </w:rPr>
        <w:t>engaging actively in social change.</w:t>
      </w:r>
      <w:r w:rsidRPr="00086FE2">
        <w:rPr>
          <w:rFonts w:asciiTheme="minorHAnsi" w:hAnsiTheme="minorHAnsi"/>
          <w:u w:val="single"/>
        </w:rPr>
        <w:t xml:space="preserve"> </w:t>
      </w:r>
      <w:r w:rsidRPr="009C3D20">
        <w:rPr>
          <w:rFonts w:asciiTheme="minorHAnsi" w:hAnsiTheme="minorHAnsi"/>
          <w:sz w:val="14"/>
        </w:rPr>
        <w:t>Therefore</w:t>
      </w:r>
      <w:proofErr w:type="gramStart"/>
      <w:r w:rsidRPr="009C3D20">
        <w:rPr>
          <w:rFonts w:asciiTheme="minorHAnsi" w:hAnsiTheme="minorHAnsi"/>
          <w:sz w:val="14"/>
        </w:rPr>
        <w:t>,  feminist</w:t>
      </w:r>
      <w:proofErr w:type="gramEnd"/>
      <w:r w:rsidRPr="009C3D20">
        <w:rPr>
          <w:rFonts w:asciiTheme="minorHAnsi" w:hAnsiTheme="minorHAnsi"/>
          <w:sz w:val="14"/>
        </w:rPr>
        <w:t xml:space="preserve"> pedagogy enables students to critically examine the microcosmic implications of macrocosmic and hegemonic cultural policies and to decipher how those belief systems affect them on the personal level</w:t>
      </w:r>
      <w:r w:rsidRPr="009C3D20">
        <w:rPr>
          <w:rFonts w:asciiTheme="minorHAnsi" w:hAnsiTheme="minorHAnsi"/>
          <w:sz w:val="4"/>
        </w:rPr>
        <w:t xml:space="preserve"> </w:t>
      </w:r>
      <w:r w:rsidRPr="009C3D20">
        <w:rPr>
          <w:rFonts w:asciiTheme="minorHAnsi" w:hAnsiTheme="minorHAnsi"/>
          <w:sz w:val="10"/>
        </w:rPr>
        <w:t xml:space="preserve">(Stake, 2006). In addition to the aforementioned tenets of feminist pedagogy, women’s studies professors often strive to practice egalitarian power dynamics in the classroom, as well as to encourage egalitarian attitudes in general (Crabtree &amp; Sapp, 2003; hooks, 1994; </w:t>
      </w:r>
      <w:r w:rsidRPr="00086FE2">
        <w:rPr>
          <w:rFonts w:asciiTheme="minorHAnsi" w:hAnsiTheme="minorHAnsi"/>
          <w:sz w:val="16"/>
        </w:rPr>
        <w:t xml:space="preserve">Stake, 2006). This creates a supportive atmosphere where students respect everyone’s right to comment and critically evaluate their world. </w:t>
      </w:r>
      <w:r w:rsidRPr="00086FE2">
        <w:rPr>
          <w:rFonts w:asciiTheme="minorHAnsi" w:hAnsiTheme="minorHAnsi"/>
          <w:u w:val="single"/>
        </w:rPr>
        <w:t>Opinions inconsistent with feminism expressed in the classroom can serve as platform for critical analysis and debate, with students deconstructing comments construed as sexist, racist, heterosexist, etc. while maintaining the democratic structure of the classroom</w:t>
      </w:r>
      <w:r w:rsidRPr="00086FE2">
        <w:rPr>
          <w:rFonts w:asciiTheme="minorHAnsi" w:hAnsiTheme="minorHAnsi"/>
          <w:sz w:val="16"/>
        </w:rPr>
        <w:t xml:space="preserve"> (Kimmel &amp; Worrell, 1997). Women’s studies classes have demonstrated the capacity to heighten students’ awareness of gender inequality; increase confidence and sense of empowerment; develop less conventional beliefs about gender and create greater practices of egalitarianism. </w:t>
      </w:r>
      <w:r w:rsidRPr="00086FE2">
        <w:rPr>
          <w:rFonts w:asciiTheme="minorHAnsi" w:hAnsiTheme="minorHAnsi"/>
          <w:u w:val="single"/>
        </w:rPr>
        <w:t>Enhanced confidence, empowerment, and critical thinking skills students developed in women’s studies classes predicted feminist and political activism later on</w:t>
      </w:r>
      <w:r w:rsidRPr="00086FE2">
        <w:rPr>
          <w:rFonts w:asciiTheme="minorHAnsi" w:hAnsiTheme="minorHAnsi"/>
          <w:sz w:val="16"/>
        </w:rPr>
        <w:t xml:space="preserve"> (Stake &amp; Hoffman, 2001; 2007). No current studies have interrogated the intersections between radical politics and feminist pedagogy.</w:t>
      </w:r>
      <w:r w:rsidRPr="00B80E4D">
        <w:rPr>
          <w:rFonts w:asciiTheme="minorHAnsi" w:hAnsiTheme="minorHAnsi"/>
          <w:sz w:val="16"/>
        </w:rPr>
        <w:t xml:space="preserve"> </w:t>
      </w:r>
    </w:p>
    <w:p w14:paraId="1CBDA9DE" w14:textId="77777777" w:rsidR="008C7341" w:rsidRPr="00C014FB" w:rsidRDefault="008C7341" w:rsidP="008C7341">
      <w:pPr>
        <w:keepNext/>
        <w:keepLines/>
        <w:spacing w:before="40"/>
        <w:outlineLvl w:val="3"/>
        <w:rPr>
          <w:rFonts w:asciiTheme="minorHAnsi" w:eastAsiaTheme="majorEastAsia" w:hAnsiTheme="minorHAnsi" w:cstheme="majorBidi"/>
          <w:b/>
          <w:iCs/>
          <w:sz w:val="32"/>
        </w:rPr>
      </w:pPr>
      <w:r w:rsidRPr="00C014FB">
        <w:rPr>
          <w:rFonts w:asciiTheme="minorHAnsi" w:eastAsiaTheme="majorEastAsia" w:hAnsiTheme="minorHAnsi" w:cstheme="majorBidi"/>
          <w:b/>
          <w:iCs/>
          <w:sz w:val="32"/>
        </w:rPr>
        <w:t>This drive to preserve a political sphere based in solely masculinity causes environmental destruction, conflict, hierarchies, and militarism</w:t>
      </w:r>
    </w:p>
    <w:p w14:paraId="332A6212" w14:textId="77777777" w:rsidR="008C7341" w:rsidRPr="00C014FB" w:rsidRDefault="008C7341" w:rsidP="008C7341">
      <w:pPr>
        <w:rPr>
          <w:rFonts w:asciiTheme="minorHAnsi" w:hAnsiTheme="minorHAnsi"/>
          <w:b/>
          <w:bCs/>
        </w:rPr>
      </w:pPr>
      <w:proofErr w:type="spellStart"/>
      <w:r w:rsidRPr="00C014FB">
        <w:rPr>
          <w:rFonts w:asciiTheme="minorHAnsi" w:hAnsiTheme="minorHAnsi"/>
          <w:b/>
          <w:bCs/>
        </w:rPr>
        <w:t>Birkeland</w:t>
      </w:r>
      <w:proofErr w:type="spellEnd"/>
      <w:r w:rsidRPr="00C014FB">
        <w:rPr>
          <w:rFonts w:asciiTheme="minorHAnsi" w:hAnsiTheme="minorHAnsi"/>
          <w:b/>
          <w:bCs/>
        </w:rPr>
        <w:t xml:space="preserve"> 93 (Janis </w:t>
      </w:r>
      <w:proofErr w:type="spellStart"/>
      <w:r w:rsidRPr="00C014FB">
        <w:rPr>
          <w:rFonts w:asciiTheme="minorHAnsi" w:hAnsiTheme="minorHAnsi"/>
          <w:b/>
          <w:bCs/>
        </w:rPr>
        <w:t>Birkeland</w:t>
      </w:r>
      <w:proofErr w:type="spellEnd"/>
      <w:r w:rsidRPr="00C014FB">
        <w:rPr>
          <w:rFonts w:asciiTheme="minorHAnsi" w:hAnsiTheme="minorHAnsi"/>
          <w:b/>
          <w:bCs/>
        </w:rPr>
        <w:t>, Professor of Sustainable Development, Auckland University, 1993, “Ecofeminism: Linking Theory and Practice”, Temple University Press, DS)</w:t>
      </w:r>
    </w:p>
    <w:p w14:paraId="7C011DC2" w14:textId="77777777" w:rsidR="008C7341" w:rsidRPr="00C014FB" w:rsidRDefault="008C7341" w:rsidP="008C7341">
      <w:pPr>
        <w:rPr>
          <w:rFonts w:asciiTheme="minorHAnsi" w:hAnsiTheme="minorHAnsi"/>
        </w:rPr>
      </w:pPr>
      <w:r w:rsidRPr="00C014FB">
        <w:rPr>
          <w:rFonts w:asciiTheme="minorHAnsi" w:hAnsiTheme="minorHAnsi"/>
          <w:sz w:val="12"/>
          <w:szCs w:val="16"/>
        </w:rPr>
        <w:t xml:space="preserve">What, then, are the implications of the androcentric premise? I have ex- </w:t>
      </w:r>
      <w:proofErr w:type="spellStart"/>
      <w:r w:rsidRPr="00C014FB">
        <w:rPr>
          <w:rFonts w:asciiTheme="minorHAnsi" w:hAnsiTheme="minorHAnsi"/>
          <w:sz w:val="12"/>
          <w:szCs w:val="16"/>
        </w:rPr>
        <w:t>plained</w:t>
      </w:r>
      <w:proofErr w:type="spellEnd"/>
      <w:r w:rsidRPr="00C014FB">
        <w:rPr>
          <w:rFonts w:asciiTheme="minorHAnsi" w:hAnsiTheme="minorHAnsi"/>
          <w:sz w:val="12"/>
          <w:szCs w:val="16"/>
        </w:rPr>
        <w:t xml:space="preserve"> elsewhere how </w:t>
      </w:r>
      <w:r w:rsidRPr="00C014FB">
        <w:rPr>
          <w:rFonts w:asciiTheme="minorHAnsi" w:hAnsiTheme="minorHAnsi"/>
          <w:u w:val="single"/>
        </w:rPr>
        <w:t xml:space="preserve">this </w:t>
      </w:r>
      <w:r w:rsidRPr="008500D7">
        <w:rPr>
          <w:rFonts w:asciiTheme="minorHAnsi" w:hAnsiTheme="minorHAnsi"/>
          <w:highlight w:val="cyan"/>
          <w:u w:val="single"/>
        </w:rPr>
        <w:t>Patriarchal construction of reality is implicated in the behaviors and</w:t>
      </w:r>
      <w:r w:rsidRPr="00C014FB">
        <w:rPr>
          <w:rFonts w:asciiTheme="minorHAnsi" w:hAnsiTheme="minorHAnsi"/>
          <w:u w:val="single"/>
        </w:rPr>
        <w:t xml:space="preserve"> attitudes that environmentalists cite as underlying </w:t>
      </w:r>
      <w:r w:rsidRPr="008500D7">
        <w:rPr>
          <w:rFonts w:asciiTheme="minorHAnsi" w:hAnsiTheme="minorHAnsi"/>
          <w:highlight w:val="cyan"/>
          <w:u w:val="single"/>
        </w:rPr>
        <w:t xml:space="preserve">causes of the modern crisis: competitive individualism, </w:t>
      </w:r>
      <w:r w:rsidRPr="00C014FB">
        <w:rPr>
          <w:rFonts w:asciiTheme="minorHAnsi" w:hAnsiTheme="minorHAnsi"/>
          <w:u w:val="single"/>
        </w:rPr>
        <w:t xml:space="preserve">human chauvinism, </w:t>
      </w:r>
      <w:r w:rsidRPr="008500D7">
        <w:rPr>
          <w:rFonts w:asciiTheme="minorHAnsi" w:hAnsiTheme="minorHAnsi"/>
          <w:highlight w:val="cyan"/>
          <w:u w:val="single"/>
        </w:rPr>
        <w:t xml:space="preserve">instrumentalism, hierarchy, </w:t>
      </w:r>
      <w:r w:rsidRPr="00C014FB">
        <w:rPr>
          <w:rFonts w:asciiTheme="minorHAnsi" w:hAnsiTheme="minorHAnsi"/>
          <w:u w:val="single"/>
        </w:rPr>
        <w:t xml:space="preserve">parochialism, </w:t>
      </w:r>
      <w:r w:rsidRPr="008500D7">
        <w:rPr>
          <w:rFonts w:asciiTheme="minorHAnsi" w:hAnsiTheme="minorHAnsi"/>
          <w:highlight w:val="cyan"/>
          <w:u w:val="single"/>
        </w:rPr>
        <w:t>and</w:t>
      </w:r>
      <w:r w:rsidRPr="00C014FB">
        <w:rPr>
          <w:rFonts w:asciiTheme="minorHAnsi" w:hAnsiTheme="minorHAnsi"/>
          <w:u w:val="single"/>
        </w:rPr>
        <w:t xml:space="preserve"> the </w:t>
      </w:r>
      <w:r w:rsidRPr="008500D7">
        <w:rPr>
          <w:rFonts w:asciiTheme="minorHAnsi" w:hAnsiTheme="minorHAnsi"/>
          <w:highlight w:val="cyan"/>
          <w:u w:val="single"/>
        </w:rPr>
        <w:t>addiction to power</w:t>
      </w:r>
      <w:r w:rsidRPr="00C014FB">
        <w:rPr>
          <w:rFonts w:asciiTheme="minorHAnsi" w:hAnsiTheme="minorHAnsi"/>
          <w:u w:val="single"/>
        </w:rPr>
        <w:t>.</w:t>
      </w:r>
      <w:r w:rsidRPr="00C014FB">
        <w:rPr>
          <w:rFonts w:asciiTheme="minorHAnsi" w:hAnsiTheme="minorHAnsi"/>
          <w:sz w:val="12"/>
          <w:szCs w:val="16"/>
        </w:rPr>
        <w:t>29 But perhaps more important is that the androcentric premise prevents our questioning the necessity of power</w:t>
      </w:r>
      <w:r w:rsidRPr="00C014FB">
        <w:rPr>
          <w:rFonts w:asciiTheme="minorHAnsi" w:hAnsiTheme="minorHAnsi"/>
          <w:u w:val="single"/>
        </w:rPr>
        <w:t xml:space="preserve"> </w:t>
      </w:r>
      <w:r w:rsidRPr="00C014FB">
        <w:rPr>
          <w:rFonts w:asciiTheme="minorHAnsi" w:hAnsiTheme="minorHAnsi"/>
          <w:sz w:val="12"/>
          <w:szCs w:val="16"/>
        </w:rPr>
        <w:t xml:space="preserve">relationships per sc. That is, ostensibly </w:t>
      </w:r>
      <w:r w:rsidRPr="008500D7">
        <w:rPr>
          <w:rFonts w:asciiTheme="minorHAnsi" w:hAnsiTheme="minorHAnsi"/>
          <w:highlight w:val="cyan"/>
          <w:u w:val="single"/>
        </w:rPr>
        <w:t>gender-neutral theories protect the power structure by concealing the ideological basis of exploitative relationships</w:t>
      </w:r>
      <w:r w:rsidRPr="00C014FB">
        <w:rPr>
          <w:rFonts w:asciiTheme="minorHAnsi" w:hAnsiTheme="minorHAnsi"/>
          <w:u w:val="single"/>
        </w:rPr>
        <w:t>.</w:t>
      </w:r>
      <w:r w:rsidRPr="00C014FB">
        <w:rPr>
          <w:rFonts w:asciiTheme="minorHAnsi" w:hAnsiTheme="minorHAnsi"/>
          <w:sz w:val="12"/>
          <w:szCs w:val="16"/>
        </w:rPr>
        <w:t xml:space="preserve"> Militarism, colonialism, racism, classism, sexism, capitalism, and other pathological "isms" of modernity obtain legitimacy from the assumption that power relations and hierarchy are inevitably a part of human Society due to Man's "inherent nature." In other words</w:t>
      </w:r>
      <w:r w:rsidRPr="00C014FB">
        <w:rPr>
          <w:rFonts w:asciiTheme="minorHAnsi" w:hAnsiTheme="minorHAnsi"/>
          <w:u w:val="single"/>
        </w:rPr>
        <w:t>, if Mankind is by nature autonomous, aggressive, and competitiv</w:t>
      </w:r>
      <w:r w:rsidRPr="00C014FB">
        <w:rPr>
          <w:rFonts w:asciiTheme="minorHAnsi" w:hAnsiTheme="minorHAnsi"/>
          <w:sz w:val="12"/>
          <w:szCs w:val="16"/>
        </w:rPr>
        <w:t>e (that is, "masculin</w:t>
      </w:r>
      <w:r w:rsidRPr="00C014FB">
        <w:rPr>
          <w:rFonts w:asciiTheme="minorHAnsi" w:hAnsiTheme="minorHAnsi"/>
          <w:sz w:val="12"/>
        </w:rPr>
        <w:t>e"),</w:t>
      </w:r>
      <w:r w:rsidRPr="00C014FB">
        <w:rPr>
          <w:rFonts w:asciiTheme="minorHAnsi" w:hAnsiTheme="minorHAnsi"/>
          <w:u w:val="single"/>
        </w:rPr>
        <w:t xml:space="preserve"> then psychological and physical coercion or hierarchical structures are </w:t>
      </w:r>
      <w:r w:rsidRPr="00C014FB">
        <w:rPr>
          <w:rFonts w:asciiTheme="minorHAnsi" w:hAnsiTheme="minorHAnsi"/>
          <w:u w:val="single"/>
        </w:rPr>
        <w:lastRenderedPageBreak/>
        <w:t xml:space="preserve">necessary to manage con- </w:t>
      </w:r>
      <w:proofErr w:type="spellStart"/>
      <w:r w:rsidRPr="00C014FB">
        <w:rPr>
          <w:rFonts w:asciiTheme="minorHAnsi" w:hAnsiTheme="minorHAnsi"/>
          <w:u w:val="single"/>
        </w:rPr>
        <w:t>flict</w:t>
      </w:r>
      <w:proofErr w:type="spellEnd"/>
      <w:r w:rsidRPr="00C014FB">
        <w:rPr>
          <w:rFonts w:asciiTheme="minorHAnsi" w:hAnsiTheme="minorHAnsi"/>
          <w:u w:val="single"/>
        </w:rPr>
        <w:t xml:space="preserve"> and maintain social order</w:t>
      </w:r>
      <w:r w:rsidRPr="00C014FB">
        <w:rPr>
          <w:rFonts w:asciiTheme="minorHAnsi" w:hAnsiTheme="minorHAnsi"/>
          <w:sz w:val="12"/>
          <w:szCs w:val="16"/>
        </w:rPr>
        <w:t xml:space="preserve">. Likewise, cooperative relationships, such as those found among women or tribal cultures, are by definition unrealistic and Utopian. In authoritarian approaches, </w:t>
      </w:r>
      <w:r w:rsidRPr="00C014FB">
        <w:rPr>
          <w:rFonts w:asciiTheme="minorHAnsi" w:hAnsiTheme="minorHAnsi"/>
          <w:u w:val="single"/>
        </w:rPr>
        <w:t xml:space="preserve">this </w:t>
      </w:r>
      <w:r w:rsidRPr="008500D7">
        <w:rPr>
          <w:rFonts w:asciiTheme="minorHAnsi" w:hAnsiTheme="minorHAnsi"/>
          <w:highlight w:val="cyan"/>
          <w:u w:val="single"/>
        </w:rPr>
        <w:t>essentialist conception of Man has been used to justify hierarchical authority, rules, and the apparatus to enforce them</w:t>
      </w:r>
      <w:r w:rsidRPr="00C014FB">
        <w:rPr>
          <w:rFonts w:asciiTheme="minorHAnsi" w:hAnsiTheme="minorHAnsi"/>
          <w:sz w:val="12"/>
          <w:szCs w:val="16"/>
        </w:rPr>
        <w:t xml:space="preserve">. In more liberal approaches, these same qualities are sometimes revered, even if distrusted. </w:t>
      </w:r>
      <w:r w:rsidRPr="008500D7">
        <w:rPr>
          <w:rFonts w:asciiTheme="minorHAnsi" w:hAnsiTheme="minorHAnsi"/>
          <w:highlight w:val="cyan"/>
          <w:u w:val="single"/>
        </w:rPr>
        <w:t>Liberal theory holds that Man's competitive, aggressive instincts should be allowed free rein</w:t>
      </w:r>
      <w:r w:rsidRPr="00C014FB">
        <w:rPr>
          <w:rFonts w:asciiTheme="minorHAnsi" w:hAnsiTheme="minorHAnsi"/>
          <w:u w:val="single"/>
        </w:rPr>
        <w:t xml:space="preserve"> to pursue His individual interests to the benefit of Society: a social construction of Man </w:t>
      </w:r>
      <w:r w:rsidRPr="008500D7">
        <w:rPr>
          <w:rFonts w:asciiTheme="minorHAnsi" w:hAnsiTheme="minorHAnsi"/>
          <w:highlight w:val="cyan"/>
          <w:u w:val="single"/>
        </w:rPr>
        <w:t>that justifies capitalism</w:t>
      </w:r>
      <w:r w:rsidRPr="00C014FB">
        <w:rPr>
          <w:rFonts w:asciiTheme="minorHAnsi" w:hAnsiTheme="minorHAnsi"/>
          <w:sz w:val="12"/>
          <w:szCs w:val="16"/>
        </w:rPr>
        <w:t xml:space="preserve">. In short, the dominant political ideologies, both pluralist and centralist, share the same masculine archetype as representing humanity, although it is used to justify different means of distributing power. Now, </w:t>
      </w:r>
      <w:r w:rsidRPr="00C014FB">
        <w:rPr>
          <w:rFonts w:asciiTheme="minorHAnsi" w:hAnsiTheme="minorHAnsi"/>
          <w:u w:val="single"/>
        </w:rPr>
        <w:t xml:space="preserve">if power relations stem from pre-political or universal truths about human nature, the basis of power relations is removed from the realm of political and social debate. We cannot challenge the legitimating basis of the power structure because we think it cannot be otherwise. </w:t>
      </w:r>
      <w:r w:rsidRPr="00C014FB">
        <w:rPr>
          <w:rFonts w:asciiTheme="minorHAnsi" w:hAnsiTheme="minorHAnsi"/>
          <w:sz w:val="12"/>
          <w:szCs w:val="16"/>
        </w:rPr>
        <w:t>Thus</w:t>
      </w:r>
      <w:r w:rsidRPr="00C014FB">
        <w:rPr>
          <w:rFonts w:asciiTheme="minorHAnsi" w:hAnsiTheme="minorHAnsi"/>
          <w:u w:val="single"/>
        </w:rPr>
        <w:t xml:space="preserve">, since power relationships are preordained, </w:t>
      </w:r>
      <w:r w:rsidRPr="008500D7">
        <w:rPr>
          <w:rFonts w:asciiTheme="minorHAnsi" w:hAnsiTheme="minorHAnsi"/>
          <w:highlight w:val="cyan"/>
          <w:u w:val="single"/>
        </w:rPr>
        <w:t xml:space="preserve">militarism can be justified as unavoidable </w:t>
      </w:r>
      <w:r w:rsidRPr="00C014FB">
        <w:rPr>
          <w:rFonts w:asciiTheme="minorHAnsi" w:hAnsiTheme="minorHAnsi"/>
          <w:u w:val="single"/>
        </w:rPr>
        <w:t>or necessary, regardless of its</w:t>
      </w:r>
      <w:r w:rsidRPr="00C014FB">
        <w:rPr>
          <w:rFonts w:asciiTheme="minorHAnsi" w:hAnsiTheme="minorHAnsi"/>
          <w:sz w:val="12"/>
          <w:szCs w:val="16"/>
        </w:rPr>
        <w:t xml:space="preserve"> </w:t>
      </w:r>
      <w:r w:rsidRPr="00C014FB">
        <w:rPr>
          <w:rFonts w:asciiTheme="minorHAnsi" w:hAnsiTheme="minorHAnsi"/>
          <w:u w:val="single"/>
        </w:rPr>
        <w:t>patent irrationality</w:t>
      </w:r>
      <w:r w:rsidRPr="00C014FB">
        <w:rPr>
          <w:rFonts w:asciiTheme="minorHAnsi" w:hAnsiTheme="minorHAnsi"/>
          <w:sz w:val="12"/>
          <w:szCs w:val="16"/>
        </w:rPr>
        <w:t xml:space="preserve">. Likewise, if humans will always compete for a greater share of resources, then the "rational" response to the environmental crisis would seem to be dog-cat- dog </w:t>
      </w:r>
      <w:proofErr w:type="spellStart"/>
      <w:r w:rsidRPr="00C014FB">
        <w:rPr>
          <w:rFonts w:asciiTheme="minorHAnsi" w:hAnsiTheme="minorHAnsi"/>
          <w:sz w:val="12"/>
          <w:szCs w:val="16"/>
        </w:rPr>
        <w:t>survivalism</w:t>
      </w:r>
      <w:proofErr w:type="spellEnd"/>
      <w:r w:rsidRPr="00C014FB">
        <w:rPr>
          <w:rFonts w:asciiTheme="minorHAnsi" w:hAnsiTheme="minorHAnsi"/>
          <w:sz w:val="12"/>
          <w:szCs w:val="16"/>
        </w:rPr>
        <w:t xml:space="preserve">. This creates a self-fulfilling prophecy in which nature and community simply </w:t>
      </w:r>
      <w:r w:rsidRPr="00C014FB">
        <w:rPr>
          <w:rFonts w:asciiTheme="minorHAnsi" w:hAnsiTheme="minorHAnsi"/>
          <w:sz w:val="12"/>
        </w:rPr>
        <w:t xml:space="preserve">cannot survive. Ecofeminists have mounted a challenge to this Patriarchal essentialism, or the idea that so-called "masculine" traits are the essence of human nature and that power structures are a necessary concomitant of human </w:t>
      </w:r>
      <w:proofErr w:type="spellStart"/>
      <w:r w:rsidRPr="00C014FB">
        <w:rPr>
          <w:rFonts w:asciiTheme="minorHAnsi" w:hAnsiTheme="minorHAnsi"/>
          <w:sz w:val="12"/>
        </w:rPr>
        <w:t>sci</w:t>
      </w:r>
      <w:proofErr w:type="spellEnd"/>
      <w:r w:rsidRPr="00C014FB">
        <w:rPr>
          <w:rFonts w:asciiTheme="minorHAnsi" w:hAnsiTheme="minorHAnsi"/>
          <w:sz w:val="12"/>
        </w:rPr>
        <w:t xml:space="preserve">- </w:t>
      </w:r>
      <w:proofErr w:type="spellStart"/>
      <w:r w:rsidRPr="00C014FB">
        <w:rPr>
          <w:rFonts w:asciiTheme="minorHAnsi" w:hAnsiTheme="minorHAnsi"/>
          <w:sz w:val="12"/>
        </w:rPr>
        <w:t>ety</w:t>
      </w:r>
      <w:proofErr w:type="spellEnd"/>
      <w:r w:rsidRPr="00C014FB">
        <w:rPr>
          <w:rFonts w:asciiTheme="minorHAnsi" w:hAnsiTheme="minorHAnsi"/>
          <w:sz w:val="12"/>
        </w:rPr>
        <w:t xml:space="preserve">. First, of course, it would seem from human beings' relative physical weakness that human evolution must have depended on cooperation in its early stages. </w:t>
      </w:r>
      <w:r w:rsidRPr="00C014FB">
        <w:rPr>
          <w:rFonts w:asciiTheme="minorHAnsi" w:hAnsiTheme="minorHAnsi"/>
          <w:u w:val="single"/>
        </w:rPr>
        <w:t xml:space="preserve">Second, if women arc fully human, then it cannot be </w:t>
      </w:r>
      <w:proofErr w:type="spellStart"/>
      <w:r w:rsidRPr="00C014FB">
        <w:rPr>
          <w:rFonts w:asciiTheme="minorHAnsi" w:hAnsiTheme="minorHAnsi"/>
          <w:u w:val="single"/>
        </w:rPr>
        <w:t>ar-gued</w:t>
      </w:r>
      <w:proofErr w:type="spellEnd"/>
      <w:r w:rsidRPr="00C014FB">
        <w:rPr>
          <w:rFonts w:asciiTheme="minorHAnsi" w:hAnsiTheme="minorHAnsi"/>
          <w:u w:val="single"/>
        </w:rPr>
        <w:t xml:space="preserve"> that humans are innately aggressive, given the Patriarchal conception of women as passive. </w:t>
      </w:r>
      <w:r w:rsidRPr="00C014FB">
        <w:rPr>
          <w:rFonts w:asciiTheme="minorHAnsi" w:hAnsiTheme="minorHAnsi"/>
          <w:sz w:val="12"/>
        </w:rPr>
        <w:t xml:space="preserve">And even if it is conceded, for argument's sake, that the power drive is intrinsic to all humans, the majority of humans, women, have largely been socialized to suppress it, so men can be too. As </w:t>
      </w:r>
      <w:proofErr w:type="spellStart"/>
      <w:r w:rsidRPr="00C014FB">
        <w:rPr>
          <w:rFonts w:asciiTheme="minorHAnsi" w:hAnsiTheme="minorHAnsi"/>
          <w:sz w:val="12"/>
        </w:rPr>
        <w:t>Sallch</w:t>
      </w:r>
      <w:proofErr w:type="spellEnd"/>
      <w:r w:rsidRPr="00C014FB">
        <w:rPr>
          <w:rFonts w:asciiTheme="minorHAnsi" w:hAnsiTheme="minorHAnsi"/>
          <w:sz w:val="12"/>
          <w:szCs w:val="16"/>
        </w:rPr>
        <w:t xml:space="preserve"> has pointed out, </w:t>
      </w:r>
      <w:r w:rsidRPr="00C014FB">
        <w:rPr>
          <w:rFonts w:asciiTheme="minorHAnsi" w:hAnsiTheme="minorHAnsi"/>
          <w:u w:val="single"/>
        </w:rPr>
        <w:t>an alternative model to Man exists, but has been backgrounded.50</w:t>
      </w:r>
    </w:p>
    <w:p w14:paraId="51DF97C8" w14:textId="77777777" w:rsidR="008C7341" w:rsidRDefault="008C7341" w:rsidP="008C7341">
      <w:pPr>
        <w:rPr>
          <w:rFonts w:asciiTheme="minorHAnsi" w:hAnsiTheme="minorHAnsi"/>
          <w:sz w:val="16"/>
        </w:rPr>
      </w:pPr>
    </w:p>
    <w:p w14:paraId="09CEBAB0" w14:textId="77777777" w:rsidR="008C7341" w:rsidRDefault="008C7341" w:rsidP="008C7341">
      <w:pPr>
        <w:pStyle w:val="Heading4"/>
      </w:pPr>
      <w:r>
        <w:t xml:space="preserve">Thus we affirm an engagement hegemonic masculinity in debate creates violence through a radical injection of feminism into the debate space </w:t>
      </w:r>
    </w:p>
    <w:p w14:paraId="5ADC9C0C" w14:textId="77777777" w:rsidR="008C7341" w:rsidRPr="00FF6AF8" w:rsidRDefault="008C7341" w:rsidP="008C7341"/>
    <w:p w14:paraId="5C5B5558" w14:textId="77777777" w:rsidR="008C7341" w:rsidRPr="00990167" w:rsidRDefault="008C7341" w:rsidP="008C7341">
      <w:pPr>
        <w:pStyle w:val="Heading4"/>
      </w:pPr>
      <w:r w:rsidRPr="00990167">
        <w:t xml:space="preserve">This narrative resistance should not continue to only happen behind closed doors. Rather the strategic use of public spaces and rhetoric remapping the 1AC employs is necessary for illuminating patriarchal myths that justify and </w:t>
      </w:r>
      <w:r>
        <w:t xml:space="preserve">normalize violence against feminine performing subjects </w:t>
      </w:r>
    </w:p>
    <w:p w14:paraId="36E5FAC5" w14:textId="77777777" w:rsidR="008C7341" w:rsidRPr="00B80E4D" w:rsidRDefault="008C7341" w:rsidP="008C7341">
      <w:pPr>
        <w:rPr>
          <w:rFonts w:asciiTheme="minorHAnsi" w:hAnsiTheme="minorHAnsi"/>
        </w:rPr>
      </w:pPr>
      <w:proofErr w:type="spellStart"/>
      <w:r>
        <w:rPr>
          <w:rFonts w:asciiTheme="minorHAnsi" w:hAnsiTheme="minorHAnsi"/>
          <w:b/>
          <w:bCs/>
          <w:sz w:val="26"/>
        </w:rPr>
        <w:t>Laware</w:t>
      </w:r>
      <w:proofErr w:type="spellEnd"/>
      <w:r>
        <w:rPr>
          <w:rFonts w:asciiTheme="minorHAnsi" w:hAnsiTheme="minorHAnsi"/>
          <w:b/>
          <w:bCs/>
          <w:sz w:val="26"/>
        </w:rPr>
        <w:t xml:space="preserve"> 4’ [</w:t>
      </w:r>
      <w:r>
        <w:rPr>
          <w:rFonts w:asciiTheme="minorHAnsi" w:hAnsiTheme="minorHAnsi"/>
        </w:rPr>
        <w:t xml:space="preserve">  Margaret L. </w:t>
      </w:r>
      <w:proofErr w:type="spellStart"/>
      <w:r>
        <w:rPr>
          <w:rFonts w:asciiTheme="minorHAnsi" w:hAnsiTheme="minorHAnsi"/>
        </w:rPr>
        <w:t>Laware</w:t>
      </w:r>
      <w:proofErr w:type="spellEnd"/>
      <w:r>
        <w:rPr>
          <w:rFonts w:asciiTheme="minorHAnsi" w:hAnsiTheme="minorHAnsi"/>
        </w:rPr>
        <w:t xml:space="preserve">, </w:t>
      </w:r>
      <w:r w:rsidRPr="00B80E4D">
        <w:rPr>
          <w:rFonts w:asciiTheme="minorHAnsi" w:hAnsiTheme="minorHAnsi"/>
        </w:rPr>
        <w:t>assistant professor in the Department of English and Speech Communi</w:t>
      </w:r>
      <w:r>
        <w:rPr>
          <w:rFonts w:asciiTheme="minorHAnsi" w:hAnsiTheme="minorHAnsi"/>
        </w:rPr>
        <w:t>cation at Iowa State University, “</w:t>
      </w:r>
      <w:r w:rsidRPr="00B80E4D">
        <w:rPr>
          <w:rFonts w:asciiTheme="minorHAnsi" w:hAnsiTheme="minorHAnsi"/>
          <w:i/>
        </w:rPr>
        <w:t xml:space="preserve">Circling the </w:t>
      </w:r>
      <w:proofErr w:type="spellStart"/>
      <w:r w:rsidRPr="00B80E4D">
        <w:rPr>
          <w:rFonts w:asciiTheme="minorHAnsi" w:hAnsiTheme="minorHAnsi"/>
          <w:i/>
        </w:rPr>
        <w:t>Missilzs</w:t>
      </w:r>
      <w:proofErr w:type="spellEnd"/>
      <w:r w:rsidRPr="00B80E4D">
        <w:rPr>
          <w:rFonts w:asciiTheme="minorHAnsi" w:hAnsiTheme="minorHAnsi"/>
          <w:i/>
        </w:rPr>
        <w:t xml:space="preserve"> and Staining Them Red: Feminist Rhetorical Invention and Strategies of Resistance at the Women'</w:t>
      </w:r>
      <w:r>
        <w:rPr>
          <w:rFonts w:asciiTheme="minorHAnsi" w:hAnsiTheme="minorHAnsi"/>
          <w:i/>
        </w:rPr>
        <w:t xml:space="preserve">s Peace Camp at </w:t>
      </w:r>
      <w:proofErr w:type="spellStart"/>
      <w:r>
        <w:rPr>
          <w:rFonts w:asciiTheme="minorHAnsi" w:hAnsiTheme="minorHAnsi"/>
          <w:i/>
        </w:rPr>
        <w:t>Greenham</w:t>
      </w:r>
      <w:proofErr w:type="spellEnd"/>
      <w:r>
        <w:rPr>
          <w:rFonts w:asciiTheme="minorHAnsi" w:hAnsiTheme="minorHAnsi"/>
          <w:i/>
        </w:rPr>
        <w:t xml:space="preserve"> Common”,</w:t>
      </w:r>
      <w:r w:rsidRPr="00B80E4D">
        <w:rPr>
          <w:rFonts w:asciiTheme="minorHAnsi" w:hAnsiTheme="minorHAnsi"/>
          <w:i/>
        </w:rPr>
        <w:t xml:space="preserve"> </w:t>
      </w:r>
      <w:r w:rsidRPr="00B80E4D">
        <w:rPr>
          <w:rFonts w:asciiTheme="minorHAnsi" w:hAnsiTheme="minorHAnsi"/>
        </w:rPr>
        <w:t xml:space="preserve">NWSA Journal 16.3 (2004) 18-4, </w:t>
      </w:r>
      <w:hyperlink r:id="rId10" w:history="1">
        <w:r w:rsidRPr="00B80E4D">
          <w:rPr>
            <w:rFonts w:asciiTheme="minorHAnsi" w:hAnsiTheme="minorHAnsi"/>
          </w:rPr>
          <w:t>http://muse.jhu.edu.go.libproxy.wakehealth.edu/journals/nwsa_journal/v016/16.3laware.html</w:t>
        </w:r>
      </w:hyperlink>
      <w:r>
        <w:rPr>
          <w:rFonts w:asciiTheme="minorHAnsi" w:hAnsiTheme="minorHAnsi"/>
        </w:rPr>
        <w:t>]</w:t>
      </w:r>
    </w:p>
    <w:p w14:paraId="2FD21D53" w14:textId="77777777" w:rsidR="008C7341" w:rsidRDefault="008C7341" w:rsidP="008C7341">
      <w:pPr>
        <w:rPr>
          <w:rFonts w:asciiTheme="minorHAnsi" w:hAnsiTheme="minorHAnsi"/>
          <w:sz w:val="16"/>
        </w:rPr>
      </w:pPr>
      <w:r w:rsidRPr="00086FE2">
        <w:rPr>
          <w:rFonts w:asciiTheme="minorHAnsi" w:hAnsiTheme="minorHAnsi"/>
          <w:u w:val="single"/>
        </w:rPr>
        <w:t xml:space="preserve">Further by </w:t>
      </w:r>
      <w:r w:rsidRPr="008500D7">
        <w:rPr>
          <w:rFonts w:asciiTheme="minorHAnsi" w:hAnsiTheme="minorHAnsi"/>
          <w:highlight w:val="cyan"/>
          <w:u w:val="single"/>
        </w:rPr>
        <w:t>turning to a discussion of feminist</w:t>
      </w:r>
      <w:r w:rsidRPr="00086FE2">
        <w:rPr>
          <w:rFonts w:asciiTheme="minorHAnsi" w:hAnsiTheme="minorHAnsi"/>
          <w:u w:val="single"/>
        </w:rPr>
        <w:t xml:space="preserve"> coding strategies, this section illuminates how </w:t>
      </w:r>
      <w:r w:rsidRPr="008500D7">
        <w:rPr>
          <w:rFonts w:asciiTheme="minorHAnsi" w:hAnsiTheme="minorHAnsi"/>
          <w:highlight w:val="cyan"/>
          <w:u w:val="single"/>
        </w:rPr>
        <w:t>a</w:t>
      </w:r>
      <w:r w:rsidRPr="00086FE2">
        <w:rPr>
          <w:rFonts w:asciiTheme="minorHAnsi" w:hAnsiTheme="minorHAnsi"/>
          <w:u w:val="single"/>
        </w:rPr>
        <w:t xml:space="preserve"> space where "womanly culture is evolving" </w:t>
      </w:r>
      <w:r w:rsidRPr="008500D7">
        <w:rPr>
          <w:rFonts w:asciiTheme="minorHAnsi" w:hAnsiTheme="minorHAnsi"/>
          <w:highlight w:val="cyan"/>
          <w:u w:val="single"/>
        </w:rPr>
        <w:t>can become a dynamic space o</w:t>
      </w:r>
      <w:r w:rsidRPr="00086FE2">
        <w:rPr>
          <w:rFonts w:asciiTheme="minorHAnsi" w:hAnsiTheme="minorHAnsi"/>
          <w:u w:val="single"/>
        </w:rPr>
        <w:t xml:space="preserve">f political and </w:t>
      </w:r>
      <w:r w:rsidRPr="008500D7">
        <w:rPr>
          <w:rFonts w:asciiTheme="minorHAnsi" w:hAnsiTheme="minorHAnsi"/>
          <w:highlight w:val="cyan"/>
          <w:u w:val="single"/>
        </w:rPr>
        <w:t xml:space="preserve">social </w:t>
      </w:r>
      <w:proofErr w:type="spellStart"/>
      <w:r w:rsidRPr="008500D7">
        <w:rPr>
          <w:rFonts w:asciiTheme="minorHAnsi" w:hAnsiTheme="minorHAnsi"/>
          <w:highlight w:val="cyan"/>
          <w:u w:val="single"/>
        </w:rPr>
        <w:t>critique</w:t>
      </w:r>
      <w:r w:rsidRPr="00086FE2">
        <w:rPr>
          <w:rFonts w:asciiTheme="minorHAnsi" w:hAnsiTheme="minorHAnsi"/>
          <w:u w:val="single"/>
        </w:rPr>
        <w:t>.According</w:t>
      </w:r>
      <w:proofErr w:type="spellEnd"/>
      <w:r w:rsidRPr="00086FE2">
        <w:rPr>
          <w:rFonts w:asciiTheme="minorHAnsi" w:hAnsiTheme="minorHAnsi"/>
          <w:u w:val="single"/>
        </w:rPr>
        <w:t xml:space="preserve"> to the feminist rhetorical theorist</w:t>
      </w:r>
      <w:r w:rsidRPr="00086FE2">
        <w:rPr>
          <w:rFonts w:asciiTheme="minorHAnsi" w:hAnsiTheme="minorHAnsi"/>
          <w:sz w:val="16"/>
        </w:rPr>
        <w:t xml:space="preserve"> </w:t>
      </w:r>
      <w:proofErr w:type="spellStart"/>
      <w:r w:rsidRPr="00086FE2">
        <w:rPr>
          <w:rFonts w:asciiTheme="minorHAnsi" w:hAnsiTheme="minorHAnsi"/>
          <w:sz w:val="16"/>
        </w:rPr>
        <w:t>Karlyn</w:t>
      </w:r>
      <w:proofErr w:type="spellEnd"/>
      <w:r w:rsidRPr="00086FE2">
        <w:rPr>
          <w:rFonts w:asciiTheme="minorHAnsi" w:hAnsiTheme="minorHAnsi"/>
          <w:sz w:val="16"/>
        </w:rPr>
        <w:t xml:space="preserve"> </w:t>
      </w:r>
      <w:proofErr w:type="spellStart"/>
      <w:r w:rsidRPr="00086FE2">
        <w:rPr>
          <w:rFonts w:asciiTheme="minorHAnsi" w:hAnsiTheme="minorHAnsi"/>
          <w:sz w:val="16"/>
        </w:rPr>
        <w:t>Kohrs</w:t>
      </w:r>
      <w:proofErr w:type="spellEnd"/>
      <w:r w:rsidRPr="00086FE2">
        <w:rPr>
          <w:rFonts w:asciiTheme="minorHAnsi" w:hAnsiTheme="minorHAnsi"/>
          <w:sz w:val="16"/>
        </w:rPr>
        <w:t xml:space="preserve"> </w:t>
      </w:r>
      <w:r w:rsidRPr="00086FE2">
        <w:rPr>
          <w:rFonts w:asciiTheme="minorHAnsi" w:hAnsiTheme="minorHAnsi"/>
          <w:u w:val="single"/>
        </w:rPr>
        <w:t>Campbell, the key form of rhetorical invention that women have used to insert themselves into public discourse is subversion.</w:t>
      </w:r>
      <w:r w:rsidRPr="00086FE2">
        <w:rPr>
          <w:rFonts w:asciiTheme="minorHAnsi" w:hAnsiTheme="minorHAnsi"/>
          <w:sz w:val="16"/>
        </w:rPr>
        <w:t xml:space="preserve"> </w:t>
      </w:r>
      <w:r w:rsidRPr="008500D7">
        <w:rPr>
          <w:rFonts w:asciiTheme="minorHAnsi" w:hAnsiTheme="minorHAnsi"/>
          <w:highlight w:val="cyan"/>
          <w:u w:val="single"/>
        </w:rPr>
        <w:t xml:space="preserve">Subversion enables women both to create a space for articulating their experiences and concerns, and </w:t>
      </w:r>
      <w:r w:rsidRPr="00FA6202">
        <w:rPr>
          <w:rFonts w:asciiTheme="minorHAnsi" w:hAnsiTheme="minorHAnsi"/>
          <w:u w:val="single"/>
        </w:rPr>
        <w:t xml:space="preserve">it also underscores </w:t>
      </w:r>
      <w:r w:rsidRPr="008500D7">
        <w:rPr>
          <w:rFonts w:asciiTheme="minorHAnsi" w:hAnsiTheme="minorHAnsi"/>
          <w:highlight w:val="cyan"/>
          <w:u w:val="single"/>
        </w:rPr>
        <w:t xml:space="preserve">the means </w:t>
      </w:r>
      <w:r w:rsidRPr="00FA6202">
        <w:rPr>
          <w:rFonts w:asciiTheme="minorHAnsi" w:hAnsiTheme="minorHAnsi"/>
          <w:u w:val="single"/>
        </w:rPr>
        <w:t xml:space="preserve">and myths </w:t>
      </w:r>
      <w:r w:rsidRPr="008500D7">
        <w:rPr>
          <w:rFonts w:asciiTheme="minorHAnsi" w:hAnsiTheme="minorHAnsi"/>
          <w:highlight w:val="cyan"/>
          <w:u w:val="single"/>
        </w:rPr>
        <w:t>used to oppress them as women</w:t>
      </w:r>
      <w:r w:rsidRPr="00086FE2">
        <w:rPr>
          <w:rFonts w:asciiTheme="minorHAnsi" w:hAnsiTheme="minorHAnsi"/>
          <w:sz w:val="16"/>
        </w:rPr>
        <w:t xml:space="preserve">. As Campbell explains, </w:t>
      </w:r>
      <w:r w:rsidRPr="00086FE2">
        <w:rPr>
          <w:rFonts w:asciiTheme="minorHAnsi" w:hAnsiTheme="minorHAnsi"/>
          <w:u w:val="single"/>
        </w:rPr>
        <w:t xml:space="preserve">this type of </w:t>
      </w:r>
      <w:r w:rsidRPr="008500D7">
        <w:rPr>
          <w:rFonts w:asciiTheme="minorHAnsi" w:hAnsiTheme="minorHAnsi"/>
          <w:highlight w:val="cyan"/>
          <w:u w:val="single"/>
        </w:rPr>
        <w:t>invention</w:t>
      </w:r>
      <w:r w:rsidRPr="00086FE2">
        <w:rPr>
          <w:rFonts w:asciiTheme="minorHAnsi" w:hAnsiTheme="minorHAnsi"/>
          <w:u w:val="single"/>
        </w:rPr>
        <w:t xml:space="preserve"> "</w:t>
      </w:r>
      <w:r w:rsidRPr="008500D7">
        <w:rPr>
          <w:rFonts w:asciiTheme="minorHAnsi" w:hAnsiTheme="minorHAnsi"/>
          <w:highlight w:val="cyan"/>
          <w:u w:val="single"/>
        </w:rPr>
        <w:t>exploits the past;</w:t>
      </w:r>
      <w:r w:rsidRPr="00086FE2">
        <w:rPr>
          <w:rFonts w:asciiTheme="minorHAnsi" w:hAnsiTheme="minorHAnsi"/>
          <w:u w:val="single"/>
        </w:rPr>
        <w:t xml:space="preserve"> . . . it is parasitic, it adapts, </w:t>
      </w:r>
      <w:r w:rsidRPr="008500D7">
        <w:rPr>
          <w:rFonts w:asciiTheme="minorHAnsi" w:hAnsiTheme="minorHAnsi"/>
          <w:highlight w:val="cyan"/>
          <w:u w:val="single"/>
        </w:rPr>
        <w:t>reframes,</w:t>
      </w:r>
      <w:r w:rsidRPr="00086FE2">
        <w:rPr>
          <w:rFonts w:asciiTheme="minorHAnsi" w:hAnsiTheme="minorHAnsi"/>
          <w:u w:val="single"/>
        </w:rPr>
        <w:t xml:space="preserve"> juxtaposes, associates, satirizes, reverses, ridicules, and appropriates </w:t>
      </w:r>
      <w:r w:rsidRPr="008500D7">
        <w:rPr>
          <w:rFonts w:asciiTheme="minorHAnsi" w:hAnsiTheme="minorHAnsi"/>
          <w:highlight w:val="cyan"/>
          <w:u w:val="single"/>
        </w:rPr>
        <w:t>dominant discourse</w:t>
      </w:r>
      <w:r w:rsidRPr="00086FE2">
        <w:rPr>
          <w:rFonts w:asciiTheme="minorHAnsi" w:hAnsiTheme="minorHAnsi"/>
          <w:u w:val="single"/>
        </w:rPr>
        <w:t>, using and misusing every means by which meanings are corrupted and contested"</w:t>
      </w:r>
      <w:r w:rsidRPr="00086FE2">
        <w:rPr>
          <w:rFonts w:asciiTheme="minorHAnsi" w:hAnsiTheme="minorHAnsi"/>
          <w:sz w:val="16"/>
        </w:rPr>
        <w:t xml:space="preserve"> (1998, 112). </w:t>
      </w:r>
      <w:r w:rsidRPr="00086FE2">
        <w:rPr>
          <w:rFonts w:asciiTheme="minorHAnsi" w:hAnsiTheme="minorHAnsi"/>
          <w:u w:val="single"/>
        </w:rPr>
        <w:t>Inventive women, according to Campbell, use dominant discourses to further their own ends, incorporating their own meanings and achieving [End Page 24] their rhetorical and social goals by blending forms and styles</w:t>
      </w:r>
      <w:r w:rsidRPr="00FA6202">
        <w:rPr>
          <w:rFonts w:asciiTheme="minorHAnsi" w:hAnsiTheme="minorHAnsi"/>
          <w:u w:val="single"/>
        </w:rPr>
        <w:t>.</w:t>
      </w:r>
      <w:r w:rsidRPr="00FA6202">
        <w:rPr>
          <w:rFonts w:asciiTheme="minorHAnsi" w:hAnsiTheme="minorHAnsi"/>
          <w:sz w:val="16"/>
        </w:rPr>
        <w:t xml:space="preserve"> </w:t>
      </w:r>
      <w:r w:rsidRPr="00FA6202">
        <w:rPr>
          <w:rFonts w:asciiTheme="minorHAnsi" w:hAnsiTheme="minorHAnsi"/>
          <w:u w:val="single"/>
        </w:rPr>
        <w:t>Feminist rhetorical invention</w:t>
      </w:r>
      <w:r w:rsidRPr="00086FE2">
        <w:rPr>
          <w:rFonts w:asciiTheme="minorHAnsi" w:hAnsiTheme="minorHAnsi"/>
          <w:u w:val="single"/>
        </w:rPr>
        <w:t xml:space="preserve"> sometimes makes use of the contradictions inherent in socially prescribed gender roles and the discourses which surround them.</w:t>
      </w:r>
      <w:r w:rsidRPr="00086FE2">
        <w:rPr>
          <w:rFonts w:asciiTheme="minorHAnsi" w:hAnsiTheme="minorHAnsi"/>
          <w:sz w:val="16"/>
        </w:rPr>
        <w:t xml:space="preserve"> As a result, inventive women have often "raised consciousness by revealing changing social constructions of gender" (121). </w:t>
      </w:r>
      <w:r w:rsidRPr="008500D7">
        <w:rPr>
          <w:rFonts w:asciiTheme="minorHAnsi" w:hAnsiTheme="minorHAnsi"/>
          <w:highlight w:val="cyan"/>
          <w:u w:val="single"/>
        </w:rPr>
        <w:t>Feminist rhetorical invention is therefore resourceful and challenging</w:t>
      </w:r>
      <w:r w:rsidRPr="00086FE2">
        <w:rPr>
          <w:rFonts w:asciiTheme="minorHAnsi" w:hAnsiTheme="minorHAnsi"/>
          <w:sz w:val="16"/>
        </w:rPr>
        <w:t xml:space="preserve">; it reflects the intelligence, historical awareness, and artfulness of women </w:t>
      </w:r>
      <w:proofErr w:type="spellStart"/>
      <w:r w:rsidRPr="00086FE2">
        <w:rPr>
          <w:rFonts w:asciiTheme="minorHAnsi" w:hAnsiTheme="minorHAnsi"/>
          <w:sz w:val="16"/>
        </w:rPr>
        <w:t>rhetors</w:t>
      </w:r>
      <w:proofErr w:type="spellEnd"/>
      <w:r w:rsidRPr="00086FE2">
        <w:rPr>
          <w:rFonts w:asciiTheme="minorHAnsi" w:hAnsiTheme="minorHAnsi"/>
          <w:sz w:val="16"/>
        </w:rPr>
        <w:t xml:space="preserve">. In addition, </w:t>
      </w:r>
      <w:r w:rsidRPr="008500D7">
        <w:rPr>
          <w:rFonts w:asciiTheme="minorHAnsi" w:hAnsiTheme="minorHAnsi"/>
          <w:highlight w:val="cyan"/>
          <w:u w:val="single"/>
        </w:rPr>
        <w:t>it opens possibilities for future invention</w:t>
      </w:r>
      <w:r w:rsidRPr="00086FE2">
        <w:rPr>
          <w:rFonts w:asciiTheme="minorHAnsi" w:hAnsiTheme="minorHAnsi"/>
          <w:sz w:val="16"/>
        </w:rPr>
        <w:t xml:space="preserve"> by speaking to an ever widening audience, appealing to human concerns, and enabling other women to see their potential roles as </w:t>
      </w:r>
      <w:proofErr w:type="spellStart"/>
      <w:r w:rsidRPr="00086FE2">
        <w:rPr>
          <w:rFonts w:asciiTheme="minorHAnsi" w:hAnsiTheme="minorHAnsi"/>
          <w:sz w:val="16"/>
        </w:rPr>
        <w:t>rhetors</w:t>
      </w:r>
      <w:proofErr w:type="spellEnd"/>
      <w:r w:rsidRPr="00086FE2">
        <w:rPr>
          <w:rFonts w:asciiTheme="minorHAnsi" w:hAnsiTheme="minorHAnsi"/>
          <w:sz w:val="16"/>
        </w:rPr>
        <w:t>.</w:t>
      </w:r>
      <w:r w:rsidRPr="00086FE2">
        <w:rPr>
          <w:rFonts w:asciiTheme="minorHAnsi" w:hAnsiTheme="minorHAnsi"/>
          <w:u w:val="single"/>
        </w:rPr>
        <w:t xml:space="preserve"> </w:t>
      </w:r>
      <w:r w:rsidRPr="00086FE2">
        <w:rPr>
          <w:rFonts w:asciiTheme="minorHAnsi" w:hAnsiTheme="minorHAnsi"/>
          <w:sz w:val="16"/>
        </w:rPr>
        <w:t xml:space="preserve">Campbell's discussion of </w:t>
      </w:r>
      <w:r w:rsidRPr="00086FE2">
        <w:rPr>
          <w:rFonts w:asciiTheme="minorHAnsi" w:hAnsiTheme="minorHAnsi"/>
          <w:u w:val="single"/>
        </w:rPr>
        <w:t>feminist rhetorical invention focuses on discursive forms and traditional forums—</w:t>
      </w:r>
      <w:r w:rsidRPr="00086FE2">
        <w:rPr>
          <w:rFonts w:asciiTheme="minorHAnsi" w:hAnsiTheme="minorHAnsi"/>
          <w:u w:val="single"/>
        </w:rPr>
        <w:lastRenderedPageBreak/>
        <w:t xml:space="preserve">written texts and public speeches by individual </w:t>
      </w:r>
      <w:proofErr w:type="spellStart"/>
      <w:r w:rsidRPr="00086FE2">
        <w:rPr>
          <w:rFonts w:asciiTheme="minorHAnsi" w:hAnsiTheme="minorHAnsi"/>
          <w:u w:val="single"/>
        </w:rPr>
        <w:t>rhetors</w:t>
      </w:r>
      <w:proofErr w:type="spellEnd"/>
      <w:r w:rsidRPr="00086FE2">
        <w:rPr>
          <w:rFonts w:asciiTheme="minorHAnsi" w:hAnsiTheme="minorHAnsi"/>
          <w:u w:val="single"/>
        </w:rPr>
        <w:t>—but to understand feminist rhetorical invention in a peace encampment, a THEORY of feminist rhetorical invention needs to account for material and embodied forms of rhetoric</w:t>
      </w:r>
      <w:r w:rsidRPr="00086FE2">
        <w:rPr>
          <w:rFonts w:asciiTheme="minorHAnsi" w:hAnsiTheme="minorHAnsi"/>
          <w:sz w:val="16"/>
        </w:rPr>
        <w:t xml:space="preserve">. Further, such rhetoric needs to be understood as collectively constructed, dependent on integrating various perspectives, simultaneously, in one protest event or action. </w:t>
      </w:r>
      <w:r w:rsidRPr="00086FE2">
        <w:rPr>
          <w:rFonts w:asciiTheme="minorHAnsi" w:hAnsiTheme="minorHAnsi"/>
          <w:u w:val="single"/>
        </w:rPr>
        <w:t xml:space="preserve">Mary Daly and Barbara </w:t>
      </w:r>
      <w:proofErr w:type="spellStart"/>
      <w:r w:rsidRPr="00086FE2">
        <w:rPr>
          <w:rFonts w:asciiTheme="minorHAnsi" w:hAnsiTheme="minorHAnsi"/>
          <w:u w:val="single"/>
        </w:rPr>
        <w:t>Biesecker</w:t>
      </w:r>
      <w:proofErr w:type="spellEnd"/>
      <w:r w:rsidRPr="00086FE2">
        <w:rPr>
          <w:rFonts w:asciiTheme="minorHAnsi" w:hAnsiTheme="minorHAnsi"/>
          <w:u w:val="single"/>
        </w:rPr>
        <w:t xml:space="preserve"> suggest ways to incorporate women's bodies and collectively shared symbolic associations with women's bodies as a source of rhetorical invention</w:t>
      </w:r>
      <w:r w:rsidRPr="00086FE2">
        <w:rPr>
          <w:rFonts w:asciiTheme="minorHAnsi" w:hAnsiTheme="minorHAnsi"/>
          <w:sz w:val="16"/>
        </w:rPr>
        <w:t>.</w:t>
      </w:r>
      <w:r w:rsidRPr="00086FE2">
        <w:rPr>
          <w:rFonts w:asciiTheme="minorHAnsi" w:hAnsiTheme="minorHAnsi"/>
          <w:u w:val="single"/>
        </w:rPr>
        <w:t xml:space="preserve"> As Campbell and others have shown, historically, women's voices have been silenced and women have had little access to the rhetorical spaces that would allow them opportunities to participate in public deliberation and contribute to the development of public discourse</w:t>
      </w:r>
      <w:r w:rsidRPr="00086FE2">
        <w:rPr>
          <w:rFonts w:asciiTheme="minorHAnsi" w:hAnsiTheme="minorHAnsi"/>
          <w:sz w:val="16"/>
        </w:rPr>
        <w:t>. Mary Daly characterizes this silencing: "</w:t>
      </w:r>
      <w:r w:rsidRPr="00086FE2">
        <w:rPr>
          <w:rFonts w:asciiTheme="minorHAnsi" w:hAnsiTheme="minorHAnsi"/>
          <w:u w:val="single"/>
        </w:rPr>
        <w:t xml:space="preserve">Women have had the power of naming stolen from us" (1978, 8). </w:t>
      </w:r>
      <w:r w:rsidRPr="008500D7">
        <w:rPr>
          <w:rFonts w:asciiTheme="minorHAnsi" w:hAnsiTheme="minorHAnsi"/>
          <w:highlight w:val="cyan"/>
          <w:u w:val="single"/>
        </w:rPr>
        <w:t>Regaining a space where women can be "heard</w:t>
      </w:r>
      <w:r w:rsidRPr="00086FE2">
        <w:rPr>
          <w:rFonts w:asciiTheme="minorHAnsi" w:hAnsiTheme="minorHAnsi"/>
          <w:u w:val="single"/>
        </w:rPr>
        <w:t xml:space="preserve"> and heeded"</w:t>
      </w:r>
      <w:r w:rsidRPr="00086FE2">
        <w:rPr>
          <w:rFonts w:asciiTheme="minorHAnsi" w:hAnsiTheme="minorHAnsi"/>
          <w:sz w:val="16"/>
        </w:rPr>
        <w:t xml:space="preserve"> (Campbell 1998, 12) </w:t>
      </w:r>
      <w:r w:rsidRPr="00086FE2">
        <w:rPr>
          <w:rFonts w:asciiTheme="minorHAnsi" w:hAnsiTheme="minorHAnsi"/>
          <w:u w:val="single"/>
        </w:rPr>
        <w:t>requires an ability to take back those powers of "naming."</w:t>
      </w:r>
      <w:r w:rsidRPr="00086FE2">
        <w:rPr>
          <w:rFonts w:asciiTheme="minorHAnsi" w:hAnsiTheme="minorHAnsi"/>
          <w:sz w:val="16"/>
        </w:rPr>
        <w:t xml:space="preserve"> </w:t>
      </w:r>
      <w:r w:rsidRPr="00086FE2">
        <w:rPr>
          <w:rFonts w:asciiTheme="minorHAnsi" w:hAnsiTheme="minorHAnsi"/>
          <w:u w:val="single"/>
        </w:rPr>
        <w:t>Subversion requires collective acts of subtlety and daring.</w:t>
      </w:r>
      <w:r w:rsidRPr="00086FE2">
        <w:rPr>
          <w:rFonts w:asciiTheme="minorHAnsi" w:hAnsiTheme="minorHAnsi"/>
          <w:sz w:val="16"/>
        </w:rPr>
        <w:t xml:space="preserve"> </w:t>
      </w:r>
      <w:r w:rsidRPr="00086FE2">
        <w:rPr>
          <w:rFonts w:asciiTheme="minorHAnsi" w:hAnsiTheme="minorHAnsi"/>
          <w:u w:val="single"/>
        </w:rPr>
        <w:t xml:space="preserve">As Barbara </w:t>
      </w:r>
      <w:proofErr w:type="spellStart"/>
      <w:r w:rsidRPr="00086FE2">
        <w:rPr>
          <w:rFonts w:asciiTheme="minorHAnsi" w:hAnsiTheme="minorHAnsi"/>
          <w:u w:val="single"/>
        </w:rPr>
        <w:t>Biesecker</w:t>
      </w:r>
      <w:proofErr w:type="spellEnd"/>
      <w:r w:rsidRPr="00086FE2">
        <w:rPr>
          <w:rFonts w:asciiTheme="minorHAnsi" w:hAnsiTheme="minorHAnsi"/>
          <w:u w:val="single"/>
        </w:rPr>
        <w:t xml:space="preserve"> indicates in her provocative rhetorical reading of Helene </w:t>
      </w:r>
      <w:proofErr w:type="spellStart"/>
      <w:r w:rsidRPr="00086FE2">
        <w:rPr>
          <w:rFonts w:asciiTheme="minorHAnsi" w:hAnsiTheme="minorHAnsi"/>
          <w:u w:val="single"/>
        </w:rPr>
        <w:t>Cixous's</w:t>
      </w:r>
      <w:proofErr w:type="spellEnd"/>
      <w:r w:rsidRPr="00086FE2">
        <w:rPr>
          <w:rFonts w:asciiTheme="minorHAnsi" w:hAnsiTheme="minorHAnsi"/>
          <w:u w:val="single"/>
        </w:rPr>
        <w:t xml:space="preserve"> "The Laugh of the Medusa," women can become effective rhetorical subjects by "'stealing' back and recoding particular signs within a phallocentric system," most especially the sign of "woman" itself</w:t>
      </w:r>
      <w:r w:rsidRPr="00086FE2">
        <w:rPr>
          <w:rFonts w:asciiTheme="minorHAnsi" w:hAnsiTheme="minorHAnsi"/>
          <w:sz w:val="16"/>
        </w:rPr>
        <w:t xml:space="preserve"> (1992, 93). As </w:t>
      </w:r>
      <w:proofErr w:type="spellStart"/>
      <w:r w:rsidRPr="00086FE2">
        <w:rPr>
          <w:rFonts w:asciiTheme="minorHAnsi" w:hAnsiTheme="minorHAnsi"/>
          <w:u w:val="single"/>
        </w:rPr>
        <w:t>Cixous</w:t>
      </w:r>
      <w:proofErr w:type="spellEnd"/>
      <w:r w:rsidRPr="00086FE2">
        <w:rPr>
          <w:rFonts w:asciiTheme="minorHAnsi" w:hAnsiTheme="minorHAnsi"/>
          <w:u w:val="single"/>
        </w:rPr>
        <w:t xml:space="preserve"> and </w:t>
      </w:r>
      <w:proofErr w:type="spellStart"/>
      <w:r w:rsidRPr="00086FE2">
        <w:rPr>
          <w:rFonts w:asciiTheme="minorHAnsi" w:hAnsiTheme="minorHAnsi"/>
          <w:u w:val="single"/>
        </w:rPr>
        <w:t>Biesecker</w:t>
      </w:r>
      <w:proofErr w:type="spellEnd"/>
      <w:r w:rsidRPr="00086FE2">
        <w:rPr>
          <w:rFonts w:asciiTheme="minorHAnsi" w:hAnsiTheme="minorHAnsi"/>
          <w:u w:val="single"/>
        </w:rPr>
        <w:t xml:space="preserve"> suggest, women have even lost control over the meanings and associations connected with their own bodies: viewing themselves, their own bodies, through a patriarchal lens, women see "the uncanny stranger on display</w:t>
      </w:r>
      <w:r w:rsidRPr="00086FE2">
        <w:rPr>
          <w:rFonts w:asciiTheme="minorHAnsi" w:hAnsiTheme="minorHAnsi"/>
          <w:sz w:val="16"/>
        </w:rPr>
        <w:t xml:space="preserve">" (93). One aspect of </w:t>
      </w:r>
      <w:r w:rsidRPr="00086FE2">
        <w:rPr>
          <w:rFonts w:asciiTheme="minorHAnsi" w:hAnsiTheme="minorHAnsi"/>
          <w:u w:val="single"/>
        </w:rPr>
        <w:t xml:space="preserve">feminist rhetorical invention, therefore, requires </w:t>
      </w:r>
      <w:r w:rsidRPr="008500D7">
        <w:rPr>
          <w:rFonts w:asciiTheme="minorHAnsi" w:hAnsiTheme="minorHAnsi"/>
          <w:highlight w:val="cyan"/>
          <w:u w:val="single"/>
        </w:rPr>
        <w:t>a symbolic re-inhabiting of women's own bodies, using those symbols associated with women's bodies to empower rather than to oppress</w:t>
      </w:r>
      <w:r w:rsidRPr="00086FE2">
        <w:rPr>
          <w:rFonts w:asciiTheme="minorHAnsi" w:hAnsiTheme="minorHAnsi"/>
          <w:sz w:val="16"/>
        </w:rPr>
        <w:t xml:space="preserve">. As </w:t>
      </w:r>
      <w:proofErr w:type="spellStart"/>
      <w:r w:rsidRPr="00086FE2">
        <w:rPr>
          <w:rFonts w:asciiTheme="minorHAnsi" w:hAnsiTheme="minorHAnsi"/>
          <w:sz w:val="16"/>
        </w:rPr>
        <w:t>Biesecker</w:t>
      </w:r>
      <w:proofErr w:type="spellEnd"/>
      <w:r w:rsidRPr="00086FE2">
        <w:rPr>
          <w:rFonts w:asciiTheme="minorHAnsi" w:hAnsiTheme="minorHAnsi"/>
          <w:sz w:val="16"/>
        </w:rPr>
        <w:t xml:space="preserve"> explains, </w:t>
      </w:r>
      <w:r w:rsidRPr="00086FE2">
        <w:rPr>
          <w:rFonts w:asciiTheme="minorHAnsi" w:hAnsiTheme="minorHAnsi"/>
          <w:u w:val="single"/>
        </w:rPr>
        <w:t xml:space="preserve">woman's body in </w:t>
      </w:r>
      <w:proofErr w:type="spellStart"/>
      <w:r w:rsidRPr="00086FE2">
        <w:rPr>
          <w:rFonts w:asciiTheme="minorHAnsi" w:hAnsiTheme="minorHAnsi"/>
          <w:u w:val="single"/>
        </w:rPr>
        <w:t>Cixous's</w:t>
      </w:r>
      <w:proofErr w:type="spellEnd"/>
      <w:r w:rsidRPr="00086FE2">
        <w:rPr>
          <w:rFonts w:asciiTheme="minorHAnsi" w:hAnsiTheme="minorHAnsi"/>
          <w:u w:val="single"/>
        </w:rPr>
        <w:t xml:space="preserve"> theory operates as metaphor, becomes a conduit to the unconscious, "a resource of invention for counter-hegemonic rhetoric that (quoting from </w:t>
      </w:r>
      <w:proofErr w:type="spellStart"/>
      <w:r w:rsidRPr="00086FE2">
        <w:rPr>
          <w:rFonts w:asciiTheme="minorHAnsi" w:hAnsiTheme="minorHAnsi"/>
          <w:u w:val="single"/>
        </w:rPr>
        <w:t>Cixous</w:t>
      </w:r>
      <w:proofErr w:type="spellEnd"/>
      <w:r w:rsidRPr="00086FE2">
        <w:rPr>
          <w:rFonts w:asciiTheme="minorHAnsi" w:hAnsiTheme="minorHAnsi"/>
          <w:u w:val="single"/>
        </w:rPr>
        <w:t xml:space="preserve">) </w:t>
      </w:r>
      <w:r w:rsidRPr="008500D7">
        <w:rPr>
          <w:rFonts w:asciiTheme="minorHAnsi" w:hAnsiTheme="minorHAnsi"/>
          <w:highlight w:val="cyan"/>
          <w:u w:val="single"/>
        </w:rPr>
        <w:t xml:space="preserve">'will break open partitions, classes and </w:t>
      </w:r>
      <w:proofErr w:type="spellStart"/>
      <w:r w:rsidRPr="008500D7">
        <w:rPr>
          <w:rFonts w:asciiTheme="minorHAnsi" w:hAnsiTheme="minorHAnsi"/>
          <w:highlight w:val="cyan"/>
          <w:u w:val="single"/>
        </w:rPr>
        <w:t>rhetorics</w:t>
      </w:r>
      <w:proofErr w:type="spellEnd"/>
      <w:r w:rsidRPr="008500D7">
        <w:rPr>
          <w:rFonts w:asciiTheme="minorHAnsi" w:hAnsiTheme="minorHAnsi"/>
          <w:highlight w:val="cyan"/>
          <w:u w:val="single"/>
        </w:rPr>
        <w:t>, regulations and codes.</w:t>
      </w:r>
      <w:r w:rsidRPr="008500D7">
        <w:rPr>
          <w:rFonts w:asciiTheme="minorHAnsi" w:hAnsiTheme="minorHAnsi"/>
          <w:sz w:val="16"/>
          <w:highlight w:val="cyan"/>
        </w:rPr>
        <w:t>'"</w:t>
      </w:r>
      <w:r w:rsidRPr="00086FE2">
        <w:rPr>
          <w:rFonts w:asciiTheme="minorHAnsi" w:hAnsiTheme="minorHAnsi"/>
          <w:sz w:val="16"/>
        </w:rPr>
        <w:t xml:space="preserve"> (93-4). Therefore, </w:t>
      </w:r>
      <w:r w:rsidRPr="00086FE2">
        <w:rPr>
          <w:rFonts w:asciiTheme="minorHAnsi" w:hAnsiTheme="minorHAnsi"/>
          <w:u w:val="single"/>
        </w:rPr>
        <w:t>the act of re-appropriating those symbols associated with women's bodies is a way to resist the social [End Page 25]</w:t>
      </w:r>
    </w:p>
    <w:p w14:paraId="2ABBD71D" w14:textId="77777777" w:rsidR="008C7341" w:rsidRPr="0060516C" w:rsidRDefault="008C7341" w:rsidP="008C7341">
      <w:pPr>
        <w:pStyle w:val="Heading4"/>
        <w:rPr>
          <w:b w:val="0"/>
          <w:iCs w:val="0"/>
        </w:rPr>
      </w:pPr>
      <w:r>
        <w:t xml:space="preserve">Inserting feminist pedagogy in debate now is ley- feminine performing objects continue to leave and or face violence in this hegemonic masculine space- debate is key to call into questions the violence we perpetuate in the community and key to activism and change- this is a </w:t>
      </w:r>
      <w:proofErr w:type="spellStart"/>
      <w:r>
        <w:t>prereq</w:t>
      </w:r>
      <w:proofErr w:type="spellEnd"/>
      <w:r>
        <w:t xml:space="preserve"> to any model of debate</w:t>
      </w:r>
    </w:p>
    <w:p w14:paraId="033844D6" w14:textId="77777777" w:rsidR="008C7341" w:rsidRPr="006347E5" w:rsidRDefault="008C7341" w:rsidP="008C7341">
      <w:pPr>
        <w:rPr>
          <w:rFonts w:eastAsia="Calibri"/>
        </w:rPr>
      </w:pPr>
      <w:proofErr w:type="spellStart"/>
      <w:r w:rsidRPr="006347E5">
        <w:rPr>
          <w:b/>
          <w:bCs/>
        </w:rPr>
        <w:t>Mohanty</w:t>
      </w:r>
      <w:proofErr w:type="spellEnd"/>
      <w:r w:rsidRPr="006347E5">
        <w:rPr>
          <w:b/>
          <w:bCs/>
        </w:rPr>
        <w:t xml:space="preserve"> 03</w:t>
      </w:r>
      <w:r w:rsidRPr="006347E5">
        <w:t xml:space="preserve"> [Chandra </w:t>
      </w:r>
      <w:proofErr w:type="spellStart"/>
      <w:r w:rsidRPr="006347E5">
        <w:t>Talpade</w:t>
      </w:r>
      <w:proofErr w:type="spellEnd"/>
      <w:r w:rsidRPr="006347E5">
        <w:t>, Prof of Women's Studies at Hamilton College, Core Faculty at Union Institute and U of Cincinnati, Feminism Without Borders, 194-195]</w:t>
      </w:r>
    </w:p>
    <w:p w14:paraId="20B57C4B" w14:textId="77777777" w:rsidR="008C7341" w:rsidRPr="006347E5" w:rsidRDefault="008C7341" w:rsidP="008C7341">
      <w:r w:rsidRPr="006347E5">
        <w:rPr>
          <w:szCs w:val="20"/>
        </w:rPr>
        <w:t>In any case, "</w:t>
      </w:r>
      <w:r w:rsidRPr="006347E5">
        <w:rPr>
          <w:szCs w:val="20"/>
          <w:u w:val="single"/>
        </w:rPr>
        <w:t>scholarship</w:t>
      </w:r>
      <w:r w:rsidRPr="006347E5">
        <w:rPr>
          <w:szCs w:val="20"/>
        </w:rPr>
        <w:t>" - feminist, Marxist, postcolonial, or Third World--</w:t>
      </w:r>
      <w:r w:rsidRPr="006347E5">
        <w:rPr>
          <w:szCs w:val="20"/>
          <w:u w:val="single"/>
        </w:rPr>
        <w:t xml:space="preserve">is not the only site for the </w:t>
      </w:r>
      <w:r w:rsidRPr="006347E5">
        <w:rPr>
          <w:szCs w:val="20"/>
          <w:highlight w:val="cyan"/>
          <w:u w:val="single"/>
        </w:rPr>
        <w:t>production of knowledge</w:t>
      </w:r>
      <w:r w:rsidRPr="006347E5">
        <w:rPr>
          <w:szCs w:val="20"/>
          <w:highlight w:val="cyan"/>
        </w:rPr>
        <w:t xml:space="preserve"> </w:t>
      </w:r>
      <w:r w:rsidRPr="006347E5">
        <w:rPr>
          <w:szCs w:val="20"/>
        </w:rPr>
        <w:t xml:space="preserve">about Third World women/peoples. </w:t>
      </w:r>
      <w:r w:rsidRPr="006347E5">
        <w:rPr>
          <w:szCs w:val="20"/>
          <w:u w:val="single"/>
        </w:rPr>
        <w:t>The very same questions (as those suggested in relation to scholarship</w:t>
      </w:r>
      <w:r w:rsidRPr="006347E5">
        <w:rPr>
          <w:szCs w:val="20"/>
          <w:highlight w:val="cyan"/>
          <w:u w:val="single"/>
        </w:rPr>
        <w:t xml:space="preserve">) can be raised in </w:t>
      </w:r>
      <w:r w:rsidRPr="006347E5">
        <w:rPr>
          <w:szCs w:val="20"/>
          <w:u w:val="single"/>
        </w:rPr>
        <w:t xml:space="preserve">relation to our teaching and </w:t>
      </w:r>
      <w:r w:rsidRPr="006347E5">
        <w:rPr>
          <w:szCs w:val="20"/>
          <w:highlight w:val="cyan"/>
          <w:u w:val="single"/>
        </w:rPr>
        <w:t>learning practices</w:t>
      </w:r>
      <w:r w:rsidRPr="006347E5">
        <w:rPr>
          <w:szCs w:val="20"/>
          <w:highlight w:val="cyan"/>
        </w:rPr>
        <w:t xml:space="preserve"> </w:t>
      </w:r>
      <w:r w:rsidRPr="006347E5">
        <w:rPr>
          <w:szCs w:val="20"/>
        </w:rPr>
        <w:t xml:space="preserve">in the classroom, as well </w:t>
      </w:r>
      <w:r w:rsidRPr="006347E5">
        <w:rPr>
          <w:szCs w:val="20"/>
          <w:highlight w:val="cyan"/>
          <w:u w:val="single"/>
        </w:rPr>
        <w:t xml:space="preserve">as the discursive </w:t>
      </w:r>
      <w:r w:rsidRPr="006347E5">
        <w:rPr>
          <w:szCs w:val="20"/>
          <w:u w:val="single"/>
        </w:rPr>
        <w:t xml:space="preserve">and managerial </w:t>
      </w:r>
      <w:r w:rsidRPr="006347E5">
        <w:rPr>
          <w:szCs w:val="20"/>
          <w:highlight w:val="cyan"/>
          <w:u w:val="single"/>
        </w:rPr>
        <w:t xml:space="preserve">practices of </w:t>
      </w:r>
      <w:r w:rsidRPr="006347E5">
        <w:rPr>
          <w:szCs w:val="20"/>
          <w:u w:val="single"/>
        </w:rPr>
        <w:t>U.S.</w:t>
      </w:r>
      <w:r w:rsidRPr="006347E5">
        <w:rPr>
          <w:szCs w:val="20"/>
        </w:rPr>
        <w:t xml:space="preserve"> colleges and </w:t>
      </w:r>
      <w:r w:rsidRPr="006347E5">
        <w:rPr>
          <w:szCs w:val="20"/>
          <w:highlight w:val="cyan"/>
          <w:u w:val="single"/>
        </w:rPr>
        <w:t>universities</w:t>
      </w:r>
      <w:r w:rsidRPr="006347E5">
        <w:rPr>
          <w:szCs w:val="20"/>
          <w:highlight w:val="cyan"/>
        </w:rPr>
        <w:t>.</w:t>
      </w:r>
      <w:r w:rsidRPr="006347E5">
        <w:rPr>
          <w:szCs w:val="20"/>
        </w:rPr>
        <w:t xml:space="preserve"> Feminists writing about race and racism have had a lot to say about scholarship, but perhaps </w:t>
      </w:r>
      <w:r w:rsidRPr="006347E5">
        <w:rPr>
          <w:szCs w:val="20"/>
          <w:u w:val="single"/>
        </w:rPr>
        <w:t>our pedagogical and institutional practices and their relation to scholarship have not been examined with quite the same</w:t>
      </w:r>
      <w:r w:rsidRPr="006347E5">
        <w:rPr>
          <w:szCs w:val="20"/>
        </w:rPr>
        <w:t xml:space="preserve"> care and </w:t>
      </w:r>
      <w:r w:rsidRPr="006347E5">
        <w:rPr>
          <w:szCs w:val="20"/>
          <w:u w:val="single"/>
        </w:rPr>
        <w:t>attention</w:t>
      </w:r>
      <w:r w:rsidRPr="006347E5">
        <w:rPr>
          <w:szCs w:val="20"/>
        </w:rPr>
        <w:t xml:space="preserve">. Radical educators have long argued that the academy and </w:t>
      </w:r>
      <w:r w:rsidRPr="006347E5">
        <w:rPr>
          <w:szCs w:val="20"/>
          <w:u w:val="single"/>
        </w:rPr>
        <w:t xml:space="preserve">the </w:t>
      </w:r>
      <w:r w:rsidRPr="006347E5">
        <w:rPr>
          <w:szCs w:val="20"/>
          <w:highlight w:val="cyan"/>
          <w:u w:val="single"/>
        </w:rPr>
        <w:t>classroom</w:t>
      </w:r>
      <w:r w:rsidRPr="006347E5">
        <w:rPr>
          <w:szCs w:val="20"/>
          <w:highlight w:val="cyan"/>
        </w:rPr>
        <w:t xml:space="preserve"> </w:t>
      </w:r>
      <w:r w:rsidRPr="006347E5">
        <w:rPr>
          <w:szCs w:val="20"/>
        </w:rPr>
        <w:t xml:space="preserve">itself are not mere sites of instruction. They </w:t>
      </w:r>
      <w:r w:rsidRPr="006347E5">
        <w:rPr>
          <w:szCs w:val="20"/>
          <w:highlight w:val="cyan"/>
          <w:u w:val="single"/>
        </w:rPr>
        <w:t>are</w:t>
      </w:r>
      <w:r w:rsidRPr="006347E5">
        <w:rPr>
          <w:szCs w:val="20"/>
          <w:highlight w:val="cyan"/>
        </w:rPr>
        <w:t xml:space="preserve"> </w:t>
      </w:r>
      <w:r w:rsidRPr="006347E5">
        <w:rPr>
          <w:szCs w:val="20"/>
        </w:rPr>
        <w:t xml:space="preserve">also </w:t>
      </w:r>
      <w:r w:rsidRPr="006347E5">
        <w:rPr>
          <w:szCs w:val="20"/>
          <w:highlight w:val="cyan"/>
          <w:u w:val="single"/>
        </w:rPr>
        <w:t xml:space="preserve">political </w:t>
      </w:r>
      <w:r w:rsidRPr="006347E5">
        <w:rPr>
          <w:szCs w:val="20"/>
          <w:u w:val="single"/>
        </w:rPr>
        <w:t xml:space="preserve">and cultural </w:t>
      </w:r>
      <w:r w:rsidRPr="006347E5">
        <w:rPr>
          <w:szCs w:val="20"/>
          <w:highlight w:val="cyan"/>
          <w:u w:val="single"/>
        </w:rPr>
        <w:t xml:space="preserve">sites that represent </w:t>
      </w:r>
      <w:r w:rsidRPr="006347E5">
        <w:rPr>
          <w:szCs w:val="20"/>
          <w:u w:val="single"/>
        </w:rPr>
        <w:t xml:space="preserve">accommodations and </w:t>
      </w:r>
      <w:r w:rsidRPr="006347E5">
        <w:rPr>
          <w:szCs w:val="20"/>
          <w:highlight w:val="cyan"/>
          <w:u w:val="single"/>
        </w:rPr>
        <w:t>contestations over knowledge by differently empowered social constituencies. Thus teachers and students produce, reinforce, recreate, resist, and transform ideas about race, gender, and difference</w:t>
      </w:r>
      <w:r w:rsidRPr="006347E5">
        <w:rPr>
          <w:szCs w:val="20"/>
          <w:highlight w:val="cyan"/>
        </w:rPr>
        <w:t xml:space="preserve"> </w:t>
      </w:r>
      <w:r w:rsidRPr="006347E5">
        <w:rPr>
          <w:szCs w:val="20"/>
        </w:rPr>
        <w:t xml:space="preserve">in the classroom. Also, the academic institutions in which we are located create similar paradigms, cannons, and voices that embody and transcribe race and gender. It is this frame of institutional and pedagogical practice that I examine in this chapter. Specifically, I analyze the operation and management of discourses of race and difference in two educational sites: the women's studies classroom and the workshops on "diversity" for upper-level (largely white) administrators. The links between these two educational sites lie in the (often active) creation of discourses of "difference." In other words, I suggest that educational </w:t>
      </w:r>
      <w:r w:rsidRPr="006347E5">
        <w:rPr>
          <w:szCs w:val="20"/>
          <w:highlight w:val="cyan"/>
          <w:u w:val="single"/>
        </w:rPr>
        <w:t xml:space="preserve">practices </w:t>
      </w:r>
      <w:r w:rsidRPr="006347E5">
        <w:rPr>
          <w:szCs w:val="20"/>
          <w:u w:val="single"/>
        </w:rPr>
        <w:t xml:space="preserve">as they are shaped and reshaped </w:t>
      </w:r>
      <w:r w:rsidRPr="006347E5">
        <w:rPr>
          <w:szCs w:val="20"/>
          <w:highlight w:val="cyan"/>
          <w:u w:val="single"/>
        </w:rPr>
        <w:t xml:space="preserve">at these sites cannot be analyzed as merely transmitting </w:t>
      </w:r>
      <w:r w:rsidRPr="006347E5">
        <w:rPr>
          <w:szCs w:val="20"/>
          <w:u w:val="single"/>
        </w:rPr>
        <w:t xml:space="preserve">already </w:t>
      </w:r>
      <w:r w:rsidRPr="006347E5">
        <w:rPr>
          <w:szCs w:val="20"/>
          <w:highlight w:val="cyan"/>
          <w:u w:val="single"/>
        </w:rPr>
        <w:t xml:space="preserve">codified ideas </w:t>
      </w:r>
      <w:r w:rsidRPr="006347E5">
        <w:rPr>
          <w:szCs w:val="20"/>
          <w:u w:val="single"/>
        </w:rPr>
        <w:t>of difference</w:t>
      </w:r>
      <w:r w:rsidRPr="006347E5">
        <w:rPr>
          <w:szCs w:val="20"/>
        </w:rPr>
        <w:t xml:space="preserve">. These practices often produce, codify, and even rewrite histories of race and </w:t>
      </w:r>
      <w:r w:rsidRPr="006347E5">
        <w:rPr>
          <w:szCs w:val="20"/>
        </w:rPr>
        <w:lastRenderedPageBreak/>
        <w:t xml:space="preserve">colonialism in the name of difference. Chapter 7 discussed the corporatization of the academy and the production of privatized citizenship. Here I begin the analysis from a different place, with a brief discussion of the academy as the site of political struggle and radical transformation. Knowledge and Location in the U.S. Academy A number of educators, Paulo Freire among them, have argued that education represents both a struggle for meaning and a struggle over power relations. Thus, </w:t>
      </w:r>
      <w:r w:rsidRPr="006347E5">
        <w:rPr>
          <w:szCs w:val="20"/>
          <w:u w:val="single"/>
        </w:rPr>
        <w:t>education becomes a central terrain where power and politics operate out of the lived culture of individuals and groups situated in asymmetrical social and political spaces</w:t>
      </w:r>
      <w:r w:rsidRPr="006347E5">
        <w:rPr>
          <w:szCs w:val="20"/>
        </w:rPr>
        <w:t>. This way of understanding the academy entails a critique of education as the mere accumulation of disciplinary knowledges that can be exchanged on the world market for upward mobility. There are much larger questions at stake in the academy these days, not the least of which are questions of self- and collective knowledge of marginal peoples and the recovery of alternative, oppositional histories of domination and struggle. Here, disciplinary parameters matter less than questions of power, history, and self-identity. For knowledge</w:t>
      </w:r>
      <w:r w:rsidRPr="006347E5">
        <w:rPr>
          <w:szCs w:val="20"/>
          <w:highlight w:val="cyan"/>
        </w:rPr>
        <w:t xml:space="preserve">, </w:t>
      </w:r>
      <w:r w:rsidRPr="006347E5">
        <w:rPr>
          <w:szCs w:val="20"/>
          <w:highlight w:val="cyan"/>
          <w:u w:val="single"/>
        </w:rPr>
        <w:t>the very act of knowing, is related to the power of self-definition</w:t>
      </w:r>
      <w:r w:rsidRPr="006347E5">
        <w:rPr>
          <w:szCs w:val="20"/>
        </w:rPr>
        <w:t xml:space="preserve">. This definition of knowledge is central to the pedagogical projects of fields such as women's studies, black studies, and ethnic studies. By their very location in the academy, fields such as women's studies are grounded in definitions of difference, difference that attempts to resist incorporation and appropriation by providing a space for historically silenced peoples to construct knowledge. These knowledges have always been fundamentally oppositional, while running the risk of accommodation and assimilation and consequent </w:t>
      </w:r>
      <w:proofErr w:type="spellStart"/>
      <w:r w:rsidRPr="006347E5">
        <w:rPr>
          <w:szCs w:val="20"/>
        </w:rPr>
        <w:t>depoliticization</w:t>
      </w:r>
      <w:proofErr w:type="spellEnd"/>
      <w:r w:rsidRPr="006347E5">
        <w:rPr>
          <w:szCs w:val="20"/>
        </w:rPr>
        <w:t xml:space="preserve"> in the academy. It is only in the late twentieth century, on the heels of domestic and global oppositional political movements, that the boundaries dividing knowledge into its traditional disciplines have been shaken loose, and new, often heretical, knowledges have emerged, modifying the structures of knowledge and power as we have inherited them. In other words, </w:t>
      </w:r>
      <w:r w:rsidRPr="006347E5">
        <w:rPr>
          <w:szCs w:val="20"/>
          <w:u w:val="single"/>
        </w:rPr>
        <w:t>new analytic spaces have been opened up in the academy, spaces that make possible thinking of knowledge as praxis, of knowledge as embodying the very seeds of transformation and chang</w:t>
      </w:r>
      <w:r w:rsidRPr="006347E5">
        <w:rPr>
          <w:szCs w:val="20"/>
        </w:rPr>
        <w:t>e. The appropriation of these analytic spaces and the challenge of radical educational practice are thus to involve the development of critical knowledges (what women's, black, and ethnic studies attempt) and, simultaneously, to critique knowledge itself.</w:t>
      </w:r>
      <w:r w:rsidRPr="006347E5">
        <w:rPr>
          <w:szCs w:val="20"/>
        </w:rPr>
        <w:br/>
      </w:r>
    </w:p>
    <w:p w14:paraId="6D6E05B7" w14:textId="77777777" w:rsidR="008C7341" w:rsidRPr="006347E5" w:rsidRDefault="008C7341" w:rsidP="008C7341">
      <w:pPr>
        <w:keepNext/>
        <w:keepLines/>
        <w:spacing w:before="40"/>
        <w:outlineLvl w:val="3"/>
        <w:rPr>
          <w:rFonts w:eastAsiaTheme="majorEastAsia" w:cstheme="majorBidi"/>
          <w:b/>
          <w:iCs/>
          <w:sz w:val="32"/>
        </w:rPr>
      </w:pPr>
      <w:r w:rsidRPr="006347E5">
        <w:rPr>
          <w:rFonts w:eastAsiaTheme="majorEastAsia" w:cstheme="majorBidi"/>
          <w:b/>
          <w:iCs/>
          <w:sz w:val="32"/>
        </w:rPr>
        <w:t xml:space="preserve">Debate lacks an argumentation that is actively upset at the level of inequality in this activity. If we ignore our own implications on others through masculine political discussions, we will never understand the true impacts of the law, let alone debate about them. Our method of disruption is unique, it includes feminine voices by separating from the oppressor, questioning policy </w:t>
      </w:r>
      <w:r>
        <w:rPr>
          <w:rFonts w:eastAsiaTheme="majorEastAsia" w:cstheme="majorBidi"/>
          <w:b/>
          <w:iCs/>
          <w:sz w:val="32"/>
        </w:rPr>
        <w:t>and debate at its core</w:t>
      </w:r>
      <w:r w:rsidRPr="006347E5">
        <w:rPr>
          <w:rFonts w:eastAsiaTheme="majorEastAsia" w:cstheme="majorBidi"/>
          <w:b/>
          <w:iCs/>
          <w:sz w:val="32"/>
        </w:rPr>
        <w:t xml:space="preserve"> </w:t>
      </w:r>
    </w:p>
    <w:p w14:paraId="30DE1E5D" w14:textId="77777777" w:rsidR="008C7341" w:rsidRPr="006347E5" w:rsidRDefault="008C7341" w:rsidP="008C7341">
      <w:r w:rsidRPr="006347E5">
        <w:rPr>
          <w:b/>
          <w:bCs/>
        </w:rPr>
        <w:t xml:space="preserve">Lesage </w:t>
      </w:r>
      <w:r w:rsidRPr="00E74986">
        <w:rPr>
          <w:bCs/>
        </w:rPr>
        <w:t xml:space="preserve">85’ (Julia. Professor at University of Oregon. Women's Rage from Marxism and the Interpretation of Culture, ed. Cary Nelson and Larry </w:t>
      </w:r>
      <w:proofErr w:type="spellStart"/>
      <w:r w:rsidRPr="00E74986">
        <w:rPr>
          <w:bCs/>
        </w:rPr>
        <w:t>Grossberg</w:t>
      </w:r>
      <w:proofErr w:type="spellEnd"/>
      <w:r w:rsidRPr="00E74986">
        <w:rPr>
          <w:bCs/>
        </w:rPr>
        <w:t xml:space="preserve"> (Champaign IL: University of Illinois Press, 1988) from Jump Cut, No. 31 (1985).)</w:t>
      </w:r>
    </w:p>
    <w:p w14:paraId="543FAA61" w14:textId="77777777" w:rsidR="008C7341" w:rsidRPr="006347E5" w:rsidRDefault="008C7341" w:rsidP="008C7341">
      <w:r w:rsidRPr="006347E5">
        <w:t xml:space="preserve">Feminism by itself is not the motor of change. </w:t>
      </w:r>
      <w:r w:rsidRPr="008500D7">
        <w:rPr>
          <w:highlight w:val="cyan"/>
          <w:u w:val="single"/>
        </w:rPr>
        <w:t>Class, anti-imperialist, and antiracist struggles demand our participation</w:t>
      </w:r>
      <w:r w:rsidRPr="006347E5">
        <w:t xml:space="preserve">. </w:t>
      </w:r>
      <w:r w:rsidRPr="006347E5">
        <w:rPr>
          <w:sz w:val="10"/>
          <w:szCs w:val="10"/>
        </w:rPr>
        <w:t>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w:t>
      </w:r>
      <w:r w:rsidRPr="006347E5">
        <w:rPr>
          <w:sz w:val="10"/>
          <w:szCs w:val="10"/>
          <w:u w:val="single"/>
        </w:rPr>
        <w:t>The revolution has given us everything,"</w:t>
      </w:r>
      <w:r w:rsidRPr="006347E5">
        <w:rPr>
          <w:sz w:val="10"/>
          <w:szCs w:val="10"/>
        </w:rPr>
        <w:t xml:space="preserve"> I was told. "</w:t>
      </w:r>
      <w:r w:rsidRPr="006347E5">
        <w:rPr>
          <w:sz w:val="10"/>
          <w:szCs w:val="10"/>
          <w:u w:val="single"/>
        </w:rPr>
        <w:t>Before the revolution we were totally devalued</w:t>
      </w:r>
      <w:r w:rsidRPr="006347E5">
        <w:rPr>
          <w:sz w:val="10"/>
          <w:szCs w:val="10"/>
        </w:rPr>
        <w:t xml:space="preserve">.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w:t>
      </w:r>
      <w:hyperlink r:id="rId11" w:tooltip="Click to Continue &gt; by Text-Enhance" w:history="1">
        <w:r w:rsidRPr="006347E5">
          <w:rPr>
            <w:sz w:val="10"/>
            <w:szCs w:val="10"/>
          </w:rPr>
          <w:t>Costa Rica</w:t>
        </w:r>
      </w:hyperlink>
      <w:r w:rsidRPr="006347E5">
        <w:rPr>
          <w:sz w:val="10"/>
          <w:szCs w:val="10"/>
        </w:rPr>
        <w:t xml:space="preserve">. In the block committees, they have virtually eliminated wife and child abuse. Yet in Nicaragua we still see maids, the double standard sexually, dissatisfaction in marriage, and inadequate </w:t>
      </w:r>
      <w:hyperlink r:id="rId12" w:tooltip="Click to Continue &gt; by Text-Enhance" w:history="1">
        <w:r w:rsidRPr="006347E5">
          <w:rPr>
            <w:sz w:val="10"/>
            <w:szCs w:val="10"/>
          </w:rPr>
          <w:t>childcare</w:t>
        </w:r>
      </w:hyperlink>
      <w:r w:rsidRPr="006347E5">
        <w:rPr>
          <w:sz w:val="10"/>
          <w:szCs w:val="10"/>
        </w:rPr>
        <w:t xml:space="preserve">.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w:t>
      </w:r>
      <w:hyperlink r:id="rId13" w:tooltip="Click to Continue &gt; by Text-Enhance" w:history="1">
        <w:r w:rsidRPr="006347E5">
          <w:rPr>
            <w:sz w:val="10"/>
            <w:szCs w:val="10"/>
          </w:rPr>
          <w:t>power</w:t>
        </w:r>
      </w:hyperlink>
      <w:r w:rsidRPr="006347E5">
        <w:rPr>
          <w:sz w:val="10"/>
          <w:szCs w:val="10"/>
        </w:rPr>
        <w:t xml:space="preserve">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Both here and in Nicaragua, women's daily conversation is about the politics of daily life. They talk to each other often, complaining about men and about managing the domestic sphere.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w:t>
      </w:r>
      <w:r w:rsidRPr="006347E5">
        <w:rPr>
          <w:sz w:val="10"/>
          <w:szCs w:val="10"/>
          <w:u w:val="single"/>
        </w:rPr>
        <w:t xml:space="preserve">Here such conversation offers little </w:t>
      </w:r>
      <w:r w:rsidRPr="006347E5">
        <w:rPr>
          <w:sz w:val="10"/>
          <w:szCs w:val="10"/>
          <w:u w:val="single"/>
        </w:rPr>
        <w:lastRenderedPageBreak/>
        <w:t xml:space="preserve">sense of social change; yet in our recent political history, </w:t>
      </w:r>
      <w:r w:rsidRPr="008500D7">
        <w:rPr>
          <w:highlight w:val="cyan"/>
          <w:u w:val="single"/>
        </w:rPr>
        <w:t xml:space="preserve">feminists have used this preexisting social form--women's conversation in the domestic sphere--to create consciousness-raising groups. But to what </w:t>
      </w:r>
      <w:hyperlink r:id="rId14" w:tooltip="Click to Continue &gt; by Text-Enhance" w:history="1">
        <w:r w:rsidRPr="008500D7">
          <w:rPr>
            <w:highlight w:val="cyan"/>
            <w:u w:val="single"/>
          </w:rPr>
          <w:t>degree</w:t>
        </w:r>
      </w:hyperlink>
      <w:r w:rsidRPr="008500D7">
        <w:rPr>
          <w:highlight w:val="cyan"/>
          <w:u w:val="single"/>
        </w:rPr>
        <w:t xml:space="preserve"> is consciousness raising sufficient to change women's behavior, including our self-conception</w:t>
      </w:r>
      <w:r w:rsidRPr="006347E5">
        <w:rPr>
          <w:u w:val="single"/>
        </w:rPr>
        <w:t xml:space="preserve"> </w:t>
      </w:r>
      <w:r w:rsidRPr="006347E5">
        <w:rPr>
          <w:sz w:val="10"/>
          <w:szCs w:val="10"/>
          <w:u w:val="single"/>
        </w:rPr>
        <w:t xml:space="preserve">and our own colonized minds? We do not live in </w:t>
      </w:r>
      <w:hyperlink r:id="rId15" w:tooltip="Click to Continue &gt; by Text-Enhance" w:history="1">
        <w:r w:rsidRPr="006347E5">
          <w:rPr>
            <w:sz w:val="10"/>
            <w:szCs w:val="10"/>
            <w:u w:val="single"/>
          </w:rPr>
          <w:t>a revolutionary situation</w:t>
        </w:r>
      </w:hyperlink>
      <w:r w:rsidRPr="006347E5">
        <w:rPr>
          <w:sz w:val="10"/>
          <w:szCs w:val="10"/>
          <w:u w:val="single"/>
        </w:rPr>
        <w:t xml:space="preserve"> in the United States</w:t>
      </w:r>
      <w:r w:rsidRPr="006347E5">
        <w:rPr>
          <w:sz w:val="10"/>
          <w:szCs w:val="10"/>
        </w:rPr>
        <w:t>. There is no leftist political organization here providing leadership and a cohesive strategy, and in particular</w:t>
      </w:r>
      <w:r w:rsidRPr="006347E5">
        <w:t xml:space="preserve"> </w:t>
      </w:r>
      <w:r w:rsidRPr="008500D7">
        <w:rPr>
          <w:highlight w:val="cyan"/>
          <w:u w:val="single"/>
        </w:rPr>
        <w:t>the struggle against women's oppression is not genuinely integrated</w:t>
      </w:r>
      <w:r w:rsidRPr="006347E5">
        <w:rPr>
          <w:u w:val="single"/>
        </w:rPr>
        <w:t xml:space="preserve"> </w:t>
      </w:r>
      <w:r w:rsidRPr="006347E5">
        <w:rPr>
          <w:sz w:val="10"/>
          <w:szCs w:val="10"/>
          <w:u w:val="single"/>
        </w:rPr>
        <w:t>into leftist activity and theory</w:t>
      </w:r>
      <w:r w:rsidRPr="006347E5">
        <w:rPr>
          <w:sz w:val="10"/>
          <w:szCs w:val="10"/>
        </w:rPr>
        <w:t xml:space="preserve">. </w:t>
      </w:r>
      <w:r w:rsidRPr="006347E5">
        <w:rPr>
          <w:sz w:val="10"/>
          <w:szCs w:val="10"/>
          <w:u w:val="single"/>
        </w:rPr>
        <w:t>Within such a context, women need to work on another, intermediate level, both to shape our revolutionary consciousness and to empower us to act on our own strategic demands. That is,</w:t>
      </w:r>
      <w:r w:rsidRPr="006347E5">
        <w:rPr>
          <w:u w:val="single"/>
        </w:rPr>
        <w:t xml:space="preserve"> </w:t>
      </w:r>
      <w:r w:rsidRPr="008500D7">
        <w:rPr>
          <w:highlight w:val="cyan"/>
          <w:u w:val="single"/>
        </w:rPr>
        <w:t>we need to promote self-conscious</w:t>
      </w:r>
      <w:r w:rsidRPr="006347E5">
        <w:rPr>
          <w:u w:val="single"/>
        </w:rPr>
        <w:t xml:space="preserve">, </w:t>
      </w:r>
      <w:r w:rsidRPr="006347E5">
        <w:rPr>
          <w:sz w:val="10"/>
          <w:szCs w:val="10"/>
          <w:u w:val="single"/>
        </w:rPr>
        <w:t>collectively supported, and politically</w:t>
      </w:r>
      <w:r w:rsidRPr="006347E5">
        <w:rPr>
          <w:u w:val="single"/>
        </w:rPr>
        <w:t xml:space="preserve"> </w:t>
      </w:r>
      <w:r w:rsidRPr="008500D7">
        <w:rPr>
          <w:highlight w:val="cyan"/>
          <w:u w:val="single"/>
        </w:rPr>
        <w:t>clear articulations of our anger and rage</w:t>
      </w:r>
      <w:r w:rsidRPr="006347E5">
        <w:rPr>
          <w:u w:val="single"/>
        </w:rPr>
        <w:t xml:space="preserve">. </w:t>
      </w:r>
      <w:r w:rsidRPr="006347E5">
        <w:rPr>
          <w:sz w:val="10"/>
          <w:szCs w:val="10"/>
        </w:rPr>
        <w:t xml:space="preserve">Furthermore, </w:t>
      </w:r>
      <w:r w:rsidRPr="006347E5">
        <w:rPr>
          <w:sz w:val="10"/>
          <w:szCs w:val="10"/>
          <w:u w:val="single"/>
        </w:rPr>
        <w:t>we must understand the different structures behind different women's rage. Black women rage against poverty and racism</w:t>
      </w:r>
      <w:r w:rsidRPr="006347E5">
        <w:rPr>
          <w:sz w:val="10"/>
          <w:szCs w:val="10"/>
        </w:rPr>
        <w:t xml:space="preserve"> at the same time that they rage against sexism. </w:t>
      </w:r>
      <w:r w:rsidRPr="006347E5">
        <w:rPr>
          <w:sz w:val="10"/>
          <w:szCs w:val="10"/>
          <w:u w:val="single"/>
        </w:rPr>
        <w:t>Lesbians rage against heterosexual privilege</w:t>
      </w:r>
      <w:r w:rsidRPr="006347E5">
        <w:rPr>
          <w:sz w:val="10"/>
          <w:szCs w:val="10"/>
        </w:rPr>
        <w:t xml:space="preserve">, including their denial of civil rights. Nicaraguan women rage against invasions and the aggressive intentions of the United States. </w:t>
      </w:r>
      <w:r w:rsidRPr="006347E5">
        <w:rPr>
          <w:sz w:val="10"/>
          <w:szCs w:val="10"/>
          <w:u w:val="single"/>
        </w:rPr>
        <w:t>If, in our political work, we know this anger and the structures that generate it, we can more genuinely encounter each other and more extensively acknowledge each other's needs, class position, and specific form of oppression</w:t>
      </w:r>
      <w:r w:rsidRPr="006347E5">
        <w:rPr>
          <w:sz w:val="10"/>
          <w:szCs w:val="10"/>
        </w:rPr>
        <w:t xml:space="preserve">. 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 I think a lot about the phenomenon of the colonized mind. Everything that I am and want has been shaped within a social process marked by male dominance and female submission. How can women come to understand and collectively attack this sexist social order? We all face, and in various ways incorporate into ourselves, 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w:t>
      </w:r>
      <w:proofErr w:type="spellStart"/>
      <w:r w:rsidRPr="006347E5">
        <w:rPr>
          <w:sz w:val="10"/>
          <w:szCs w:val="10"/>
        </w:rPr>
        <w:t>Ti</w:t>
      </w:r>
      <w:proofErr w:type="spellEnd"/>
      <w:r w:rsidRPr="006347E5">
        <w:rPr>
          <w:sz w:val="10"/>
          <w:szCs w:val="10"/>
        </w:rPr>
        <w:t xml:space="preserve">-Grace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t>
      </w:r>
      <w:r w:rsidRPr="006347E5">
        <w:rPr>
          <w:sz w:val="10"/>
          <w:szCs w:val="10"/>
          <w:u w:val="single"/>
        </w:rPr>
        <w:t>Woman is accessible to be touched.</w:t>
      </w:r>
      <w:r w:rsidRPr="006347E5">
        <w:rPr>
          <w:u w:val="single"/>
        </w:rPr>
        <w:t xml:space="preserve"> </w:t>
      </w:r>
      <w:r w:rsidRPr="006347E5">
        <w:rPr>
          <w:sz w:val="10"/>
          <w:szCs w:val="10"/>
          <w:u w:val="single"/>
        </w:rPr>
        <w:t>When she speaks in a mixed group, she is likely to be interrupted or not really listened to seriously, or she may be thought of as merely emotional. And it is clear that not only does the voyeuristic male look shape most film practice, but this</w:t>
      </w:r>
      <w:r w:rsidRPr="006347E5">
        <w:rPr>
          <w:u w:val="single"/>
        </w:rPr>
        <w:t xml:space="preserve"> </w:t>
      </w:r>
      <w:r w:rsidRPr="008500D7">
        <w:rPr>
          <w:highlight w:val="cyan"/>
          <w:u w:val="single"/>
        </w:rPr>
        <w:t>male gaze,</w:t>
      </w:r>
      <w:r w:rsidRPr="006347E5">
        <w:rPr>
          <w:u w:val="single"/>
        </w:rPr>
        <w:t xml:space="preserve"> </w:t>
      </w:r>
      <w:r w:rsidRPr="006347E5">
        <w:rPr>
          <w:sz w:val="10"/>
          <w:szCs w:val="10"/>
          <w:u w:val="single"/>
        </w:rPr>
        <w:t>with all its power, has a social analog in the way eye contact</w:t>
      </w:r>
      <w:r w:rsidRPr="006347E5">
        <w:rPr>
          <w:u w:val="single"/>
        </w:rPr>
        <w:t xml:space="preserve"> </w:t>
      </w:r>
      <w:r w:rsidRPr="008500D7">
        <w:rPr>
          <w:highlight w:val="cyan"/>
          <w:u w:val="single"/>
        </w:rPr>
        <w:t>functions to control and threaten women in public space</w:t>
      </w:r>
      <w:r w:rsidRPr="006347E5">
        <w:rPr>
          <w:u w:val="single"/>
        </w:rPr>
        <w:t xml:space="preserve">, </w:t>
      </w:r>
      <w:r w:rsidRPr="006347E5">
        <w:rPr>
          <w:sz w:val="10"/>
          <w:szCs w:val="10"/>
          <w:u w:val="single"/>
        </w:rPr>
        <w:t>where women's freedom is constrained by the threat of rape.</w:t>
      </w:r>
      <w:r w:rsidRPr="006347E5">
        <w:rPr>
          <w:sz w:val="10"/>
          <w:szCs w:val="10"/>
        </w:rPr>
        <w:t xml:space="preserv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we need to think more clearly and theoretically about strategies for negotiating the very real power differences between us. It is not so impossible.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Yet </w:t>
      </w:r>
      <w:r w:rsidRPr="006347E5">
        <w:rPr>
          <w:sz w:val="10"/>
          <w:szCs w:val="10"/>
          <w:u w:val="single"/>
        </w:rPr>
        <w:t>as we seek mutually to articulate the oppression that constrains us, we have found few conceptual or social structures through which we might authentically express our rage</w:t>
      </w:r>
      <w:r w:rsidRPr="006347E5">
        <w:rPr>
          <w:sz w:val="10"/>
          <w:szCs w:val="10"/>
        </w:rPr>
        <w:t xml:space="preserve">. </w:t>
      </w:r>
      <w:r w:rsidRPr="008500D7">
        <w:rPr>
          <w:highlight w:val="cyan"/>
          <w:u w:val="single"/>
        </w:rPr>
        <w:t>Women's anger is pervasive</w:t>
      </w:r>
      <w:r w:rsidRPr="006347E5">
        <w:rPr>
          <w:u w:val="single"/>
        </w:rPr>
        <w:t xml:space="preserve">, </w:t>
      </w:r>
      <w:r w:rsidRPr="006347E5">
        <w:rPr>
          <w:sz w:val="10"/>
          <w:szCs w:val="10"/>
          <w:u w:val="single"/>
        </w:rPr>
        <w:t>as pervasive as our oppression</w:t>
      </w:r>
      <w:r w:rsidRPr="006347E5">
        <w:rPr>
          <w:u w:val="single"/>
        </w:rPr>
        <w:t xml:space="preserve">, </w:t>
      </w:r>
      <w:r w:rsidRPr="008500D7">
        <w:rPr>
          <w:highlight w:val="cyan"/>
          <w:u w:val="single"/>
        </w:rPr>
        <w:t xml:space="preserve">but it </w:t>
      </w:r>
      <w:r w:rsidRPr="006347E5">
        <w:rPr>
          <w:sz w:val="10"/>
          <w:szCs w:val="10"/>
          <w:u w:val="single"/>
        </w:rPr>
        <w:t>frequently</w:t>
      </w:r>
      <w:r w:rsidRPr="006347E5">
        <w:rPr>
          <w:u w:val="single"/>
        </w:rPr>
        <w:t xml:space="preserve"> </w:t>
      </w:r>
      <w:r w:rsidRPr="008500D7">
        <w:rPr>
          <w:highlight w:val="cyan"/>
          <w:u w:val="single"/>
        </w:rPr>
        <w:t>lurks underground</w:t>
      </w:r>
      <w:r w:rsidRPr="006347E5">
        <w:rPr>
          <w:u w:val="single"/>
        </w:rPr>
        <w:t xml:space="preserve">. </w:t>
      </w:r>
      <w:r w:rsidRPr="006347E5">
        <w:rPr>
          <w:sz w:val="10"/>
          <w:szCs w:val="10"/>
          <w:u w:val="single"/>
        </w:rPr>
        <w:t>If we added up all of women's depression--all our compulsive smiling, ego-tending, and sacrifice; all our psychosomatic illness, and all our passivity--</w:t>
      </w:r>
      <w:r w:rsidRPr="008500D7">
        <w:rPr>
          <w:highlight w:val="cyan"/>
          <w:u w:val="single"/>
        </w:rPr>
        <w:t>we could gauge our rage's unarticulated,</w:t>
      </w:r>
      <w:r w:rsidRPr="006347E5">
        <w:rPr>
          <w:u w:val="single"/>
        </w:rPr>
        <w:t xml:space="preserve"> </w:t>
      </w:r>
      <w:r w:rsidRPr="006347E5">
        <w:rPr>
          <w:sz w:val="10"/>
          <w:szCs w:val="10"/>
          <w:u w:val="single"/>
        </w:rPr>
        <w:t xml:space="preserve">negative force. In the sphere of cultural production there are few dominant ideological forms that allow us even to think "women's rage." </w:t>
      </w:r>
      <w:r w:rsidRPr="008500D7">
        <w:rPr>
          <w:highlight w:val="cyan"/>
          <w:u w:val="single"/>
        </w:rPr>
        <w:t>As ideological constructs, these forms end up containing women</w:t>
      </w:r>
      <w:r w:rsidRPr="006347E5">
        <w:rPr>
          <w:u w:val="single"/>
        </w:rPr>
        <w:t xml:space="preserve">. </w:t>
      </w:r>
    </w:p>
    <w:p w14:paraId="297827DA" w14:textId="77777777" w:rsidR="008C7341" w:rsidRDefault="008C7341" w:rsidP="008C7341">
      <w:pPr>
        <w:rPr>
          <w:rFonts w:asciiTheme="minorHAnsi" w:hAnsiTheme="minorHAnsi"/>
          <w:color w:val="FF0000"/>
          <w:sz w:val="16"/>
        </w:rPr>
      </w:pPr>
    </w:p>
    <w:p w14:paraId="019D9D28" w14:textId="77777777" w:rsidR="008C7341" w:rsidRPr="00FA6202" w:rsidRDefault="008C7341" w:rsidP="008C7341">
      <w:pPr>
        <w:rPr>
          <w:rFonts w:asciiTheme="minorHAnsi" w:hAnsiTheme="minorHAnsi"/>
          <w:color w:val="FF0000"/>
          <w:sz w:val="16"/>
        </w:rPr>
      </w:pPr>
    </w:p>
    <w:p w14:paraId="16A2BB89" w14:textId="77777777" w:rsidR="008C7341" w:rsidRPr="008C7341" w:rsidRDefault="008C7341" w:rsidP="008C7341"/>
    <w:p w14:paraId="7C012C7E" w14:textId="77777777" w:rsidR="001A4315" w:rsidRPr="00B80E4D" w:rsidRDefault="001A4315" w:rsidP="001A4315">
      <w:pPr>
        <w:pStyle w:val="Heading3"/>
        <w:rPr>
          <w:rFonts w:asciiTheme="minorHAnsi" w:hAnsiTheme="minorHAnsi"/>
        </w:rPr>
      </w:pPr>
      <w:r w:rsidRPr="00B80E4D">
        <w:rPr>
          <w:rFonts w:asciiTheme="minorHAnsi" w:hAnsiTheme="minorHAnsi"/>
        </w:rPr>
        <w:lastRenderedPageBreak/>
        <w:t>Narrative Key</w:t>
      </w:r>
    </w:p>
    <w:p w14:paraId="5414CC2E" w14:textId="77777777" w:rsidR="006C7D5A" w:rsidRPr="00186020" w:rsidRDefault="006C7D5A" w:rsidP="006C7D5A">
      <w:pPr>
        <w:pStyle w:val="Heading4"/>
        <w:rPr>
          <w:rFonts w:asciiTheme="minorHAnsi" w:hAnsiTheme="minorHAnsi" w:cs="Arial"/>
        </w:rPr>
      </w:pPr>
      <w:r w:rsidRPr="00186020">
        <w:rPr>
          <w:rFonts w:asciiTheme="minorHAnsi" w:hAnsiTheme="minorHAnsi" w:cs="Arial"/>
        </w:rPr>
        <w:t>Narratives are uniquely key to understanding social location in debate and creating the epistemic conditions necessary for social change</w:t>
      </w:r>
    </w:p>
    <w:p w14:paraId="3CE9E03F" w14:textId="77777777" w:rsidR="006C7D5A" w:rsidRPr="00186020" w:rsidRDefault="006C7D5A" w:rsidP="006C7D5A">
      <w:pPr>
        <w:pStyle w:val="NoSpacing"/>
        <w:rPr>
          <w:rFonts w:cs="Arial"/>
          <w:sz w:val="28"/>
        </w:rPr>
      </w:pPr>
      <w:r w:rsidRPr="00186020">
        <w:rPr>
          <w:rFonts w:cs="Arial"/>
          <w:b/>
          <w:sz w:val="32"/>
          <w:szCs w:val="24"/>
        </w:rPr>
        <w:t>GREGORY</w:t>
      </w:r>
      <w:r w:rsidRPr="00186020">
        <w:rPr>
          <w:rFonts w:cs="Arial"/>
          <w:b/>
          <w:sz w:val="20"/>
          <w:szCs w:val="16"/>
        </w:rPr>
        <w:t xml:space="preserve"> </w:t>
      </w:r>
      <w:r w:rsidRPr="00186020">
        <w:rPr>
          <w:rFonts w:cs="Arial"/>
          <w:b/>
          <w:sz w:val="32"/>
          <w:szCs w:val="24"/>
        </w:rPr>
        <w:t xml:space="preserve"> &amp; ALIMAHOMED 2k1 </w:t>
      </w:r>
      <w:r w:rsidRPr="00186020">
        <w:rPr>
          <w:rFonts w:cs="Arial"/>
          <w:sz w:val="28"/>
        </w:rPr>
        <w:t xml:space="preserve">(Josh &amp; </w:t>
      </w:r>
      <w:proofErr w:type="spellStart"/>
      <w:r w:rsidRPr="00186020">
        <w:rPr>
          <w:rFonts w:cs="Arial"/>
          <w:sz w:val="28"/>
        </w:rPr>
        <w:t>Kasim</w:t>
      </w:r>
      <w:proofErr w:type="spellEnd"/>
      <w:r w:rsidRPr="00186020">
        <w:rPr>
          <w:rFonts w:cs="Arial"/>
          <w:sz w:val="28"/>
        </w:rPr>
        <w:t xml:space="preserve">, professors of </w:t>
      </w:r>
      <w:proofErr w:type="spellStart"/>
      <w:r w:rsidRPr="00186020">
        <w:rPr>
          <w:rFonts w:cs="Arial"/>
          <w:sz w:val="28"/>
        </w:rPr>
        <w:t>Comm</w:t>
      </w:r>
      <w:proofErr w:type="spellEnd"/>
      <w:r w:rsidRPr="00186020">
        <w:rPr>
          <w:rFonts w:cs="Arial"/>
          <w:sz w:val="28"/>
        </w:rPr>
        <w:t xml:space="preserve"> @ CAL ST FULLERTON   -; EMPOWERING NARRATIVES; Narrative Voice and the Urban Debater: An Investigation into Empowerment; paper submitted to the Urban Debate League Panel at the Western States Communication Association Conference, Coeur ‘d Alene, Idaho February 23-27, </w:t>
      </w:r>
      <w:hyperlink r:id="rId16" w:history="1">
        <w:r w:rsidRPr="00186020">
          <w:rPr>
            <w:rStyle w:val="Hyperlink"/>
            <w:rFonts w:cs="Arial"/>
            <w:sz w:val="28"/>
          </w:rPr>
          <w:t>http://communications.fullerton.edu/forensics/SCUDL.htm</w:t>
        </w:r>
      </w:hyperlink>
      <w:r>
        <w:rPr>
          <w:rStyle w:val="Hyperlink"/>
          <w:rFonts w:cs="Arial"/>
          <w:sz w:val="28"/>
        </w:rPr>
        <w:t xml:space="preserve"> </w:t>
      </w:r>
      <w:proofErr w:type="spellStart"/>
      <w:r w:rsidRPr="00186020">
        <w:rPr>
          <w:rStyle w:val="Hyperlink"/>
          <w:rFonts w:cs="Arial"/>
          <w:b/>
          <w:sz w:val="28"/>
        </w:rPr>
        <w:t>Ousaff</w:t>
      </w:r>
      <w:proofErr w:type="spellEnd"/>
      <w:r>
        <w:rPr>
          <w:rStyle w:val="Hyperlink"/>
          <w:rFonts w:cs="Arial"/>
          <w:b/>
          <w:sz w:val="28"/>
        </w:rPr>
        <w:t xml:space="preserve"> </w:t>
      </w:r>
      <w:proofErr w:type="spellStart"/>
      <w:r>
        <w:rPr>
          <w:rStyle w:val="Hyperlink"/>
          <w:rFonts w:cs="Arial"/>
          <w:b/>
          <w:sz w:val="28"/>
        </w:rPr>
        <w:t>Moqueet</w:t>
      </w:r>
      <w:proofErr w:type="spellEnd"/>
      <w:r>
        <w:rPr>
          <w:rStyle w:val="Hyperlink"/>
          <w:rFonts w:cs="Arial"/>
          <w:b/>
          <w:sz w:val="28"/>
        </w:rPr>
        <w:t xml:space="preserve"> </w:t>
      </w:r>
      <w:r w:rsidRPr="00186020">
        <w:rPr>
          <w:rStyle w:val="Hyperlink"/>
          <w:rFonts w:cs="Arial"/>
          <w:b/>
          <w:sz w:val="28"/>
        </w:rPr>
        <w:t xml:space="preserve"> </w:t>
      </w:r>
      <w:r w:rsidRPr="00186020">
        <w:rPr>
          <w:rFonts w:cs="Arial"/>
          <w:sz w:val="28"/>
        </w:rPr>
        <w:t>)</w:t>
      </w:r>
    </w:p>
    <w:p w14:paraId="734C9B10" w14:textId="77777777" w:rsidR="006C7D5A" w:rsidRPr="00186020" w:rsidRDefault="006C7D5A" w:rsidP="006C7D5A">
      <w:pPr>
        <w:rPr>
          <w:rFonts w:asciiTheme="minorHAnsi" w:hAnsiTheme="minorHAnsi"/>
        </w:rPr>
      </w:pPr>
      <w:r w:rsidRPr="00186020">
        <w:rPr>
          <w:rStyle w:val="StyleUnderline"/>
          <w:rFonts w:asciiTheme="minorHAnsi" w:hAnsiTheme="minorHAnsi"/>
        </w:rPr>
        <w:t>The first step in orienting to the narratives of everyday life in this way is to listen to what people say.</w:t>
      </w:r>
      <w:r w:rsidRPr="00186020">
        <w:rPr>
          <w:rFonts w:asciiTheme="minorHAnsi" w:hAnsiTheme="minorHAnsi"/>
        </w:rPr>
        <w:t xml:space="preserve">  Not necessarily to retell it in exactly those terms, but </w:t>
      </w:r>
      <w:r w:rsidRPr="00186020">
        <w:rPr>
          <w:rStyle w:val="StyleUnderline"/>
          <w:rFonts w:asciiTheme="minorHAnsi" w:hAnsiTheme="minorHAnsi"/>
        </w:rPr>
        <w:t xml:space="preserve">to enquire into how it would be possible for them to say that.  What kinds of assumptions in what types of possible world could produce those accounts? </w:t>
      </w:r>
      <w:r w:rsidRPr="00186020">
        <w:rPr>
          <w:rFonts w:asciiTheme="minorHAnsi" w:hAnsiTheme="minorHAnsi"/>
        </w:rPr>
        <w:t xml:space="preserve"> Clegg, 1993, p.31).  </w:t>
      </w:r>
      <w:r w:rsidRPr="00186020">
        <w:rPr>
          <w:rStyle w:val="StyleUnderline"/>
          <w:rFonts w:asciiTheme="minorHAnsi" w:hAnsiTheme="minorHAnsi"/>
        </w:rPr>
        <w:t xml:space="preserve">This inquiry offers the ability to gain an insight into other’s existence and epistemological understandings.  The ability to conceptualize or empathize with one’s stories creates a convergence between two different perspectives. </w:t>
      </w:r>
      <w:r w:rsidRPr="00186020">
        <w:rPr>
          <w:rFonts w:asciiTheme="minorHAnsi" w:hAnsiTheme="minorHAnsi"/>
        </w:rPr>
        <w:t xml:space="preserve"> </w:t>
      </w:r>
      <w:r w:rsidRPr="00186020">
        <w:rPr>
          <w:rStyle w:val="StyleUnderline"/>
          <w:rFonts w:asciiTheme="minorHAnsi" w:hAnsiTheme="minorHAnsi"/>
        </w:rPr>
        <w:t xml:space="preserve">This convergence is directly related to the unifying power of the narrative as well as providing a legitimate means for the disenfranchised voice to be heard. </w:t>
      </w:r>
      <w:r w:rsidRPr="00186020">
        <w:rPr>
          <w:rFonts w:asciiTheme="minorHAnsi" w:hAnsiTheme="minorHAnsi"/>
        </w:rPr>
        <w:t xml:space="preserve"> </w:t>
      </w:r>
      <w:proofErr w:type="spellStart"/>
      <w:r w:rsidRPr="00186020">
        <w:rPr>
          <w:rFonts w:asciiTheme="minorHAnsi" w:hAnsiTheme="minorHAnsi"/>
        </w:rPr>
        <w:t>Mumby</w:t>
      </w:r>
      <w:proofErr w:type="spellEnd"/>
      <w:r w:rsidRPr="00186020">
        <w:rPr>
          <w:rFonts w:asciiTheme="minorHAnsi" w:hAnsiTheme="minorHAnsi"/>
        </w:rPr>
        <w:t xml:space="preserve"> (1993) illustrates how </w:t>
      </w:r>
      <w:r w:rsidRPr="00186020">
        <w:rPr>
          <w:rStyle w:val="StyleUnderline"/>
          <w:rFonts w:asciiTheme="minorHAnsi" w:hAnsiTheme="minorHAnsi"/>
        </w:rPr>
        <w:t xml:space="preserve">the duality of narrative structures create a social understanding as well as set up an epistemological device of meaning in which social awareness is created: Narrative is a socially symbolic act in the double sense that </w:t>
      </w:r>
      <w:r w:rsidRPr="00186020">
        <w:rPr>
          <w:rFonts w:asciiTheme="minorHAnsi" w:hAnsiTheme="minorHAnsi"/>
        </w:rPr>
        <w:t xml:space="preserve">(a) </w:t>
      </w:r>
      <w:r w:rsidRPr="00186020">
        <w:rPr>
          <w:rStyle w:val="StyleUnderline"/>
          <w:rFonts w:asciiTheme="minorHAnsi" w:hAnsiTheme="minorHAnsi"/>
        </w:rPr>
        <w:t>it takes on meaning only in social context and</w:t>
      </w:r>
      <w:r w:rsidRPr="00186020">
        <w:rPr>
          <w:rFonts w:asciiTheme="minorHAnsi" w:hAnsiTheme="minorHAnsi"/>
        </w:rPr>
        <w:t xml:space="preserve"> (b) </w:t>
      </w:r>
      <w:r w:rsidRPr="00186020">
        <w:rPr>
          <w:rStyle w:val="StyleUnderline"/>
          <w:rFonts w:asciiTheme="minorHAnsi" w:hAnsiTheme="minorHAnsi"/>
        </w:rPr>
        <w:t>it plays a role in the construction of that social context as a cite of meaning in which social actors are implicated.</w:t>
      </w:r>
      <w:r w:rsidRPr="00186020">
        <w:rPr>
          <w:rFonts w:asciiTheme="minorHAnsi" w:hAnsiTheme="minorHAnsi"/>
        </w:rPr>
        <w:t xml:space="preserve">  However, there is no simple isomorphism between narrative (</w:t>
      </w:r>
      <w:proofErr w:type="gramStart"/>
      <w:r w:rsidRPr="00186020">
        <w:rPr>
          <w:rFonts w:asciiTheme="minorHAnsi" w:hAnsiTheme="minorHAnsi"/>
        </w:rPr>
        <w:t>or</w:t>
      </w:r>
      <w:proofErr w:type="gramEnd"/>
      <w:r w:rsidRPr="00186020">
        <w:rPr>
          <w:rFonts w:asciiTheme="minorHAnsi" w:hAnsiTheme="minorHAnsi"/>
        </w:rPr>
        <w:t xml:space="preserve"> any other symbolic form) and the social realm.  In different ways, each of the chapters belies the notion that the narrative functions monolithically to create a stable, structured, social order.  Indeed, one of the prevailing themes across the chapters is the extent to which social order is tenuous, precarious, and open to negotiation in various ways.  In this sense, </w:t>
      </w:r>
      <w:r w:rsidRPr="00186020">
        <w:rPr>
          <w:rStyle w:val="StyleUnderline"/>
          <w:rFonts w:asciiTheme="minorHAnsi" w:hAnsiTheme="minorHAnsi"/>
        </w:rPr>
        <w:t xml:space="preserve">society is characterized by an ongoing “struggle over meaning” </w:t>
      </w:r>
      <w:r w:rsidRPr="00186020">
        <w:rPr>
          <w:rFonts w:asciiTheme="minorHAnsi" w:hAnsiTheme="minorHAnsi"/>
        </w:rPr>
        <w:t xml:space="preserve">(p. 5). </w:t>
      </w:r>
      <w:r w:rsidRPr="00186020">
        <w:rPr>
          <w:rStyle w:val="StyleUnderline"/>
          <w:rFonts w:asciiTheme="minorHAnsi" w:hAnsiTheme="minorHAnsi"/>
        </w:rPr>
        <w:t xml:space="preserve">The implication of these two factors on intercollegiate debate point to how the narrative not only relies on the social context for meaning, but aids in the construction of that context.  Debate is a unique forum to meet </w:t>
      </w:r>
      <w:proofErr w:type="spellStart"/>
      <w:r w:rsidRPr="00186020">
        <w:rPr>
          <w:rStyle w:val="StyleUnderline"/>
          <w:rFonts w:asciiTheme="minorHAnsi" w:hAnsiTheme="minorHAnsi"/>
        </w:rPr>
        <w:t>Mumby’s</w:t>
      </w:r>
      <w:proofErr w:type="spellEnd"/>
      <w:r w:rsidRPr="00186020">
        <w:rPr>
          <w:rStyle w:val="StyleUnderline"/>
          <w:rFonts w:asciiTheme="minorHAnsi" w:hAnsiTheme="minorHAnsi"/>
        </w:rPr>
        <w:t xml:space="preserve"> socially symbolic act.  Debate offers a unique social context in that the majority of audience members are intellectually versed on the social context of a particular narrative</w:t>
      </w:r>
      <w:r w:rsidRPr="00186020">
        <w:rPr>
          <w:rFonts w:asciiTheme="minorHAnsi" w:hAnsiTheme="minorHAnsi"/>
        </w:rPr>
        <w:t xml:space="preserve"> (due to debate research).  </w:t>
      </w:r>
      <w:r w:rsidRPr="00186020">
        <w:rPr>
          <w:rStyle w:val="StyleUnderline"/>
          <w:rFonts w:asciiTheme="minorHAnsi" w:hAnsiTheme="minorHAnsi"/>
        </w:rPr>
        <w:t>The public advocacy emphasis of academic debate also allows for a “cite of meaning” and the adversarial positions in a debate round allow a team to implicate a judge or another team by virtue of their position.  It is in these mock situations that debaters are implicated as social actors, and thus are moved to action by virtue of close engagement with another’s story.  In factors of debate the concepts of theory and practice are inexorably intertwined.  When these two competing ideologies can be combined creates a holistic insight into the human psyche.  Insight gained from this holistic understanding is created by stories (or narratives) that define human experience.  The ability to construct a compelling story can have a dramatic impact on the social epistemology, which creates a co-constructed knowledge framework.</w:t>
      </w:r>
      <w:r w:rsidRPr="00186020">
        <w:rPr>
          <w:rFonts w:asciiTheme="minorHAnsi" w:hAnsiTheme="minorHAnsi"/>
        </w:rPr>
        <w:t xml:space="preserve">  Scholars have posited that:  </w:t>
      </w:r>
      <w:r w:rsidRPr="00186020">
        <w:rPr>
          <w:rStyle w:val="StyleUnderline"/>
          <w:rFonts w:asciiTheme="minorHAnsi" w:hAnsiTheme="minorHAnsi"/>
        </w:rPr>
        <w:t xml:space="preserve">Stories are among the most universal means of representing human events. </w:t>
      </w:r>
      <w:r w:rsidRPr="00186020">
        <w:rPr>
          <w:rFonts w:asciiTheme="minorHAnsi" w:hAnsiTheme="minorHAnsi"/>
        </w:rPr>
        <w:t xml:space="preserve"> In addition to suggesting an interpretation for a social happening, </w:t>
      </w:r>
      <w:r w:rsidRPr="00186020">
        <w:rPr>
          <w:rStyle w:val="StyleUnderline"/>
          <w:rFonts w:asciiTheme="minorHAnsi" w:hAnsiTheme="minorHAnsi"/>
        </w:rPr>
        <w:t>a well-crafted narrative can motivate the belief and action of outsiders toward the actors and events caught up in its plot.</w:t>
      </w:r>
      <w:r w:rsidRPr="00186020">
        <w:rPr>
          <w:rFonts w:asciiTheme="minorHAnsi" w:hAnsiTheme="minorHAnsi"/>
        </w:rPr>
        <w:t xml:space="preserve">  A key question about stories, as with other situations-defining symbolic forms like metaphors, theories, and ideologies is whether they introduce new and constructive insights into social life (Bennett &amp; Edelman, 1985, p. 156). This form of meaning production and the persuasive potential of identification established by the narrative can be a powerful force upon the debate community or even </w:t>
      </w:r>
      <w:r w:rsidRPr="00186020">
        <w:rPr>
          <w:rFonts w:asciiTheme="minorHAnsi" w:hAnsiTheme="minorHAnsi"/>
        </w:rPr>
        <w:lastRenderedPageBreak/>
        <w:t xml:space="preserve">society.  The process of which an </w:t>
      </w:r>
      <w:proofErr w:type="spellStart"/>
      <w:r w:rsidRPr="00186020">
        <w:rPr>
          <w:rFonts w:asciiTheme="minorHAnsi" w:hAnsiTheme="minorHAnsi"/>
        </w:rPr>
        <w:t>individuals</w:t>
      </w:r>
      <w:proofErr w:type="spellEnd"/>
      <w:r w:rsidRPr="00186020">
        <w:rPr>
          <w:rFonts w:asciiTheme="minorHAnsi" w:hAnsiTheme="minorHAnsi"/>
        </w:rPr>
        <w:t xml:space="preserve"> interacts with a narrative and then how a community reacts to the narrative is better explained by White (1987) who states: </w:t>
      </w:r>
      <w:r w:rsidRPr="00186020">
        <w:rPr>
          <w:rStyle w:val="StyleUnderline"/>
          <w:rFonts w:asciiTheme="minorHAnsi" w:hAnsiTheme="minorHAnsi"/>
        </w:rPr>
        <w:t>Narrative is revealed to be particularly effective system of discursive meaning production by which individuals can be taught to live a distinctively “imaginary relation to the real conditions of existence,”</w:t>
      </w:r>
      <w:r w:rsidRPr="00186020">
        <w:rPr>
          <w:rFonts w:asciiTheme="minorHAnsi" w:hAnsiTheme="minorHAnsi"/>
        </w:rPr>
        <w:t xml:space="preserve"> that is to say, an unreal but meaningful relation to the social formations in which they are indentured to live out their lives and realize their destinies and social subjects.  </w:t>
      </w:r>
      <w:r w:rsidRPr="00186020">
        <w:rPr>
          <w:rStyle w:val="StyleUnderline"/>
          <w:rFonts w:asciiTheme="minorHAnsi" w:hAnsiTheme="minorHAnsi"/>
        </w:rPr>
        <w:t xml:space="preserve">To conceive of a narrative discourse in this way permits us to account for its universality as a cultural fact and for the interest that dominant social groups have not only in controlling what will pass for the authoritative myth of a given cultural formation but also in assuring the belief that social reality itself can be both lived and realistically comprehended as a story </w:t>
      </w:r>
      <w:r w:rsidRPr="00186020">
        <w:rPr>
          <w:rFonts w:asciiTheme="minorHAnsi" w:hAnsiTheme="minorHAnsi"/>
        </w:rPr>
        <w:t xml:space="preserve">(p. 187) </w:t>
      </w:r>
      <w:r w:rsidRPr="00186020">
        <w:rPr>
          <w:rStyle w:val="StyleUnderline"/>
          <w:rFonts w:asciiTheme="minorHAnsi" w:hAnsiTheme="minorHAnsi"/>
        </w:rPr>
        <w:t>The entrance of this new form of information processing seems uncertain.  Thus, the final analysis looks to the debate community in particular and provides some investigation as to how the persuasiveness of the narrative could interact with the conventions and norms of the debate community.</w:t>
      </w:r>
    </w:p>
    <w:p w14:paraId="5CE5AE45" w14:textId="77777777" w:rsidR="006C7D5A" w:rsidRPr="00B80E4D" w:rsidRDefault="006C7D5A" w:rsidP="006C7D5A">
      <w:pPr>
        <w:rPr>
          <w:rFonts w:asciiTheme="minorHAnsi" w:hAnsiTheme="minorHAnsi"/>
        </w:rPr>
      </w:pPr>
    </w:p>
    <w:p w14:paraId="725B77D6" w14:textId="77777777" w:rsidR="001A4315" w:rsidRPr="00B80E4D" w:rsidRDefault="001A4315" w:rsidP="001A4315">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 xml:space="preserve">This violence can only continue because it has been normalized. These systems mandate that we separate ourselves from that difference and try and conform to the universal. The narrative is the best way to expose violence within this space. </w:t>
      </w:r>
    </w:p>
    <w:p w14:paraId="3A1146BA" w14:textId="77777777" w:rsidR="001A4315" w:rsidRPr="00B80E4D" w:rsidRDefault="001A4315" w:rsidP="001A4315">
      <w:pPr>
        <w:rPr>
          <w:rFonts w:asciiTheme="minorHAnsi" w:hAnsiTheme="minorHAnsi"/>
          <w:bCs/>
          <w:sz w:val="16"/>
          <w:szCs w:val="16"/>
        </w:rPr>
      </w:pPr>
      <w:r w:rsidRPr="00B80E4D">
        <w:rPr>
          <w:rFonts w:asciiTheme="minorHAnsi" w:hAnsiTheme="minorHAnsi"/>
          <w:b/>
          <w:bCs/>
        </w:rPr>
        <w:t xml:space="preserve">Eisenberg 12 </w:t>
      </w:r>
      <w:r w:rsidRPr="00B80E4D">
        <w:rPr>
          <w:rFonts w:asciiTheme="minorHAnsi" w:eastAsia="Calibri" w:hAnsiTheme="minorHAnsi"/>
          <w:sz w:val="16"/>
          <w:szCs w:val="16"/>
        </w:rPr>
        <w:t>Stephanie Eisenberg “Speaking from the Margins: Negotiating barriers to women’s participation and success in policy debate” San Francisco State, 2012</w:t>
      </w:r>
    </w:p>
    <w:p w14:paraId="43D31C52" w14:textId="77777777" w:rsidR="001A4315" w:rsidRPr="00B80E4D" w:rsidRDefault="001A4315" w:rsidP="001A4315">
      <w:pPr>
        <w:rPr>
          <w:rFonts w:asciiTheme="minorHAnsi" w:eastAsia="Calibri" w:hAnsiTheme="minorHAnsi"/>
          <w:sz w:val="16"/>
          <w:szCs w:val="26"/>
        </w:rPr>
      </w:pPr>
      <w:r w:rsidRPr="00B80E4D">
        <w:rPr>
          <w:rFonts w:asciiTheme="minorHAnsi" w:hAnsiTheme="minorHAnsi"/>
          <w:sz w:val="26"/>
          <w:szCs w:val="26"/>
          <w:u w:val="single"/>
        </w:rPr>
        <w:t>Particular types of argument choices may affect the way participants experience a debate round.</w:t>
      </w:r>
      <w:r w:rsidRPr="00B80E4D">
        <w:rPr>
          <w:rFonts w:asciiTheme="minorHAnsi" w:eastAsia="Calibri" w:hAnsiTheme="minorHAnsi"/>
          <w:sz w:val="16"/>
          <w:szCs w:val="26"/>
        </w:rPr>
        <w:t xml:space="preserve"> For example, </w:t>
      </w:r>
      <w:r w:rsidRPr="00086FE2">
        <w:rPr>
          <w:rFonts w:asciiTheme="minorHAnsi" w:hAnsiTheme="minorHAnsi"/>
          <w:sz w:val="26"/>
          <w:szCs w:val="26"/>
          <w:u w:val="single"/>
        </w:rPr>
        <w:t>debaters</w:t>
      </w:r>
      <w:r w:rsidRPr="00B80E4D">
        <w:rPr>
          <w:rFonts w:asciiTheme="minorHAnsi" w:hAnsiTheme="minorHAnsi"/>
          <w:sz w:val="26"/>
          <w:szCs w:val="26"/>
          <w:u w:val="single"/>
        </w:rPr>
        <w:t xml:space="preserve"> may </w:t>
      </w:r>
      <w:r w:rsidRPr="00086FE2">
        <w:rPr>
          <w:rFonts w:asciiTheme="minorHAnsi" w:hAnsiTheme="minorHAnsi"/>
          <w:sz w:val="26"/>
          <w:szCs w:val="26"/>
          <w:u w:val="single"/>
        </w:rPr>
        <w:t xml:space="preserve">experience </w:t>
      </w:r>
      <w:r w:rsidRPr="00B80E4D">
        <w:rPr>
          <w:rFonts w:asciiTheme="minorHAnsi" w:hAnsiTheme="minorHAnsi"/>
          <w:sz w:val="26"/>
          <w:szCs w:val="26"/>
          <w:u w:val="single"/>
        </w:rPr>
        <w:t xml:space="preserve">some </w:t>
      </w:r>
      <w:r w:rsidRPr="00086FE2">
        <w:rPr>
          <w:rFonts w:asciiTheme="minorHAnsi" w:hAnsiTheme="minorHAnsi"/>
          <w:sz w:val="26"/>
          <w:szCs w:val="26"/>
          <w:u w:val="single"/>
        </w:rPr>
        <w:t>pushback</w:t>
      </w:r>
      <w:r w:rsidRPr="00B80E4D">
        <w:rPr>
          <w:rFonts w:asciiTheme="minorHAnsi" w:eastAsia="Calibri" w:hAnsiTheme="minorHAnsi"/>
          <w:sz w:val="16"/>
          <w:szCs w:val="26"/>
        </w:rPr>
        <w:t xml:space="preserve"> to some of </w:t>
      </w:r>
      <w:r w:rsidRPr="00086FE2">
        <w:rPr>
          <w:rFonts w:asciiTheme="minorHAnsi" w:hAnsiTheme="minorHAnsi"/>
          <w:sz w:val="26"/>
          <w:szCs w:val="26"/>
          <w:u w:val="single"/>
        </w:rPr>
        <w:t>the arguments they wish to speak</w:t>
      </w:r>
      <w:r w:rsidRPr="00B80E4D">
        <w:rPr>
          <w:rFonts w:asciiTheme="minorHAnsi" w:hAnsiTheme="minorHAnsi"/>
          <w:sz w:val="26"/>
          <w:szCs w:val="26"/>
          <w:u w:val="single"/>
        </w:rPr>
        <w:t xml:space="preserve"> about</w:t>
      </w:r>
      <w:r w:rsidRPr="00B80E4D">
        <w:rPr>
          <w:rFonts w:asciiTheme="minorHAnsi" w:eastAsia="Calibri" w:hAnsiTheme="minorHAnsi"/>
          <w:sz w:val="16"/>
          <w:szCs w:val="26"/>
        </w:rPr>
        <w:t xml:space="preserve"> in debate, </w:t>
      </w:r>
      <w:r w:rsidRPr="00086FE2">
        <w:rPr>
          <w:rFonts w:asciiTheme="minorHAnsi" w:hAnsiTheme="minorHAnsi"/>
          <w:sz w:val="26"/>
          <w:szCs w:val="26"/>
          <w:u w:val="single"/>
        </w:rPr>
        <w:t>especially</w:t>
      </w:r>
      <w:r w:rsidRPr="00B80E4D">
        <w:rPr>
          <w:rFonts w:asciiTheme="minorHAnsi" w:hAnsiTheme="minorHAnsi"/>
          <w:sz w:val="26"/>
          <w:szCs w:val="26"/>
          <w:u w:val="single"/>
        </w:rPr>
        <w:t xml:space="preserve"> if they are trying to integrating </w:t>
      </w:r>
      <w:r w:rsidRPr="00086FE2">
        <w:rPr>
          <w:rFonts w:asciiTheme="minorHAnsi" w:hAnsiTheme="minorHAnsi"/>
          <w:sz w:val="26"/>
          <w:szCs w:val="26"/>
          <w:u w:val="single"/>
        </w:rPr>
        <w:t>personal experiences</w:t>
      </w:r>
      <w:r w:rsidRPr="00B80E4D">
        <w:rPr>
          <w:rFonts w:asciiTheme="minorHAnsi" w:hAnsiTheme="minorHAnsi"/>
          <w:sz w:val="26"/>
          <w:szCs w:val="26"/>
          <w:u w:val="single"/>
        </w:rPr>
        <w:t xml:space="preserve"> into their argument.</w:t>
      </w:r>
      <w:r w:rsidRPr="00B80E4D">
        <w:rPr>
          <w:rFonts w:asciiTheme="minorHAnsi" w:eastAsia="Calibri" w:hAnsiTheme="minorHAnsi"/>
          <w:sz w:val="16"/>
          <w:szCs w:val="26"/>
        </w:rPr>
        <w:t xml:space="preserve"> For example, </w:t>
      </w:r>
      <w:proofErr w:type="spellStart"/>
      <w:r w:rsidRPr="00B80E4D">
        <w:rPr>
          <w:rFonts w:asciiTheme="minorHAnsi" w:eastAsia="Calibri" w:hAnsiTheme="minorHAnsi"/>
          <w:sz w:val="16"/>
          <w:szCs w:val="26"/>
        </w:rPr>
        <w:t>Akila</w:t>
      </w:r>
      <w:proofErr w:type="spellEnd"/>
      <w:r w:rsidRPr="00B80E4D">
        <w:rPr>
          <w:rFonts w:asciiTheme="minorHAnsi" w:eastAsia="Calibri" w:hAnsiTheme="minorHAnsi"/>
          <w:sz w:val="16"/>
          <w:szCs w:val="26"/>
        </w:rPr>
        <w:t xml:space="preserve"> explains that debaters tend to treat each other as if it is a race to the bottom, where the ballot is the only thing that matters. Judy notes that this </w:t>
      </w:r>
      <w:r w:rsidRPr="00086FE2">
        <w:rPr>
          <w:rFonts w:asciiTheme="minorHAnsi" w:hAnsiTheme="minorHAnsi"/>
          <w:sz w:val="26"/>
          <w:szCs w:val="26"/>
          <w:u w:val="single"/>
        </w:rPr>
        <w:t>norm of the community to place emphasis on competitive success allows people to justify arguments that are reprehensible</w:t>
      </w:r>
      <w:r w:rsidRPr="00B80E4D">
        <w:rPr>
          <w:rFonts w:asciiTheme="minorHAnsi" w:hAnsiTheme="minorHAnsi"/>
          <w:sz w:val="26"/>
          <w:szCs w:val="26"/>
          <w:u w:val="single"/>
        </w:rPr>
        <w:t xml:space="preserve"> or “not okay.”</w:t>
      </w:r>
      <w:r w:rsidRPr="00B80E4D">
        <w:rPr>
          <w:rFonts w:asciiTheme="minorHAnsi" w:eastAsia="Calibri" w:hAnsiTheme="minorHAnsi"/>
          <w:sz w:val="16"/>
          <w:szCs w:val="26"/>
        </w:rPr>
        <w:t xml:space="preserve"> </w:t>
      </w:r>
      <w:proofErr w:type="spellStart"/>
      <w:r w:rsidRPr="00B80E4D">
        <w:rPr>
          <w:rFonts w:asciiTheme="minorHAnsi" w:eastAsia="Calibri" w:hAnsiTheme="minorHAnsi"/>
          <w:sz w:val="16"/>
          <w:szCs w:val="26"/>
        </w:rPr>
        <w:t>Akila</w:t>
      </w:r>
      <w:proofErr w:type="spellEnd"/>
      <w:r w:rsidRPr="00B80E4D">
        <w:rPr>
          <w:rFonts w:asciiTheme="minorHAnsi" w:eastAsia="Calibri" w:hAnsiTheme="minorHAnsi"/>
          <w:sz w:val="16"/>
          <w:szCs w:val="26"/>
        </w:rPr>
        <w:t xml:space="preserve"> highlights several examples of teams who will justify racism, sexism and imperialism as appropriate side effects of advocacies that claim to save the lives of many people from potential nuclear war scenarios constructed through a lens of political realism. Ivana notes that </w:t>
      </w:r>
      <w:r w:rsidRPr="00B80E4D">
        <w:rPr>
          <w:rFonts w:asciiTheme="minorHAnsi" w:hAnsiTheme="minorHAnsi"/>
          <w:sz w:val="26"/>
          <w:szCs w:val="26"/>
          <w:u w:val="single"/>
        </w:rPr>
        <w:t xml:space="preserve">externalized logic, large body counts and phallic weapons are privileged over personal experience or “your own body.” </w:t>
      </w:r>
      <w:proofErr w:type="spellStart"/>
      <w:r w:rsidRPr="00B80E4D">
        <w:rPr>
          <w:rFonts w:asciiTheme="minorHAnsi" w:eastAsia="Calibri" w:hAnsiTheme="minorHAnsi"/>
          <w:sz w:val="16"/>
          <w:szCs w:val="26"/>
        </w:rPr>
        <w:t>Akila</w:t>
      </w:r>
      <w:proofErr w:type="spellEnd"/>
      <w:r w:rsidRPr="00B80E4D">
        <w:rPr>
          <w:rFonts w:asciiTheme="minorHAnsi" w:eastAsia="Calibri" w:hAnsiTheme="minorHAnsi"/>
          <w:sz w:val="16"/>
          <w:szCs w:val="26"/>
        </w:rPr>
        <w:t xml:space="preserve"> feels that </w:t>
      </w:r>
      <w:r w:rsidRPr="00B80E4D">
        <w:rPr>
          <w:rFonts w:asciiTheme="minorHAnsi" w:hAnsiTheme="minorHAnsi"/>
          <w:sz w:val="26"/>
          <w:szCs w:val="26"/>
          <w:u w:val="single"/>
        </w:rPr>
        <w:t>debaters don’t place an emphasis on trying to relate to one another, and feels that debate isn’t an alternative space where students are encouraged to relate more ethically towards one another.</w:t>
      </w:r>
      <w:r w:rsidRPr="00B80E4D">
        <w:rPr>
          <w:rFonts w:asciiTheme="minorHAnsi" w:eastAsia="Calibri" w:hAnsiTheme="minorHAnsi"/>
          <w:sz w:val="16"/>
          <w:szCs w:val="26"/>
        </w:rPr>
        <w:t xml:space="preserve"> Like Judy, </w:t>
      </w:r>
      <w:proofErr w:type="spellStart"/>
      <w:r w:rsidRPr="00B80E4D">
        <w:rPr>
          <w:rFonts w:asciiTheme="minorHAnsi" w:eastAsia="Calibri" w:hAnsiTheme="minorHAnsi"/>
          <w:sz w:val="16"/>
          <w:szCs w:val="26"/>
        </w:rPr>
        <w:t>Akila</w:t>
      </w:r>
      <w:proofErr w:type="spellEnd"/>
      <w:r w:rsidRPr="00B80E4D">
        <w:rPr>
          <w:rFonts w:asciiTheme="minorHAnsi" w:eastAsia="Calibri" w:hAnsiTheme="minorHAnsi"/>
          <w:sz w:val="16"/>
          <w:szCs w:val="26"/>
        </w:rPr>
        <w:t xml:space="preserve"> agrees that the atmosphere promotes an emphasis on competitive success that makes debate feel like “warfare,” a common masculine metaphor. </w:t>
      </w:r>
      <w:proofErr w:type="spellStart"/>
      <w:r w:rsidRPr="00B80E4D">
        <w:rPr>
          <w:rFonts w:asciiTheme="minorHAnsi" w:eastAsia="Calibri" w:hAnsiTheme="minorHAnsi"/>
          <w:sz w:val="16"/>
          <w:szCs w:val="26"/>
        </w:rPr>
        <w:t>Akila</w:t>
      </w:r>
      <w:proofErr w:type="spellEnd"/>
      <w:r w:rsidRPr="00B80E4D">
        <w:rPr>
          <w:rFonts w:asciiTheme="minorHAnsi" w:eastAsia="Calibri" w:hAnsiTheme="minorHAnsi"/>
          <w:sz w:val="16"/>
          <w:szCs w:val="26"/>
        </w:rPr>
        <w:t xml:space="preserve"> shares: On a personal level, I spent time writing this poem to try to convey to you what being a woman of color and an immigrant is like under this year’s topic which is immigration, but because of the way that we are taught to socialize in a sort of militarized space that is debate, that gets lost until it becomes some sort of arsenal or some sort of weapon. My narrative is just a reason we should win because it foregrounds experiences of immigrants…that’s not a good way of understanding why people put themselves in debates. </w:t>
      </w:r>
      <w:r w:rsidRPr="00B80E4D">
        <w:rPr>
          <w:rFonts w:asciiTheme="minorHAnsi" w:hAnsiTheme="minorHAnsi"/>
          <w:sz w:val="26"/>
          <w:szCs w:val="26"/>
          <w:u w:val="single"/>
        </w:rPr>
        <w:t>People put themselves in debates because debate needs to be less insular; it needs to be less detached from the reality of what we talk about.</w:t>
      </w:r>
      <w:r w:rsidRPr="00B80E4D">
        <w:rPr>
          <w:rFonts w:asciiTheme="minorHAnsi" w:eastAsia="Calibri" w:hAnsiTheme="minorHAnsi"/>
          <w:sz w:val="16"/>
          <w:szCs w:val="26"/>
        </w:rPr>
        <w:t xml:space="preserve"> While some women experienced this as a barrier, others did not perceive specific arguments as inherently gendered or as a roadblock to their participation or success in debate. Even though </w:t>
      </w:r>
      <w:r w:rsidRPr="00B80E4D">
        <w:rPr>
          <w:rFonts w:asciiTheme="minorHAnsi" w:hAnsiTheme="minorHAnsi"/>
          <w:sz w:val="26"/>
          <w:szCs w:val="26"/>
          <w:u w:val="single"/>
        </w:rPr>
        <w:t xml:space="preserve">Catherine </w:t>
      </w:r>
      <w:r w:rsidRPr="00B80E4D">
        <w:rPr>
          <w:rFonts w:asciiTheme="minorHAnsi" w:eastAsia="Calibri" w:hAnsiTheme="minorHAnsi"/>
          <w:sz w:val="16"/>
          <w:szCs w:val="26"/>
        </w:rPr>
        <w:t xml:space="preserve">adopts this particular perspective, she </w:t>
      </w:r>
      <w:r w:rsidRPr="00B80E4D">
        <w:rPr>
          <w:rFonts w:asciiTheme="minorHAnsi" w:hAnsiTheme="minorHAnsi"/>
          <w:sz w:val="26"/>
          <w:szCs w:val="26"/>
          <w:u w:val="single"/>
        </w:rPr>
        <w:t xml:space="preserve">has become more aware of language choices in argumentation, and explains that she frequently hears </w:t>
      </w:r>
      <w:r w:rsidRPr="00086FE2">
        <w:rPr>
          <w:rFonts w:asciiTheme="minorHAnsi" w:hAnsiTheme="minorHAnsi"/>
          <w:sz w:val="26"/>
          <w:szCs w:val="26"/>
          <w:u w:val="single"/>
        </w:rPr>
        <w:t xml:space="preserve">rhetoric </w:t>
      </w:r>
      <w:r w:rsidRPr="00B80E4D">
        <w:rPr>
          <w:rFonts w:asciiTheme="minorHAnsi" w:hAnsiTheme="minorHAnsi"/>
          <w:sz w:val="26"/>
          <w:szCs w:val="26"/>
          <w:u w:val="single"/>
        </w:rPr>
        <w:t xml:space="preserve">that equates certain argument choices with weakness, such as comparing arguments </w:t>
      </w:r>
      <w:r w:rsidRPr="00086FE2">
        <w:rPr>
          <w:rFonts w:asciiTheme="minorHAnsi" w:hAnsiTheme="minorHAnsi"/>
          <w:sz w:val="26"/>
          <w:szCs w:val="26"/>
          <w:u w:val="single"/>
        </w:rPr>
        <w:t>with rape</w:t>
      </w:r>
      <w:r w:rsidRPr="00086FE2">
        <w:rPr>
          <w:rFonts w:asciiTheme="minorHAnsi" w:eastAsia="Calibri" w:hAnsiTheme="minorHAnsi"/>
          <w:sz w:val="26"/>
          <w:szCs w:val="26"/>
          <w:u w:val="single"/>
        </w:rPr>
        <w:t xml:space="preserve"> or making comments such as “that’s gay”</w:t>
      </w:r>
      <w:r w:rsidRPr="00B80E4D">
        <w:rPr>
          <w:rFonts w:asciiTheme="minorHAnsi" w:eastAsia="Calibri" w:hAnsiTheme="minorHAnsi"/>
          <w:sz w:val="26"/>
          <w:szCs w:val="26"/>
          <w:u w:val="single"/>
        </w:rPr>
        <w:t xml:space="preserve"> or other.</w:t>
      </w:r>
      <w:r w:rsidRPr="00B80E4D">
        <w:rPr>
          <w:rFonts w:asciiTheme="minorHAnsi" w:eastAsia="Calibri" w:hAnsiTheme="minorHAnsi"/>
          <w:sz w:val="16"/>
          <w:szCs w:val="26"/>
        </w:rPr>
        <w:t xml:space="preserve"> </w:t>
      </w:r>
      <w:r w:rsidRPr="00086FE2">
        <w:rPr>
          <w:rFonts w:asciiTheme="minorHAnsi" w:hAnsiTheme="minorHAnsi"/>
          <w:sz w:val="26"/>
          <w:szCs w:val="26"/>
          <w:u w:val="single"/>
        </w:rPr>
        <w:t>These comparisons serve to reaffirm hegemonic masculinity</w:t>
      </w:r>
      <w:r w:rsidRPr="00B80E4D">
        <w:rPr>
          <w:rFonts w:asciiTheme="minorHAnsi" w:eastAsia="Calibri" w:hAnsiTheme="minorHAnsi"/>
          <w:sz w:val="16"/>
          <w:szCs w:val="26"/>
        </w:rPr>
        <w:t xml:space="preserve">, and </w:t>
      </w:r>
      <w:r w:rsidRPr="00B80E4D">
        <w:rPr>
          <w:rFonts w:asciiTheme="minorHAnsi" w:eastAsia="Calibri" w:hAnsiTheme="minorHAnsi"/>
          <w:sz w:val="16"/>
          <w:szCs w:val="26"/>
        </w:rPr>
        <w:lastRenderedPageBreak/>
        <w:t xml:space="preserve">Catherine feels that </w:t>
      </w:r>
      <w:r w:rsidRPr="00B80E4D">
        <w:rPr>
          <w:rFonts w:asciiTheme="minorHAnsi" w:hAnsiTheme="minorHAnsi"/>
          <w:sz w:val="26"/>
          <w:szCs w:val="26"/>
          <w:u w:val="single"/>
        </w:rPr>
        <w:t xml:space="preserve">this type of </w:t>
      </w:r>
      <w:r w:rsidRPr="00086FE2">
        <w:rPr>
          <w:rFonts w:asciiTheme="minorHAnsi" w:hAnsiTheme="minorHAnsi"/>
          <w:sz w:val="26"/>
          <w:szCs w:val="26"/>
          <w:u w:val="single"/>
        </w:rPr>
        <w:t>rhetoric is a distinct barrier to inclusion in debate.</w:t>
      </w:r>
      <w:r w:rsidRPr="00B80E4D">
        <w:rPr>
          <w:rFonts w:asciiTheme="minorHAnsi" w:eastAsia="Calibri" w:hAnsiTheme="minorHAnsi"/>
          <w:sz w:val="16"/>
          <w:szCs w:val="26"/>
        </w:rPr>
        <w:t xml:space="preserve"> In order to combat some of these barriers, women utilize argument choice itself as a tactic. Ivana, for example, frequently deploys feminist arguments in debate rounds. She notes that </w:t>
      </w:r>
      <w:r w:rsidRPr="00B80E4D">
        <w:rPr>
          <w:rFonts w:asciiTheme="minorHAnsi" w:hAnsiTheme="minorHAnsi"/>
          <w:sz w:val="26"/>
          <w:szCs w:val="26"/>
          <w:u w:val="single"/>
        </w:rPr>
        <w:t xml:space="preserve">even though some men in the community find it acceptable to speak more candidly about women’s bodies and sexual experiences, it is perpetually taboo to speak about women’s bodies in debate rounds. </w:t>
      </w:r>
      <w:r w:rsidRPr="00B80E4D">
        <w:rPr>
          <w:rFonts w:asciiTheme="minorHAnsi" w:eastAsia="Calibri" w:hAnsiTheme="minorHAnsi"/>
          <w:sz w:val="16"/>
          <w:szCs w:val="26"/>
        </w:rPr>
        <w:t xml:space="preserve">Ivana deployed arguments related to women’s menstruation as one way to engage this dichotomy she is confronted with. Thomas (2007) </w:t>
      </w:r>
    </w:p>
    <w:p w14:paraId="14F24BF6" w14:textId="77777777" w:rsidR="001A4315" w:rsidRPr="00B80E4D" w:rsidRDefault="001A4315" w:rsidP="001A4315">
      <w:pPr>
        <w:rPr>
          <w:rFonts w:asciiTheme="minorHAnsi" w:eastAsia="Calibri" w:hAnsiTheme="minorHAnsi"/>
          <w:sz w:val="16"/>
          <w:szCs w:val="26"/>
        </w:rPr>
      </w:pPr>
      <w:proofErr w:type="gramStart"/>
      <w:r w:rsidRPr="00B80E4D">
        <w:rPr>
          <w:rFonts w:asciiTheme="minorHAnsi" w:eastAsia="Calibri" w:hAnsiTheme="minorHAnsi"/>
          <w:sz w:val="16"/>
          <w:szCs w:val="26"/>
        </w:rPr>
        <w:t>explains</w:t>
      </w:r>
      <w:proofErr w:type="gramEnd"/>
      <w:r w:rsidRPr="00B80E4D">
        <w:rPr>
          <w:rFonts w:asciiTheme="minorHAnsi" w:eastAsia="Calibri" w:hAnsiTheme="minorHAnsi"/>
          <w:sz w:val="16"/>
          <w:szCs w:val="26"/>
        </w:rPr>
        <w:t xml:space="preserve"> how the menstruation taboo in modern Western society is “restricting Western women from full citizenship” (p. 76).  Ivana’s decision to speak out in this public forum about women’s menstruation might be thought of as a tactic to confront this taboo while reclaiming a sense of citizenship in the debate community or even in the round itself. </w:t>
      </w:r>
      <w:r w:rsidRPr="00B80E4D">
        <w:rPr>
          <w:rFonts w:asciiTheme="minorHAnsi" w:hAnsiTheme="minorHAnsi"/>
          <w:sz w:val="26"/>
          <w:szCs w:val="26"/>
          <w:u w:val="single"/>
        </w:rPr>
        <w:t xml:space="preserve">By requiring both the judge to listen and the other team to engage her discussion </w:t>
      </w:r>
      <w:r w:rsidRPr="00B80E4D">
        <w:rPr>
          <w:rFonts w:asciiTheme="minorHAnsi" w:eastAsia="Calibri" w:hAnsiTheme="minorHAnsi"/>
          <w:sz w:val="16"/>
          <w:szCs w:val="26"/>
        </w:rPr>
        <w:t>of menstruation</w:t>
      </w:r>
      <w:r w:rsidRPr="00B80E4D">
        <w:rPr>
          <w:rFonts w:asciiTheme="minorHAnsi" w:hAnsiTheme="minorHAnsi"/>
          <w:sz w:val="26"/>
          <w:szCs w:val="26"/>
          <w:u w:val="single"/>
        </w:rPr>
        <w:t xml:space="preserve">, she can call for </w:t>
      </w:r>
      <w:r w:rsidRPr="00086FE2">
        <w:rPr>
          <w:rFonts w:asciiTheme="minorHAnsi" w:hAnsiTheme="minorHAnsi"/>
          <w:sz w:val="26"/>
          <w:szCs w:val="26"/>
          <w:u w:val="single"/>
        </w:rPr>
        <w:t>a questioning of this simultaneous objectification and silencing of women while establishing a space for her to feel engaged and empowered</w:t>
      </w:r>
      <w:r w:rsidRPr="00B80E4D">
        <w:rPr>
          <w:rFonts w:asciiTheme="minorHAnsi" w:hAnsiTheme="minorHAnsi"/>
          <w:sz w:val="26"/>
          <w:szCs w:val="26"/>
          <w:u w:val="single"/>
        </w:rPr>
        <w:t xml:space="preserve"> by her argument.</w:t>
      </w:r>
      <w:r w:rsidRPr="00B80E4D">
        <w:rPr>
          <w:rFonts w:asciiTheme="minorHAnsi" w:eastAsia="Calibri" w:hAnsiTheme="minorHAnsi"/>
          <w:sz w:val="16"/>
          <w:szCs w:val="26"/>
        </w:rPr>
        <w:t xml:space="preserve"> Other women chose to approach these tensions by using personal experience as evidence, sharing their own stories in debate rounds. Davis (2007) argues that “</w:t>
      </w:r>
      <w:r w:rsidRPr="00086FE2">
        <w:rPr>
          <w:rFonts w:asciiTheme="minorHAnsi" w:hAnsiTheme="minorHAnsi"/>
          <w:sz w:val="26"/>
          <w:szCs w:val="26"/>
          <w:u w:val="single"/>
        </w:rPr>
        <w:t xml:space="preserve">women’s subjective accounts of their experiences and how they affect their everyday practices need to be linked to a critical interrogation of the cultural discourses, institutional arrangements, and geopolitical contexts </w:t>
      </w:r>
      <w:r w:rsidRPr="00B80E4D">
        <w:rPr>
          <w:rFonts w:asciiTheme="minorHAnsi" w:hAnsiTheme="minorHAnsi"/>
          <w:sz w:val="26"/>
          <w:szCs w:val="26"/>
          <w:u w:val="single"/>
        </w:rPr>
        <w:t xml:space="preserve">in which these accounts are invariably embedded” </w:t>
      </w:r>
      <w:r w:rsidRPr="00B80E4D">
        <w:rPr>
          <w:rFonts w:asciiTheme="minorHAnsi" w:eastAsia="Calibri" w:hAnsiTheme="minorHAnsi"/>
          <w:sz w:val="16"/>
          <w:szCs w:val="26"/>
        </w:rPr>
        <w:t xml:space="preserve">(p. 133) This is precisely what these women are doing, weaving their own narratives in with theoretical texts and political events situated while acknowledging the particular institutional space the activity is located in. Lucille doesn’t feel that she uses tactics in debate rounds very often to overcome these barriers, however she notes that there are instances where enough was enough and she spoke about her subjectivity as a woman. </w:t>
      </w:r>
      <w:r w:rsidRPr="00B80E4D">
        <w:rPr>
          <w:rFonts w:asciiTheme="minorHAnsi" w:hAnsiTheme="minorHAnsi"/>
          <w:sz w:val="26"/>
          <w:szCs w:val="26"/>
          <w:u w:val="single"/>
        </w:rPr>
        <w:t xml:space="preserve">Several women noted that being able to speak about being a female or femininity in general while also remaining strategic and successful was an empowering tactic. </w:t>
      </w:r>
      <w:proofErr w:type="spellStart"/>
      <w:r w:rsidRPr="00B80E4D">
        <w:rPr>
          <w:rFonts w:asciiTheme="minorHAnsi" w:eastAsia="Calibri" w:hAnsiTheme="minorHAnsi"/>
          <w:sz w:val="16"/>
          <w:szCs w:val="26"/>
        </w:rPr>
        <w:t>Akila</w:t>
      </w:r>
      <w:proofErr w:type="spellEnd"/>
      <w:r w:rsidRPr="00B80E4D">
        <w:rPr>
          <w:rFonts w:asciiTheme="minorHAnsi" w:eastAsia="Calibri" w:hAnsiTheme="minorHAnsi"/>
          <w:sz w:val="16"/>
          <w:szCs w:val="26"/>
        </w:rPr>
        <w:t xml:space="preserve"> calls </w:t>
      </w:r>
      <w:r w:rsidRPr="00086FE2">
        <w:rPr>
          <w:rFonts w:asciiTheme="minorHAnsi" w:hAnsiTheme="minorHAnsi"/>
          <w:sz w:val="26"/>
          <w:szCs w:val="26"/>
          <w:u w:val="single"/>
        </w:rPr>
        <w:t>these types of</w:t>
      </w:r>
      <w:r w:rsidRPr="00B80E4D">
        <w:rPr>
          <w:rFonts w:asciiTheme="minorHAnsi" w:eastAsia="Calibri" w:hAnsiTheme="minorHAnsi"/>
          <w:sz w:val="16"/>
          <w:szCs w:val="26"/>
        </w:rPr>
        <w:t xml:space="preserve"> tactics “</w:t>
      </w:r>
      <w:r w:rsidRPr="00086FE2">
        <w:rPr>
          <w:rFonts w:asciiTheme="minorHAnsi" w:hAnsiTheme="minorHAnsi"/>
          <w:sz w:val="26"/>
          <w:szCs w:val="26"/>
          <w:u w:val="single"/>
        </w:rPr>
        <w:t>little disruptions</w:t>
      </w:r>
      <w:r w:rsidRPr="00B80E4D">
        <w:rPr>
          <w:rFonts w:asciiTheme="minorHAnsi" w:eastAsia="Calibri" w:hAnsiTheme="minorHAnsi"/>
          <w:sz w:val="16"/>
          <w:szCs w:val="26"/>
        </w:rPr>
        <w:t xml:space="preserve">,” or subversive instances in debate that </w:t>
      </w:r>
      <w:r w:rsidRPr="00086FE2">
        <w:rPr>
          <w:rFonts w:asciiTheme="minorHAnsi" w:hAnsiTheme="minorHAnsi"/>
          <w:sz w:val="26"/>
          <w:szCs w:val="26"/>
          <w:u w:val="single"/>
        </w:rPr>
        <w:t>challenge their competitors and judges to a moment of reflexivity</w:t>
      </w:r>
      <w:r w:rsidRPr="00086FE2">
        <w:rPr>
          <w:rFonts w:asciiTheme="minorHAnsi" w:eastAsia="Calibri" w:hAnsiTheme="minorHAnsi"/>
          <w:sz w:val="16"/>
          <w:szCs w:val="26"/>
        </w:rPr>
        <w:t>.</w:t>
      </w:r>
      <w:r w:rsidRPr="00B80E4D">
        <w:rPr>
          <w:rFonts w:asciiTheme="minorHAnsi" w:eastAsia="Calibri" w:hAnsiTheme="minorHAnsi"/>
          <w:sz w:val="16"/>
          <w:szCs w:val="26"/>
        </w:rPr>
        <w:t xml:space="preserve">  </w:t>
      </w:r>
    </w:p>
    <w:p w14:paraId="2E58CB80" w14:textId="77777777" w:rsidR="001A4315" w:rsidRPr="00B80E4D" w:rsidRDefault="001A4315" w:rsidP="001A4315">
      <w:pPr>
        <w:rPr>
          <w:rFonts w:asciiTheme="minorHAnsi" w:hAnsiTheme="minorHAnsi"/>
        </w:rPr>
      </w:pPr>
    </w:p>
    <w:p w14:paraId="1F83AAA5" w14:textId="77777777" w:rsidR="00195A96" w:rsidRPr="00B80E4D" w:rsidRDefault="00195A96" w:rsidP="00195A96">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AT Essentialism </w:t>
      </w:r>
    </w:p>
    <w:p w14:paraId="193637D0"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 xml:space="preserve">Their essentialism argument misreads our criticism – gender is a social construction which is enforced contingently </w:t>
      </w:r>
    </w:p>
    <w:p w14:paraId="5007DF0F" w14:textId="77777777" w:rsidR="00195A96" w:rsidRPr="00B80E4D" w:rsidRDefault="00195A96" w:rsidP="00195A96">
      <w:pPr>
        <w:rPr>
          <w:rFonts w:asciiTheme="minorHAnsi" w:hAnsiTheme="minorHAnsi" w:cs="Times-Roman"/>
          <w:sz w:val="16"/>
          <w:lang w:bidi="en-US"/>
        </w:rPr>
      </w:pPr>
      <w:proofErr w:type="spellStart"/>
      <w:r w:rsidRPr="00B80E4D">
        <w:rPr>
          <w:rFonts w:asciiTheme="minorHAnsi" w:hAnsiTheme="minorHAnsi"/>
          <w:b/>
        </w:rPr>
        <w:t>Sjoberg</w:t>
      </w:r>
      <w:proofErr w:type="spellEnd"/>
      <w:r w:rsidRPr="00B80E4D">
        <w:rPr>
          <w:rFonts w:asciiTheme="minorHAnsi" w:hAnsiTheme="minorHAnsi" w:cs="Times-Roman"/>
          <w:b/>
          <w:lang w:bidi="en-US"/>
        </w:rPr>
        <w:t xml:space="preserve"> 09</w:t>
      </w:r>
      <w:proofErr w:type="gramStart"/>
      <w:r w:rsidRPr="00B80E4D">
        <w:rPr>
          <w:rFonts w:asciiTheme="minorHAnsi" w:hAnsiTheme="minorHAnsi" w:cs="Times-Roman"/>
          <w:sz w:val="16"/>
          <w:lang w:bidi="en-US"/>
        </w:rPr>
        <w:t>,(</w:t>
      </w:r>
      <w:proofErr w:type="spellStart"/>
      <w:proofErr w:type="gramEnd"/>
      <w:r w:rsidRPr="00B80E4D">
        <w:rPr>
          <w:rFonts w:asciiTheme="minorHAnsi" w:hAnsiTheme="minorHAnsi" w:cs="Times-Roman"/>
          <w:sz w:val="16"/>
          <w:lang w:bidi="en-US"/>
        </w:rPr>
        <w:t>Ass’t</w:t>
      </w:r>
      <w:proofErr w:type="spellEnd"/>
      <w:r w:rsidRPr="00B80E4D">
        <w:rPr>
          <w:rFonts w:asciiTheme="minorHAnsi" w:hAnsiTheme="minorHAnsi" w:cs="Times-Roman"/>
          <w:sz w:val="16"/>
          <w:lang w:bidi="en-US"/>
        </w:rPr>
        <w:t xml:space="preserve"> Prof of </w:t>
      </w:r>
      <w:proofErr w:type="spellStart"/>
      <w:r w:rsidRPr="00B80E4D">
        <w:rPr>
          <w:rFonts w:asciiTheme="minorHAnsi" w:hAnsiTheme="minorHAnsi" w:cs="Times-Roman"/>
          <w:sz w:val="16"/>
          <w:lang w:bidi="en-US"/>
        </w:rPr>
        <w:t>Poli</w:t>
      </w:r>
      <w:proofErr w:type="spellEnd"/>
      <w:r w:rsidRPr="00B80E4D">
        <w:rPr>
          <w:rFonts w:asciiTheme="minorHAnsi" w:hAnsiTheme="minorHAnsi" w:cs="Times-Roman"/>
          <w:sz w:val="16"/>
          <w:lang w:bidi="en-US"/>
        </w:rPr>
        <w:t xml:space="preserve"> </w:t>
      </w:r>
      <w:proofErr w:type="spellStart"/>
      <w:r w:rsidRPr="00B80E4D">
        <w:rPr>
          <w:rFonts w:asciiTheme="minorHAnsi" w:hAnsiTheme="minorHAnsi" w:cs="Times-Roman"/>
          <w:sz w:val="16"/>
          <w:lang w:bidi="en-US"/>
        </w:rPr>
        <w:t>Sci</w:t>
      </w:r>
      <w:proofErr w:type="spellEnd"/>
      <w:r w:rsidRPr="00B80E4D">
        <w:rPr>
          <w:rFonts w:asciiTheme="minorHAnsi" w:hAnsiTheme="minorHAnsi" w:cs="Times-Roman"/>
          <w:sz w:val="16"/>
          <w:lang w:bidi="en-US"/>
        </w:rPr>
        <w:t xml:space="preserve"> at Virginia Polytechnic Institute and State </w:t>
      </w:r>
      <w:proofErr w:type="spellStart"/>
      <w:r w:rsidRPr="00B80E4D">
        <w:rPr>
          <w:rFonts w:asciiTheme="minorHAnsi" w:hAnsiTheme="minorHAnsi" w:cs="Times-Roman"/>
          <w:sz w:val="16"/>
          <w:lang w:bidi="en-US"/>
        </w:rPr>
        <w:t>University;Laura</w:t>
      </w:r>
      <w:proofErr w:type="spellEnd"/>
      <w:r w:rsidRPr="00B80E4D">
        <w:rPr>
          <w:rFonts w:asciiTheme="minorHAnsi" w:hAnsiTheme="minorHAnsi" w:cs="Times-Roman"/>
          <w:sz w:val="16"/>
          <w:lang w:bidi="en-US"/>
        </w:rPr>
        <w:t xml:space="preserve"> Security Studies 18.2 </w:t>
      </w:r>
      <w:proofErr w:type="spellStart"/>
      <w:r w:rsidRPr="00B80E4D">
        <w:rPr>
          <w:rFonts w:asciiTheme="minorHAnsi" w:hAnsiTheme="minorHAnsi" w:cs="Times-Roman"/>
          <w:sz w:val="16"/>
          <w:lang w:bidi="en-US"/>
        </w:rPr>
        <w:t>informaworld</w:t>
      </w:r>
      <w:proofErr w:type="spellEnd"/>
      <w:r w:rsidRPr="00B80E4D">
        <w:rPr>
          <w:rFonts w:asciiTheme="minorHAnsi" w:hAnsiTheme="minorHAnsi" w:cs="Times-Roman"/>
          <w:sz w:val="16"/>
          <w:lang w:bidi="en-US"/>
        </w:rPr>
        <w:t>)</w:t>
      </w:r>
    </w:p>
    <w:p w14:paraId="59051AA3" w14:textId="77777777" w:rsidR="00195A96" w:rsidRPr="00B80E4D" w:rsidRDefault="00195A96" w:rsidP="00195A96">
      <w:pPr>
        <w:rPr>
          <w:rFonts w:asciiTheme="minorHAnsi" w:hAnsiTheme="minorHAnsi" w:cs="Times-Roman"/>
          <w:u w:val="single"/>
          <w:lang w:bidi="en-US"/>
        </w:rPr>
      </w:pPr>
      <w:r w:rsidRPr="00B80E4D">
        <w:rPr>
          <w:rFonts w:asciiTheme="minorHAnsi" w:hAnsiTheme="minorHAnsi" w:cs="Times-Roman"/>
          <w:sz w:val="16"/>
          <w:lang w:bidi="en-US"/>
        </w:rPr>
        <w:t xml:space="preserve">In order to understand feminist work in </w:t>
      </w:r>
      <w:proofErr w:type="spellStart"/>
      <w:r w:rsidRPr="00B80E4D">
        <w:rPr>
          <w:rFonts w:asciiTheme="minorHAnsi" w:hAnsiTheme="minorHAnsi" w:cs="Times-Roman"/>
          <w:sz w:val="16"/>
          <w:lang w:bidi="en-US"/>
        </w:rPr>
        <w:t>ir</w:t>
      </w:r>
      <w:proofErr w:type="spellEnd"/>
      <w:r w:rsidRPr="00B80E4D">
        <w:rPr>
          <w:rFonts w:asciiTheme="minorHAnsi" w:hAnsiTheme="minorHAnsi" w:cs="Times-Roman"/>
          <w:sz w:val="16"/>
          <w:lang w:bidi="en-US"/>
        </w:rPr>
        <w:t xml:space="preserve">, it is important to note that </w:t>
      </w:r>
      <w:r w:rsidRPr="00B80E4D">
        <w:rPr>
          <w:rFonts w:asciiTheme="minorHAnsi" w:hAnsiTheme="minorHAnsi"/>
          <w:u w:val="single"/>
          <w:lang w:bidi="en-US"/>
        </w:rPr>
        <w:t>gender is not the equivalent of membership in biological sex classes.</w:t>
      </w:r>
      <w:r w:rsidRPr="00B80E4D">
        <w:rPr>
          <w:rFonts w:asciiTheme="minorHAnsi" w:hAnsiTheme="minorHAnsi" w:cs="Times-Roman"/>
          <w:sz w:val="16"/>
          <w:lang w:bidi="en-US"/>
        </w:rPr>
        <w:t xml:space="preserve"> Instead, </w:t>
      </w:r>
      <w:r w:rsidRPr="00B80E4D">
        <w:rPr>
          <w:rFonts w:asciiTheme="minorHAnsi" w:hAnsiTheme="minorHAnsi"/>
          <w:u w:val="single"/>
          <w:lang w:bidi="en-US"/>
        </w:rPr>
        <w:t>gender is a system of symbolic meaning that creates social hierarchies based on perceived associations with masculine and feminine characteristics.</w:t>
      </w:r>
      <w:r w:rsidRPr="00B80E4D">
        <w:rPr>
          <w:rFonts w:asciiTheme="minorHAnsi" w:hAnsiTheme="minorHAnsi" w:cs="Times-Roman"/>
          <w:sz w:val="16"/>
          <w:lang w:bidi="en-US"/>
        </w:rPr>
        <w:t xml:space="preserve"> As Lauren Wilcox explains, </w:t>
      </w:r>
      <w:r w:rsidRPr="00B80E4D">
        <w:rPr>
          <w:rFonts w:asciiTheme="minorHAnsi" w:hAnsiTheme="minorHAnsi"/>
          <w:u w:val="single"/>
        </w:rPr>
        <w:t xml:space="preserve">“gender symbolism describes the way in which masculine/feminine are assigned to various dichotomies that organize Western thought” where “both men and women tend to place a higher value on the term which is associated with masculinity.”23 </w:t>
      </w:r>
      <w:r w:rsidRPr="00086FE2">
        <w:rPr>
          <w:rFonts w:asciiTheme="minorHAnsi" w:hAnsiTheme="minorHAnsi"/>
          <w:u w:val="single"/>
        </w:rPr>
        <w:t>Gendered social hierarchy</w:t>
      </w:r>
      <w:r w:rsidRPr="00B80E4D">
        <w:rPr>
          <w:rFonts w:asciiTheme="minorHAnsi" w:hAnsiTheme="minorHAnsi"/>
          <w:u w:val="single"/>
        </w:rPr>
        <w:t>, then</w:t>
      </w:r>
      <w:r w:rsidRPr="00086FE2">
        <w:rPr>
          <w:rFonts w:asciiTheme="minorHAnsi" w:hAnsiTheme="minorHAnsi"/>
          <w:u w:val="single"/>
        </w:rPr>
        <w:t>, is</w:t>
      </w:r>
      <w:r w:rsidRPr="00B80E4D">
        <w:rPr>
          <w:rFonts w:asciiTheme="minorHAnsi" w:hAnsiTheme="minorHAnsi"/>
          <w:u w:val="single"/>
        </w:rPr>
        <w:t xml:space="preserve"> at once </w:t>
      </w:r>
      <w:r w:rsidRPr="00086FE2">
        <w:rPr>
          <w:rFonts w:asciiTheme="minorHAnsi" w:hAnsiTheme="minorHAnsi"/>
          <w:u w:val="single"/>
        </w:rPr>
        <w:t>a social construction and a “structural feature of social and political life” that “profoundly shapes our place in, and view of, the world.</w:t>
      </w:r>
      <w:r w:rsidRPr="00B80E4D">
        <w:rPr>
          <w:rFonts w:asciiTheme="minorHAnsi" w:hAnsiTheme="minorHAnsi"/>
          <w:u w:val="single"/>
        </w:rPr>
        <w:t>”</w:t>
      </w:r>
      <w:r w:rsidRPr="00B80E4D">
        <w:rPr>
          <w:rFonts w:asciiTheme="minorHAnsi" w:hAnsiTheme="minorHAnsi" w:cs="Times-Roman"/>
          <w:sz w:val="16"/>
          <w:lang w:bidi="en-US"/>
        </w:rPr>
        <w:t xml:space="preserve">24 </w:t>
      </w:r>
      <w:r w:rsidRPr="00B80E4D">
        <w:rPr>
          <w:rFonts w:asciiTheme="minorHAnsi" w:hAnsiTheme="minorHAnsi"/>
          <w:u w:val="single"/>
        </w:rPr>
        <w:t>This is not to say that all people, or even all women, experience gender in the same ways</w:t>
      </w:r>
      <w:r w:rsidRPr="00B80E4D">
        <w:rPr>
          <w:rFonts w:asciiTheme="minorHAnsi" w:hAnsiTheme="minorHAnsi" w:cs="Times-Roman"/>
          <w:sz w:val="16"/>
          <w:lang w:bidi="en-US"/>
        </w:rPr>
        <w:t xml:space="preserve">. While genders are lived by people throughout the world, </w:t>
      </w:r>
      <w:r w:rsidRPr="00B80E4D">
        <w:rPr>
          <w:rFonts w:asciiTheme="minorHAnsi" w:hAnsiTheme="minorHAnsi"/>
          <w:u w:val="single"/>
        </w:rPr>
        <w:t>“it would be unrepresentative to characterize a 'gendered experience' as if there were something measurable that all men or all women shared in life experience.</w:t>
      </w:r>
      <w:r w:rsidRPr="00B80E4D">
        <w:rPr>
          <w:rFonts w:asciiTheme="minorHAnsi" w:hAnsiTheme="minorHAnsi" w:cs="Times-Roman"/>
          <w:sz w:val="16"/>
          <w:lang w:bidi="en-US"/>
        </w:rPr>
        <w:t xml:space="preserve">”25 Each person lives gender in a different culture, body, language, and identity. Therefore, </w:t>
      </w:r>
      <w:r w:rsidRPr="00B80E4D">
        <w:rPr>
          <w:rFonts w:asciiTheme="minorHAnsi" w:hAnsiTheme="minorHAnsi"/>
          <w:u w:val="single"/>
        </w:rPr>
        <w:t>there is not one gendered experience of global politics, but many.</w:t>
      </w:r>
      <w:r w:rsidRPr="00B80E4D">
        <w:rPr>
          <w:rFonts w:asciiTheme="minorHAnsi" w:hAnsiTheme="minorHAnsi" w:cs="Times-Roman"/>
          <w:u w:val="single"/>
          <w:lang w:bidi="en-US"/>
        </w:rPr>
        <w:t xml:space="preserve"> By extension, </w:t>
      </w:r>
      <w:r w:rsidRPr="00086FE2">
        <w:rPr>
          <w:rFonts w:asciiTheme="minorHAnsi" w:hAnsiTheme="minorHAnsi" w:cs="Times-Roman"/>
          <w:u w:val="single"/>
          <w:lang w:bidi="en-US"/>
        </w:rPr>
        <w:t xml:space="preserve">there is not one gender-based perspective on </w:t>
      </w:r>
      <w:proofErr w:type="spellStart"/>
      <w:r w:rsidRPr="00086FE2">
        <w:rPr>
          <w:rFonts w:asciiTheme="minorHAnsi" w:hAnsiTheme="minorHAnsi" w:cs="Times-Roman"/>
          <w:u w:val="single"/>
          <w:lang w:bidi="en-US"/>
        </w:rPr>
        <w:t>ir</w:t>
      </w:r>
      <w:proofErr w:type="spellEnd"/>
      <w:r w:rsidRPr="00086FE2">
        <w:rPr>
          <w:rFonts w:asciiTheme="minorHAnsi" w:hAnsiTheme="minorHAnsi" w:cs="Times-Roman"/>
          <w:u w:val="single"/>
          <w:lang w:bidi="en-US"/>
        </w:rPr>
        <w:t xml:space="preserve"> or international security, but many</w:t>
      </w:r>
      <w:r w:rsidRPr="00086FE2">
        <w:rPr>
          <w:rFonts w:asciiTheme="minorHAnsi" w:hAnsiTheme="minorHAnsi" w:cs="Times-Roman"/>
          <w:sz w:val="16"/>
          <w:lang w:bidi="en-US"/>
        </w:rPr>
        <w:t>.</w:t>
      </w:r>
      <w:r w:rsidRPr="00B80E4D">
        <w:rPr>
          <w:rFonts w:asciiTheme="minorHAnsi" w:hAnsiTheme="minorHAnsi" w:cs="Times-Roman"/>
          <w:sz w:val="16"/>
          <w:lang w:bidi="en-US"/>
        </w:rPr>
        <w:t xml:space="preserve"> </w:t>
      </w:r>
      <w:r w:rsidRPr="00B80E4D">
        <w:rPr>
          <w:rFonts w:asciiTheme="minorHAnsi" w:hAnsiTheme="minorHAnsi"/>
          <w:u w:val="single"/>
        </w:rPr>
        <w:t xml:space="preserve">Still, as a structural feature of social and political life, </w:t>
      </w:r>
      <w:r w:rsidRPr="00086FE2">
        <w:rPr>
          <w:rFonts w:asciiTheme="minorHAnsi" w:hAnsiTheme="minorHAnsi"/>
          <w:u w:val="single"/>
        </w:rPr>
        <w:t>gender is “a set of discourses that represent, construct, change, and enforce social meaning.</w:t>
      </w:r>
      <w:r w:rsidRPr="00B80E4D">
        <w:rPr>
          <w:rFonts w:asciiTheme="minorHAnsi" w:hAnsiTheme="minorHAnsi"/>
          <w:u w:val="single"/>
        </w:rPr>
        <w:t>”26 Feminism, then, “is neither just about women, nor the addition of women to male-stream constructions; it is about transforming ways of being and knowing” as gendered discourses are understood and transformed</w:t>
      </w:r>
      <w:r w:rsidRPr="00B80E4D">
        <w:rPr>
          <w:rFonts w:asciiTheme="minorHAnsi" w:hAnsiTheme="minorHAnsi" w:cs="Times-Roman"/>
          <w:u w:val="single"/>
          <w:lang w:bidi="en-US"/>
        </w:rPr>
        <w:t>.</w:t>
      </w:r>
    </w:p>
    <w:p w14:paraId="33DBD767" w14:textId="77777777" w:rsidR="00195A96" w:rsidRPr="00B80E4D" w:rsidRDefault="00195A96" w:rsidP="00195A96">
      <w:pPr>
        <w:rPr>
          <w:rFonts w:asciiTheme="minorHAnsi" w:hAnsiTheme="minorHAnsi"/>
        </w:rPr>
      </w:pPr>
    </w:p>
    <w:p w14:paraId="13E34B62"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proofErr w:type="gramStart"/>
      <w:r w:rsidRPr="00B80E4D">
        <w:rPr>
          <w:rFonts w:asciiTheme="minorHAnsi" w:eastAsiaTheme="majorEastAsia" w:hAnsiTheme="minorHAnsi" w:cstheme="majorBidi"/>
          <w:b/>
          <w:iCs/>
          <w:sz w:val="32"/>
        </w:rPr>
        <w:t>the</w:t>
      </w:r>
      <w:proofErr w:type="gramEnd"/>
      <w:r w:rsidRPr="00B80E4D">
        <w:rPr>
          <w:rFonts w:asciiTheme="minorHAnsi" w:eastAsiaTheme="majorEastAsia" w:hAnsiTheme="minorHAnsi" w:cstheme="majorBidi"/>
          <w:b/>
          <w:iCs/>
          <w:sz w:val="32"/>
        </w:rPr>
        <w:t xml:space="preserve"> feminized subject does not only constitute those that are female-bodied but those that have been marked by hegemonic discourses as lesser when they ‘fall out’ of the conventional norms of gender performativity. </w:t>
      </w:r>
    </w:p>
    <w:p w14:paraId="11CFB496" w14:textId="77777777" w:rsidR="00195A96" w:rsidRPr="00B80E4D" w:rsidRDefault="00195A96" w:rsidP="00195A96">
      <w:pPr>
        <w:rPr>
          <w:rFonts w:asciiTheme="minorHAnsi" w:hAnsiTheme="minorHAnsi"/>
        </w:rPr>
      </w:pPr>
      <w:r w:rsidRPr="00B80E4D">
        <w:rPr>
          <w:rFonts w:asciiTheme="minorHAnsi" w:hAnsiTheme="minorHAnsi"/>
          <w:b/>
          <w:bCs/>
        </w:rPr>
        <w:t>Butler 90</w:t>
      </w:r>
      <w:r w:rsidRPr="00B80E4D">
        <w:rPr>
          <w:rFonts w:asciiTheme="minorHAnsi" w:hAnsiTheme="minorHAnsi"/>
        </w:rPr>
        <w:t xml:space="preserve"> </w:t>
      </w:r>
      <w:r w:rsidRPr="00B80E4D">
        <w:rPr>
          <w:rFonts w:asciiTheme="minorHAnsi" w:hAnsiTheme="minorHAnsi"/>
          <w:szCs w:val="16"/>
        </w:rPr>
        <w:t xml:space="preserve">(Judith Butler—received a B.A. in philosophy from Bennington College in 1978 and a Ph.D. in philosophy from Yale University in 1984. Butler has taught at Wesleyan and Johns Hopkins universities, and is currently professor of rhetoric and comparative literature at the University of California at Berkeley.—“Gender Trouble: Feminism and the Subversion of Identity”, Routledge New York and London, 1990, DA: 23 October 2013, </w:t>
      </w:r>
      <w:proofErr w:type="spellStart"/>
      <w:proofErr w:type="gramStart"/>
      <w:r w:rsidRPr="00B80E4D">
        <w:rPr>
          <w:rFonts w:asciiTheme="minorHAnsi" w:hAnsiTheme="minorHAnsi"/>
          <w:szCs w:val="16"/>
        </w:rPr>
        <w:t>mK</w:t>
      </w:r>
      <w:proofErr w:type="spellEnd"/>
      <w:proofErr w:type="gramEnd"/>
      <w:r w:rsidRPr="00B80E4D">
        <w:rPr>
          <w:rFonts w:asciiTheme="minorHAnsi" w:hAnsiTheme="minorHAnsi"/>
          <w:szCs w:val="16"/>
        </w:rPr>
        <w:t>)</w:t>
      </w:r>
    </w:p>
    <w:p w14:paraId="684FAAFE" w14:textId="77777777" w:rsidR="00195A96" w:rsidRPr="00B80E4D" w:rsidRDefault="00195A96" w:rsidP="00195A96">
      <w:pPr>
        <w:rPr>
          <w:rFonts w:asciiTheme="minorHAnsi" w:hAnsiTheme="minorHAnsi"/>
          <w:sz w:val="10"/>
        </w:rPr>
      </w:pPr>
      <w:r w:rsidRPr="00B80E4D">
        <w:rPr>
          <w:rFonts w:asciiTheme="minorHAnsi" w:hAnsiTheme="minorHAnsi"/>
          <w:sz w:val="10"/>
        </w:rPr>
        <w:t>On the other hand, Simone de Beauvoir suggests in The Second Sex that “one is not born a woman, but, rather, becomes one.”12 For Beauvoir, gender is “constructed,” but implied in her formulation is an agent, a cogito, who somehow takes on or appropriates that gender and could, in principle, take on some other gender. Is gender as variable and volitional as Beauvoir’s account seems to suggest? Can “</w:t>
      </w:r>
      <w:proofErr w:type="spellStart"/>
      <w:r w:rsidRPr="00B80E4D">
        <w:rPr>
          <w:rFonts w:asciiTheme="minorHAnsi" w:hAnsiTheme="minorHAnsi"/>
          <w:sz w:val="10"/>
        </w:rPr>
        <w:t>construc</w:t>
      </w:r>
      <w:proofErr w:type="spellEnd"/>
      <w:r w:rsidRPr="00B80E4D">
        <w:rPr>
          <w:rFonts w:asciiTheme="minorHAnsi" w:hAnsiTheme="minorHAnsi"/>
          <w:sz w:val="10"/>
        </w:rPr>
        <w:t xml:space="preserve">- </w:t>
      </w:r>
      <w:proofErr w:type="spellStart"/>
      <w:r w:rsidRPr="00B80E4D">
        <w:rPr>
          <w:rFonts w:asciiTheme="minorHAnsi" w:hAnsiTheme="minorHAnsi"/>
          <w:sz w:val="10"/>
        </w:rPr>
        <w:t>tion</w:t>
      </w:r>
      <w:proofErr w:type="spellEnd"/>
      <w:r w:rsidRPr="00B80E4D">
        <w:rPr>
          <w:rFonts w:asciiTheme="minorHAnsi" w:hAnsiTheme="minorHAnsi"/>
          <w:sz w:val="10"/>
        </w:rPr>
        <w:t xml:space="preserve">” in such a case be reduced to a form of choice? </w:t>
      </w:r>
      <w:r w:rsidRPr="00B80E4D">
        <w:rPr>
          <w:rFonts w:asciiTheme="minorHAnsi" w:hAnsiTheme="minorHAnsi"/>
          <w:u w:val="single"/>
        </w:rPr>
        <w:t xml:space="preserve">Beauvoir is clear that one “becomes” a woman, but always under a cultural compulsion to become one. And clearly, the compulsion does not come from “sex.” </w:t>
      </w:r>
      <w:r w:rsidRPr="00086FE2">
        <w:rPr>
          <w:rFonts w:asciiTheme="minorHAnsi" w:hAnsiTheme="minorHAnsi"/>
          <w:u w:val="single"/>
        </w:rPr>
        <w:t>There is nothing in her account that guarantees that the “one” who becomes a woman is necessarily female. If “the body is a situation,”</w:t>
      </w:r>
      <w:r w:rsidRPr="00B80E4D">
        <w:rPr>
          <w:rFonts w:asciiTheme="minorHAnsi" w:hAnsiTheme="minorHAnsi"/>
          <w:u w:val="single"/>
        </w:rPr>
        <w:t xml:space="preserve">13 as she claims, there is no recourse to a body that has not always already been interpreted by cultural meanings; hence, sex could not qualify as a </w:t>
      </w:r>
      <w:proofErr w:type="spellStart"/>
      <w:r w:rsidRPr="00B80E4D">
        <w:rPr>
          <w:rFonts w:asciiTheme="minorHAnsi" w:hAnsiTheme="minorHAnsi"/>
          <w:u w:val="single"/>
        </w:rPr>
        <w:t>prediscursive</w:t>
      </w:r>
      <w:proofErr w:type="spellEnd"/>
      <w:r w:rsidRPr="00B80E4D">
        <w:rPr>
          <w:rFonts w:asciiTheme="minorHAnsi" w:hAnsiTheme="minorHAnsi"/>
          <w:u w:val="single"/>
        </w:rPr>
        <w:t xml:space="preserve"> anatomical facticity.</w:t>
      </w:r>
      <w:r w:rsidRPr="00B80E4D">
        <w:rPr>
          <w:rFonts w:asciiTheme="minorHAnsi" w:hAnsiTheme="minorHAnsi"/>
          <w:sz w:val="10"/>
        </w:rPr>
        <w:t xml:space="preserve"> Indeed, sex, by definition, will be shown to have been gender all along.14</w:t>
      </w:r>
      <w:r w:rsidRPr="00B80E4D">
        <w:rPr>
          <w:rFonts w:asciiTheme="minorHAnsi" w:hAnsiTheme="minorHAnsi"/>
          <w:sz w:val="12"/>
        </w:rPr>
        <w:t>¶</w:t>
      </w:r>
      <w:r w:rsidRPr="00B80E4D">
        <w:rPr>
          <w:rFonts w:asciiTheme="minorHAnsi" w:hAnsiTheme="minorHAnsi"/>
          <w:sz w:val="10"/>
        </w:rPr>
        <w:t xml:space="preserve"> </w:t>
      </w:r>
      <w:proofErr w:type="gramStart"/>
      <w:r w:rsidRPr="00B80E4D">
        <w:rPr>
          <w:rFonts w:asciiTheme="minorHAnsi" w:hAnsiTheme="minorHAnsi"/>
          <w:sz w:val="10"/>
        </w:rPr>
        <w:t>The</w:t>
      </w:r>
      <w:proofErr w:type="gramEnd"/>
      <w:r w:rsidRPr="00B80E4D">
        <w:rPr>
          <w:rFonts w:asciiTheme="minorHAnsi" w:hAnsiTheme="minorHAnsi"/>
          <w:sz w:val="10"/>
        </w:rPr>
        <w:t xml:space="preserve"> controversy over the meaning of construction appears to founder on the conventional philosophical polarity between free will and determinism. </w:t>
      </w:r>
      <w:r w:rsidRPr="00B80E4D">
        <w:rPr>
          <w:rFonts w:asciiTheme="minorHAnsi" w:hAnsiTheme="minorHAnsi"/>
          <w:u w:val="single"/>
        </w:rPr>
        <w:t>As a consequence, one might reasonably suspect that some common linguistic restriction on thought both forms and limits the terms of the debate. Within those terms</w:t>
      </w:r>
      <w:r w:rsidRPr="00086FE2">
        <w:rPr>
          <w:rFonts w:asciiTheme="minorHAnsi" w:hAnsiTheme="minorHAnsi"/>
          <w:u w:val="single"/>
        </w:rPr>
        <w:t xml:space="preserve">, “the body” appears as a passive medium on which cultural meanings are inscribed </w:t>
      </w:r>
      <w:r w:rsidRPr="00B80E4D">
        <w:rPr>
          <w:rFonts w:asciiTheme="minorHAnsi" w:hAnsiTheme="minorHAnsi"/>
          <w:u w:val="single"/>
        </w:rPr>
        <w:t>or as the instrument through which an appropriative and interpretive will determines a cultural meaning for itself</w:t>
      </w:r>
      <w:r w:rsidRPr="00B80E4D">
        <w:rPr>
          <w:rFonts w:asciiTheme="minorHAnsi" w:hAnsiTheme="minorHAnsi"/>
          <w:sz w:val="10"/>
        </w:rPr>
        <w:t xml:space="preserve">. In either case, the body is fig- </w:t>
      </w:r>
      <w:proofErr w:type="spellStart"/>
      <w:r w:rsidRPr="00B80E4D">
        <w:rPr>
          <w:rFonts w:asciiTheme="minorHAnsi" w:hAnsiTheme="minorHAnsi"/>
          <w:sz w:val="10"/>
        </w:rPr>
        <w:t>ured</w:t>
      </w:r>
      <w:proofErr w:type="spellEnd"/>
      <w:r w:rsidRPr="00B80E4D">
        <w:rPr>
          <w:rFonts w:asciiTheme="minorHAnsi" w:hAnsiTheme="minorHAnsi"/>
          <w:sz w:val="10"/>
        </w:rPr>
        <w:t xml:space="preserve"> as a mere instrument or medium for which a set of cultural mean-</w:t>
      </w:r>
      <w:r w:rsidRPr="00B80E4D">
        <w:rPr>
          <w:rFonts w:asciiTheme="minorHAnsi" w:hAnsiTheme="minorHAnsi"/>
          <w:sz w:val="12"/>
        </w:rPr>
        <w:t>¶</w:t>
      </w:r>
      <w:r w:rsidRPr="00B80E4D">
        <w:rPr>
          <w:rFonts w:asciiTheme="minorHAnsi" w:hAnsiTheme="minorHAnsi"/>
          <w:sz w:val="10"/>
        </w:rPr>
        <w:t xml:space="preserve"> </w:t>
      </w:r>
      <w:proofErr w:type="spellStart"/>
      <w:r w:rsidRPr="00B80E4D">
        <w:rPr>
          <w:rFonts w:asciiTheme="minorHAnsi" w:hAnsiTheme="minorHAnsi"/>
          <w:sz w:val="10"/>
        </w:rPr>
        <w:t>ings</w:t>
      </w:r>
      <w:proofErr w:type="spellEnd"/>
      <w:r w:rsidRPr="00B80E4D">
        <w:rPr>
          <w:rFonts w:asciiTheme="minorHAnsi" w:hAnsiTheme="minorHAnsi"/>
          <w:sz w:val="10"/>
        </w:rPr>
        <w:t xml:space="preserve"> are only externally related. But “the body” is itself a construction, as are the myriad “bodies” that constitute the domain of gendered sub- jects</w:t>
      </w:r>
      <w:r w:rsidRPr="00B80E4D">
        <w:rPr>
          <w:rFonts w:asciiTheme="minorHAnsi" w:hAnsiTheme="minorHAnsi"/>
          <w:u w:val="single"/>
        </w:rPr>
        <w:t xml:space="preserve">. Bodies cannot be said to have a </w:t>
      </w:r>
      <w:proofErr w:type="spellStart"/>
      <w:r w:rsidRPr="00B80E4D">
        <w:rPr>
          <w:rFonts w:asciiTheme="minorHAnsi" w:hAnsiTheme="minorHAnsi"/>
          <w:u w:val="single"/>
        </w:rPr>
        <w:t>signifiable</w:t>
      </w:r>
      <w:proofErr w:type="spellEnd"/>
      <w:r w:rsidRPr="00B80E4D">
        <w:rPr>
          <w:rFonts w:asciiTheme="minorHAnsi" w:hAnsiTheme="minorHAnsi"/>
          <w:u w:val="single"/>
        </w:rPr>
        <w:t xml:space="preserve"> existence prior to the mark of their gender; the question then emerges: To what extent does the body come into being in and through the mark(s) of gender? How do we reconceive the body no </w:t>
      </w:r>
      <w:r w:rsidRPr="00B80E4D">
        <w:rPr>
          <w:rFonts w:asciiTheme="minorHAnsi" w:hAnsiTheme="minorHAnsi"/>
          <w:u w:val="single"/>
        </w:rPr>
        <w:lastRenderedPageBreak/>
        <w:t>longer as a passive medium or instrument awaiting the enlivening capacity of a distinctly immaterial will</w:t>
      </w:r>
      <w:proofErr w:type="gramStart"/>
      <w:r w:rsidRPr="00B80E4D">
        <w:rPr>
          <w:rFonts w:asciiTheme="minorHAnsi" w:hAnsiTheme="minorHAnsi"/>
          <w:u w:val="single"/>
        </w:rPr>
        <w:t>?</w:t>
      </w:r>
      <w:r w:rsidRPr="00B80E4D">
        <w:rPr>
          <w:rFonts w:asciiTheme="minorHAnsi" w:hAnsiTheme="minorHAnsi"/>
          <w:sz w:val="10"/>
        </w:rPr>
        <w:t>15</w:t>
      </w:r>
      <w:proofErr w:type="gramEnd"/>
      <w:r w:rsidRPr="00B80E4D">
        <w:rPr>
          <w:rFonts w:asciiTheme="minorHAnsi" w:hAnsiTheme="minorHAnsi"/>
          <w:sz w:val="12"/>
        </w:rPr>
        <w:t>¶</w:t>
      </w:r>
      <w:r w:rsidRPr="00B80E4D">
        <w:rPr>
          <w:rFonts w:asciiTheme="minorHAnsi" w:hAnsiTheme="minorHAnsi"/>
          <w:sz w:val="10"/>
        </w:rPr>
        <w:t xml:space="preserve"> </w:t>
      </w:r>
      <w:r w:rsidRPr="00B80E4D">
        <w:rPr>
          <w:rFonts w:asciiTheme="minorHAnsi" w:hAnsiTheme="minorHAnsi"/>
          <w:u w:val="single"/>
        </w:rPr>
        <w:t xml:space="preserve">Whether gender or sex is fixed or free is a function of a discourse which, it will be suggested, seeks to set certain limits to analysis or to safeguard certain tenets of humanism as </w:t>
      </w:r>
      <w:proofErr w:type="spellStart"/>
      <w:r w:rsidRPr="00B80E4D">
        <w:rPr>
          <w:rFonts w:asciiTheme="minorHAnsi" w:hAnsiTheme="minorHAnsi"/>
          <w:u w:val="single"/>
        </w:rPr>
        <w:t>presuppositional</w:t>
      </w:r>
      <w:proofErr w:type="spellEnd"/>
      <w:r w:rsidRPr="00B80E4D">
        <w:rPr>
          <w:rFonts w:asciiTheme="minorHAnsi" w:hAnsiTheme="minorHAnsi"/>
          <w:u w:val="single"/>
        </w:rPr>
        <w:t xml:space="preserve"> to any </w:t>
      </w:r>
      <w:proofErr w:type="spellStart"/>
      <w:r w:rsidRPr="00B80E4D">
        <w:rPr>
          <w:rFonts w:asciiTheme="minorHAnsi" w:hAnsiTheme="minorHAnsi"/>
          <w:u w:val="single"/>
        </w:rPr>
        <w:t>analy</w:t>
      </w:r>
      <w:proofErr w:type="spellEnd"/>
      <w:r w:rsidRPr="00B80E4D">
        <w:rPr>
          <w:rFonts w:asciiTheme="minorHAnsi" w:hAnsiTheme="minorHAnsi"/>
          <w:u w:val="single"/>
        </w:rPr>
        <w:t xml:space="preserve">- sis of gender. The locus of intractability, whether in “sex” or “gender” or in the very meaning of “construction,” provides a clue to what </w:t>
      </w:r>
      <w:proofErr w:type="spellStart"/>
      <w:r w:rsidRPr="00B80E4D">
        <w:rPr>
          <w:rFonts w:asciiTheme="minorHAnsi" w:hAnsiTheme="minorHAnsi"/>
          <w:u w:val="single"/>
        </w:rPr>
        <w:t>cul</w:t>
      </w:r>
      <w:proofErr w:type="spellEnd"/>
      <w:r w:rsidRPr="00B80E4D">
        <w:rPr>
          <w:rFonts w:asciiTheme="minorHAnsi" w:hAnsiTheme="minorHAnsi"/>
          <w:u w:val="single"/>
        </w:rPr>
        <w:t xml:space="preserve">- </w:t>
      </w:r>
      <w:proofErr w:type="spellStart"/>
      <w:r w:rsidRPr="00B80E4D">
        <w:rPr>
          <w:rFonts w:asciiTheme="minorHAnsi" w:hAnsiTheme="minorHAnsi"/>
          <w:u w:val="single"/>
        </w:rPr>
        <w:t>tural</w:t>
      </w:r>
      <w:proofErr w:type="spellEnd"/>
      <w:r w:rsidRPr="00B80E4D">
        <w:rPr>
          <w:rFonts w:asciiTheme="minorHAnsi" w:hAnsiTheme="minorHAnsi"/>
          <w:u w:val="single"/>
        </w:rPr>
        <w:t xml:space="preserve"> possibilities can and cannot become mobilized through any further analysis. The </w:t>
      </w:r>
      <w:r w:rsidRPr="00086FE2">
        <w:rPr>
          <w:rFonts w:asciiTheme="minorHAnsi" w:hAnsiTheme="minorHAnsi"/>
          <w:u w:val="single"/>
        </w:rPr>
        <w:t xml:space="preserve">limits of the discursive analysis of gender presuppose and preempt the possibilities of imaginable and realizable gender con- figurations within culture. </w:t>
      </w:r>
      <w:r w:rsidRPr="00B80E4D">
        <w:rPr>
          <w:rFonts w:asciiTheme="minorHAnsi" w:hAnsiTheme="minorHAnsi"/>
          <w:u w:val="single"/>
        </w:rPr>
        <w:t>This is not to say that any and all gendered possibilities are open, but that the boundaries of analysis suggest the limits of a discursively conditioned experience.</w:t>
      </w:r>
      <w:r w:rsidRPr="00B80E4D">
        <w:rPr>
          <w:rFonts w:asciiTheme="minorHAnsi" w:hAnsiTheme="minorHAnsi"/>
          <w:sz w:val="10"/>
        </w:rPr>
        <w:t xml:space="preserve"> </w:t>
      </w:r>
      <w:r w:rsidRPr="00086FE2">
        <w:rPr>
          <w:rFonts w:asciiTheme="minorHAnsi" w:hAnsiTheme="minorHAnsi"/>
          <w:szCs w:val="28"/>
          <w:u w:val="single"/>
        </w:rPr>
        <w:t>These limits are always set within the terms of a hegemonic cultural discourse predicated on binary structures that appear as the language of universal rationality.</w:t>
      </w:r>
      <w:r w:rsidRPr="00B80E4D">
        <w:rPr>
          <w:rFonts w:asciiTheme="minorHAnsi" w:hAnsiTheme="minorHAnsi"/>
          <w:u w:val="single"/>
        </w:rPr>
        <w:t xml:space="preserve"> </w:t>
      </w:r>
      <w:r w:rsidRPr="00B80E4D">
        <w:rPr>
          <w:rFonts w:asciiTheme="minorHAnsi" w:hAnsiTheme="minorHAnsi"/>
          <w:sz w:val="10"/>
        </w:rPr>
        <w:t xml:space="preserve">Constraint is thus built into what that language constitutes as the </w:t>
      </w:r>
      <w:proofErr w:type="spellStart"/>
      <w:r w:rsidRPr="00B80E4D">
        <w:rPr>
          <w:rFonts w:asciiTheme="minorHAnsi" w:hAnsiTheme="minorHAnsi"/>
          <w:sz w:val="10"/>
        </w:rPr>
        <w:t>imag</w:t>
      </w:r>
      <w:proofErr w:type="spellEnd"/>
      <w:r w:rsidRPr="00B80E4D">
        <w:rPr>
          <w:rFonts w:asciiTheme="minorHAnsi" w:hAnsiTheme="minorHAnsi"/>
          <w:sz w:val="10"/>
        </w:rPr>
        <w:t xml:space="preserve">- </w:t>
      </w:r>
      <w:proofErr w:type="spellStart"/>
      <w:r w:rsidRPr="00B80E4D">
        <w:rPr>
          <w:rFonts w:asciiTheme="minorHAnsi" w:hAnsiTheme="minorHAnsi"/>
          <w:sz w:val="10"/>
        </w:rPr>
        <w:t>inable</w:t>
      </w:r>
      <w:proofErr w:type="spellEnd"/>
      <w:r w:rsidRPr="00B80E4D">
        <w:rPr>
          <w:rFonts w:asciiTheme="minorHAnsi" w:hAnsiTheme="minorHAnsi"/>
          <w:sz w:val="10"/>
        </w:rPr>
        <w:t xml:space="preserve"> domain of gender.</w:t>
      </w:r>
    </w:p>
    <w:p w14:paraId="535FBD92" w14:textId="77777777" w:rsidR="00195A96" w:rsidRPr="00B80E4D" w:rsidRDefault="00195A96" w:rsidP="00195A96">
      <w:pPr>
        <w:rPr>
          <w:rFonts w:asciiTheme="minorHAnsi" w:hAnsiTheme="minorHAnsi"/>
        </w:rPr>
      </w:pPr>
    </w:p>
    <w:p w14:paraId="1AF86814" w14:textId="77777777" w:rsidR="00195A96" w:rsidRPr="00B80E4D" w:rsidRDefault="00195A96" w:rsidP="00195A96">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AT Feminism Bad</w:t>
      </w:r>
    </w:p>
    <w:p w14:paraId="46BD792B"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Feminism prevents state violence and eliminates gendered hierarchies</w:t>
      </w:r>
    </w:p>
    <w:p w14:paraId="6DDE3F69" w14:textId="77777777" w:rsidR="00195A96" w:rsidRPr="00B80E4D" w:rsidRDefault="00195A96" w:rsidP="00195A96">
      <w:pPr>
        <w:rPr>
          <w:rFonts w:asciiTheme="minorHAnsi" w:hAnsiTheme="minorHAnsi"/>
          <w:sz w:val="16"/>
          <w:szCs w:val="16"/>
        </w:rPr>
      </w:pPr>
      <w:proofErr w:type="spellStart"/>
      <w:r w:rsidRPr="00B80E4D">
        <w:rPr>
          <w:rFonts w:asciiTheme="minorHAnsi" w:hAnsiTheme="minorHAnsi"/>
          <w:b/>
          <w:bCs/>
        </w:rPr>
        <w:t>Tickner</w:t>
      </w:r>
      <w:proofErr w:type="spellEnd"/>
      <w:r w:rsidRPr="00B80E4D">
        <w:rPr>
          <w:rFonts w:asciiTheme="minorHAnsi" w:hAnsiTheme="minorHAnsi"/>
          <w:b/>
          <w:bCs/>
        </w:rPr>
        <w:t xml:space="preserve"> 01 </w:t>
      </w:r>
      <w:r w:rsidRPr="00B80E4D">
        <w:rPr>
          <w:rFonts w:asciiTheme="minorHAnsi" w:hAnsiTheme="minorHAnsi"/>
          <w:sz w:val="16"/>
          <w:szCs w:val="16"/>
        </w:rPr>
        <w:t xml:space="preserve">(J. Ann is a </w:t>
      </w:r>
      <w:hyperlink r:id="rId17" w:tooltip="Feminist" w:history="1">
        <w:r w:rsidRPr="00B80E4D">
          <w:rPr>
            <w:rFonts w:asciiTheme="minorHAnsi" w:hAnsiTheme="minorHAnsi"/>
            <w:sz w:val="16"/>
            <w:szCs w:val="16"/>
          </w:rPr>
          <w:t>feminist</w:t>
        </w:r>
      </w:hyperlink>
      <w:r w:rsidRPr="00B80E4D">
        <w:rPr>
          <w:rFonts w:asciiTheme="minorHAnsi" w:hAnsiTheme="minorHAnsi"/>
          <w:sz w:val="16"/>
          <w:szCs w:val="16"/>
        </w:rPr>
        <w:t xml:space="preserve"> </w:t>
      </w:r>
      <w:hyperlink r:id="rId18" w:tooltip="International relations" w:history="1">
        <w:r w:rsidRPr="00B80E4D">
          <w:rPr>
            <w:rFonts w:asciiTheme="minorHAnsi" w:hAnsiTheme="minorHAnsi"/>
            <w:sz w:val="16"/>
            <w:szCs w:val="16"/>
          </w:rPr>
          <w:t>international relations</w:t>
        </w:r>
      </w:hyperlink>
      <w:r w:rsidRPr="00B80E4D">
        <w:rPr>
          <w:rFonts w:asciiTheme="minorHAnsi" w:hAnsiTheme="minorHAnsi"/>
          <w:sz w:val="16"/>
          <w:szCs w:val="16"/>
        </w:rPr>
        <w:t xml:space="preserve"> (IR) theorist. She is a professor at the School of International Relations, </w:t>
      </w:r>
      <w:hyperlink r:id="rId19" w:tooltip="University of Southern California" w:history="1">
        <w:r w:rsidRPr="00B80E4D">
          <w:rPr>
            <w:rFonts w:asciiTheme="minorHAnsi" w:hAnsiTheme="minorHAnsi"/>
            <w:sz w:val="16"/>
            <w:szCs w:val="16"/>
          </w:rPr>
          <w:t>University of Southern California</w:t>
        </w:r>
      </w:hyperlink>
      <w:r w:rsidRPr="00B80E4D">
        <w:rPr>
          <w:rFonts w:asciiTheme="minorHAnsi" w:hAnsiTheme="minorHAnsi"/>
          <w:sz w:val="16"/>
          <w:szCs w:val="16"/>
        </w:rPr>
        <w:t xml:space="preserve">, </w:t>
      </w:r>
      <w:proofErr w:type="gramStart"/>
      <w:r w:rsidRPr="00B80E4D">
        <w:rPr>
          <w:rFonts w:asciiTheme="minorHAnsi" w:hAnsiTheme="minorHAnsi"/>
          <w:sz w:val="16"/>
          <w:szCs w:val="16"/>
        </w:rPr>
        <w:t>Los</w:t>
      </w:r>
      <w:proofErr w:type="gramEnd"/>
      <w:r w:rsidRPr="00B80E4D">
        <w:rPr>
          <w:rFonts w:asciiTheme="minorHAnsi" w:hAnsiTheme="minorHAnsi"/>
          <w:sz w:val="16"/>
          <w:szCs w:val="16"/>
        </w:rPr>
        <w:t xml:space="preserve"> Angeles.</w:t>
      </w:r>
      <w:hyperlink r:id="rId20" w:anchor="cite_note-0" w:history="1">
        <w:r w:rsidRPr="00B80E4D">
          <w:rPr>
            <w:rFonts w:asciiTheme="minorHAnsi" w:hAnsiTheme="minorHAnsi"/>
            <w:sz w:val="16"/>
            <w:szCs w:val="16"/>
            <w:vertAlign w:val="superscript"/>
          </w:rPr>
          <w:t>[1]</w:t>
        </w:r>
      </w:hyperlink>
      <w:r w:rsidRPr="00B80E4D">
        <w:rPr>
          <w:rFonts w:asciiTheme="minorHAnsi" w:hAnsiTheme="minorHAnsi"/>
          <w:sz w:val="16"/>
          <w:szCs w:val="16"/>
        </w:rPr>
        <w:t xml:space="preserve"> </w:t>
      </w:r>
      <w:proofErr w:type="gramStart"/>
      <w:r w:rsidRPr="00B80E4D">
        <w:rPr>
          <w:rFonts w:asciiTheme="minorHAnsi" w:hAnsiTheme="minorHAnsi"/>
          <w:sz w:val="16"/>
          <w:szCs w:val="16"/>
        </w:rPr>
        <w:t>Her</w:t>
      </w:r>
      <w:proofErr w:type="gramEnd"/>
      <w:r w:rsidRPr="00B80E4D">
        <w:rPr>
          <w:rFonts w:asciiTheme="minorHAnsi" w:hAnsiTheme="minorHAnsi"/>
          <w:sz w:val="16"/>
          <w:szCs w:val="16"/>
        </w:rPr>
        <w:t xml:space="preserve"> books include </w:t>
      </w:r>
      <w:r w:rsidRPr="00B80E4D">
        <w:rPr>
          <w:rFonts w:asciiTheme="minorHAnsi" w:hAnsiTheme="minorHAnsi"/>
          <w:i/>
          <w:iCs/>
          <w:sz w:val="16"/>
          <w:szCs w:val="16"/>
        </w:rPr>
        <w:t>Gendering World Politics: Issues and Approaches in the Post-Cold War Era</w:t>
      </w:r>
      <w:r w:rsidRPr="00B80E4D">
        <w:rPr>
          <w:rFonts w:asciiTheme="minorHAnsi" w:hAnsiTheme="minorHAnsi"/>
          <w:sz w:val="16"/>
          <w:szCs w:val="16"/>
        </w:rPr>
        <w:t xml:space="preserve"> (Columbia University, 2001), </w:t>
      </w:r>
      <w:r w:rsidRPr="00B80E4D">
        <w:rPr>
          <w:rFonts w:asciiTheme="minorHAnsi" w:hAnsiTheme="minorHAnsi"/>
          <w:i/>
          <w:iCs/>
          <w:sz w:val="16"/>
          <w:szCs w:val="16"/>
        </w:rPr>
        <w:t>Gender in International Relations: Feminist Perspectives on Achieving International Security</w:t>
      </w:r>
      <w:r w:rsidRPr="00B80E4D">
        <w:rPr>
          <w:rFonts w:asciiTheme="minorHAnsi" w:hAnsiTheme="minorHAnsi"/>
          <w:sz w:val="16"/>
          <w:szCs w:val="16"/>
        </w:rPr>
        <w:t xml:space="preserve"> (Columbia University, 1992) “Gendering World Politics: Issues and Approaches in the Post-Cold War Era” May </w:t>
      </w:r>
      <w:hyperlink r:id="rId21" w:history="1">
        <w:r w:rsidRPr="00B80E4D">
          <w:rPr>
            <w:rFonts w:asciiTheme="minorHAnsi" w:hAnsiTheme="minorHAnsi"/>
            <w:sz w:val="16"/>
            <w:szCs w:val="16"/>
          </w:rPr>
          <w:t>http://www.ciaonet.org/book/tia01/index.html</w:t>
        </w:r>
      </w:hyperlink>
      <w:r w:rsidRPr="00B80E4D">
        <w:rPr>
          <w:rFonts w:asciiTheme="minorHAnsi" w:hAnsiTheme="minorHAnsi"/>
          <w:sz w:val="16"/>
        </w:rPr>
        <w:t xml:space="preserve"> </w:t>
      </w:r>
      <w:r w:rsidRPr="00B80E4D">
        <w:rPr>
          <w:rFonts w:asciiTheme="minorHAnsi" w:hAnsiTheme="minorHAnsi"/>
          <w:sz w:val="16"/>
          <w:szCs w:val="16"/>
        </w:rPr>
        <w:t>[AK])</w:t>
      </w:r>
    </w:p>
    <w:p w14:paraId="0233825B" w14:textId="77777777" w:rsidR="00195A96" w:rsidRPr="00B80E4D" w:rsidRDefault="00195A96" w:rsidP="00195A96">
      <w:pPr>
        <w:rPr>
          <w:rFonts w:asciiTheme="minorHAnsi" w:hAnsiTheme="minorHAnsi"/>
          <w:sz w:val="16"/>
          <w:szCs w:val="16"/>
          <w:u w:val="single"/>
        </w:rPr>
      </w:pPr>
      <w:r w:rsidRPr="00B80E4D">
        <w:rPr>
          <w:rFonts w:asciiTheme="minorHAnsi" w:hAnsiTheme="minorHAnsi"/>
          <w:sz w:val="16"/>
          <w:szCs w:val="16"/>
          <w:u w:val="single"/>
        </w:rPr>
        <w:t xml:space="preserve">It is this lack of connection that motivates many of the issues raised in this book. While I have attempted to site feminist perspectives within the discipline, it will become clear from the topics addressed that IR feminists frequently make different assumptions about the world, ask different questions, and use different methodologies to answer them. Having reflected on reasons for these disconnections, as well as the misunderstandings over the potential usefulness of feminist approaches raised by some of the questions above, I believe that they lie in the fact that feminist IR scholars see different realities and draw on different epistemologies from conventional IR theorists. For example, whereas </w:t>
      </w:r>
      <w:r w:rsidRPr="00B80E4D">
        <w:rPr>
          <w:rFonts w:asciiTheme="minorHAnsi" w:hAnsiTheme="minorHAnsi"/>
          <w:u w:val="single"/>
        </w:rPr>
        <w:t>IR has</w:t>
      </w:r>
      <w:r w:rsidRPr="00B80E4D">
        <w:rPr>
          <w:rFonts w:asciiTheme="minorHAnsi" w:hAnsiTheme="minorHAnsi"/>
          <w:sz w:val="16"/>
          <w:szCs w:val="16"/>
          <w:u w:val="single"/>
        </w:rPr>
        <w:t xml:space="preserve"> </w:t>
      </w:r>
      <w:r w:rsidRPr="00B80E4D">
        <w:rPr>
          <w:rFonts w:asciiTheme="minorHAnsi" w:hAnsiTheme="minorHAnsi"/>
          <w:u w:val="single"/>
        </w:rPr>
        <w:t>traditionally analyzed security issues</w:t>
      </w:r>
      <w:r w:rsidRPr="00B80E4D">
        <w:rPr>
          <w:rFonts w:asciiTheme="minorHAnsi" w:hAnsiTheme="minorHAnsi"/>
          <w:sz w:val="16"/>
          <w:szCs w:val="16"/>
          <w:u w:val="single"/>
        </w:rPr>
        <w:t xml:space="preserve"> either from a structural perspective or </w:t>
      </w:r>
      <w:r w:rsidRPr="00B80E4D">
        <w:rPr>
          <w:rFonts w:asciiTheme="minorHAnsi" w:hAnsiTheme="minorHAnsi"/>
          <w:u w:val="single"/>
        </w:rPr>
        <w:t>at the level of the state and its decision makers</w:t>
      </w:r>
      <w:r w:rsidRPr="00B80E4D">
        <w:rPr>
          <w:rFonts w:asciiTheme="minorHAnsi" w:hAnsiTheme="minorHAnsi"/>
          <w:sz w:val="16"/>
          <w:szCs w:val="16"/>
          <w:u w:val="single"/>
        </w:rPr>
        <w:t xml:space="preserve">, </w:t>
      </w:r>
      <w:r w:rsidRPr="00B80E4D">
        <w:rPr>
          <w:rFonts w:asciiTheme="minorHAnsi" w:hAnsiTheme="minorHAnsi"/>
          <w:u w:val="single"/>
        </w:rPr>
        <w:t>feminists focus on how world</w:t>
      </w:r>
      <w:r w:rsidRPr="00B80E4D">
        <w:rPr>
          <w:rFonts w:asciiTheme="minorHAnsi" w:hAnsiTheme="minorHAnsi"/>
          <w:sz w:val="16"/>
          <w:szCs w:val="16"/>
          <w:u w:val="single"/>
        </w:rPr>
        <w:t xml:space="preserve"> </w:t>
      </w:r>
      <w:r w:rsidRPr="00B80E4D">
        <w:rPr>
          <w:rFonts w:asciiTheme="minorHAnsi" w:hAnsiTheme="minorHAnsi"/>
          <w:u w:val="single"/>
        </w:rPr>
        <w:t xml:space="preserve">politics </w:t>
      </w:r>
      <w:r w:rsidRPr="00B80E4D">
        <w:rPr>
          <w:rFonts w:asciiTheme="minorHAnsi" w:hAnsiTheme="minorHAnsi"/>
          <w:sz w:val="16"/>
          <w:szCs w:val="16"/>
          <w:u w:val="single"/>
        </w:rPr>
        <w:t xml:space="preserve">can </w:t>
      </w:r>
      <w:r w:rsidRPr="00B80E4D">
        <w:rPr>
          <w:rFonts w:asciiTheme="minorHAnsi" w:hAnsiTheme="minorHAnsi"/>
          <w:u w:val="single"/>
        </w:rPr>
        <w:t xml:space="preserve">contribute to the insecurity of </w:t>
      </w:r>
      <w:r w:rsidRPr="00B80E4D">
        <w:rPr>
          <w:rFonts w:asciiTheme="minorHAnsi" w:hAnsiTheme="minorHAnsi"/>
          <w:sz w:val="16"/>
          <w:szCs w:val="16"/>
          <w:u w:val="single"/>
        </w:rPr>
        <w:t xml:space="preserve">individuals, particularly </w:t>
      </w:r>
      <w:r w:rsidRPr="00B80E4D">
        <w:rPr>
          <w:rFonts w:asciiTheme="minorHAnsi" w:hAnsiTheme="minorHAnsi"/>
          <w:u w:val="single"/>
        </w:rPr>
        <w:t>marginalized and disempowered populations</w:t>
      </w:r>
      <w:r w:rsidRPr="00B80E4D">
        <w:rPr>
          <w:rFonts w:asciiTheme="minorHAnsi" w:hAnsiTheme="minorHAnsi"/>
          <w:sz w:val="16"/>
          <w:szCs w:val="16"/>
          <w:u w:val="single"/>
        </w:rPr>
        <w:t xml:space="preserve">. They examine whether the valorization of characteristics associated with a dominant form of masculinity influences the foreign policies of states. They also examine whether the privileging of these same attributes by </w:t>
      </w:r>
      <w:r w:rsidRPr="00B80E4D">
        <w:rPr>
          <w:rFonts w:asciiTheme="minorHAnsi" w:hAnsiTheme="minorHAnsi"/>
          <w:u w:val="single"/>
        </w:rPr>
        <w:t>the realist school</w:t>
      </w:r>
      <w:r w:rsidRPr="00B80E4D">
        <w:rPr>
          <w:rFonts w:asciiTheme="minorHAnsi" w:hAnsiTheme="minorHAnsi"/>
          <w:sz w:val="16"/>
          <w:szCs w:val="16"/>
          <w:u w:val="single"/>
        </w:rPr>
        <w:t xml:space="preserve"> in IR </w:t>
      </w:r>
      <w:r w:rsidRPr="00B80E4D">
        <w:rPr>
          <w:rFonts w:asciiTheme="minorHAnsi" w:hAnsiTheme="minorHAnsi"/>
          <w:u w:val="single"/>
        </w:rPr>
        <w:t>may contribute to the reproduction of conflict-prone</w:t>
      </w:r>
      <w:r w:rsidRPr="00B80E4D">
        <w:rPr>
          <w:rFonts w:asciiTheme="minorHAnsi" w:hAnsiTheme="minorHAnsi"/>
          <w:sz w:val="16"/>
          <w:szCs w:val="16"/>
          <w:u w:val="single"/>
        </w:rPr>
        <w:t xml:space="preserve">, </w:t>
      </w:r>
      <w:r w:rsidRPr="00B80E4D">
        <w:rPr>
          <w:rFonts w:asciiTheme="minorHAnsi" w:hAnsiTheme="minorHAnsi"/>
          <w:u w:val="single"/>
        </w:rPr>
        <w:t>power-maximizing behaviors</w:t>
      </w:r>
      <w:r w:rsidRPr="00B80E4D">
        <w:rPr>
          <w:rFonts w:asciiTheme="minorHAnsi" w:hAnsiTheme="minorHAnsi"/>
          <w:sz w:val="16"/>
          <w:szCs w:val="16"/>
          <w:u w:val="single"/>
        </w:rPr>
        <w:t xml:space="preserve">.11 Whereas </w:t>
      </w:r>
      <w:r w:rsidRPr="00B80E4D">
        <w:rPr>
          <w:rFonts w:asciiTheme="minorHAnsi" w:hAnsiTheme="minorHAnsi"/>
          <w:u w:val="single"/>
        </w:rPr>
        <w:t>IR theorists focus on</w:t>
      </w:r>
      <w:r w:rsidRPr="00B80E4D">
        <w:rPr>
          <w:rFonts w:asciiTheme="minorHAnsi" w:hAnsiTheme="minorHAnsi"/>
          <w:sz w:val="16"/>
          <w:szCs w:val="16"/>
          <w:u w:val="single"/>
        </w:rPr>
        <w:t xml:space="preserve"> </w:t>
      </w:r>
      <w:r w:rsidRPr="00B80E4D">
        <w:rPr>
          <w:rFonts w:asciiTheme="minorHAnsi" w:hAnsiTheme="minorHAnsi"/>
          <w:u w:val="single"/>
        </w:rPr>
        <w:t>the causes and termination of wars</w:t>
      </w:r>
      <w:r w:rsidRPr="00B80E4D">
        <w:rPr>
          <w:rFonts w:asciiTheme="minorHAnsi" w:hAnsiTheme="minorHAnsi"/>
          <w:sz w:val="16"/>
          <w:szCs w:val="16"/>
          <w:u w:val="single"/>
        </w:rPr>
        <w:t xml:space="preserve">, </w:t>
      </w:r>
      <w:r w:rsidRPr="00B80E4D">
        <w:rPr>
          <w:rFonts w:asciiTheme="minorHAnsi" w:hAnsiTheme="minorHAnsi"/>
          <w:u w:val="single"/>
        </w:rPr>
        <w:t>feminists are as concerned with what happens during wars</w:t>
      </w:r>
      <w:r w:rsidRPr="00B80E4D">
        <w:rPr>
          <w:rFonts w:asciiTheme="minorHAnsi" w:hAnsiTheme="minorHAnsi"/>
          <w:sz w:val="16"/>
          <w:szCs w:val="16"/>
          <w:u w:val="single"/>
        </w:rPr>
        <w:t xml:space="preserve"> </w:t>
      </w:r>
      <w:r w:rsidRPr="00B80E4D">
        <w:rPr>
          <w:rFonts w:asciiTheme="minorHAnsi" w:hAnsiTheme="minorHAnsi"/>
          <w:u w:val="single"/>
        </w:rPr>
        <w:t>as well</w:t>
      </w:r>
      <w:r w:rsidRPr="00B80E4D">
        <w:rPr>
          <w:rFonts w:asciiTheme="minorHAnsi" w:hAnsiTheme="minorHAnsi"/>
          <w:sz w:val="16"/>
          <w:szCs w:val="16"/>
          <w:u w:val="single"/>
        </w:rPr>
        <w:t xml:space="preserve"> as with their causes and endings. </w:t>
      </w:r>
      <w:r w:rsidRPr="00B80E4D">
        <w:rPr>
          <w:rFonts w:asciiTheme="minorHAnsi" w:hAnsiTheme="minorHAnsi"/>
          <w:u w:val="single"/>
        </w:rPr>
        <w:t>Rather than seeing military capability as an assurance against outside threats to the state</w:t>
      </w:r>
      <w:r w:rsidRPr="00B80E4D">
        <w:rPr>
          <w:rFonts w:asciiTheme="minorHAnsi" w:hAnsiTheme="minorHAnsi"/>
          <w:sz w:val="16"/>
          <w:szCs w:val="16"/>
          <w:u w:val="single"/>
        </w:rPr>
        <w:t xml:space="preserve">, </w:t>
      </w:r>
      <w:r w:rsidRPr="00B80E4D">
        <w:rPr>
          <w:rFonts w:asciiTheme="minorHAnsi" w:hAnsiTheme="minorHAnsi"/>
          <w:u w:val="single"/>
        </w:rPr>
        <w:t>militaries are seen as</w:t>
      </w:r>
      <w:r w:rsidRPr="00B80E4D">
        <w:rPr>
          <w:rFonts w:asciiTheme="minorHAnsi" w:hAnsiTheme="minorHAnsi"/>
          <w:sz w:val="16"/>
          <w:szCs w:val="16"/>
          <w:u w:val="single"/>
        </w:rPr>
        <w:t xml:space="preserve"> frequently </w:t>
      </w:r>
      <w:r w:rsidRPr="00B80E4D">
        <w:rPr>
          <w:rFonts w:asciiTheme="minorHAnsi" w:hAnsiTheme="minorHAnsi"/>
          <w:u w:val="single"/>
        </w:rPr>
        <w:t xml:space="preserve">antithetical to </w:t>
      </w:r>
      <w:r w:rsidRPr="00B80E4D">
        <w:rPr>
          <w:rFonts w:asciiTheme="minorHAnsi" w:hAnsiTheme="minorHAnsi"/>
          <w:sz w:val="16"/>
          <w:szCs w:val="16"/>
          <w:u w:val="single"/>
        </w:rPr>
        <w:t xml:space="preserve">individual security, particularly to </w:t>
      </w:r>
      <w:r w:rsidRPr="00B80E4D">
        <w:rPr>
          <w:rFonts w:asciiTheme="minorHAnsi" w:hAnsiTheme="minorHAnsi"/>
          <w:u w:val="single"/>
        </w:rPr>
        <w:t>the security of women</w:t>
      </w:r>
      <w:r w:rsidRPr="00B80E4D">
        <w:rPr>
          <w:rFonts w:asciiTheme="minorHAnsi" w:hAnsiTheme="minorHAnsi"/>
          <w:sz w:val="16"/>
          <w:szCs w:val="16"/>
          <w:u w:val="single"/>
        </w:rPr>
        <w:t xml:space="preserve"> and other vulnerable groups. Moreover, feminists are concerned that </w:t>
      </w:r>
      <w:r w:rsidRPr="00B80E4D">
        <w:rPr>
          <w:rFonts w:asciiTheme="minorHAnsi" w:hAnsiTheme="minorHAnsi"/>
          <w:u w:val="single"/>
        </w:rPr>
        <w:t>continual stress on the need for defense</w:t>
      </w:r>
      <w:r w:rsidRPr="00B80E4D">
        <w:rPr>
          <w:rFonts w:asciiTheme="minorHAnsi" w:hAnsiTheme="minorHAnsi"/>
          <w:sz w:val="16"/>
          <w:szCs w:val="16"/>
          <w:u w:val="single"/>
        </w:rPr>
        <w:t xml:space="preserve"> </w:t>
      </w:r>
      <w:r w:rsidRPr="00B80E4D">
        <w:rPr>
          <w:rFonts w:asciiTheme="minorHAnsi" w:hAnsiTheme="minorHAnsi"/>
          <w:u w:val="single"/>
        </w:rPr>
        <w:t xml:space="preserve">helps to legitimate a </w:t>
      </w:r>
      <w:r w:rsidRPr="00B80E4D">
        <w:rPr>
          <w:rFonts w:asciiTheme="minorHAnsi" w:hAnsiTheme="minorHAnsi"/>
          <w:sz w:val="16"/>
          <w:szCs w:val="16"/>
          <w:u w:val="single"/>
        </w:rPr>
        <w:t xml:space="preserve">kind of </w:t>
      </w:r>
      <w:r w:rsidRPr="00B80E4D">
        <w:rPr>
          <w:rFonts w:asciiTheme="minorHAnsi" w:hAnsiTheme="minorHAnsi"/>
          <w:u w:val="single"/>
        </w:rPr>
        <w:t xml:space="preserve">militarized social order that </w:t>
      </w:r>
      <w:proofErr w:type="spellStart"/>
      <w:r w:rsidRPr="00B80E4D">
        <w:rPr>
          <w:rFonts w:asciiTheme="minorHAnsi" w:hAnsiTheme="minorHAnsi"/>
          <w:u w:val="single"/>
        </w:rPr>
        <w:t>overvalorizes</w:t>
      </w:r>
      <w:proofErr w:type="spellEnd"/>
      <w:r w:rsidRPr="00B80E4D">
        <w:rPr>
          <w:rFonts w:asciiTheme="minorHAnsi" w:hAnsiTheme="minorHAnsi"/>
          <w:sz w:val="16"/>
          <w:szCs w:val="16"/>
          <w:u w:val="single"/>
        </w:rPr>
        <w:t xml:space="preserve"> the use of </w:t>
      </w:r>
      <w:r w:rsidRPr="00B80E4D">
        <w:rPr>
          <w:rFonts w:asciiTheme="minorHAnsi" w:hAnsiTheme="minorHAnsi"/>
          <w:u w:val="single"/>
        </w:rPr>
        <w:t>state violence</w:t>
      </w:r>
      <w:r w:rsidRPr="00B80E4D">
        <w:rPr>
          <w:rFonts w:asciiTheme="minorHAnsi" w:hAnsiTheme="minorHAnsi"/>
          <w:sz w:val="16"/>
          <w:szCs w:val="16"/>
          <w:u w:val="single"/>
        </w:rPr>
        <w:t xml:space="preserve"> for domestic and international purposes. </w:t>
      </w:r>
      <w:r w:rsidRPr="00B80E4D">
        <w:rPr>
          <w:rFonts w:asciiTheme="minorHAnsi" w:hAnsiTheme="minorHAnsi"/>
          <w:u w:val="single"/>
        </w:rPr>
        <w:t>Conventional IPE has</w:t>
      </w:r>
      <w:r w:rsidRPr="00B80E4D">
        <w:rPr>
          <w:rFonts w:asciiTheme="minorHAnsi" w:hAnsiTheme="minorHAnsi"/>
          <w:sz w:val="16"/>
          <w:szCs w:val="16"/>
          <w:u w:val="single"/>
        </w:rPr>
        <w:t xml:space="preserve"> typically </w:t>
      </w:r>
      <w:r w:rsidRPr="00B80E4D">
        <w:rPr>
          <w:rFonts w:asciiTheme="minorHAnsi" w:hAnsiTheme="minorHAnsi"/>
          <w:u w:val="single"/>
        </w:rPr>
        <w:t>focused on</w:t>
      </w:r>
      <w:r w:rsidRPr="00B80E4D">
        <w:rPr>
          <w:rFonts w:asciiTheme="minorHAnsi" w:hAnsiTheme="minorHAnsi"/>
          <w:sz w:val="16"/>
          <w:szCs w:val="16"/>
          <w:u w:val="single"/>
        </w:rPr>
        <w:t xml:space="preserve"> issues such as the </w:t>
      </w:r>
      <w:r w:rsidRPr="00B80E4D">
        <w:rPr>
          <w:rFonts w:asciiTheme="minorHAnsi" w:hAnsiTheme="minorHAnsi"/>
          <w:u w:val="single"/>
        </w:rPr>
        <w:t xml:space="preserve">economic behavior of </w:t>
      </w:r>
      <w:r w:rsidRPr="00B80E4D">
        <w:rPr>
          <w:rFonts w:asciiTheme="minorHAnsi" w:hAnsiTheme="minorHAnsi"/>
          <w:sz w:val="16"/>
          <w:szCs w:val="16"/>
          <w:u w:val="single"/>
        </w:rPr>
        <w:t xml:space="preserve">the most powerful </w:t>
      </w:r>
      <w:r w:rsidRPr="00B80E4D">
        <w:rPr>
          <w:rFonts w:asciiTheme="minorHAnsi" w:hAnsiTheme="minorHAnsi"/>
          <w:u w:val="single"/>
        </w:rPr>
        <w:t>states, hegemony</w:t>
      </w:r>
      <w:r w:rsidRPr="00B80E4D">
        <w:rPr>
          <w:rFonts w:asciiTheme="minorHAnsi" w:hAnsiTheme="minorHAnsi"/>
          <w:sz w:val="16"/>
          <w:szCs w:val="16"/>
          <w:u w:val="single"/>
        </w:rPr>
        <w:t xml:space="preserve">, </w:t>
      </w:r>
      <w:r w:rsidRPr="00B80E4D">
        <w:rPr>
          <w:rFonts w:asciiTheme="minorHAnsi" w:hAnsiTheme="minorHAnsi"/>
          <w:u w:val="single"/>
        </w:rPr>
        <w:t xml:space="preserve">and </w:t>
      </w:r>
      <w:r w:rsidRPr="00B80E4D">
        <w:rPr>
          <w:rFonts w:asciiTheme="minorHAnsi" w:hAnsiTheme="minorHAnsi"/>
          <w:sz w:val="16"/>
          <w:szCs w:val="16"/>
          <w:u w:val="single"/>
        </w:rPr>
        <w:t xml:space="preserve">the potential for </w:t>
      </w:r>
      <w:r w:rsidRPr="00B80E4D">
        <w:rPr>
          <w:rFonts w:asciiTheme="minorHAnsi" w:hAnsiTheme="minorHAnsi"/>
          <w:u w:val="single"/>
        </w:rPr>
        <w:t>building international institutions</w:t>
      </w:r>
      <w:r w:rsidRPr="00B80E4D">
        <w:rPr>
          <w:rFonts w:asciiTheme="minorHAnsi" w:hAnsiTheme="minorHAnsi"/>
          <w:sz w:val="16"/>
          <w:szCs w:val="16"/>
          <w:u w:val="single"/>
        </w:rPr>
        <w:t xml:space="preserve"> </w:t>
      </w:r>
      <w:r w:rsidRPr="00B80E4D">
        <w:rPr>
          <w:rFonts w:asciiTheme="minorHAnsi" w:hAnsiTheme="minorHAnsi"/>
          <w:u w:val="single"/>
        </w:rPr>
        <w:t>in an anarchic system populated by self-interested actors</w:t>
      </w:r>
      <w:r w:rsidRPr="00B80E4D">
        <w:rPr>
          <w:rFonts w:asciiTheme="minorHAnsi" w:hAnsiTheme="minorHAnsi"/>
          <w:sz w:val="16"/>
          <w:szCs w:val="16"/>
          <w:u w:val="single"/>
        </w:rPr>
        <w:t xml:space="preserve">; within a shared state-centric framework, </w:t>
      </w:r>
      <w:proofErr w:type="spellStart"/>
      <w:r w:rsidRPr="00B80E4D">
        <w:rPr>
          <w:rFonts w:asciiTheme="minorHAnsi" w:hAnsiTheme="minorHAnsi"/>
          <w:sz w:val="16"/>
          <w:szCs w:val="16"/>
          <w:u w:val="single"/>
        </w:rPr>
        <w:t>neorealists</w:t>
      </w:r>
      <w:proofErr w:type="spellEnd"/>
      <w:r w:rsidRPr="00B80E4D">
        <w:rPr>
          <w:rFonts w:asciiTheme="minorHAnsi" w:hAnsiTheme="minorHAnsi"/>
          <w:sz w:val="16"/>
          <w:szCs w:val="16"/>
          <w:u w:val="single"/>
        </w:rPr>
        <w:t xml:space="preserve"> and neoliberals debate the possibilities and limitations of cooperation using the notion of absolute versus relative gains.12 </w:t>
      </w:r>
      <w:r w:rsidRPr="00B80E4D">
        <w:rPr>
          <w:rFonts w:asciiTheme="minorHAnsi" w:hAnsiTheme="minorHAnsi"/>
          <w:u w:val="single"/>
        </w:rPr>
        <w:t xml:space="preserve">Feminists </w:t>
      </w:r>
      <w:r w:rsidRPr="00B80E4D">
        <w:rPr>
          <w:rFonts w:asciiTheme="minorHAnsi" w:hAnsiTheme="minorHAnsi"/>
          <w:sz w:val="16"/>
          <w:szCs w:val="16"/>
          <w:u w:val="single"/>
        </w:rPr>
        <w:t xml:space="preserve">more often </w:t>
      </w:r>
      <w:r w:rsidRPr="00B80E4D">
        <w:rPr>
          <w:rFonts w:asciiTheme="minorHAnsi" w:hAnsiTheme="minorHAnsi"/>
          <w:u w:val="single"/>
        </w:rPr>
        <w:t>focus on economic inequality</w:t>
      </w:r>
      <w:r w:rsidRPr="00B80E4D">
        <w:rPr>
          <w:rFonts w:asciiTheme="minorHAnsi" w:hAnsiTheme="minorHAnsi"/>
          <w:sz w:val="16"/>
          <w:szCs w:val="16"/>
          <w:u w:val="single"/>
        </w:rPr>
        <w:t xml:space="preserve">, </w:t>
      </w:r>
      <w:r w:rsidRPr="00B80E4D">
        <w:rPr>
          <w:rFonts w:asciiTheme="minorHAnsi" w:hAnsiTheme="minorHAnsi"/>
          <w:u w:val="single"/>
        </w:rPr>
        <w:t>marginalized populations</w:t>
      </w:r>
      <w:r w:rsidRPr="00B80E4D">
        <w:rPr>
          <w:rFonts w:asciiTheme="minorHAnsi" w:hAnsiTheme="minorHAnsi"/>
          <w:sz w:val="16"/>
          <w:szCs w:val="16"/>
          <w:u w:val="single"/>
        </w:rPr>
        <w:t xml:space="preserve">, </w:t>
      </w:r>
      <w:r w:rsidRPr="00B80E4D">
        <w:rPr>
          <w:rFonts w:asciiTheme="minorHAnsi" w:hAnsiTheme="minorHAnsi"/>
          <w:u w:val="single"/>
        </w:rPr>
        <w:t>the growing feminization of poverty and economic justice</w:t>
      </w:r>
      <w:r w:rsidRPr="00B80E4D">
        <w:rPr>
          <w:rFonts w:asciiTheme="minorHAnsi" w:hAnsiTheme="minorHAnsi"/>
          <w:sz w:val="16"/>
          <w:szCs w:val="16"/>
          <w:u w:val="single"/>
        </w:rPr>
        <w:t xml:space="preserve">, particularly in the context of North/South relations. Whereas IR has generally taken a “top-down” approach focused on the great powers, </w:t>
      </w:r>
      <w:r w:rsidRPr="00B80E4D">
        <w:rPr>
          <w:rFonts w:asciiTheme="minorHAnsi" w:hAnsiTheme="minorHAnsi"/>
          <w:u w:val="single"/>
        </w:rPr>
        <w:t>feminist IR</w:t>
      </w:r>
      <w:r w:rsidRPr="00B80E4D">
        <w:rPr>
          <w:rFonts w:asciiTheme="minorHAnsi" w:hAnsiTheme="minorHAnsi"/>
          <w:sz w:val="16"/>
          <w:szCs w:val="16"/>
          <w:u w:val="single"/>
        </w:rPr>
        <w:t xml:space="preserve"> often </w:t>
      </w:r>
      <w:r w:rsidRPr="00B80E4D">
        <w:rPr>
          <w:rFonts w:asciiTheme="minorHAnsi" w:hAnsiTheme="minorHAnsi"/>
          <w:u w:val="single"/>
        </w:rPr>
        <w:t>begins its analysis at the local level</w:t>
      </w:r>
      <w:r w:rsidRPr="00B80E4D">
        <w:rPr>
          <w:rFonts w:asciiTheme="minorHAnsi" w:hAnsiTheme="minorHAnsi"/>
          <w:sz w:val="16"/>
          <w:szCs w:val="16"/>
          <w:u w:val="single"/>
        </w:rPr>
        <w:t xml:space="preserve">, with individuals embedded in social structures. While </w:t>
      </w:r>
      <w:r w:rsidRPr="00B80E4D">
        <w:rPr>
          <w:rFonts w:asciiTheme="minorHAnsi" w:hAnsiTheme="minorHAnsi"/>
          <w:u w:val="single"/>
        </w:rPr>
        <w:t>IR has been concerned with</w:t>
      </w:r>
      <w:r w:rsidRPr="00B80E4D">
        <w:rPr>
          <w:rFonts w:asciiTheme="minorHAnsi" w:hAnsiTheme="minorHAnsi"/>
          <w:sz w:val="16"/>
          <w:szCs w:val="16"/>
          <w:u w:val="single"/>
        </w:rPr>
        <w:t xml:space="preserve"> explaining the behavior and </w:t>
      </w:r>
      <w:r w:rsidRPr="00B80E4D">
        <w:rPr>
          <w:rFonts w:asciiTheme="minorHAnsi" w:hAnsiTheme="minorHAnsi"/>
          <w:u w:val="single"/>
        </w:rPr>
        <w:t>interaction of states</w:t>
      </w:r>
      <w:r w:rsidRPr="00B80E4D">
        <w:rPr>
          <w:rFonts w:asciiTheme="minorHAnsi" w:hAnsiTheme="minorHAnsi"/>
          <w:sz w:val="16"/>
          <w:szCs w:val="16"/>
          <w:u w:val="single"/>
        </w:rPr>
        <w:t xml:space="preserve"> and markets in an anarchic international environment, </w:t>
      </w:r>
      <w:r w:rsidRPr="00B80E4D">
        <w:rPr>
          <w:rFonts w:asciiTheme="minorHAnsi" w:hAnsiTheme="minorHAnsi"/>
          <w:u w:val="single"/>
        </w:rPr>
        <w:t>feminist IR</w:t>
      </w:r>
      <w:r w:rsidRPr="00B80E4D">
        <w:rPr>
          <w:rFonts w:asciiTheme="minorHAnsi" w:hAnsiTheme="minorHAnsi"/>
          <w:sz w:val="16"/>
          <w:szCs w:val="16"/>
          <w:u w:val="single"/>
        </w:rPr>
        <w:t xml:space="preserve">, with its intellectual roots in feminist theory more generally, </w:t>
      </w:r>
      <w:r w:rsidRPr="00B80E4D">
        <w:rPr>
          <w:rFonts w:asciiTheme="minorHAnsi" w:hAnsiTheme="minorHAnsi"/>
          <w:u w:val="single"/>
        </w:rPr>
        <w:t>is seeking to understand</w:t>
      </w:r>
      <w:r w:rsidRPr="00B80E4D">
        <w:rPr>
          <w:rFonts w:asciiTheme="minorHAnsi" w:hAnsiTheme="minorHAnsi"/>
          <w:sz w:val="16"/>
          <w:szCs w:val="16"/>
          <w:u w:val="single"/>
        </w:rPr>
        <w:t xml:space="preserve"> the various ways in which </w:t>
      </w:r>
      <w:r w:rsidRPr="00B80E4D">
        <w:rPr>
          <w:rFonts w:asciiTheme="minorHAnsi" w:hAnsiTheme="minorHAnsi"/>
          <w:u w:val="single"/>
        </w:rPr>
        <w:t>unequal gender structures</w:t>
      </w:r>
      <w:r w:rsidRPr="00B80E4D">
        <w:rPr>
          <w:rFonts w:asciiTheme="minorHAnsi" w:hAnsiTheme="minorHAnsi"/>
          <w:sz w:val="16"/>
          <w:szCs w:val="16"/>
          <w:u w:val="single"/>
        </w:rPr>
        <w:t xml:space="preserve"> constrain women’s, as well as some men’s, life chances </w:t>
      </w:r>
      <w:r w:rsidRPr="00B80E4D">
        <w:rPr>
          <w:rFonts w:asciiTheme="minorHAnsi" w:hAnsiTheme="minorHAnsi"/>
          <w:u w:val="single"/>
        </w:rPr>
        <w:t xml:space="preserve">and </w:t>
      </w:r>
      <w:r w:rsidRPr="00B80E4D">
        <w:rPr>
          <w:rFonts w:asciiTheme="minorHAnsi" w:hAnsiTheme="minorHAnsi"/>
          <w:sz w:val="16"/>
          <w:szCs w:val="16"/>
          <w:u w:val="single"/>
        </w:rPr>
        <w:t xml:space="preserve">to </w:t>
      </w:r>
      <w:r w:rsidRPr="00B80E4D">
        <w:rPr>
          <w:rFonts w:asciiTheme="minorHAnsi" w:hAnsiTheme="minorHAnsi"/>
          <w:u w:val="single"/>
        </w:rPr>
        <w:t>prescribe ways</w:t>
      </w:r>
      <w:r w:rsidRPr="00B80E4D">
        <w:rPr>
          <w:rFonts w:asciiTheme="minorHAnsi" w:hAnsiTheme="minorHAnsi"/>
          <w:sz w:val="16"/>
          <w:szCs w:val="16"/>
          <w:u w:val="single"/>
        </w:rPr>
        <w:t xml:space="preserve"> in which </w:t>
      </w:r>
      <w:r w:rsidRPr="00B80E4D">
        <w:rPr>
          <w:rFonts w:asciiTheme="minorHAnsi" w:hAnsiTheme="minorHAnsi"/>
          <w:u w:val="single"/>
        </w:rPr>
        <w:t>these hierarchical social relations might be eliminated</w:t>
      </w:r>
      <w:r w:rsidRPr="00B80E4D">
        <w:rPr>
          <w:rFonts w:asciiTheme="minorHAnsi" w:hAnsiTheme="minorHAnsi"/>
          <w:sz w:val="16"/>
          <w:szCs w:val="16"/>
          <w:u w:val="single"/>
        </w:rPr>
        <w:t xml:space="preserve">. </w:t>
      </w:r>
    </w:p>
    <w:p w14:paraId="0D1C7D0E" w14:textId="77777777" w:rsidR="00195A96" w:rsidRPr="00B80E4D" w:rsidRDefault="00195A96" w:rsidP="00195A96">
      <w:pPr>
        <w:rPr>
          <w:rFonts w:asciiTheme="minorHAnsi" w:hAnsiTheme="minorHAnsi"/>
          <w:sz w:val="16"/>
          <w:szCs w:val="16"/>
          <w:u w:val="single"/>
        </w:rPr>
      </w:pPr>
    </w:p>
    <w:p w14:paraId="18F64B12" w14:textId="77777777" w:rsidR="00195A96" w:rsidRPr="00B80E4D" w:rsidRDefault="00195A96" w:rsidP="00195A96">
      <w:pPr>
        <w:rPr>
          <w:rFonts w:asciiTheme="minorHAnsi" w:hAnsiTheme="minorHAnsi"/>
        </w:rPr>
      </w:pPr>
    </w:p>
    <w:p w14:paraId="3BAAB8DD" w14:textId="77777777" w:rsidR="00195A96" w:rsidRPr="00B80E4D" w:rsidRDefault="00195A96" w:rsidP="00195A96">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AT Intersectionality</w:t>
      </w:r>
    </w:p>
    <w:p w14:paraId="1F82BDE2"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Our argument is not that gender is the only issue, of course it’s not! Our analysis reveals the intersections of oppression that allow for correct action</w:t>
      </w:r>
    </w:p>
    <w:p w14:paraId="75BB3CBF" w14:textId="77777777" w:rsidR="00195A96" w:rsidRPr="00B80E4D" w:rsidRDefault="00195A96" w:rsidP="00195A96">
      <w:pPr>
        <w:rPr>
          <w:rFonts w:asciiTheme="minorHAnsi" w:hAnsiTheme="minorHAnsi"/>
        </w:rPr>
      </w:pPr>
      <w:r w:rsidRPr="00B80E4D">
        <w:rPr>
          <w:rFonts w:asciiTheme="minorHAnsi" w:hAnsiTheme="minorHAnsi"/>
          <w:b/>
          <w:bCs/>
        </w:rPr>
        <w:t>Alexander</w:t>
      </w:r>
      <w:r w:rsidRPr="00B80E4D">
        <w:rPr>
          <w:rFonts w:asciiTheme="minorHAnsi" w:hAnsiTheme="minorHAnsi"/>
        </w:rPr>
        <w:t xml:space="preserve">, professor of transnational relations, </w:t>
      </w:r>
      <w:r w:rsidRPr="00B80E4D">
        <w:rPr>
          <w:rFonts w:asciiTheme="minorHAnsi" w:hAnsiTheme="minorHAnsi"/>
          <w:b/>
          <w:bCs/>
        </w:rPr>
        <w:t>13</w:t>
      </w:r>
      <w:r w:rsidRPr="00B80E4D">
        <w:rPr>
          <w:rFonts w:asciiTheme="minorHAnsi" w:hAnsiTheme="minorHAnsi"/>
        </w:rPr>
        <w:t xml:space="preserve"> [Ronni, 3/27, Kobe University, “Militarization and Identity on </w:t>
      </w:r>
      <w:proofErr w:type="spellStart"/>
      <w:r w:rsidRPr="00B80E4D">
        <w:rPr>
          <w:rFonts w:asciiTheme="minorHAnsi" w:hAnsiTheme="minorHAnsi"/>
        </w:rPr>
        <w:t>Guahan</w:t>
      </w:r>
      <w:proofErr w:type="spellEnd"/>
      <w:r w:rsidRPr="00B80E4D">
        <w:rPr>
          <w:rFonts w:asciiTheme="minorHAnsi" w:hAnsiTheme="minorHAnsi"/>
        </w:rPr>
        <w:t xml:space="preserve">/Guam: Exploring intersections of indigeneity, gender and security,” </w:t>
      </w:r>
      <w:hyperlink r:id="rId22" w:history="1">
        <w:r w:rsidRPr="00B80E4D">
          <w:rPr>
            <w:rFonts w:asciiTheme="minorHAnsi" w:hAnsiTheme="minorHAnsi"/>
          </w:rPr>
          <w:t>http://www2.kobe-u.ac.jp/~alexroni/TR%202013%20readings/2013_2/Militarization%20and%20Identity%20on%20Guam_Alexander.pdf</w:t>
        </w:r>
      </w:hyperlink>
      <w:r w:rsidRPr="00B80E4D">
        <w:rPr>
          <w:rFonts w:asciiTheme="minorHAnsi" w:hAnsiTheme="minorHAnsi"/>
        </w:rPr>
        <w:t>, 7/3/14, BS]</w:t>
      </w:r>
    </w:p>
    <w:p w14:paraId="2B166DB0" w14:textId="77777777" w:rsidR="00195A96" w:rsidRPr="00B80E4D" w:rsidRDefault="00195A96" w:rsidP="00195A96">
      <w:pPr>
        <w:contextualSpacing/>
        <w:jc w:val="both"/>
        <w:rPr>
          <w:rFonts w:asciiTheme="minorHAnsi" w:hAnsiTheme="minorHAnsi"/>
          <w:sz w:val="16"/>
        </w:rPr>
      </w:pPr>
      <w:r w:rsidRPr="00B80E4D">
        <w:rPr>
          <w:rFonts w:asciiTheme="minorHAnsi" w:hAnsiTheme="minorHAnsi"/>
          <w:color w:val="000000"/>
          <w:sz w:val="16"/>
          <w:lang w:bidi="en-US"/>
        </w:rPr>
        <w:t xml:space="preserve">Over the past twenty years, there has been a lively debate within and outside of IR about the meaning and focus of the intersectional approach. </w:t>
      </w:r>
      <w:r w:rsidRPr="00B80E4D">
        <w:rPr>
          <w:rFonts w:asciiTheme="minorHAnsi" w:hAnsiTheme="minorHAnsi"/>
          <w:color w:val="000000"/>
          <w:sz w:val="16"/>
          <w:vertAlign w:val="superscript"/>
          <w:lang w:bidi="en-US"/>
        </w:rPr>
        <w:t>5</w:t>
      </w:r>
      <w:r w:rsidRPr="00B80E4D">
        <w:rPr>
          <w:rFonts w:asciiTheme="minorHAnsi" w:hAnsiTheme="minorHAnsi"/>
          <w:color w:val="000000"/>
          <w:sz w:val="16"/>
          <w:lang w:bidi="en-US"/>
        </w:rPr>
        <w:t xml:space="preserve"> Much of this work has aspired to demonstrate the complexities of marginalization by looking at the ways in which categories can at the same time empower particular groups and make other groups and/or the diversity within them invisible. </w:t>
      </w:r>
      <w:r w:rsidRPr="00086FE2">
        <w:rPr>
          <w:rFonts w:asciiTheme="minorHAnsi" w:hAnsiTheme="minorHAnsi"/>
          <w:u w:val="single"/>
        </w:rPr>
        <w:t>Intersectionality</w:t>
      </w:r>
      <w:r w:rsidRPr="00B80E4D">
        <w:rPr>
          <w:rFonts w:asciiTheme="minorHAnsi" w:hAnsiTheme="minorHAnsi"/>
          <w:color w:val="000000"/>
          <w:sz w:val="16"/>
          <w:lang w:bidi="en-US"/>
        </w:rPr>
        <w:t xml:space="preserve"> also </w:t>
      </w:r>
      <w:r w:rsidRPr="00086FE2">
        <w:rPr>
          <w:rFonts w:asciiTheme="minorHAnsi" w:hAnsiTheme="minorHAnsi"/>
          <w:u w:val="single"/>
        </w:rPr>
        <w:t>demonstrates how</w:t>
      </w:r>
      <w:r w:rsidRPr="00B80E4D">
        <w:rPr>
          <w:rFonts w:asciiTheme="minorHAnsi" w:hAnsiTheme="minorHAnsi"/>
          <w:color w:val="000000"/>
          <w:sz w:val="16"/>
          <w:lang w:bidi="en-US"/>
        </w:rPr>
        <w:t>, as Collins suggests, “</w:t>
      </w:r>
      <w:proofErr w:type="gramStart"/>
      <w:r w:rsidRPr="00086FE2">
        <w:rPr>
          <w:rFonts w:asciiTheme="minorHAnsi" w:hAnsiTheme="minorHAnsi"/>
          <w:u w:val="single"/>
        </w:rPr>
        <w:t>our</w:t>
      </w:r>
      <w:proofErr w:type="gramEnd"/>
      <w:r w:rsidRPr="00086FE2">
        <w:rPr>
          <w:rFonts w:asciiTheme="minorHAnsi" w:hAnsiTheme="minorHAnsi"/>
          <w:u w:val="single"/>
        </w:rPr>
        <w:t xml:space="preserve"> own</w:t>
      </w:r>
      <w:r w:rsidRPr="00B80E4D">
        <w:rPr>
          <w:rFonts w:asciiTheme="minorHAnsi" w:hAnsiTheme="minorHAnsi"/>
          <w:u w:val="single"/>
        </w:rPr>
        <w:t xml:space="preserve"> thoughts and </w:t>
      </w:r>
      <w:r w:rsidRPr="00086FE2">
        <w:rPr>
          <w:rFonts w:asciiTheme="minorHAnsi" w:hAnsiTheme="minorHAnsi"/>
          <w:u w:val="single"/>
        </w:rPr>
        <w:t>actions uphold</w:t>
      </w:r>
      <w:r w:rsidRPr="00B80E4D">
        <w:rPr>
          <w:rFonts w:asciiTheme="minorHAnsi" w:hAnsiTheme="minorHAnsi"/>
          <w:u w:val="single"/>
        </w:rPr>
        <w:t xml:space="preserve"> someone else’s </w:t>
      </w:r>
      <w:r w:rsidRPr="00086FE2">
        <w:rPr>
          <w:rFonts w:asciiTheme="minorHAnsi" w:hAnsiTheme="minorHAnsi"/>
          <w:u w:val="single"/>
        </w:rPr>
        <w:t>subordination</w:t>
      </w:r>
      <w:r w:rsidRPr="00B80E4D">
        <w:rPr>
          <w:rFonts w:asciiTheme="minorHAnsi" w:hAnsiTheme="minorHAnsi"/>
          <w:color w:val="000000"/>
          <w:sz w:val="16"/>
          <w:lang w:bidi="en-US"/>
        </w:rPr>
        <w:t xml:space="preserve">” (Collins 2000:287). </w:t>
      </w:r>
      <w:r w:rsidRPr="00B80E4D">
        <w:rPr>
          <w:rFonts w:asciiTheme="minorHAnsi" w:hAnsiTheme="minorHAnsi"/>
          <w:u w:val="single"/>
        </w:rPr>
        <w:t xml:space="preserve">Using </w:t>
      </w:r>
      <w:r w:rsidRPr="00086FE2">
        <w:rPr>
          <w:rFonts w:asciiTheme="minorHAnsi" w:hAnsiTheme="minorHAnsi"/>
          <w:u w:val="single"/>
        </w:rPr>
        <w:t>axes of inequality</w:t>
      </w:r>
      <w:r w:rsidRPr="00B80E4D">
        <w:rPr>
          <w:rFonts w:asciiTheme="minorHAnsi" w:hAnsiTheme="minorHAnsi"/>
          <w:u w:val="single"/>
        </w:rPr>
        <w:t xml:space="preserve"> such as race, class, and gender, McCall has </w:t>
      </w:r>
      <w:r w:rsidRPr="00086FE2">
        <w:rPr>
          <w:rFonts w:asciiTheme="minorHAnsi" w:hAnsiTheme="minorHAnsi"/>
          <w:u w:val="single"/>
        </w:rPr>
        <w:t>show</w:t>
      </w:r>
      <w:r w:rsidRPr="00B80E4D">
        <w:rPr>
          <w:rFonts w:asciiTheme="minorHAnsi" w:hAnsiTheme="minorHAnsi"/>
          <w:u w:val="single"/>
        </w:rPr>
        <w:t xml:space="preserve">n </w:t>
      </w:r>
      <w:r w:rsidRPr="00086FE2">
        <w:rPr>
          <w:rFonts w:asciiTheme="minorHAnsi" w:hAnsiTheme="minorHAnsi"/>
          <w:u w:val="single"/>
        </w:rPr>
        <w:t>how social relations and processes impact and shape social experiences</w:t>
      </w:r>
      <w:r w:rsidRPr="00B80E4D">
        <w:rPr>
          <w:rFonts w:asciiTheme="minorHAnsi" w:hAnsiTheme="minorHAnsi"/>
          <w:color w:val="000000"/>
          <w:sz w:val="16"/>
          <w:lang w:bidi="en-US"/>
        </w:rPr>
        <w:t xml:space="preserve">. She suggests three categories of complexity: </w:t>
      </w:r>
      <w:proofErr w:type="spellStart"/>
      <w:r w:rsidRPr="00B80E4D">
        <w:rPr>
          <w:rFonts w:asciiTheme="minorHAnsi" w:hAnsiTheme="minorHAnsi"/>
          <w:color w:val="000000"/>
          <w:sz w:val="16"/>
          <w:lang w:bidi="en-US"/>
        </w:rPr>
        <w:t>anticategorical</w:t>
      </w:r>
      <w:proofErr w:type="spellEnd"/>
      <w:r w:rsidRPr="00B80E4D">
        <w:rPr>
          <w:rFonts w:asciiTheme="minorHAnsi" w:hAnsiTheme="minorHAnsi"/>
          <w:color w:val="000000"/>
          <w:sz w:val="16"/>
          <w:lang w:bidi="en-US"/>
        </w:rPr>
        <w:t>,</w:t>
      </w:r>
      <w:r w:rsidRPr="00B80E4D">
        <w:rPr>
          <w:rFonts w:asciiTheme="minorHAnsi" w:hAnsiTheme="minorHAnsi"/>
          <w:b/>
          <w:u w:val="single"/>
        </w:rPr>
        <w:t xml:space="preserve"> </w:t>
      </w:r>
      <w:proofErr w:type="spellStart"/>
      <w:r w:rsidRPr="00B80E4D">
        <w:rPr>
          <w:rFonts w:asciiTheme="minorHAnsi" w:hAnsiTheme="minorHAnsi"/>
          <w:color w:val="000000"/>
          <w:sz w:val="16"/>
          <w:lang w:bidi="en-US"/>
        </w:rPr>
        <w:t>intracategorical</w:t>
      </w:r>
      <w:proofErr w:type="spellEnd"/>
      <w:r w:rsidRPr="00B80E4D">
        <w:rPr>
          <w:rFonts w:asciiTheme="minorHAnsi" w:hAnsiTheme="minorHAnsi"/>
          <w:color w:val="000000"/>
          <w:sz w:val="16"/>
          <w:lang w:bidi="en-US"/>
        </w:rPr>
        <w:t xml:space="preserve">, and </w:t>
      </w:r>
      <w:proofErr w:type="spellStart"/>
      <w:r w:rsidRPr="00086FE2">
        <w:rPr>
          <w:rFonts w:asciiTheme="minorHAnsi" w:hAnsiTheme="minorHAnsi"/>
          <w:u w:val="single"/>
        </w:rPr>
        <w:t>intercategorical</w:t>
      </w:r>
      <w:proofErr w:type="spellEnd"/>
      <w:r w:rsidRPr="00B80E4D">
        <w:rPr>
          <w:rFonts w:asciiTheme="minorHAnsi" w:hAnsiTheme="minorHAnsi"/>
          <w:color w:val="000000"/>
          <w:sz w:val="16"/>
          <w:lang w:bidi="en-US"/>
        </w:rPr>
        <w:t xml:space="preserve">, emphasizing the importance of the latter because it </w:t>
      </w:r>
      <w:r w:rsidRPr="00086FE2">
        <w:rPr>
          <w:rFonts w:asciiTheme="minorHAnsi" w:hAnsiTheme="minorHAnsi"/>
          <w:u w:val="single"/>
        </w:rPr>
        <w:t>calls</w:t>
      </w:r>
      <w:r w:rsidRPr="00B80E4D">
        <w:rPr>
          <w:rFonts w:asciiTheme="minorHAnsi" w:hAnsiTheme="minorHAnsi"/>
          <w:u w:val="single"/>
        </w:rPr>
        <w:t xml:space="preserve"> for scholars </w:t>
      </w:r>
      <w:r w:rsidRPr="00086FE2">
        <w:rPr>
          <w:rFonts w:asciiTheme="minorHAnsi" w:hAnsiTheme="minorHAnsi"/>
          <w:u w:val="single"/>
        </w:rPr>
        <w:t>to, “provisionally adopt existing analytical categories to document relationships of inequality among social groups and changing configurations of inequality along multiple and conflicting dimensions</w:t>
      </w:r>
      <w:r w:rsidRPr="00B80E4D">
        <w:rPr>
          <w:rFonts w:asciiTheme="minorHAnsi" w:hAnsiTheme="minorHAnsi"/>
          <w:color w:val="000000"/>
          <w:sz w:val="16"/>
          <w:lang w:bidi="en-US"/>
        </w:rPr>
        <w:t xml:space="preserve">” (McCall 2005:1773). </w:t>
      </w:r>
      <w:r w:rsidRPr="00B80E4D">
        <w:rPr>
          <w:rFonts w:asciiTheme="minorHAnsi" w:hAnsiTheme="minorHAnsi"/>
          <w:u w:val="single"/>
        </w:rPr>
        <w:t>Looking at</w:t>
      </w:r>
      <w:r w:rsidRPr="00B80E4D">
        <w:rPr>
          <w:rFonts w:asciiTheme="minorHAnsi" w:hAnsiTheme="minorHAnsi"/>
          <w:color w:val="000000"/>
          <w:sz w:val="16"/>
          <w:lang w:bidi="en-US"/>
        </w:rPr>
        <w:t xml:space="preserve"> </w:t>
      </w:r>
      <w:proofErr w:type="spellStart"/>
      <w:r w:rsidRPr="00B80E4D">
        <w:rPr>
          <w:rFonts w:asciiTheme="minorHAnsi" w:hAnsiTheme="minorHAnsi"/>
          <w:color w:val="000000"/>
          <w:sz w:val="16"/>
          <w:lang w:bidi="en-US"/>
        </w:rPr>
        <w:t>Guahan</w:t>
      </w:r>
      <w:proofErr w:type="spellEnd"/>
      <w:r w:rsidRPr="00B80E4D">
        <w:rPr>
          <w:rFonts w:asciiTheme="minorHAnsi" w:hAnsiTheme="minorHAnsi"/>
          <w:color w:val="000000"/>
          <w:sz w:val="16"/>
          <w:lang w:bidi="en-US"/>
        </w:rPr>
        <w:t>/</w:t>
      </w:r>
      <w:r w:rsidRPr="00B80E4D">
        <w:rPr>
          <w:rFonts w:asciiTheme="minorHAnsi" w:hAnsiTheme="minorHAnsi"/>
          <w:u w:val="single"/>
        </w:rPr>
        <w:t xml:space="preserve">Guam from an </w:t>
      </w:r>
      <w:proofErr w:type="spellStart"/>
      <w:r w:rsidRPr="00086FE2">
        <w:rPr>
          <w:rFonts w:asciiTheme="minorHAnsi" w:hAnsiTheme="minorHAnsi"/>
          <w:u w:val="single"/>
        </w:rPr>
        <w:t>intercategorical</w:t>
      </w:r>
      <w:proofErr w:type="spellEnd"/>
      <w:r w:rsidRPr="00086FE2">
        <w:rPr>
          <w:rFonts w:asciiTheme="minorHAnsi" w:hAnsiTheme="minorHAnsi"/>
          <w:u w:val="single"/>
        </w:rPr>
        <w:t xml:space="preserve"> perspective</w:t>
      </w:r>
      <w:r w:rsidRPr="00B80E4D">
        <w:rPr>
          <w:rFonts w:asciiTheme="minorHAnsi" w:hAnsiTheme="minorHAnsi"/>
          <w:u w:val="single"/>
        </w:rPr>
        <w:t xml:space="preserve"> along axes of gender and nationality can reveal the ways race/indigeneity is </w:t>
      </w:r>
      <w:proofErr w:type="spellStart"/>
      <w:r w:rsidRPr="00B80E4D">
        <w:rPr>
          <w:rFonts w:asciiTheme="minorHAnsi" w:hAnsiTheme="minorHAnsi"/>
          <w:u w:val="single"/>
        </w:rPr>
        <w:t>devalorized</w:t>
      </w:r>
      <w:proofErr w:type="spellEnd"/>
      <w:r w:rsidRPr="00B80E4D">
        <w:rPr>
          <w:rFonts w:asciiTheme="minorHAnsi" w:hAnsiTheme="minorHAnsi"/>
          <w:u w:val="single"/>
        </w:rPr>
        <w:t xml:space="preserve"> and hidden by a racialized category of citizenship</w:t>
      </w:r>
      <w:r w:rsidRPr="00B80E4D">
        <w:rPr>
          <w:rFonts w:asciiTheme="minorHAnsi" w:hAnsiTheme="minorHAnsi"/>
          <w:color w:val="000000"/>
          <w:sz w:val="16"/>
          <w:lang w:bidi="en-US"/>
        </w:rPr>
        <w:t xml:space="preserve">, e.g. American on the one hand and notions of the noble savage and ‘‘pure’ indigeneity on the other. </w:t>
      </w:r>
      <w:r w:rsidRPr="00B80E4D">
        <w:rPr>
          <w:rFonts w:asciiTheme="minorHAnsi" w:hAnsiTheme="minorHAnsi"/>
          <w:u w:val="single"/>
        </w:rPr>
        <w:t>It</w:t>
      </w:r>
      <w:r w:rsidRPr="00B80E4D">
        <w:rPr>
          <w:rFonts w:asciiTheme="minorHAnsi" w:hAnsiTheme="minorHAnsi"/>
          <w:color w:val="000000"/>
          <w:sz w:val="16"/>
          <w:lang w:bidi="en-US"/>
        </w:rPr>
        <w:t xml:space="preserve"> also </w:t>
      </w:r>
      <w:r w:rsidRPr="00086FE2">
        <w:rPr>
          <w:rFonts w:asciiTheme="minorHAnsi" w:hAnsiTheme="minorHAnsi"/>
          <w:u w:val="single"/>
        </w:rPr>
        <w:t>highlights</w:t>
      </w:r>
      <w:r w:rsidRPr="00B80E4D">
        <w:rPr>
          <w:rFonts w:asciiTheme="minorHAnsi" w:hAnsiTheme="minorHAnsi"/>
          <w:color w:val="000000"/>
          <w:sz w:val="16"/>
          <w:lang w:bidi="en-US"/>
        </w:rPr>
        <w:t xml:space="preserve"> the </w:t>
      </w:r>
      <w:r w:rsidRPr="00086FE2">
        <w:rPr>
          <w:rFonts w:asciiTheme="minorHAnsi" w:hAnsiTheme="minorHAnsi"/>
          <w:u w:val="single"/>
        </w:rPr>
        <w:t>tensions between</w:t>
      </w:r>
      <w:r w:rsidRPr="00B80E4D">
        <w:rPr>
          <w:rFonts w:asciiTheme="minorHAnsi" w:hAnsiTheme="minorHAnsi"/>
          <w:color w:val="000000"/>
          <w:sz w:val="16"/>
          <w:lang w:bidi="en-US"/>
        </w:rPr>
        <w:t xml:space="preserve"> </w:t>
      </w:r>
      <w:proofErr w:type="spellStart"/>
      <w:r w:rsidRPr="00B80E4D">
        <w:rPr>
          <w:rFonts w:asciiTheme="minorHAnsi" w:hAnsiTheme="minorHAnsi"/>
          <w:color w:val="000000"/>
          <w:sz w:val="16"/>
          <w:lang w:bidi="en-US"/>
        </w:rPr>
        <w:t>CHamoru</w:t>
      </w:r>
      <w:proofErr w:type="spellEnd"/>
      <w:r w:rsidRPr="00B80E4D">
        <w:rPr>
          <w:rFonts w:asciiTheme="minorHAnsi" w:hAnsiTheme="minorHAnsi"/>
          <w:color w:val="000000"/>
          <w:sz w:val="16"/>
          <w:lang w:bidi="en-US"/>
        </w:rPr>
        <w:t xml:space="preserve"> </w:t>
      </w:r>
      <w:r w:rsidRPr="00086FE2">
        <w:rPr>
          <w:rFonts w:asciiTheme="minorHAnsi" w:hAnsiTheme="minorHAnsi"/>
          <w:u w:val="single"/>
        </w:rPr>
        <w:t>social relations</w:t>
      </w:r>
      <w:r w:rsidRPr="00B80E4D">
        <w:rPr>
          <w:rFonts w:asciiTheme="minorHAnsi" w:hAnsiTheme="minorHAnsi"/>
          <w:color w:val="000000"/>
          <w:sz w:val="16"/>
          <w:lang w:bidi="en-US"/>
        </w:rPr>
        <w:t xml:space="preserve"> based on interdependence, family and harmony </w:t>
      </w:r>
      <w:r w:rsidRPr="00086FE2">
        <w:rPr>
          <w:rFonts w:asciiTheme="minorHAnsi" w:hAnsiTheme="minorHAnsi"/>
          <w:u w:val="single"/>
        </w:rPr>
        <w:t>and Western notions</w:t>
      </w:r>
      <w:r w:rsidRPr="00B80E4D">
        <w:rPr>
          <w:rFonts w:asciiTheme="minorHAnsi" w:hAnsiTheme="minorHAnsi"/>
          <w:color w:val="000000"/>
          <w:sz w:val="16"/>
          <w:lang w:bidi="en-US"/>
        </w:rPr>
        <w:t xml:space="preserve"> centering on individual merit, private property, and gendered public/private spaces. In this regard, one might question whether even critical theory is able to overcome “the notion that there is a particular individual entity which is silently presupposed when we use the concept of identity” (Papadopoulos 2008:140). Can American concepts of the self as an independent individual co-exist with </w:t>
      </w:r>
      <w:proofErr w:type="spellStart"/>
      <w:r w:rsidRPr="00B80E4D">
        <w:rPr>
          <w:rFonts w:asciiTheme="minorHAnsi" w:hAnsiTheme="minorHAnsi"/>
          <w:color w:val="000000"/>
          <w:sz w:val="16"/>
          <w:lang w:bidi="en-US"/>
        </w:rPr>
        <w:t>CHamoru</w:t>
      </w:r>
      <w:proofErr w:type="spellEnd"/>
      <w:r w:rsidRPr="00B80E4D">
        <w:rPr>
          <w:rFonts w:asciiTheme="minorHAnsi" w:hAnsiTheme="minorHAnsi"/>
          <w:color w:val="000000"/>
          <w:sz w:val="16"/>
          <w:lang w:bidi="en-US"/>
        </w:rPr>
        <w:t xml:space="preserve"> understandings of the self as part of an interconnected and interdependent web of extended family? How do they play out when they are contained within one body?</w:t>
      </w:r>
    </w:p>
    <w:p w14:paraId="167ACDFC" w14:textId="77777777" w:rsidR="00195A96" w:rsidRPr="00B80E4D" w:rsidRDefault="00195A96" w:rsidP="00195A96">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AT: </w:t>
      </w:r>
      <w:proofErr w:type="spellStart"/>
      <w:r w:rsidRPr="00B80E4D">
        <w:rPr>
          <w:rFonts w:asciiTheme="minorHAnsi" w:eastAsiaTheme="majorEastAsia" w:hAnsiTheme="minorHAnsi" w:cstheme="majorBidi"/>
          <w:b/>
          <w:sz w:val="32"/>
          <w:szCs w:val="24"/>
          <w:u w:val="single"/>
        </w:rPr>
        <w:t>Util</w:t>
      </w:r>
      <w:proofErr w:type="spellEnd"/>
      <w:r w:rsidRPr="00B80E4D">
        <w:rPr>
          <w:rFonts w:asciiTheme="minorHAnsi" w:eastAsiaTheme="majorEastAsia" w:hAnsiTheme="minorHAnsi" w:cstheme="majorBidi"/>
          <w:b/>
          <w:sz w:val="32"/>
          <w:szCs w:val="24"/>
          <w:u w:val="single"/>
        </w:rPr>
        <w:t xml:space="preserve"> </w:t>
      </w:r>
    </w:p>
    <w:p w14:paraId="003CF63F" w14:textId="77777777" w:rsidR="00195A96" w:rsidRPr="00B80E4D" w:rsidRDefault="00195A96" w:rsidP="00195A96">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Utilitarianism justifies a logic domination by ranking outcomes in terms of what is most beneficial for the masculine dominant while ignoring the magnitude of risk and interconnectedness for nature and the feminine other. </w:t>
      </w:r>
    </w:p>
    <w:p w14:paraId="3DBF7D1E" w14:textId="77777777" w:rsidR="00195A96" w:rsidRPr="00B80E4D" w:rsidRDefault="00195A96" w:rsidP="00195A96">
      <w:pPr>
        <w:rPr>
          <w:rFonts w:asciiTheme="minorHAnsi" w:hAnsiTheme="minorHAnsi"/>
          <w:b/>
          <w:bCs/>
          <w:sz w:val="26"/>
        </w:rPr>
      </w:pPr>
      <w:proofErr w:type="spellStart"/>
      <w:r w:rsidRPr="00B80E4D">
        <w:rPr>
          <w:rFonts w:asciiTheme="minorHAnsi" w:hAnsiTheme="minorHAnsi"/>
          <w:b/>
          <w:bCs/>
          <w:sz w:val="26"/>
        </w:rPr>
        <w:t>Plumwood</w:t>
      </w:r>
      <w:proofErr w:type="spellEnd"/>
      <w:r w:rsidRPr="00B80E4D">
        <w:rPr>
          <w:rFonts w:asciiTheme="minorHAnsi" w:hAnsiTheme="minorHAnsi"/>
          <w:b/>
          <w:bCs/>
          <w:sz w:val="26"/>
        </w:rPr>
        <w:t>, Australian Research Council Fellow at the University of Sydney, environmental activist and philosopher, author, 02</w:t>
      </w:r>
    </w:p>
    <w:p w14:paraId="762FC482" w14:textId="77777777" w:rsidR="00195A96" w:rsidRPr="00B80E4D" w:rsidRDefault="00195A96" w:rsidP="00195A96">
      <w:pPr>
        <w:rPr>
          <w:rFonts w:asciiTheme="minorHAnsi" w:hAnsiTheme="minorHAnsi"/>
          <w:sz w:val="16"/>
          <w:szCs w:val="16"/>
        </w:rPr>
      </w:pPr>
      <w:r w:rsidRPr="00B80E4D">
        <w:rPr>
          <w:rFonts w:asciiTheme="minorHAnsi" w:hAnsiTheme="minorHAnsi"/>
          <w:sz w:val="16"/>
          <w:szCs w:val="16"/>
        </w:rPr>
        <w:t xml:space="preserve">(Val, 11-3-02, Routledge, “Environmental Culture: The Ecological Crisis of Reason”, </w:t>
      </w:r>
      <w:hyperlink r:id="rId23" w:history="1">
        <w:r w:rsidRPr="00B80E4D">
          <w:rPr>
            <w:rFonts w:asciiTheme="minorHAnsi" w:hAnsiTheme="minorHAnsi"/>
            <w:sz w:val="16"/>
            <w:szCs w:val="16"/>
          </w:rPr>
          <w:t>http://www.lightforcenetwork.com/sites/default/files/Environmental%20Culture%20The%20Ecological%20Crisis%20of%20Reason%20-%20Val%20Plumwood.pdf</w:t>
        </w:r>
      </w:hyperlink>
      <w:r w:rsidRPr="00B80E4D">
        <w:rPr>
          <w:rFonts w:asciiTheme="minorHAnsi" w:hAnsiTheme="minorHAnsi"/>
          <w:sz w:val="16"/>
          <w:szCs w:val="16"/>
        </w:rPr>
        <w:t>, accessed 7-5-14, YLP)</w:t>
      </w:r>
    </w:p>
    <w:p w14:paraId="2192AAEF" w14:textId="77777777" w:rsidR="00195A96" w:rsidRPr="00B80E4D" w:rsidRDefault="00195A96" w:rsidP="00195A96">
      <w:pPr>
        <w:rPr>
          <w:rFonts w:asciiTheme="minorHAnsi" w:hAnsiTheme="minorHAnsi"/>
          <w:u w:val="single"/>
        </w:rPr>
      </w:pPr>
      <w:r w:rsidRPr="00B80E4D">
        <w:rPr>
          <w:rFonts w:asciiTheme="minorHAnsi" w:hAnsiTheme="minorHAnsi"/>
          <w:sz w:val="16"/>
        </w:rPr>
        <w:t xml:space="preserve">Singer's Minimalism is also a political position urging minimal departure from prevailing liberal, humanistic and Enlightenment assumptions and from the present system of economic rationality."" But surely an ecological society will require more than minimal departures from these systems, none of which have been innocent bystanders in the development of the rational machinery which is bringing the stripping of the planet for the benefit of a small elite of humans to a high point of rational refinement. Singer's </w:t>
      </w:r>
      <w:r w:rsidRPr="00086FE2">
        <w:rPr>
          <w:rFonts w:asciiTheme="minorHAnsi" w:hAnsiTheme="minorHAnsi"/>
          <w:u w:val="single"/>
        </w:rPr>
        <w:t>Utilitarianism reproduces many elements of rationalism,</w:t>
      </w:r>
      <w:r w:rsidRPr="00B80E4D">
        <w:rPr>
          <w:rFonts w:asciiTheme="minorHAnsi" w:hAnsiTheme="minorHAnsi"/>
          <w:u w:val="single"/>
        </w:rPr>
        <w:t xml:space="preserve"> including the adoption of universal, abstract mathematically-expressible formulae for decision, in the best universalist/</w:t>
      </w:r>
      <w:proofErr w:type="spellStart"/>
      <w:r w:rsidRPr="00B80E4D">
        <w:rPr>
          <w:rFonts w:asciiTheme="minorHAnsi" w:hAnsiTheme="minorHAnsi"/>
          <w:u w:val="single"/>
        </w:rPr>
        <w:t>Impersonalist</w:t>
      </w:r>
      <w:proofErr w:type="spellEnd"/>
      <w:r w:rsidRPr="00B80E4D">
        <w:rPr>
          <w:rFonts w:asciiTheme="minorHAnsi" w:hAnsiTheme="minorHAnsi"/>
          <w:u w:val="single"/>
        </w:rPr>
        <w:t xml:space="preserve"> tradition. Also in the rationalist tradition is the content of the Utilitarian formula, with its </w:t>
      </w:r>
      <w:proofErr w:type="spellStart"/>
      <w:r w:rsidRPr="00B80E4D">
        <w:rPr>
          <w:rFonts w:asciiTheme="minorHAnsi" w:hAnsiTheme="minorHAnsi"/>
          <w:u w:val="single"/>
        </w:rPr>
        <w:t>maximisations</w:t>
      </w:r>
      <w:proofErr w:type="spellEnd"/>
      <w:r w:rsidRPr="00B80E4D">
        <w:rPr>
          <w:rFonts w:asciiTheme="minorHAnsi" w:hAnsiTheme="minorHAnsi"/>
          <w:sz w:val="16"/>
        </w:rPr>
        <w:t xml:space="preserve"> (always damaging</w:t>
      </w:r>
      <w:r w:rsidRPr="00B80E4D">
        <w:rPr>
          <w:rFonts w:asciiTheme="minorHAnsi" w:hAnsiTheme="minorHAnsi"/>
          <w:u w:val="single"/>
        </w:rPr>
        <w:t>), illusory precision, its intellectualist reduction of ethics to a matter of rational calculation and quantification, and its corresponding reduction of the important dimensions of decision to aspects of life supposedly susceptible to these rational manipulations</w:t>
      </w:r>
      <w:r w:rsidRPr="00B80E4D">
        <w:rPr>
          <w:rFonts w:asciiTheme="minorHAnsi" w:hAnsiTheme="minorHAnsi"/>
          <w:sz w:val="16"/>
        </w:rPr>
        <w:t xml:space="preserve">. And as we have seen, awareness, the chief ground of ethical consideration, is one, but only one, possible variation on reason or mind, although one that modernism can tie to preferences and hence to agency and property ownership. The most serious objection to my mind however is that </w:t>
      </w:r>
      <w:r w:rsidRPr="00086FE2">
        <w:rPr>
          <w:rFonts w:asciiTheme="minorHAnsi" w:hAnsiTheme="minorHAnsi"/>
          <w:u w:val="single"/>
        </w:rPr>
        <w:t>any ecological or animal ethics based on</w:t>
      </w:r>
      <w:r w:rsidRPr="00B80E4D">
        <w:rPr>
          <w:rFonts w:asciiTheme="minorHAnsi" w:hAnsiTheme="minorHAnsi"/>
          <w:u w:val="single"/>
        </w:rPr>
        <w:t xml:space="preserve"> Singer's </w:t>
      </w:r>
      <w:r w:rsidRPr="00086FE2">
        <w:rPr>
          <w:rFonts w:asciiTheme="minorHAnsi" w:hAnsiTheme="minorHAnsi"/>
          <w:u w:val="single"/>
        </w:rPr>
        <w:t>Utili</w:t>
      </w:r>
      <w:r w:rsidRPr="00B80E4D">
        <w:rPr>
          <w:rFonts w:asciiTheme="minorHAnsi" w:hAnsiTheme="minorHAnsi"/>
          <w:u w:val="single"/>
        </w:rPr>
        <w:t xml:space="preserve">tarianism </w:t>
      </w:r>
      <w:r w:rsidRPr="00086FE2">
        <w:rPr>
          <w:rFonts w:asciiTheme="minorHAnsi" w:hAnsiTheme="minorHAnsi"/>
          <w:u w:val="single"/>
        </w:rPr>
        <w:t>is committed to a massive program of ranking, q</w:t>
      </w:r>
      <w:r w:rsidRPr="00B80E4D">
        <w:rPr>
          <w:rFonts w:asciiTheme="minorHAnsi" w:hAnsiTheme="minorHAnsi"/>
          <w:u w:val="single"/>
        </w:rPr>
        <w:t>uantification and comparison between beings and species - a program which,</w:t>
      </w:r>
      <w:r w:rsidRPr="00B80E4D">
        <w:rPr>
          <w:rFonts w:asciiTheme="minorHAnsi" w:hAnsiTheme="minorHAnsi"/>
          <w:sz w:val="16"/>
        </w:rPr>
        <w:t xml:space="preserve"> as I argue in the next chapter, </w:t>
      </w:r>
      <w:r w:rsidRPr="00B80E4D">
        <w:rPr>
          <w:rFonts w:asciiTheme="minorHAnsi" w:hAnsiTheme="minorHAnsi"/>
          <w:u w:val="single"/>
        </w:rPr>
        <w:t xml:space="preserve">is unworkable, ethically repugnant, and built on a problematic reading of equality. Theoretically, </w:t>
      </w:r>
      <w:r w:rsidRPr="00086FE2">
        <w:rPr>
          <w:rFonts w:asciiTheme="minorHAnsi" w:hAnsiTheme="minorHAnsi"/>
          <w:u w:val="single"/>
        </w:rPr>
        <w:t>ranking comparisons and tradeoffs between beings are insisted upon by Utilitarianism at virtually every level. This emphasis on ranking does not encourage the kind of thinking that aims for mutual, negotiated outcomes, but rather ones that sanction a sacrificial order determined on the basis of greater approximations to the</w:t>
      </w:r>
      <w:r w:rsidRPr="00B80E4D">
        <w:rPr>
          <w:rFonts w:asciiTheme="minorHAnsi" w:hAnsiTheme="minorHAnsi"/>
          <w:u w:val="single"/>
        </w:rPr>
        <w:t xml:space="preserve"> human.</w:t>
      </w:r>
    </w:p>
    <w:p w14:paraId="12B46878" w14:textId="77777777" w:rsidR="00195A96" w:rsidRPr="00B80E4D" w:rsidRDefault="00195A96" w:rsidP="00195A96">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AT: Resentment </w:t>
      </w:r>
    </w:p>
    <w:p w14:paraId="2E188EAC"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 xml:space="preserve">Resentment is sometimes a necessary response to patriarchy – Nietzsche interpretation of </w:t>
      </w:r>
      <w:proofErr w:type="spellStart"/>
      <w:r w:rsidRPr="00B80E4D">
        <w:rPr>
          <w:rFonts w:asciiTheme="minorHAnsi" w:eastAsiaTheme="majorEastAsia" w:hAnsiTheme="minorHAnsi" w:cstheme="majorBidi"/>
          <w:b/>
          <w:iCs/>
          <w:sz w:val="32"/>
        </w:rPr>
        <w:t>ressentiment</w:t>
      </w:r>
      <w:proofErr w:type="spellEnd"/>
      <w:r w:rsidRPr="00B80E4D">
        <w:rPr>
          <w:rFonts w:asciiTheme="minorHAnsi" w:eastAsiaTheme="majorEastAsia" w:hAnsiTheme="minorHAnsi" w:cstheme="majorBidi"/>
          <w:b/>
          <w:iCs/>
          <w:sz w:val="32"/>
        </w:rPr>
        <w:t xml:space="preserve"> forces women to remain complacent </w:t>
      </w:r>
    </w:p>
    <w:p w14:paraId="7F263678" w14:textId="77777777" w:rsidR="00195A96" w:rsidRPr="00B80E4D" w:rsidRDefault="00195A96" w:rsidP="00195A96">
      <w:pPr>
        <w:rPr>
          <w:rFonts w:asciiTheme="minorHAnsi" w:hAnsiTheme="minorHAnsi"/>
        </w:rPr>
      </w:pPr>
      <w:r w:rsidRPr="00B80E4D">
        <w:rPr>
          <w:rFonts w:asciiTheme="minorHAnsi" w:hAnsiTheme="minorHAnsi"/>
          <w:b/>
          <w:bCs/>
        </w:rPr>
        <w:t>Stringer 2014</w:t>
      </w:r>
      <w:r w:rsidRPr="00B80E4D">
        <w:rPr>
          <w:rFonts w:asciiTheme="minorHAnsi" w:hAnsiTheme="minorHAnsi"/>
        </w:rPr>
        <w:t xml:space="preserve"> – Dr. Rebecca Stringer is a Senior Lecturer in Gender Studies at University of Otago. </w:t>
      </w:r>
      <w:r w:rsidRPr="00B80E4D">
        <w:rPr>
          <w:rFonts w:asciiTheme="minorHAnsi" w:hAnsiTheme="minorHAnsi"/>
          <w:i/>
        </w:rPr>
        <w:t xml:space="preserve">Knowing Victims: Feminism, Agency and Victim Politics in Neoliberal Times. </w:t>
      </w:r>
      <w:r w:rsidRPr="00B80E4D">
        <w:rPr>
          <w:rFonts w:asciiTheme="minorHAnsi" w:hAnsiTheme="minorHAnsi"/>
        </w:rPr>
        <w:t>Women and Psychology.</w:t>
      </w:r>
      <w:r w:rsidRPr="00B80E4D">
        <w:rPr>
          <w:rFonts w:asciiTheme="minorHAnsi" w:hAnsiTheme="minorHAnsi"/>
          <w:i/>
        </w:rPr>
        <w:t xml:space="preserve"> </w:t>
      </w:r>
      <w:r w:rsidRPr="00B80E4D">
        <w:rPr>
          <w:rFonts w:asciiTheme="minorHAnsi" w:hAnsiTheme="minorHAnsi"/>
        </w:rPr>
        <w:t xml:space="preserve">Routledge (New York, New York).  </w:t>
      </w:r>
    </w:p>
    <w:p w14:paraId="78049F90" w14:textId="77777777" w:rsidR="00195A96" w:rsidRPr="00B80E4D" w:rsidRDefault="00195A96" w:rsidP="00195A96">
      <w:pPr>
        <w:rPr>
          <w:rFonts w:asciiTheme="minorHAnsi" w:hAnsiTheme="minorHAnsi"/>
          <w:u w:val="single"/>
        </w:rPr>
      </w:pPr>
      <w:r w:rsidRPr="00B80E4D">
        <w:rPr>
          <w:rFonts w:asciiTheme="minorHAnsi" w:hAnsiTheme="minorHAnsi"/>
          <w:u w:val="single"/>
        </w:rPr>
        <w:t>Singer</w:t>
      </w:r>
      <w:r w:rsidRPr="00B80E4D">
        <w:rPr>
          <w:rFonts w:asciiTheme="minorHAnsi" w:hAnsiTheme="minorHAnsi"/>
        </w:rPr>
        <w:t xml:space="preserve"> (L I 9831 1 998) </w:t>
      </w:r>
      <w:r w:rsidRPr="00B80E4D">
        <w:rPr>
          <w:rFonts w:asciiTheme="minorHAnsi" w:hAnsiTheme="minorHAnsi"/>
          <w:u w:val="single"/>
        </w:rPr>
        <w:t xml:space="preserve">situates </w:t>
      </w:r>
      <w:r w:rsidRPr="00086FE2">
        <w:rPr>
          <w:rFonts w:asciiTheme="minorHAnsi" w:hAnsiTheme="minorHAnsi"/>
          <w:u w:val="single"/>
        </w:rPr>
        <w:t>Nietzsche</w:t>
      </w:r>
      <w:r w:rsidRPr="00B80E4D">
        <w:rPr>
          <w:rFonts w:asciiTheme="minorHAnsi" w:hAnsiTheme="minorHAnsi"/>
          <w:u w:val="single"/>
        </w:rPr>
        <w:t xml:space="preserve"> within ‘a long tradition of thought which </w:t>
      </w:r>
      <w:r w:rsidRPr="00086FE2">
        <w:rPr>
          <w:rFonts w:asciiTheme="minorHAnsi" w:hAnsiTheme="minorHAnsi"/>
          <w:u w:val="single"/>
        </w:rPr>
        <w:t xml:space="preserve">caricatures woman’s anger in order to </w:t>
      </w:r>
      <w:proofErr w:type="spellStart"/>
      <w:r w:rsidRPr="00086FE2">
        <w:rPr>
          <w:rFonts w:asciiTheme="minorHAnsi" w:hAnsiTheme="minorHAnsi"/>
          <w:u w:val="single"/>
        </w:rPr>
        <w:t>delegitimate</w:t>
      </w:r>
      <w:proofErr w:type="spellEnd"/>
      <w:r w:rsidRPr="00086FE2">
        <w:rPr>
          <w:rFonts w:asciiTheme="minorHAnsi" w:hAnsiTheme="minorHAnsi"/>
          <w:u w:val="single"/>
        </w:rPr>
        <w:t xml:space="preserve"> it</w:t>
      </w:r>
      <w:r w:rsidRPr="00086FE2">
        <w:rPr>
          <w:rFonts w:asciiTheme="minorHAnsi" w:hAnsiTheme="minorHAnsi"/>
        </w:rPr>
        <w:t>’</w:t>
      </w:r>
      <w:r w:rsidRPr="00B80E4D">
        <w:rPr>
          <w:rFonts w:asciiTheme="minorHAnsi" w:hAnsiTheme="minorHAnsi"/>
        </w:rPr>
        <w:t xml:space="preserve"> (p. 178) and argues that </w:t>
      </w:r>
      <w:r w:rsidRPr="00086FE2">
        <w:rPr>
          <w:rFonts w:asciiTheme="minorHAnsi" w:hAnsiTheme="minorHAnsi"/>
          <w:u w:val="single"/>
        </w:rPr>
        <w:t xml:space="preserve">the gendered theme of </w:t>
      </w:r>
      <w:proofErr w:type="spellStart"/>
      <w:r w:rsidRPr="00086FE2">
        <w:rPr>
          <w:rFonts w:asciiTheme="minorHAnsi" w:hAnsiTheme="minorHAnsi"/>
          <w:u w:val="single"/>
        </w:rPr>
        <w:t>ressentiment</w:t>
      </w:r>
      <w:proofErr w:type="spellEnd"/>
      <w:r w:rsidRPr="00086FE2">
        <w:rPr>
          <w:rFonts w:asciiTheme="minorHAnsi" w:hAnsiTheme="minorHAnsi"/>
          <w:u w:val="single"/>
        </w:rPr>
        <w:t xml:space="preserve"> in Nietzsche’s philosophy operates as an apologetics of male dominance.</w:t>
      </w:r>
      <w:r w:rsidRPr="00B80E4D">
        <w:rPr>
          <w:rFonts w:asciiTheme="minorHAnsi" w:hAnsiTheme="minorHAnsi"/>
        </w:rPr>
        <w:t xml:space="preserve"> </w:t>
      </w:r>
      <w:r w:rsidRPr="00086FE2">
        <w:rPr>
          <w:rFonts w:asciiTheme="minorHAnsi" w:hAnsiTheme="minorHAnsi"/>
          <w:u w:val="single"/>
        </w:rPr>
        <w:t xml:space="preserve">Nietzsche treats resentment, hostility and vengefulness as ‘entirely </w:t>
      </w:r>
      <w:proofErr w:type="spellStart"/>
      <w:r w:rsidRPr="00086FE2">
        <w:rPr>
          <w:rFonts w:asciiTheme="minorHAnsi" w:hAnsiTheme="minorHAnsi"/>
          <w:u w:val="single"/>
        </w:rPr>
        <w:t>unoccasioned</w:t>
      </w:r>
      <w:proofErr w:type="spellEnd"/>
      <w:r w:rsidRPr="00086FE2">
        <w:rPr>
          <w:rFonts w:asciiTheme="minorHAnsi" w:hAnsiTheme="minorHAnsi"/>
          <w:u w:val="single"/>
        </w:rPr>
        <w:t>’</w:t>
      </w:r>
      <w:r w:rsidRPr="00B80E4D">
        <w:rPr>
          <w:rFonts w:asciiTheme="minorHAnsi" w:hAnsiTheme="minorHAnsi"/>
        </w:rPr>
        <w:t xml:space="preserve"> (p, 176) </w:t>
      </w:r>
      <w:r w:rsidRPr="00B80E4D">
        <w:rPr>
          <w:rFonts w:asciiTheme="minorHAnsi" w:hAnsiTheme="minorHAnsi"/>
          <w:u w:val="single"/>
        </w:rPr>
        <w:t>quintessentially feminine instincts</w:t>
      </w:r>
      <w:r w:rsidRPr="00B80E4D">
        <w:rPr>
          <w:rFonts w:asciiTheme="minorHAnsi" w:hAnsiTheme="minorHAnsi"/>
        </w:rPr>
        <w:t xml:space="preserve"> — </w:t>
      </w:r>
      <w:r w:rsidRPr="00B80E4D">
        <w:rPr>
          <w:rFonts w:asciiTheme="minorHAnsi" w:hAnsiTheme="minorHAnsi"/>
          <w:u w:val="single"/>
        </w:rPr>
        <w:t>character traits, rather than effects of domination and deduces from this women’s weakness, thus their suitability to a position of social inferiority</w:t>
      </w:r>
      <w:r w:rsidRPr="00B80E4D">
        <w:rPr>
          <w:rFonts w:asciiTheme="minorHAnsi" w:hAnsiTheme="minorHAnsi"/>
        </w:rPr>
        <w:t xml:space="preserve">. </w:t>
      </w:r>
      <w:r w:rsidRPr="00B80E4D">
        <w:rPr>
          <w:rFonts w:asciiTheme="minorHAnsi" w:hAnsiTheme="minorHAnsi"/>
          <w:u w:val="single"/>
        </w:rPr>
        <w:t xml:space="preserve">Nietzsche mistakes ‘survival tactics’ for ‘instincts’ </w:t>
      </w:r>
      <w:r w:rsidRPr="00B80E4D">
        <w:rPr>
          <w:rFonts w:asciiTheme="minorHAnsi" w:hAnsiTheme="minorHAnsi"/>
        </w:rPr>
        <w:t xml:space="preserve">(p. 177): </w:t>
      </w:r>
      <w:r w:rsidRPr="00B80E4D">
        <w:rPr>
          <w:rFonts w:asciiTheme="minorHAnsi" w:hAnsiTheme="minorHAnsi"/>
          <w:u w:val="single"/>
        </w:rPr>
        <w:t>resentment, hostility and vengefulness are responses to social inferiority, not signs of its naturalness</w:t>
      </w:r>
      <w:r w:rsidRPr="00B80E4D">
        <w:rPr>
          <w:rFonts w:asciiTheme="minorHAnsi" w:hAnsiTheme="minorHAnsi"/>
        </w:rPr>
        <w:t xml:space="preserve">. Singer argues: </w:t>
      </w:r>
      <w:r w:rsidRPr="00086FE2">
        <w:rPr>
          <w:rFonts w:asciiTheme="minorHAnsi" w:hAnsiTheme="minorHAnsi"/>
          <w:u w:val="single"/>
        </w:rPr>
        <w:t>The refusal of women to accept this situation [patriarchal dominance] is a sign of their strength</w:t>
      </w:r>
      <w:r w:rsidRPr="00B80E4D">
        <w:rPr>
          <w:rFonts w:asciiTheme="minorHAnsi" w:hAnsiTheme="minorHAnsi"/>
        </w:rPr>
        <w:t xml:space="preserve">. </w:t>
      </w:r>
      <w:r w:rsidRPr="00086FE2">
        <w:rPr>
          <w:rFonts w:asciiTheme="minorHAnsi" w:hAnsiTheme="minorHAnsi"/>
          <w:u w:val="single"/>
        </w:rPr>
        <w:t>So long as women are kept secondary and inferior they have no good reason not to resent their predicament</w:t>
      </w:r>
      <w:r w:rsidRPr="00B80E4D">
        <w:rPr>
          <w:rFonts w:asciiTheme="minorHAnsi" w:hAnsiTheme="minorHAnsi"/>
        </w:rPr>
        <w:t xml:space="preserve">. </w:t>
      </w:r>
      <w:r w:rsidRPr="00086FE2">
        <w:rPr>
          <w:rFonts w:asciiTheme="minorHAnsi" w:hAnsiTheme="minorHAnsi"/>
          <w:u w:val="single"/>
        </w:rPr>
        <w:t>Nietzsche’s demand that women abandon that attitude is an impossible and self-serving demand.</w:t>
      </w:r>
      <w:r w:rsidRPr="00B80E4D">
        <w:rPr>
          <w:rFonts w:asciiTheme="minorHAnsi" w:hAnsiTheme="minorHAnsi"/>
        </w:rPr>
        <w:t xml:space="preserve"> (p. 179) As Singer points out, </w:t>
      </w:r>
      <w:r w:rsidRPr="00B80E4D">
        <w:rPr>
          <w:rFonts w:asciiTheme="minorHAnsi" w:hAnsiTheme="minorHAnsi"/>
          <w:u w:val="single"/>
        </w:rPr>
        <w:t xml:space="preserve">feminism is first situated as a politics of </w:t>
      </w:r>
      <w:proofErr w:type="spellStart"/>
      <w:r w:rsidRPr="00B80E4D">
        <w:rPr>
          <w:rFonts w:asciiTheme="minorHAnsi" w:hAnsiTheme="minorHAnsi"/>
          <w:u w:val="single"/>
        </w:rPr>
        <w:t>ressentiment</w:t>
      </w:r>
      <w:proofErr w:type="spellEnd"/>
      <w:r w:rsidRPr="00B80E4D">
        <w:rPr>
          <w:rFonts w:asciiTheme="minorHAnsi" w:hAnsiTheme="minorHAnsi"/>
          <w:u w:val="single"/>
        </w:rPr>
        <w:t xml:space="preserve"> by Nietzsche himself</w:t>
      </w:r>
      <w:r w:rsidRPr="00B80E4D">
        <w:rPr>
          <w:rFonts w:asciiTheme="minorHAnsi" w:hAnsiTheme="minorHAnsi"/>
        </w:rPr>
        <w:t xml:space="preserve">. </w:t>
      </w:r>
      <w:r w:rsidRPr="00086FE2">
        <w:rPr>
          <w:rFonts w:asciiTheme="minorHAnsi" w:hAnsiTheme="minorHAnsi"/>
          <w:u w:val="single"/>
        </w:rPr>
        <w:t>Rather than see feminism as a bid to move beyond the circumstances that breed resentment, Nietzsche sees feminism as an expression of feminine resentment that assumes the form of intra-female vengeance</w:t>
      </w:r>
      <w:r w:rsidRPr="00B80E4D">
        <w:rPr>
          <w:rFonts w:asciiTheme="minorHAnsi" w:hAnsiTheme="minorHAnsi"/>
        </w:rPr>
        <w:t>: [</w:t>
      </w:r>
      <w:r w:rsidRPr="00086FE2">
        <w:rPr>
          <w:rFonts w:asciiTheme="minorHAnsi" w:hAnsiTheme="minorHAnsi"/>
          <w:u w:val="single"/>
        </w:rPr>
        <w:t>Nietzsche argues] that any effort by women to transcend their situation is in fact only a retrospective movement of resentment</w:t>
      </w:r>
      <w:r w:rsidRPr="00B80E4D">
        <w:rPr>
          <w:rFonts w:asciiTheme="minorHAnsi" w:hAnsiTheme="minorHAnsi"/>
        </w:rPr>
        <w:t xml:space="preserve">. Any effort toward emancipation by women is transformed by this analysis into a gesture of vengeance by ‘abortive women’ against their fertile and well-adjusted sisters. (p. 175) Against Nietzsche, Singer argues that </w:t>
      </w:r>
      <w:r w:rsidRPr="00086FE2">
        <w:rPr>
          <w:rFonts w:asciiTheme="minorHAnsi" w:hAnsiTheme="minorHAnsi"/>
          <w:u w:val="single"/>
        </w:rPr>
        <w:t>resentment is not quintessentially feminine but is instead occasioned by patriarchal social relations;</w:t>
      </w:r>
      <w:r w:rsidRPr="00B80E4D">
        <w:rPr>
          <w:rFonts w:asciiTheme="minorHAnsi" w:hAnsiTheme="minorHAnsi"/>
          <w:u w:val="single"/>
        </w:rPr>
        <w:t xml:space="preserve"> and Singer situates resentment not simply as a burden of oppression hut as a sign of strength and of the ability to challenge the configurations of power that occasion resentment.</w:t>
      </w:r>
    </w:p>
    <w:p w14:paraId="646A4ED2" w14:textId="77777777" w:rsidR="00EF3402" w:rsidRPr="00B80E4D" w:rsidRDefault="00EF3402" w:rsidP="00EF3402">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AT: violence declining</w:t>
      </w:r>
    </w:p>
    <w:p w14:paraId="5D5EC3B3" w14:textId="77777777" w:rsidR="00EF3402" w:rsidRPr="00B80E4D" w:rsidRDefault="00EF3402" w:rsidP="00EF3402">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Violence hasn’t decreased – it has SHIFTED</w:t>
      </w:r>
    </w:p>
    <w:p w14:paraId="17869C12" w14:textId="77777777" w:rsidR="00EF3402" w:rsidRPr="00B80E4D" w:rsidRDefault="00EF3402" w:rsidP="00EF3402">
      <w:pPr>
        <w:rPr>
          <w:rFonts w:asciiTheme="minorHAnsi" w:hAnsiTheme="minorHAnsi" w:cs="Times New Roman"/>
          <w:sz w:val="14"/>
          <w:szCs w:val="14"/>
        </w:rPr>
      </w:pPr>
      <w:proofErr w:type="spellStart"/>
      <w:r w:rsidRPr="00B80E4D">
        <w:rPr>
          <w:rFonts w:asciiTheme="minorHAnsi" w:hAnsiTheme="minorHAnsi"/>
          <w:b/>
          <w:bCs/>
        </w:rPr>
        <w:t>Pilisuk</w:t>
      </w:r>
      <w:proofErr w:type="spellEnd"/>
      <w:r w:rsidRPr="00B80E4D">
        <w:rPr>
          <w:rFonts w:asciiTheme="minorHAnsi" w:hAnsiTheme="minorHAnsi"/>
          <w:b/>
          <w:bCs/>
        </w:rPr>
        <w:t xml:space="preserve"> ‘1</w:t>
      </w:r>
      <w:r w:rsidRPr="00B80E4D">
        <w:rPr>
          <w:rFonts w:asciiTheme="minorHAnsi" w:hAnsiTheme="minorHAnsi" w:cs="Times New Roman"/>
          <w:sz w:val="16"/>
        </w:rPr>
        <w:t xml:space="preserve"> [</w:t>
      </w:r>
      <w:r w:rsidRPr="00B80E4D">
        <w:rPr>
          <w:rFonts w:asciiTheme="minorHAnsi" w:hAnsiTheme="minorHAnsi" w:cs="Times New Roman"/>
          <w:sz w:val="14"/>
          <w:szCs w:val="14"/>
        </w:rPr>
        <w:t xml:space="preserve">Marc, Professor at the </w:t>
      </w:r>
      <w:proofErr w:type="spellStart"/>
      <w:r w:rsidRPr="00B80E4D">
        <w:rPr>
          <w:rFonts w:asciiTheme="minorHAnsi" w:hAnsiTheme="minorHAnsi" w:cs="Times New Roman"/>
          <w:sz w:val="14"/>
          <w:szCs w:val="14"/>
        </w:rPr>
        <w:t>Saybrook</w:t>
      </w:r>
      <w:proofErr w:type="spellEnd"/>
      <w:r w:rsidRPr="00B80E4D">
        <w:rPr>
          <w:rFonts w:asciiTheme="minorHAnsi" w:hAnsiTheme="minorHAnsi" w:cs="Times New Roman"/>
          <w:sz w:val="14"/>
          <w:szCs w:val="14"/>
        </w:rPr>
        <w:t xml:space="preserve"> Graduate School and Research Center in San Francisco and Professor Emeritus at the University of California, “GLOBALISM AND STRUCTURAL VIOLENCE”, in Peace, Conflict, and Violence: Peace Psychology for the 21 </w:t>
      </w:r>
      <w:proofErr w:type="spellStart"/>
      <w:proofErr w:type="gramStart"/>
      <w:r w:rsidRPr="00B80E4D">
        <w:rPr>
          <w:rFonts w:asciiTheme="minorHAnsi" w:hAnsiTheme="minorHAnsi" w:cs="Times New Roman"/>
          <w:sz w:val="14"/>
          <w:szCs w:val="14"/>
        </w:rPr>
        <w:t>st</w:t>
      </w:r>
      <w:proofErr w:type="spellEnd"/>
      <w:r w:rsidRPr="00B80E4D">
        <w:rPr>
          <w:rFonts w:asciiTheme="minorHAnsi" w:hAnsiTheme="minorHAnsi" w:cs="Times New Roman"/>
          <w:sz w:val="14"/>
          <w:szCs w:val="14"/>
        </w:rPr>
        <w:t xml:space="preserve">  Century</w:t>
      </w:r>
      <w:proofErr w:type="gramEnd"/>
      <w:r w:rsidRPr="00B80E4D">
        <w:rPr>
          <w:rFonts w:asciiTheme="minorHAnsi" w:hAnsiTheme="minorHAnsi" w:cs="Times New Roman"/>
          <w:sz w:val="14"/>
          <w:szCs w:val="14"/>
        </w:rPr>
        <w:t>, Christie, D. J., Wagner, R. V., &amp; Winter, D. A. (Eds.), http://academic.marion.ohio-state.edu/dchristie/Peace%20Psychology%20Book_files/Chapter%2013%20-%20Globalism%20%26%20Structural%20Violence%20(Pilisuk).pdf]</w:t>
      </w:r>
    </w:p>
    <w:p w14:paraId="221E238D" w14:textId="77777777" w:rsidR="00EF3402" w:rsidRPr="00B80E4D" w:rsidRDefault="00EF3402" w:rsidP="00EF3402">
      <w:pPr>
        <w:rPr>
          <w:rFonts w:asciiTheme="minorHAnsi" w:hAnsiTheme="minorHAnsi" w:cs="Times New Roman"/>
          <w:sz w:val="14"/>
          <w:szCs w:val="14"/>
        </w:rPr>
      </w:pPr>
      <w:r w:rsidRPr="00086FE2">
        <w:rPr>
          <w:rFonts w:asciiTheme="minorHAnsi" w:hAnsiTheme="minorHAnsi" w:cs="Times New Roman"/>
          <w:u w:val="single"/>
        </w:rPr>
        <w:t>The</w:t>
      </w:r>
      <w:r w:rsidRPr="00B80E4D">
        <w:rPr>
          <w:rFonts w:asciiTheme="minorHAnsi" w:hAnsiTheme="minorHAnsi" w:cs="Times New Roman"/>
          <w:sz w:val="14"/>
          <w:szCs w:val="14"/>
        </w:rPr>
        <w:t xml:space="preserve"> global </w:t>
      </w:r>
      <w:r w:rsidRPr="00086FE2">
        <w:rPr>
          <w:rFonts w:asciiTheme="minorHAnsi" w:hAnsiTheme="minorHAnsi" w:cs="Times New Roman"/>
          <w:u w:val="single"/>
        </w:rPr>
        <w:t>market</w:t>
      </w:r>
      <w:r w:rsidRPr="00086FE2">
        <w:rPr>
          <w:rFonts w:asciiTheme="minorHAnsi" w:hAnsiTheme="minorHAnsi" w:cs="Times New Roman"/>
          <w:sz w:val="14"/>
          <w:szCs w:val="14"/>
        </w:rPr>
        <w:t xml:space="preserve"> </w:t>
      </w:r>
      <w:r w:rsidRPr="00086FE2">
        <w:rPr>
          <w:rFonts w:asciiTheme="minorHAnsi" w:hAnsiTheme="minorHAnsi" w:cs="Times New Roman"/>
          <w:u w:val="single"/>
        </w:rPr>
        <w:t>has created</w:t>
      </w:r>
      <w:r w:rsidRPr="00B80E4D">
        <w:rPr>
          <w:rFonts w:asciiTheme="minorHAnsi" w:hAnsiTheme="minorHAnsi" w:cs="Times New Roman"/>
          <w:sz w:val="14"/>
          <w:szCs w:val="14"/>
        </w:rPr>
        <w:t xml:space="preserve"> winners and losers, a </w:t>
      </w:r>
      <w:r w:rsidRPr="00086FE2">
        <w:rPr>
          <w:rFonts w:asciiTheme="minorHAnsi" w:hAnsiTheme="minorHAnsi" w:cs="Times New Roman"/>
          <w:u w:val="single"/>
        </w:rPr>
        <w:t>polarization of income greater than</w:t>
      </w:r>
      <w:r w:rsidRPr="00B80E4D">
        <w:rPr>
          <w:rFonts w:asciiTheme="minorHAnsi" w:hAnsiTheme="minorHAnsi" w:cs="Times New Roman"/>
          <w:sz w:val="14"/>
          <w:szCs w:val="14"/>
        </w:rPr>
        <w:t xml:space="preserve"> at </w:t>
      </w:r>
      <w:proofErr w:type="gramStart"/>
      <w:r w:rsidRPr="00086FE2">
        <w:rPr>
          <w:rFonts w:asciiTheme="minorHAnsi" w:hAnsiTheme="minorHAnsi" w:cs="Times New Roman"/>
          <w:u w:val="single"/>
        </w:rPr>
        <w:t>any  time</w:t>
      </w:r>
      <w:proofErr w:type="gramEnd"/>
      <w:r w:rsidRPr="00B80E4D">
        <w:rPr>
          <w:rFonts w:asciiTheme="minorHAnsi" w:hAnsiTheme="minorHAnsi" w:cs="Times New Roman"/>
          <w:sz w:val="14"/>
          <w:szCs w:val="14"/>
        </w:rPr>
        <w:t xml:space="preserve"> since records have been kept. In 1997, the world’s 477 </w:t>
      </w:r>
      <w:r w:rsidRPr="00086FE2">
        <w:rPr>
          <w:rFonts w:asciiTheme="minorHAnsi" w:hAnsiTheme="minorHAnsi" w:cs="Times New Roman"/>
          <w:u w:val="single"/>
        </w:rPr>
        <w:t>billionaires</w:t>
      </w:r>
      <w:r w:rsidRPr="00B80E4D">
        <w:rPr>
          <w:rFonts w:asciiTheme="minorHAnsi" w:hAnsiTheme="minorHAnsi" w:cs="Times New Roman"/>
          <w:sz w:val="14"/>
          <w:szCs w:val="14"/>
        </w:rPr>
        <w:t xml:space="preserve"> (up from 358 the </w:t>
      </w:r>
      <w:proofErr w:type="gramStart"/>
      <w:r w:rsidRPr="00B80E4D">
        <w:rPr>
          <w:rFonts w:asciiTheme="minorHAnsi" w:hAnsiTheme="minorHAnsi" w:cs="Times New Roman"/>
          <w:sz w:val="14"/>
          <w:szCs w:val="14"/>
        </w:rPr>
        <w:t>year  before</w:t>
      </w:r>
      <w:proofErr w:type="gramEnd"/>
      <w:r w:rsidRPr="00B80E4D">
        <w:rPr>
          <w:rFonts w:asciiTheme="minorHAnsi" w:hAnsiTheme="minorHAnsi" w:cs="Times New Roman"/>
          <w:sz w:val="14"/>
          <w:szCs w:val="14"/>
        </w:rPr>
        <w:t xml:space="preserve">) </w:t>
      </w:r>
      <w:r w:rsidRPr="00086FE2">
        <w:rPr>
          <w:rFonts w:asciiTheme="minorHAnsi" w:hAnsiTheme="minorHAnsi" w:cs="Times New Roman"/>
          <w:u w:val="single"/>
        </w:rPr>
        <w:t>had</w:t>
      </w:r>
      <w:r w:rsidRPr="00B80E4D">
        <w:rPr>
          <w:rFonts w:asciiTheme="minorHAnsi" w:hAnsiTheme="minorHAnsi" w:cs="Times New Roman"/>
          <w:sz w:val="14"/>
          <w:szCs w:val="14"/>
        </w:rPr>
        <w:t xml:space="preserve"> combined </w:t>
      </w:r>
      <w:r w:rsidRPr="00086FE2">
        <w:rPr>
          <w:rFonts w:asciiTheme="minorHAnsi" w:hAnsiTheme="minorHAnsi" w:cs="Times New Roman"/>
          <w:u w:val="single"/>
        </w:rPr>
        <w:t>earnings greater than the poorer half</w:t>
      </w:r>
      <w:r w:rsidRPr="00B80E4D">
        <w:rPr>
          <w:rFonts w:asciiTheme="minorHAnsi" w:hAnsiTheme="minorHAnsi" w:cs="Times New Roman"/>
          <w:sz w:val="14"/>
          <w:szCs w:val="14"/>
        </w:rPr>
        <w:t xml:space="preserve"> of the entire world’s population (</w:t>
      </w:r>
      <w:proofErr w:type="spellStart"/>
      <w:r w:rsidRPr="00B80E4D">
        <w:rPr>
          <w:rFonts w:asciiTheme="minorHAnsi" w:hAnsiTheme="minorHAnsi" w:cs="Times New Roman"/>
          <w:sz w:val="14"/>
          <w:szCs w:val="14"/>
        </w:rPr>
        <w:t>Korten</w:t>
      </w:r>
      <w:proofErr w:type="spellEnd"/>
      <w:r w:rsidRPr="00B80E4D">
        <w:rPr>
          <w:rFonts w:asciiTheme="minorHAnsi" w:hAnsiTheme="minorHAnsi" w:cs="Times New Roman"/>
          <w:sz w:val="14"/>
          <w:szCs w:val="14"/>
        </w:rPr>
        <w:t xml:space="preserve">, 1999). Corporate growth increased 11 percent, and CEOs from the major </w:t>
      </w:r>
      <w:proofErr w:type="gramStart"/>
      <w:r w:rsidRPr="00B80E4D">
        <w:rPr>
          <w:rFonts w:asciiTheme="minorHAnsi" w:hAnsiTheme="minorHAnsi" w:cs="Times New Roman"/>
          <w:sz w:val="14"/>
          <w:szCs w:val="14"/>
        </w:rPr>
        <w:t>corporations</w:t>
      </w:r>
      <w:proofErr w:type="gramEnd"/>
      <w:r w:rsidRPr="00B80E4D">
        <w:rPr>
          <w:rFonts w:asciiTheme="minorHAnsi" w:hAnsiTheme="minorHAnsi" w:cs="Times New Roman"/>
          <w:sz w:val="14"/>
          <w:szCs w:val="14"/>
        </w:rPr>
        <w:t xml:space="preserve"> in-5 creased their incomes by 50 percent. Of the 100 largest economies in the world, 51 are now corporations rather than nation-states (Hacker, 1997; </w:t>
      </w:r>
      <w:proofErr w:type="spellStart"/>
      <w:r w:rsidRPr="00B80E4D">
        <w:rPr>
          <w:rFonts w:asciiTheme="minorHAnsi" w:hAnsiTheme="minorHAnsi" w:cs="Times New Roman"/>
          <w:sz w:val="14"/>
          <w:szCs w:val="14"/>
        </w:rPr>
        <w:t>Korten</w:t>
      </w:r>
      <w:proofErr w:type="spellEnd"/>
      <w:r w:rsidRPr="00B80E4D">
        <w:rPr>
          <w:rFonts w:asciiTheme="minorHAnsi" w:hAnsiTheme="minorHAnsi" w:cs="Times New Roman"/>
          <w:sz w:val="14"/>
          <w:szCs w:val="14"/>
        </w:rPr>
        <w:t xml:space="preserve">, 1995). Between 1950 and 1997, </w:t>
      </w:r>
      <w:proofErr w:type="gramStart"/>
      <w:r w:rsidRPr="00B80E4D">
        <w:rPr>
          <w:rFonts w:asciiTheme="minorHAnsi" w:hAnsiTheme="minorHAnsi" w:cs="Times New Roman"/>
          <w:sz w:val="14"/>
          <w:szCs w:val="14"/>
        </w:rPr>
        <w:t>the  world</w:t>
      </w:r>
      <w:proofErr w:type="gramEnd"/>
      <w:r w:rsidRPr="00B80E4D">
        <w:rPr>
          <w:rFonts w:asciiTheme="minorHAnsi" w:hAnsiTheme="minorHAnsi" w:cs="Times New Roman"/>
          <w:sz w:val="14"/>
          <w:szCs w:val="14"/>
        </w:rPr>
        <w:t xml:space="preserve"> economy grew six-fold, to a total of $29 trillion. Yet each year, twelve million </w:t>
      </w:r>
      <w:proofErr w:type="gramStart"/>
      <w:r w:rsidRPr="00B80E4D">
        <w:rPr>
          <w:rFonts w:asciiTheme="minorHAnsi" w:hAnsiTheme="minorHAnsi" w:cs="Times New Roman"/>
          <w:sz w:val="14"/>
          <w:szCs w:val="14"/>
        </w:rPr>
        <w:t>children  under</w:t>
      </w:r>
      <w:proofErr w:type="gramEnd"/>
      <w:r w:rsidRPr="00B80E4D">
        <w:rPr>
          <w:rFonts w:asciiTheme="minorHAnsi" w:hAnsiTheme="minorHAnsi" w:cs="Times New Roman"/>
          <w:sz w:val="14"/>
          <w:szCs w:val="14"/>
        </w:rPr>
        <w:t xml:space="preserve"> five years of age die—33,000 per day—the overwhelming majority from preventable illnesses. An equal number survive with permanent disabilities that could have been </w:t>
      </w:r>
      <w:proofErr w:type="gramStart"/>
      <w:r w:rsidRPr="00B80E4D">
        <w:rPr>
          <w:rFonts w:asciiTheme="minorHAnsi" w:hAnsiTheme="minorHAnsi" w:cs="Times New Roman"/>
          <w:sz w:val="14"/>
          <w:szCs w:val="14"/>
        </w:rPr>
        <w:t>prevented  (</w:t>
      </w:r>
      <w:proofErr w:type="gramEnd"/>
      <w:r w:rsidRPr="00B80E4D">
        <w:rPr>
          <w:rFonts w:asciiTheme="minorHAnsi" w:hAnsiTheme="minorHAnsi" w:cs="Times New Roman"/>
          <w:sz w:val="14"/>
          <w:szCs w:val="14"/>
        </w:rPr>
        <w:t xml:space="preserve">U.N. Development </w:t>
      </w:r>
      <w:proofErr w:type="spellStart"/>
      <w:r w:rsidRPr="00B80E4D">
        <w:rPr>
          <w:rFonts w:asciiTheme="minorHAnsi" w:hAnsiTheme="minorHAnsi" w:cs="Times New Roman"/>
          <w:sz w:val="14"/>
          <w:szCs w:val="14"/>
        </w:rPr>
        <w:t>Programme</w:t>
      </w:r>
      <w:proofErr w:type="spellEnd"/>
      <w:r w:rsidRPr="00B80E4D">
        <w:rPr>
          <w:rFonts w:asciiTheme="minorHAnsi" w:hAnsiTheme="minorHAnsi" w:cs="Times New Roman"/>
          <w:sz w:val="14"/>
          <w:szCs w:val="14"/>
        </w:rPr>
        <w:t xml:space="preserve">, 1997). </w:t>
      </w:r>
      <w:r w:rsidRPr="00B80E4D">
        <w:rPr>
          <w:rFonts w:asciiTheme="minorHAnsi" w:hAnsiTheme="minorHAnsi" w:cs="Times New Roman"/>
          <w:u w:val="single"/>
        </w:rPr>
        <w:t>Wealthy nations</w:t>
      </w:r>
      <w:r w:rsidRPr="00B80E4D">
        <w:rPr>
          <w:rFonts w:asciiTheme="minorHAnsi" w:hAnsiTheme="minorHAnsi" w:cs="Times New Roman"/>
          <w:sz w:val="14"/>
          <w:szCs w:val="14"/>
        </w:rPr>
        <w:t xml:space="preserve"> like the United States </w:t>
      </w:r>
      <w:r w:rsidRPr="00B80E4D">
        <w:rPr>
          <w:rFonts w:asciiTheme="minorHAnsi" w:hAnsiTheme="minorHAnsi" w:cs="Times New Roman"/>
          <w:u w:val="single"/>
        </w:rPr>
        <w:t>are not immune</w:t>
      </w:r>
      <w:r w:rsidRPr="00B80E4D">
        <w:rPr>
          <w:rFonts w:asciiTheme="minorHAnsi" w:hAnsiTheme="minorHAnsi" w:cs="Times New Roman"/>
          <w:sz w:val="14"/>
          <w:szCs w:val="14"/>
        </w:rPr>
        <w:t xml:space="preserve"> from devastating economic polarization. In 1996, the top 5 percent of U.S. households collected 21.4 percent of the national income</w:t>
      </w:r>
      <w:proofErr w:type="gramStart"/>
      <w:r w:rsidRPr="00B80E4D">
        <w:rPr>
          <w:rFonts w:asciiTheme="minorHAnsi" w:hAnsiTheme="minorHAnsi" w:cs="Times New Roman"/>
          <w:sz w:val="14"/>
          <w:szCs w:val="14"/>
        </w:rPr>
        <w:t>,  the</w:t>
      </w:r>
      <w:proofErr w:type="gramEnd"/>
      <w:r w:rsidRPr="00B80E4D">
        <w:rPr>
          <w:rFonts w:asciiTheme="minorHAnsi" w:hAnsiTheme="minorHAnsi" w:cs="Times New Roman"/>
          <w:sz w:val="14"/>
          <w:szCs w:val="14"/>
        </w:rPr>
        <w:t xml:space="preserve"> highest level ever recorded. The income of the lowest 20 percent decreased by 11 </w:t>
      </w:r>
      <w:proofErr w:type="gramStart"/>
      <w:r w:rsidRPr="00B80E4D">
        <w:rPr>
          <w:rFonts w:asciiTheme="minorHAnsi" w:hAnsiTheme="minorHAnsi" w:cs="Times New Roman"/>
          <w:sz w:val="14"/>
          <w:szCs w:val="14"/>
        </w:rPr>
        <w:t>percent  (</w:t>
      </w:r>
      <w:proofErr w:type="gramEnd"/>
      <w:r w:rsidRPr="00B80E4D">
        <w:rPr>
          <w:rFonts w:asciiTheme="minorHAnsi" w:hAnsiTheme="minorHAnsi" w:cs="Times New Roman"/>
          <w:sz w:val="14"/>
          <w:szCs w:val="14"/>
        </w:rPr>
        <w:t xml:space="preserve">Hacker, 1997; U.S. Census, 1997a). In that time period, approximately 20 million </w:t>
      </w:r>
      <w:proofErr w:type="gramStart"/>
      <w:r w:rsidRPr="00B80E4D">
        <w:rPr>
          <w:rFonts w:asciiTheme="minorHAnsi" w:hAnsiTheme="minorHAnsi" w:cs="Times New Roman"/>
          <w:sz w:val="14"/>
          <w:szCs w:val="14"/>
        </w:rPr>
        <w:t>Americans  did</w:t>
      </w:r>
      <w:proofErr w:type="gramEnd"/>
      <w:r w:rsidRPr="00B80E4D">
        <w:rPr>
          <w:rFonts w:asciiTheme="minorHAnsi" w:hAnsiTheme="minorHAnsi" w:cs="Times New Roman"/>
          <w:sz w:val="14"/>
          <w:szCs w:val="14"/>
        </w:rPr>
        <w:t xml:space="preserve"> not have enough to eat—a 50 percent rise since 1985 (U.S. Census, 1997b). Twenty-one million people used food banks or soup kitchens, but 70,000 people were turned away when supplies ran out (</w:t>
      </w:r>
      <w:proofErr w:type="spellStart"/>
      <w:r w:rsidRPr="00B80E4D">
        <w:rPr>
          <w:rFonts w:asciiTheme="minorHAnsi" w:hAnsiTheme="minorHAnsi" w:cs="Times New Roman"/>
          <w:sz w:val="14"/>
          <w:szCs w:val="14"/>
        </w:rPr>
        <w:t>Alaimo</w:t>
      </w:r>
      <w:proofErr w:type="spellEnd"/>
      <w:r w:rsidRPr="00B80E4D">
        <w:rPr>
          <w:rFonts w:asciiTheme="minorHAnsi" w:hAnsiTheme="minorHAnsi" w:cs="Times New Roman"/>
          <w:sz w:val="14"/>
          <w:szCs w:val="14"/>
        </w:rPr>
        <w:t xml:space="preserve">, </w:t>
      </w:r>
      <w:proofErr w:type="spellStart"/>
      <w:r w:rsidRPr="00B80E4D">
        <w:rPr>
          <w:rFonts w:asciiTheme="minorHAnsi" w:hAnsiTheme="minorHAnsi" w:cs="Times New Roman"/>
          <w:sz w:val="14"/>
          <w:szCs w:val="14"/>
        </w:rPr>
        <w:t>Briefel</w:t>
      </w:r>
      <w:proofErr w:type="spellEnd"/>
      <w:r w:rsidRPr="00B80E4D">
        <w:rPr>
          <w:rFonts w:asciiTheme="minorHAnsi" w:hAnsiTheme="minorHAnsi" w:cs="Times New Roman"/>
          <w:sz w:val="14"/>
          <w:szCs w:val="14"/>
        </w:rPr>
        <w:t xml:space="preserve">, </w:t>
      </w:r>
      <w:proofErr w:type="spellStart"/>
      <w:r w:rsidRPr="00B80E4D">
        <w:rPr>
          <w:rFonts w:asciiTheme="minorHAnsi" w:hAnsiTheme="minorHAnsi" w:cs="Times New Roman"/>
          <w:sz w:val="14"/>
          <w:szCs w:val="14"/>
        </w:rPr>
        <w:t>Frongillo</w:t>
      </w:r>
      <w:proofErr w:type="spellEnd"/>
      <w:r w:rsidRPr="00B80E4D">
        <w:rPr>
          <w:rFonts w:asciiTheme="minorHAnsi" w:hAnsiTheme="minorHAnsi" w:cs="Times New Roman"/>
          <w:sz w:val="14"/>
          <w:szCs w:val="14"/>
        </w:rPr>
        <w:t xml:space="preserve">, &amp; Olson, 1988; </w:t>
      </w:r>
      <w:proofErr w:type="spellStart"/>
      <w:r w:rsidRPr="00B80E4D">
        <w:rPr>
          <w:rFonts w:asciiTheme="minorHAnsi" w:hAnsiTheme="minorHAnsi" w:cs="Times New Roman"/>
          <w:sz w:val="14"/>
          <w:szCs w:val="14"/>
        </w:rPr>
        <w:t>Lamison</w:t>
      </w:r>
      <w:proofErr w:type="spellEnd"/>
      <w:r w:rsidRPr="00B80E4D">
        <w:rPr>
          <w:rFonts w:asciiTheme="minorHAnsi" w:hAnsiTheme="minorHAnsi" w:cs="Times New Roman"/>
          <w:sz w:val="14"/>
          <w:szCs w:val="14"/>
        </w:rPr>
        <w:t xml:space="preserve">-White, 1997). Close to 2 million people become homeless each year (Fagan, 1998). Limited material resources are not the only plight of poor people. </w:t>
      </w:r>
      <w:r w:rsidRPr="00086FE2">
        <w:rPr>
          <w:rFonts w:asciiTheme="minorHAnsi" w:hAnsiTheme="minorHAnsi" w:cs="Times New Roman"/>
          <w:u w:val="single"/>
        </w:rPr>
        <w:t>Poverty inflicts</w:t>
      </w:r>
      <w:r w:rsidRPr="00B80E4D">
        <w:rPr>
          <w:rFonts w:asciiTheme="minorHAnsi" w:hAnsiTheme="minorHAnsi" w:cs="Times New Roman"/>
          <w:u w:val="single"/>
        </w:rPr>
        <w:t xml:space="preserve"> </w:t>
      </w:r>
      <w:r w:rsidRPr="00086FE2">
        <w:rPr>
          <w:rFonts w:asciiTheme="minorHAnsi" w:hAnsiTheme="minorHAnsi" w:cs="Times New Roman"/>
          <w:u w:val="single"/>
        </w:rPr>
        <w:t>psychological scars</w:t>
      </w:r>
      <w:r w:rsidRPr="00B80E4D">
        <w:rPr>
          <w:rFonts w:asciiTheme="minorHAnsi" w:hAnsiTheme="minorHAnsi" w:cs="Times New Roman"/>
          <w:u w:val="single"/>
        </w:rPr>
        <w:t xml:space="preserve"> as well</w:t>
      </w:r>
      <w:r w:rsidRPr="00B80E4D">
        <w:rPr>
          <w:rFonts w:asciiTheme="minorHAnsi" w:hAnsiTheme="minorHAnsi" w:cs="Times New Roman"/>
          <w:sz w:val="14"/>
          <w:szCs w:val="14"/>
        </w:rPr>
        <w:t xml:space="preserve">; it is an experience of scarcity amidst affluence. For many reasons, such </w:t>
      </w:r>
      <w:proofErr w:type="gramStart"/>
      <w:r w:rsidRPr="00B80E4D">
        <w:rPr>
          <w:rFonts w:asciiTheme="minorHAnsi" w:hAnsiTheme="minorHAnsi" w:cs="Times New Roman"/>
          <w:sz w:val="14"/>
          <w:szCs w:val="14"/>
        </w:rPr>
        <w:t>as  those</w:t>
      </w:r>
      <w:proofErr w:type="gramEnd"/>
      <w:r w:rsidRPr="00B80E4D">
        <w:rPr>
          <w:rFonts w:asciiTheme="minorHAnsi" w:hAnsiTheme="minorHAnsi" w:cs="Times New Roman"/>
          <w:sz w:val="14"/>
          <w:szCs w:val="14"/>
        </w:rPr>
        <w:t xml:space="preserve"> discussed by </w:t>
      </w:r>
      <w:proofErr w:type="spellStart"/>
      <w:r w:rsidRPr="00B80E4D">
        <w:rPr>
          <w:rFonts w:asciiTheme="minorHAnsi" w:hAnsiTheme="minorHAnsi" w:cs="Times New Roman"/>
          <w:sz w:val="14"/>
          <w:szCs w:val="14"/>
        </w:rPr>
        <w:t>Opotow</w:t>
      </w:r>
      <w:proofErr w:type="spellEnd"/>
      <w:r w:rsidRPr="00B80E4D">
        <w:rPr>
          <w:rFonts w:asciiTheme="minorHAnsi" w:hAnsiTheme="minorHAnsi" w:cs="Times New Roman"/>
          <w:sz w:val="14"/>
          <w:szCs w:val="14"/>
        </w:rPr>
        <w:t xml:space="preserve"> (this volume), poverty produces the scorn of others and the internalized scorn of oneself. Indigence is not just about money, roads, or TVs, but also about the </w:t>
      </w:r>
      <w:proofErr w:type="gramStart"/>
      <w:r w:rsidRPr="00B80E4D">
        <w:rPr>
          <w:rFonts w:asciiTheme="minorHAnsi" w:hAnsiTheme="minorHAnsi" w:cs="Times New Roman"/>
          <w:sz w:val="14"/>
          <w:szCs w:val="14"/>
        </w:rPr>
        <w:t>power  to</w:t>
      </w:r>
      <w:proofErr w:type="gramEnd"/>
      <w:r w:rsidRPr="00B80E4D">
        <w:rPr>
          <w:rFonts w:asciiTheme="minorHAnsi" w:hAnsiTheme="minorHAnsi" w:cs="Times New Roman"/>
          <w:sz w:val="14"/>
          <w:szCs w:val="14"/>
        </w:rPr>
        <w:t xml:space="preserve"> determine how local resources will be used to give meaning to lives. The power of global corporations in local communities forces people to depend on benefits from afar. Projected </w:t>
      </w:r>
      <w:proofErr w:type="gramStart"/>
      <w:r w:rsidRPr="00B80E4D">
        <w:rPr>
          <w:rFonts w:asciiTheme="minorHAnsi" w:hAnsiTheme="minorHAnsi" w:cs="Times New Roman"/>
          <w:sz w:val="14"/>
          <w:szCs w:val="14"/>
        </w:rPr>
        <w:t>images  of</w:t>
      </w:r>
      <w:proofErr w:type="gramEnd"/>
      <w:r w:rsidRPr="00B80E4D">
        <w:rPr>
          <w:rFonts w:asciiTheme="minorHAnsi" w:hAnsiTheme="minorHAnsi" w:cs="Times New Roman"/>
          <w:sz w:val="14"/>
          <w:szCs w:val="14"/>
        </w:rPr>
        <w:t xml:space="preserve"> the good life help reduce different cultural values to the one global value of money. Meanwhile, money becomes concentrated in fewer hands. The </w:t>
      </w:r>
      <w:r w:rsidRPr="00B80E4D">
        <w:rPr>
          <w:rFonts w:asciiTheme="minorHAnsi" w:hAnsiTheme="minorHAnsi" w:cs="Times New Roman"/>
          <w:u w:val="single"/>
        </w:rPr>
        <w:t>world is dividing into</w:t>
      </w:r>
      <w:r w:rsidRPr="00B80E4D">
        <w:rPr>
          <w:rFonts w:asciiTheme="minorHAnsi" w:hAnsiTheme="minorHAnsi" w:cs="Times New Roman"/>
          <w:sz w:val="14"/>
          <w:szCs w:val="14"/>
        </w:rPr>
        <w:t xml:space="preserve"> a small group of 6 “</w:t>
      </w:r>
      <w:r w:rsidRPr="00B80E4D">
        <w:rPr>
          <w:rFonts w:asciiTheme="minorHAnsi" w:hAnsiTheme="minorHAnsi" w:cs="Times New Roman"/>
          <w:u w:val="single"/>
        </w:rPr>
        <w:t>haves</w:t>
      </w:r>
      <w:r w:rsidRPr="00B80E4D">
        <w:rPr>
          <w:rFonts w:asciiTheme="minorHAnsi" w:hAnsiTheme="minorHAnsi" w:cs="Times New Roman"/>
          <w:sz w:val="14"/>
          <w:szCs w:val="14"/>
        </w:rPr>
        <w:t xml:space="preserve">” </w:t>
      </w:r>
      <w:r w:rsidRPr="00B80E4D">
        <w:rPr>
          <w:rFonts w:asciiTheme="minorHAnsi" w:hAnsiTheme="minorHAnsi" w:cs="Times New Roman"/>
          <w:u w:val="single"/>
        </w:rPr>
        <w:t>and</w:t>
      </w:r>
      <w:r w:rsidRPr="00B80E4D">
        <w:rPr>
          <w:rFonts w:asciiTheme="minorHAnsi" w:hAnsiTheme="minorHAnsi" w:cs="Times New Roman"/>
          <w:sz w:val="14"/>
          <w:szCs w:val="14"/>
        </w:rPr>
        <w:t xml:space="preserve"> a growing group of </w:t>
      </w:r>
      <w:r w:rsidRPr="00B80E4D">
        <w:rPr>
          <w:rFonts w:asciiTheme="minorHAnsi" w:hAnsiTheme="minorHAnsi" w:cs="Times New Roman"/>
          <w:u w:val="single"/>
        </w:rPr>
        <w:t xml:space="preserve">paupers. </w:t>
      </w:r>
      <w:r w:rsidRPr="00086FE2">
        <w:rPr>
          <w:rFonts w:asciiTheme="minorHAnsi" w:hAnsiTheme="minorHAnsi" w:cs="Times New Roman"/>
          <w:u w:val="single"/>
        </w:rPr>
        <w:t>This</w:t>
      </w:r>
      <w:r w:rsidRPr="00B80E4D">
        <w:rPr>
          <w:rFonts w:asciiTheme="minorHAnsi" w:hAnsiTheme="minorHAnsi" w:cs="Times New Roman"/>
          <w:u w:val="single"/>
        </w:rPr>
        <w:t xml:space="preserve"> division</w:t>
      </w:r>
      <w:r w:rsidRPr="00B80E4D">
        <w:rPr>
          <w:rFonts w:asciiTheme="minorHAnsi" w:hAnsiTheme="minorHAnsi" w:cs="Times New Roman"/>
          <w:sz w:val="14"/>
          <w:szCs w:val="14"/>
        </w:rPr>
        <w:t xml:space="preserve"> of wealth </w:t>
      </w:r>
      <w:r w:rsidRPr="00B80E4D">
        <w:rPr>
          <w:rFonts w:asciiTheme="minorHAnsi" w:hAnsiTheme="minorHAnsi" w:cs="Times New Roman"/>
          <w:u w:val="single"/>
        </w:rPr>
        <w:t>inflicts</w:t>
      </w:r>
      <w:r w:rsidRPr="00B80E4D">
        <w:rPr>
          <w:rFonts w:asciiTheme="minorHAnsi" w:hAnsiTheme="minorHAnsi" w:cs="Times New Roman"/>
          <w:sz w:val="14"/>
          <w:szCs w:val="14"/>
        </w:rPr>
        <w:t xml:space="preserve"> a level of </w:t>
      </w:r>
      <w:r w:rsidRPr="00086FE2">
        <w:rPr>
          <w:rFonts w:asciiTheme="minorHAnsi" w:hAnsiTheme="minorHAnsi" w:cs="Times New Roman"/>
          <w:u w:val="single"/>
        </w:rPr>
        <w:t>structural violence</w:t>
      </w:r>
      <w:r w:rsidRPr="00B80E4D">
        <w:rPr>
          <w:rFonts w:asciiTheme="minorHAnsi" w:hAnsiTheme="minorHAnsi" w:cs="Times New Roman"/>
          <w:u w:val="single"/>
        </w:rPr>
        <w:t xml:space="preserve"> that </w:t>
      </w:r>
      <w:r w:rsidRPr="00086FE2">
        <w:rPr>
          <w:rFonts w:asciiTheme="minorHAnsi" w:hAnsiTheme="minorHAnsi" w:cs="Times New Roman"/>
          <w:u w:val="single"/>
        </w:rPr>
        <w:t>kills</w:t>
      </w:r>
      <w:r w:rsidRPr="00B80E4D">
        <w:rPr>
          <w:rFonts w:asciiTheme="minorHAnsi" w:hAnsiTheme="minorHAnsi" w:cs="Times New Roman"/>
          <w:u w:val="single"/>
        </w:rPr>
        <w:t xml:space="preserve"> </w:t>
      </w:r>
      <w:r w:rsidRPr="00B80E4D">
        <w:rPr>
          <w:rFonts w:asciiTheme="minorHAnsi" w:hAnsiTheme="minorHAnsi" w:cs="Times New Roman"/>
          <w:sz w:val="14"/>
          <w:szCs w:val="14"/>
        </w:rPr>
        <w:t xml:space="preserve">many </w:t>
      </w:r>
      <w:r w:rsidRPr="00086FE2">
        <w:rPr>
          <w:rFonts w:asciiTheme="minorHAnsi" w:hAnsiTheme="minorHAnsi" w:cs="Times New Roman"/>
          <w:u w:val="single"/>
        </w:rPr>
        <w:t>more</w:t>
      </w:r>
      <w:r w:rsidRPr="00B80E4D">
        <w:rPr>
          <w:rFonts w:asciiTheme="minorHAnsi" w:hAnsiTheme="minorHAnsi" w:cs="Times New Roman"/>
          <w:sz w:val="14"/>
          <w:szCs w:val="14"/>
        </w:rPr>
        <w:t xml:space="preserve"> persons </w:t>
      </w:r>
      <w:r w:rsidRPr="00086FE2">
        <w:rPr>
          <w:rFonts w:asciiTheme="minorHAnsi" w:hAnsiTheme="minorHAnsi" w:cs="Times New Roman"/>
          <w:u w:val="single"/>
        </w:rPr>
        <w:t>than</w:t>
      </w:r>
      <w:r w:rsidRPr="00B80E4D">
        <w:rPr>
          <w:rFonts w:asciiTheme="minorHAnsi" w:hAnsiTheme="minorHAnsi" w:cs="Times New Roman"/>
          <w:u w:val="single"/>
        </w:rPr>
        <w:t xml:space="preserve"> have died by </w:t>
      </w:r>
      <w:r w:rsidRPr="00086FE2">
        <w:rPr>
          <w:rFonts w:asciiTheme="minorHAnsi" w:hAnsiTheme="minorHAnsi" w:cs="Times New Roman"/>
          <w:u w:val="single"/>
        </w:rPr>
        <w:t>all direct</w:t>
      </w:r>
      <w:r w:rsidRPr="00B80E4D">
        <w:rPr>
          <w:rFonts w:asciiTheme="minorHAnsi" w:hAnsiTheme="minorHAnsi" w:cs="Times New Roman"/>
          <w:u w:val="single"/>
        </w:rPr>
        <w:t xml:space="preserve"> acts of </w:t>
      </w:r>
      <w:r w:rsidRPr="00086FE2">
        <w:rPr>
          <w:rFonts w:asciiTheme="minorHAnsi" w:hAnsiTheme="minorHAnsi" w:cs="Times New Roman"/>
          <w:u w:val="single"/>
        </w:rPr>
        <w:t>violence</w:t>
      </w:r>
      <w:r w:rsidRPr="00B80E4D">
        <w:rPr>
          <w:rFonts w:asciiTheme="minorHAnsi" w:hAnsiTheme="minorHAnsi" w:cs="Times New Roman"/>
          <w:sz w:val="14"/>
          <w:szCs w:val="14"/>
        </w:rPr>
        <w:t xml:space="preserve"> and by war. </w:t>
      </w:r>
    </w:p>
    <w:p w14:paraId="794696DC" w14:textId="77777777" w:rsidR="00EF3402" w:rsidRPr="00B80E4D" w:rsidRDefault="00EF3402" w:rsidP="00EF3402">
      <w:pPr>
        <w:rPr>
          <w:rFonts w:asciiTheme="minorHAnsi" w:hAnsiTheme="minorHAnsi" w:cs="Times New Roman"/>
          <w:sz w:val="16"/>
        </w:rPr>
      </w:pPr>
      <w:r w:rsidRPr="00B80E4D">
        <w:rPr>
          <w:rFonts w:asciiTheme="minorHAnsi" w:hAnsiTheme="minorHAnsi" w:cs="Times New Roman"/>
          <w:sz w:val="16"/>
        </w:rPr>
        <w:t>[CONTINUED]</w:t>
      </w:r>
    </w:p>
    <w:p w14:paraId="2416706F" w14:textId="77777777" w:rsidR="00EF3402" w:rsidRPr="00B80E4D" w:rsidRDefault="00EF3402" w:rsidP="00EF3402">
      <w:pPr>
        <w:rPr>
          <w:rFonts w:asciiTheme="minorHAnsi" w:hAnsiTheme="minorHAnsi" w:cs="Times New Roman"/>
          <w:sz w:val="16"/>
        </w:rPr>
      </w:pPr>
      <w:r w:rsidRPr="00B80E4D">
        <w:rPr>
          <w:rFonts w:asciiTheme="minorHAnsi" w:hAnsiTheme="minorHAnsi" w:cs="Times New Roman"/>
          <w:sz w:val="16"/>
        </w:rPr>
        <w:t xml:space="preserve">GLOBALIZATION’S STRUCTURAL VIOLENCE ON </w:t>
      </w:r>
      <w:proofErr w:type="gramStart"/>
      <w:r w:rsidRPr="00B80E4D">
        <w:rPr>
          <w:rFonts w:asciiTheme="minorHAnsi" w:hAnsiTheme="minorHAnsi" w:cs="Times New Roman"/>
          <w:sz w:val="16"/>
        </w:rPr>
        <w:t>WOMEN’S  HEALTH</w:t>
      </w:r>
      <w:proofErr w:type="gramEnd"/>
    </w:p>
    <w:p w14:paraId="0BE40534" w14:textId="77777777" w:rsidR="00EF3402" w:rsidRPr="00B80E4D" w:rsidRDefault="00EF3402" w:rsidP="00EF3402">
      <w:pPr>
        <w:rPr>
          <w:rFonts w:asciiTheme="minorHAnsi" w:hAnsiTheme="minorHAnsi" w:cs="Times New Roman"/>
          <w:sz w:val="14"/>
          <w:szCs w:val="14"/>
        </w:rPr>
      </w:pPr>
      <w:r w:rsidRPr="00086FE2">
        <w:rPr>
          <w:rFonts w:asciiTheme="minorHAnsi" w:hAnsiTheme="minorHAnsi" w:cs="Times New Roman"/>
          <w:u w:val="single"/>
        </w:rPr>
        <w:t>Wherever the</w:t>
      </w:r>
      <w:r w:rsidRPr="00B80E4D">
        <w:rPr>
          <w:rFonts w:asciiTheme="minorHAnsi" w:hAnsiTheme="minorHAnsi" w:cs="Times New Roman"/>
          <w:u w:val="single"/>
        </w:rPr>
        <w:t xml:space="preserve"> global </w:t>
      </w:r>
      <w:r w:rsidRPr="00086FE2">
        <w:rPr>
          <w:rFonts w:asciiTheme="minorHAnsi" w:hAnsiTheme="minorHAnsi" w:cs="Times New Roman"/>
          <w:u w:val="single"/>
        </w:rPr>
        <w:t>economy expands</w:t>
      </w:r>
      <w:r w:rsidRPr="00B80E4D">
        <w:rPr>
          <w:rFonts w:asciiTheme="minorHAnsi" w:hAnsiTheme="minorHAnsi" w:cs="Times New Roman"/>
          <w:sz w:val="14"/>
          <w:szCs w:val="14"/>
        </w:rPr>
        <w:t xml:space="preserve"> into poor areas and replaces the means for local livelihood, </w:t>
      </w:r>
      <w:r w:rsidRPr="00086FE2">
        <w:rPr>
          <w:rFonts w:asciiTheme="minorHAnsi" w:hAnsiTheme="minorHAnsi" w:cs="Times New Roman"/>
          <w:u w:val="single"/>
        </w:rPr>
        <w:t>HIV spreads</w:t>
      </w:r>
      <w:r w:rsidRPr="00B80E4D">
        <w:rPr>
          <w:rFonts w:asciiTheme="minorHAnsi" w:hAnsiTheme="minorHAnsi" w:cs="Times New Roman"/>
          <w:u w:val="single"/>
        </w:rPr>
        <w:t xml:space="preserve"> among poor women</w:t>
      </w:r>
      <w:r w:rsidRPr="00B80E4D">
        <w:rPr>
          <w:rFonts w:asciiTheme="minorHAnsi" w:hAnsiTheme="minorHAnsi" w:cs="Times New Roman"/>
          <w:sz w:val="14"/>
          <w:szCs w:val="14"/>
        </w:rPr>
        <w:t xml:space="preserve"> (Daily, Farmer, </w:t>
      </w:r>
      <w:proofErr w:type="spellStart"/>
      <w:r w:rsidRPr="00B80E4D">
        <w:rPr>
          <w:rFonts w:asciiTheme="minorHAnsi" w:hAnsiTheme="minorHAnsi" w:cs="Times New Roman"/>
          <w:sz w:val="14"/>
          <w:szCs w:val="14"/>
        </w:rPr>
        <w:t>Rhatigan</w:t>
      </w:r>
      <w:proofErr w:type="spellEnd"/>
      <w:r w:rsidRPr="00B80E4D">
        <w:rPr>
          <w:rFonts w:asciiTheme="minorHAnsi" w:hAnsiTheme="minorHAnsi" w:cs="Times New Roman"/>
          <w:sz w:val="14"/>
          <w:szCs w:val="14"/>
        </w:rPr>
        <w:t xml:space="preserve">, Katz, &amp; </w:t>
      </w:r>
      <w:proofErr w:type="spellStart"/>
      <w:r w:rsidRPr="00B80E4D">
        <w:rPr>
          <w:rFonts w:asciiTheme="minorHAnsi" w:hAnsiTheme="minorHAnsi" w:cs="Times New Roman"/>
          <w:sz w:val="14"/>
          <w:szCs w:val="14"/>
        </w:rPr>
        <w:t>Furin</w:t>
      </w:r>
      <w:proofErr w:type="spellEnd"/>
      <w:r w:rsidRPr="00B80E4D">
        <w:rPr>
          <w:rFonts w:asciiTheme="minorHAnsi" w:hAnsiTheme="minorHAnsi" w:cs="Times New Roman"/>
          <w:sz w:val="14"/>
          <w:szCs w:val="14"/>
        </w:rPr>
        <w:t xml:space="preserve">, 1995). </w:t>
      </w:r>
      <w:proofErr w:type="gramStart"/>
      <w:r w:rsidRPr="00B80E4D">
        <w:rPr>
          <w:rFonts w:asciiTheme="minorHAnsi" w:hAnsiTheme="minorHAnsi" w:cs="Times New Roman"/>
          <w:sz w:val="14"/>
          <w:szCs w:val="14"/>
        </w:rPr>
        <w:t>Lacking  decent</w:t>
      </w:r>
      <w:proofErr w:type="gramEnd"/>
      <w:r w:rsidRPr="00B80E4D">
        <w:rPr>
          <w:rFonts w:asciiTheme="minorHAnsi" w:hAnsiTheme="minorHAnsi" w:cs="Times New Roman"/>
          <w:sz w:val="14"/>
          <w:szCs w:val="14"/>
        </w:rPr>
        <w:t xml:space="preserve"> legal employment, the women become involved with drug traffickers and prostitution.  </w:t>
      </w:r>
      <w:r w:rsidRPr="00086FE2">
        <w:rPr>
          <w:rFonts w:asciiTheme="minorHAnsi" w:hAnsiTheme="minorHAnsi" w:cs="Times New Roman"/>
          <w:u w:val="single"/>
        </w:rPr>
        <w:t>Prostitution is an outgrowth</w:t>
      </w:r>
      <w:r w:rsidRPr="00B80E4D">
        <w:rPr>
          <w:rFonts w:asciiTheme="minorHAnsi" w:hAnsiTheme="minorHAnsi" w:cs="Times New Roman"/>
          <w:u w:val="single"/>
        </w:rPr>
        <w:t xml:space="preserve"> of structural violence</w:t>
      </w:r>
      <w:r w:rsidRPr="00B80E4D">
        <w:rPr>
          <w:rFonts w:asciiTheme="minorHAnsi" w:hAnsiTheme="minorHAnsi" w:cs="Times New Roman"/>
          <w:sz w:val="14"/>
          <w:szCs w:val="14"/>
        </w:rPr>
        <w:t>. The United Nations estimates that in 1997</w:t>
      </w:r>
      <w:proofErr w:type="gramStart"/>
      <w:r w:rsidRPr="00B80E4D">
        <w:rPr>
          <w:rFonts w:asciiTheme="minorHAnsi" w:hAnsiTheme="minorHAnsi" w:cs="Times New Roman"/>
          <w:sz w:val="14"/>
          <w:szCs w:val="14"/>
        </w:rPr>
        <w:t xml:space="preserve">,  </w:t>
      </w:r>
      <w:r w:rsidRPr="00086FE2">
        <w:rPr>
          <w:rFonts w:asciiTheme="minorHAnsi" w:hAnsiTheme="minorHAnsi" w:cs="Times New Roman"/>
          <w:u w:val="single"/>
        </w:rPr>
        <w:t>there</w:t>
      </w:r>
      <w:proofErr w:type="gramEnd"/>
      <w:r w:rsidRPr="00086FE2">
        <w:rPr>
          <w:rFonts w:asciiTheme="minorHAnsi" w:hAnsiTheme="minorHAnsi" w:cs="Times New Roman"/>
          <w:u w:val="single"/>
        </w:rPr>
        <w:t xml:space="preserve"> were 57 million</w:t>
      </w:r>
      <w:r w:rsidRPr="00B80E4D">
        <w:rPr>
          <w:rFonts w:asciiTheme="minorHAnsi" w:hAnsiTheme="minorHAnsi" w:cs="Times New Roman"/>
          <w:u w:val="single"/>
        </w:rPr>
        <w:t xml:space="preserve"> women</w:t>
      </w:r>
      <w:r w:rsidRPr="00B80E4D">
        <w:rPr>
          <w:rFonts w:asciiTheme="minorHAnsi" w:hAnsiTheme="minorHAnsi" w:cs="Times New Roman"/>
          <w:sz w:val="14"/>
          <w:szCs w:val="14"/>
        </w:rPr>
        <w:t xml:space="preserve"> and child </w:t>
      </w:r>
      <w:r w:rsidRPr="00B80E4D">
        <w:rPr>
          <w:rFonts w:asciiTheme="minorHAnsi" w:hAnsiTheme="minorHAnsi" w:cs="Times New Roman"/>
          <w:u w:val="single"/>
        </w:rPr>
        <w:t>prostitutes</w:t>
      </w:r>
      <w:r w:rsidRPr="00B80E4D">
        <w:rPr>
          <w:rFonts w:asciiTheme="minorHAnsi" w:hAnsiTheme="minorHAnsi" w:cs="Times New Roman"/>
          <w:sz w:val="14"/>
          <w:szCs w:val="14"/>
        </w:rPr>
        <w:t>. Thirty thousand “hospitality girls” are registered in the Philippines, but the actual number of prostitutes is about 75,000 (Rosenfeld, 1997).  Originally, these prostitutes served two large American military bases, welcomed in the Philippines under the dictatorial regime of Ferdinand Marcos. After Marcos was forced from power</w:t>
      </w:r>
      <w:proofErr w:type="gramStart"/>
      <w:r w:rsidRPr="00B80E4D">
        <w:rPr>
          <w:rFonts w:asciiTheme="minorHAnsi" w:hAnsiTheme="minorHAnsi" w:cs="Times New Roman"/>
          <w:sz w:val="14"/>
          <w:szCs w:val="14"/>
        </w:rPr>
        <w:t>,  Subic</w:t>
      </w:r>
      <w:proofErr w:type="gramEnd"/>
      <w:r w:rsidRPr="00B80E4D">
        <w:rPr>
          <w:rFonts w:asciiTheme="minorHAnsi" w:hAnsiTheme="minorHAnsi" w:cs="Times New Roman"/>
          <w:sz w:val="14"/>
          <w:szCs w:val="14"/>
        </w:rPr>
        <w:t xml:space="preserve"> Air Force Base was turned into a free-trade zone, bringing in 150 large corporations  (Barry, 1995; Rosenfeld, 1997). The </w:t>
      </w:r>
      <w:proofErr w:type="spellStart"/>
      <w:r w:rsidRPr="00B80E4D">
        <w:rPr>
          <w:rFonts w:asciiTheme="minorHAnsi" w:hAnsiTheme="minorHAnsi" w:cs="Times New Roman"/>
          <w:sz w:val="14"/>
          <w:szCs w:val="14"/>
        </w:rPr>
        <w:t>AsiaPacific</w:t>
      </w:r>
      <w:proofErr w:type="spellEnd"/>
      <w:r w:rsidRPr="00B80E4D">
        <w:rPr>
          <w:rFonts w:asciiTheme="minorHAnsi" w:hAnsiTheme="minorHAnsi" w:cs="Times New Roman"/>
          <w:sz w:val="14"/>
          <w:szCs w:val="14"/>
        </w:rPr>
        <w:t xml:space="preserve"> Economic Forum considered the Philippines the best place for investment among ten Asian Pacific countries. The benefits, however, have </w:t>
      </w:r>
      <w:proofErr w:type="gramStart"/>
      <w:r w:rsidRPr="00B80E4D">
        <w:rPr>
          <w:rFonts w:asciiTheme="minorHAnsi" w:hAnsiTheme="minorHAnsi" w:cs="Times New Roman"/>
          <w:sz w:val="14"/>
          <w:szCs w:val="14"/>
        </w:rPr>
        <w:t>not  reached</w:t>
      </w:r>
      <w:proofErr w:type="gramEnd"/>
      <w:r w:rsidRPr="00B80E4D">
        <w:rPr>
          <w:rFonts w:asciiTheme="minorHAnsi" w:hAnsiTheme="minorHAnsi" w:cs="Times New Roman"/>
          <w:sz w:val="14"/>
          <w:szCs w:val="14"/>
        </w:rPr>
        <w:t xml:space="preserve"> the women, who continue to sell their bodies even with the increased risk of HIV infection. Meanwhile, the </w:t>
      </w:r>
      <w:r w:rsidRPr="00B80E4D">
        <w:rPr>
          <w:rFonts w:asciiTheme="minorHAnsi" w:hAnsiTheme="minorHAnsi" w:cs="Times New Roman"/>
          <w:u w:val="single"/>
        </w:rPr>
        <w:t>Ukraine has surpassed Thailand as the center of the global business in trafficking women</w:t>
      </w:r>
      <w:r w:rsidRPr="00B80E4D">
        <w:rPr>
          <w:rFonts w:asciiTheme="minorHAnsi" w:hAnsiTheme="minorHAnsi" w:cs="Times New Roman"/>
          <w:sz w:val="14"/>
          <w:szCs w:val="14"/>
        </w:rPr>
        <w:t xml:space="preserve">. Young European women are in demand, and the Ukraine, economically devastated by its entrance into the global economy, has provided the supply. Thirty applicants compete for every job in the Ukraine. The average salary today is less than thirty dollars a month, but only11 half that in the small towns where criminal gangs recruit women with promises of </w:t>
      </w:r>
      <w:proofErr w:type="gramStart"/>
      <w:r w:rsidRPr="00B80E4D">
        <w:rPr>
          <w:rFonts w:asciiTheme="minorHAnsi" w:hAnsiTheme="minorHAnsi" w:cs="Times New Roman"/>
          <w:sz w:val="14"/>
          <w:szCs w:val="14"/>
        </w:rPr>
        <w:t>employment  in</w:t>
      </w:r>
      <w:proofErr w:type="gramEnd"/>
      <w:r w:rsidRPr="00B80E4D">
        <w:rPr>
          <w:rFonts w:asciiTheme="minorHAnsi" w:hAnsiTheme="minorHAnsi" w:cs="Times New Roman"/>
          <w:sz w:val="14"/>
          <w:szCs w:val="14"/>
        </w:rPr>
        <w:t xml:space="preserve"> other countries (Specter, 1998). In Southeast Asia, sub-Saharan Africa, and U.S. cities, </w:t>
      </w:r>
      <w:r w:rsidRPr="00B80E4D">
        <w:rPr>
          <w:rFonts w:asciiTheme="minorHAnsi" w:hAnsiTheme="minorHAnsi" w:cs="Times New Roman"/>
          <w:u w:val="single"/>
        </w:rPr>
        <w:t xml:space="preserve">the </w:t>
      </w:r>
      <w:r w:rsidRPr="00086FE2">
        <w:rPr>
          <w:rFonts w:asciiTheme="minorHAnsi" w:hAnsiTheme="minorHAnsi" w:cs="Times New Roman"/>
          <w:u w:val="single"/>
        </w:rPr>
        <w:t xml:space="preserve">livelihood choices open to </w:t>
      </w:r>
      <w:proofErr w:type="gramStart"/>
      <w:r w:rsidRPr="00086FE2">
        <w:rPr>
          <w:rFonts w:asciiTheme="minorHAnsi" w:hAnsiTheme="minorHAnsi" w:cs="Times New Roman"/>
          <w:u w:val="single"/>
        </w:rPr>
        <w:t>poor  women</w:t>
      </w:r>
      <w:proofErr w:type="gramEnd"/>
      <w:r w:rsidRPr="00086FE2">
        <w:rPr>
          <w:rFonts w:asciiTheme="minorHAnsi" w:hAnsiTheme="minorHAnsi" w:cs="Times New Roman"/>
          <w:u w:val="single"/>
        </w:rPr>
        <w:t xml:space="preserve"> are restricted</w:t>
      </w:r>
      <w:r w:rsidRPr="00B80E4D">
        <w:rPr>
          <w:rFonts w:asciiTheme="minorHAnsi" w:hAnsiTheme="minorHAnsi" w:cs="Times New Roman"/>
          <w:u w:val="single"/>
        </w:rPr>
        <w:t>.</w:t>
      </w:r>
      <w:r w:rsidRPr="00B80E4D">
        <w:rPr>
          <w:rFonts w:asciiTheme="minorHAnsi" w:hAnsiTheme="minorHAnsi" w:cs="Times New Roman"/>
          <w:sz w:val="14"/>
          <w:szCs w:val="14"/>
        </w:rPr>
        <w:t xml:space="preserve"> The </w:t>
      </w:r>
      <w:r w:rsidRPr="00086FE2">
        <w:rPr>
          <w:rFonts w:asciiTheme="minorHAnsi" w:hAnsiTheme="minorHAnsi" w:cs="Times New Roman"/>
          <w:u w:val="single"/>
        </w:rPr>
        <w:t>HIV</w:t>
      </w:r>
      <w:r w:rsidRPr="00B80E4D">
        <w:rPr>
          <w:rFonts w:asciiTheme="minorHAnsi" w:hAnsiTheme="minorHAnsi" w:cs="Times New Roman"/>
          <w:sz w:val="14"/>
          <w:szCs w:val="14"/>
        </w:rPr>
        <w:t xml:space="preserve"> epidemic </w:t>
      </w:r>
      <w:r w:rsidRPr="00086FE2">
        <w:rPr>
          <w:rFonts w:asciiTheme="minorHAnsi" w:hAnsiTheme="minorHAnsi" w:cs="Times New Roman"/>
          <w:u w:val="single"/>
        </w:rPr>
        <w:t>is spreading rapidly among poor women of color</w:t>
      </w:r>
      <w:r w:rsidRPr="00B80E4D">
        <w:rPr>
          <w:rFonts w:asciiTheme="minorHAnsi" w:hAnsiTheme="minorHAnsi" w:cs="Times New Roman"/>
          <w:sz w:val="14"/>
          <w:szCs w:val="14"/>
        </w:rPr>
        <w:t xml:space="preserve">. </w:t>
      </w:r>
      <w:proofErr w:type="gramStart"/>
      <w:r w:rsidRPr="00B80E4D">
        <w:rPr>
          <w:rFonts w:asciiTheme="minorHAnsi" w:hAnsiTheme="minorHAnsi" w:cs="Times New Roman"/>
          <w:sz w:val="14"/>
          <w:szCs w:val="14"/>
        </w:rPr>
        <w:t>The  incidence</w:t>
      </w:r>
      <w:proofErr w:type="gramEnd"/>
      <w:r w:rsidRPr="00B80E4D">
        <w:rPr>
          <w:rFonts w:asciiTheme="minorHAnsi" w:hAnsiTheme="minorHAnsi" w:cs="Times New Roman"/>
          <w:sz w:val="14"/>
          <w:szCs w:val="14"/>
        </w:rPr>
        <w:t xml:space="preserve"> is high wherever the global economy replaces the means for local livelihood (Daily et  al., 1995). The increase is combined with minimal access to treatment, which is also limited by the low tax base needed to lure global capital.</w:t>
      </w:r>
    </w:p>
    <w:p w14:paraId="45A85C2E" w14:textId="77777777" w:rsidR="00EF3402" w:rsidRPr="00B80E4D" w:rsidRDefault="00EF3402" w:rsidP="00EF3402">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AT: violence declining (pinker)</w:t>
      </w:r>
    </w:p>
    <w:p w14:paraId="66E524B4" w14:textId="77777777" w:rsidR="00EF3402" w:rsidRPr="00B80E4D" w:rsidRDefault="00EF3402" w:rsidP="00EF3402">
      <w:pPr>
        <w:keepNext/>
        <w:keepLines/>
        <w:outlineLvl w:val="3"/>
        <w:rPr>
          <w:rFonts w:asciiTheme="minorHAnsi" w:eastAsia="MS Gothic" w:hAnsiTheme="minorHAnsi" w:cs="Times New Roman"/>
          <w:b/>
          <w:bCs/>
          <w:iCs/>
          <w:sz w:val="24"/>
          <w:szCs w:val="24"/>
        </w:rPr>
      </w:pPr>
      <w:proofErr w:type="spellStart"/>
      <w:r w:rsidRPr="00B80E4D">
        <w:rPr>
          <w:rFonts w:asciiTheme="minorHAnsi" w:eastAsia="MS Gothic" w:hAnsiTheme="minorHAnsi" w:cs="Times New Roman"/>
          <w:b/>
          <w:bCs/>
          <w:iCs/>
          <w:sz w:val="24"/>
          <w:szCs w:val="24"/>
        </w:rPr>
        <w:t>Pinker’s</w:t>
      </w:r>
      <w:proofErr w:type="spellEnd"/>
      <w:r w:rsidRPr="00B80E4D">
        <w:rPr>
          <w:rFonts w:asciiTheme="minorHAnsi" w:eastAsia="MS Gothic" w:hAnsiTheme="minorHAnsi" w:cs="Times New Roman"/>
          <w:b/>
          <w:bCs/>
          <w:iCs/>
          <w:sz w:val="24"/>
          <w:szCs w:val="24"/>
        </w:rPr>
        <w:t xml:space="preserve"> method is flawed – it masks the uneven geographies of violence.</w:t>
      </w:r>
    </w:p>
    <w:p w14:paraId="7FBDFEFA" w14:textId="77777777" w:rsidR="00EF3402" w:rsidRPr="00B80E4D" w:rsidRDefault="00EF3402" w:rsidP="00EF3402">
      <w:pPr>
        <w:rPr>
          <w:rFonts w:asciiTheme="minorHAnsi" w:eastAsia="MS Mincho" w:hAnsiTheme="minorHAnsi" w:cs="Times New Roman"/>
          <w:b/>
          <w:sz w:val="20"/>
          <w:szCs w:val="24"/>
        </w:rPr>
      </w:pPr>
      <w:r w:rsidRPr="00B80E4D">
        <w:rPr>
          <w:rFonts w:asciiTheme="minorHAnsi" w:eastAsia="MS Mincho" w:hAnsiTheme="minorHAnsi" w:cs="Times New Roman"/>
          <w:b/>
          <w:sz w:val="24"/>
          <w:szCs w:val="24"/>
        </w:rPr>
        <w:t>Gray 2011</w:t>
      </w:r>
      <w:r w:rsidRPr="00B80E4D">
        <w:rPr>
          <w:rFonts w:asciiTheme="minorHAnsi" w:eastAsia="MS Mincho" w:hAnsiTheme="minorHAnsi" w:cs="Times New Roman"/>
          <w:b/>
          <w:sz w:val="20"/>
          <w:szCs w:val="24"/>
        </w:rPr>
        <w:t xml:space="preserve"> </w:t>
      </w:r>
      <w:r w:rsidRPr="00B80E4D">
        <w:rPr>
          <w:rFonts w:asciiTheme="minorHAnsi" w:eastAsia="MS Mincho" w:hAnsiTheme="minorHAnsi" w:cs="Times New Roman"/>
          <w:sz w:val="16"/>
          <w:szCs w:val="24"/>
        </w:rPr>
        <w:t xml:space="preserve">John, Emeritus Professor of European Thought @ London School of Economics “Delusions of peace” 9-21 </w:t>
      </w:r>
      <w:hyperlink r:id="rId24" w:history="1">
        <w:r w:rsidRPr="00B80E4D">
          <w:rPr>
            <w:rFonts w:asciiTheme="minorHAnsi" w:eastAsia="MS Mincho" w:hAnsiTheme="minorHAnsi" w:cs="Times New Roman"/>
            <w:color w:val="0000FF"/>
            <w:sz w:val="12"/>
            <w:szCs w:val="12"/>
            <w:u w:val="single"/>
          </w:rPr>
          <w:t>http://www.prospectmagazine.co.uk/2011/09/john-gray-steven-pinker-violence-review/</w:t>
        </w:r>
      </w:hyperlink>
    </w:p>
    <w:p w14:paraId="36EBCB1C" w14:textId="77777777" w:rsidR="00EF3402" w:rsidRPr="00B80E4D" w:rsidRDefault="00EF3402" w:rsidP="00EF3402">
      <w:pPr>
        <w:rPr>
          <w:rFonts w:asciiTheme="minorHAnsi" w:eastAsia="MS Mincho" w:hAnsiTheme="minorHAnsi" w:cs="Times New Roman"/>
          <w:sz w:val="16"/>
          <w:szCs w:val="24"/>
        </w:rPr>
      </w:pPr>
    </w:p>
    <w:p w14:paraId="0EDBC89E" w14:textId="77777777" w:rsidR="00EF3402" w:rsidRPr="00B80E4D" w:rsidRDefault="00EF3402" w:rsidP="00EF3402">
      <w:pPr>
        <w:rPr>
          <w:rFonts w:asciiTheme="minorHAnsi" w:eastAsia="MS Mincho" w:hAnsiTheme="minorHAnsi" w:cs="Times New Roman"/>
          <w:sz w:val="16"/>
          <w:szCs w:val="24"/>
        </w:rPr>
      </w:pPr>
      <w:r w:rsidRPr="00B80E4D">
        <w:rPr>
          <w:rFonts w:asciiTheme="minorHAnsi" w:eastAsia="MS Mincho" w:hAnsiTheme="minorHAnsi" w:cs="Times New Roman"/>
          <w:bCs/>
          <w:u w:val="thick"/>
        </w:rPr>
        <w:t>In</w:t>
      </w:r>
      <w:r w:rsidRPr="00B80E4D">
        <w:rPr>
          <w:rFonts w:asciiTheme="minorHAnsi" w:eastAsia="MS Mincho" w:hAnsiTheme="minorHAnsi" w:cs="Times New Roman"/>
          <w:sz w:val="16"/>
          <w:szCs w:val="24"/>
        </w:rPr>
        <w:t xml:space="preserve"> much </w:t>
      </w:r>
      <w:r w:rsidRPr="00B80E4D">
        <w:rPr>
          <w:rFonts w:asciiTheme="minorHAnsi" w:eastAsia="MS Mincho" w:hAnsiTheme="minorHAnsi" w:cs="Times New Roman"/>
          <w:bCs/>
          <w:u w:val="thick"/>
        </w:rPr>
        <w:t xml:space="preserve">the same way </w:t>
      </w:r>
      <w:r w:rsidRPr="00B80E4D">
        <w:rPr>
          <w:rFonts w:asciiTheme="minorHAnsi" w:eastAsia="MS Mincho" w:hAnsiTheme="minorHAnsi" w:cs="Times New Roman"/>
          <w:sz w:val="16"/>
          <w:szCs w:val="24"/>
        </w:rPr>
        <w:t xml:space="preserve">that </w:t>
      </w:r>
      <w:r w:rsidRPr="00B80E4D">
        <w:rPr>
          <w:rFonts w:asciiTheme="minorHAnsi" w:eastAsia="MS Mincho" w:hAnsiTheme="minorHAnsi" w:cs="Times New Roman"/>
          <w:bCs/>
          <w:u w:val="thick"/>
        </w:rPr>
        <w:t xml:space="preserve">rich societies exported their pollution to developing countries, the societies of </w:t>
      </w:r>
      <w:r w:rsidRPr="00086FE2">
        <w:rPr>
          <w:rFonts w:asciiTheme="minorHAnsi" w:eastAsia="MS Mincho" w:hAnsiTheme="minorHAnsi" w:cs="Times New Roman"/>
          <w:bCs/>
          <w:u w:val="thick"/>
        </w:rPr>
        <w:t>the</w:t>
      </w:r>
      <w:r w:rsidRPr="00B80E4D">
        <w:rPr>
          <w:rFonts w:asciiTheme="minorHAnsi" w:eastAsia="MS Mincho" w:hAnsiTheme="minorHAnsi" w:cs="Times New Roman"/>
          <w:bCs/>
          <w:u w:val="thick"/>
        </w:rPr>
        <w:t xml:space="preserve"> highly-</w:t>
      </w:r>
      <w:r w:rsidRPr="00086FE2">
        <w:rPr>
          <w:rFonts w:asciiTheme="minorHAnsi" w:eastAsia="MS Mincho" w:hAnsiTheme="minorHAnsi" w:cs="Times New Roman"/>
          <w:bCs/>
          <w:u w:val="thick"/>
        </w:rPr>
        <w:t>developed world exported their conflicts</w:t>
      </w:r>
      <w:r w:rsidRPr="00B80E4D">
        <w:rPr>
          <w:rFonts w:asciiTheme="minorHAnsi" w:eastAsia="MS Mincho" w:hAnsiTheme="minorHAnsi" w:cs="Times New Roman"/>
          <w:sz w:val="16"/>
          <w:szCs w:val="24"/>
        </w:rPr>
        <w:t xml:space="preserve">. They were at war with one another the entire time—not only in Indo-China but in other parts of Asia, the Middle East, Africa and Latin America. The Korean war, the Chinese invasion of Tibet, British counter-insurgency warfare in Malaya and Kenya, the abortive Franco-British invasion of Suez, the Angolan civil war, decades of civil war in the Congo and Guatemala, the Six Day War, the Soviet invasion of Hungary in 1956 and of Czechoslovakia in 1968, the Iran-Iraq war and the Soviet-Afghan war—these are only some of the armed conflicts through which the great powers pursued their rivalries while avoiding direct war with each other. When the end of the Cold War removed the Soviet Union from the scene, </w:t>
      </w:r>
      <w:r w:rsidRPr="00B80E4D">
        <w:rPr>
          <w:rFonts w:asciiTheme="minorHAnsi" w:eastAsia="MS Mincho" w:hAnsiTheme="minorHAnsi" w:cs="Times New Roman"/>
          <w:bCs/>
          <w:u w:val="thick"/>
        </w:rPr>
        <w:t xml:space="preserve">war did not end. It continued </w:t>
      </w:r>
      <w:r w:rsidRPr="00086FE2">
        <w:rPr>
          <w:rFonts w:asciiTheme="minorHAnsi" w:eastAsia="MS Mincho" w:hAnsiTheme="minorHAnsi" w:cs="Times New Roman"/>
          <w:bCs/>
          <w:u w:val="thick"/>
        </w:rPr>
        <w:t>in the</w:t>
      </w:r>
      <w:r w:rsidRPr="00B80E4D">
        <w:rPr>
          <w:rFonts w:asciiTheme="minorHAnsi" w:eastAsia="MS Mincho" w:hAnsiTheme="minorHAnsi" w:cs="Times New Roman"/>
          <w:sz w:val="16"/>
          <w:szCs w:val="24"/>
        </w:rPr>
        <w:t xml:space="preserve"> first </w:t>
      </w:r>
      <w:r w:rsidRPr="00086FE2">
        <w:rPr>
          <w:rFonts w:asciiTheme="minorHAnsi" w:eastAsia="MS Mincho" w:hAnsiTheme="minorHAnsi" w:cs="Times New Roman"/>
          <w:bCs/>
          <w:u w:val="thick"/>
        </w:rPr>
        <w:t>Gulf</w:t>
      </w:r>
      <w:r w:rsidRPr="00B80E4D">
        <w:rPr>
          <w:rFonts w:asciiTheme="minorHAnsi" w:eastAsia="MS Mincho" w:hAnsiTheme="minorHAnsi" w:cs="Times New Roman"/>
          <w:sz w:val="16"/>
          <w:szCs w:val="24"/>
        </w:rPr>
        <w:t xml:space="preserve"> war, the </w:t>
      </w:r>
      <w:r w:rsidRPr="00086FE2">
        <w:rPr>
          <w:rFonts w:asciiTheme="minorHAnsi" w:eastAsia="MS Mincho" w:hAnsiTheme="minorHAnsi" w:cs="Times New Roman"/>
          <w:bCs/>
          <w:u w:val="thick"/>
        </w:rPr>
        <w:t>Balkan</w:t>
      </w:r>
      <w:r w:rsidRPr="00B80E4D">
        <w:rPr>
          <w:rFonts w:asciiTheme="minorHAnsi" w:eastAsia="MS Mincho" w:hAnsiTheme="minorHAnsi" w:cs="Times New Roman"/>
          <w:bCs/>
          <w:u w:val="thick"/>
        </w:rPr>
        <w:t xml:space="preserve"> wars, </w:t>
      </w:r>
      <w:r w:rsidRPr="00086FE2">
        <w:rPr>
          <w:rFonts w:asciiTheme="minorHAnsi" w:eastAsia="MS Mincho" w:hAnsiTheme="minorHAnsi" w:cs="Times New Roman"/>
          <w:bCs/>
          <w:u w:val="thick"/>
        </w:rPr>
        <w:t>Chechnya</w:t>
      </w:r>
      <w:r w:rsidRPr="00B80E4D">
        <w:rPr>
          <w:rFonts w:asciiTheme="minorHAnsi" w:eastAsia="MS Mincho" w:hAnsiTheme="minorHAnsi" w:cs="Times New Roman"/>
          <w:sz w:val="16"/>
          <w:szCs w:val="24"/>
        </w:rPr>
        <w:t xml:space="preserve">, the </w:t>
      </w:r>
      <w:r w:rsidRPr="00086FE2">
        <w:rPr>
          <w:rFonts w:asciiTheme="minorHAnsi" w:eastAsia="MS Mincho" w:hAnsiTheme="minorHAnsi" w:cs="Times New Roman"/>
          <w:bCs/>
          <w:u w:val="thick"/>
        </w:rPr>
        <w:t>Iraq</w:t>
      </w:r>
      <w:r w:rsidRPr="00B80E4D">
        <w:rPr>
          <w:rFonts w:asciiTheme="minorHAnsi" w:eastAsia="MS Mincho" w:hAnsiTheme="minorHAnsi" w:cs="Times New Roman"/>
          <w:sz w:val="16"/>
          <w:szCs w:val="24"/>
        </w:rPr>
        <w:t xml:space="preserve"> war and in </w:t>
      </w:r>
      <w:r w:rsidRPr="00086FE2">
        <w:rPr>
          <w:rFonts w:asciiTheme="minorHAnsi" w:eastAsia="MS Mincho" w:hAnsiTheme="minorHAnsi" w:cs="Times New Roman"/>
          <w:bCs/>
          <w:u w:val="thick"/>
        </w:rPr>
        <w:t>Afghanistan</w:t>
      </w:r>
      <w:r w:rsidRPr="00B80E4D">
        <w:rPr>
          <w:rFonts w:asciiTheme="minorHAnsi" w:eastAsia="MS Mincho" w:hAnsiTheme="minorHAnsi" w:cs="Times New Roman"/>
          <w:sz w:val="16"/>
          <w:szCs w:val="24"/>
        </w:rPr>
        <w:t xml:space="preserve"> and </w:t>
      </w:r>
      <w:r w:rsidRPr="00086FE2">
        <w:rPr>
          <w:rFonts w:asciiTheme="minorHAnsi" w:eastAsia="MS Mincho" w:hAnsiTheme="minorHAnsi" w:cs="Times New Roman"/>
          <w:bCs/>
          <w:u w:val="thick"/>
        </w:rPr>
        <w:t>Kashmir</w:t>
      </w:r>
      <w:r w:rsidRPr="00086FE2">
        <w:rPr>
          <w:rFonts w:asciiTheme="minorHAnsi" w:eastAsia="MS Mincho" w:hAnsiTheme="minorHAnsi" w:cs="Times New Roman"/>
          <w:sz w:val="16"/>
          <w:szCs w:val="24"/>
        </w:rPr>
        <w:t>,</w:t>
      </w:r>
      <w:r w:rsidRPr="00B80E4D">
        <w:rPr>
          <w:rFonts w:asciiTheme="minorHAnsi" w:eastAsia="MS Mincho" w:hAnsiTheme="minorHAnsi" w:cs="Times New Roman"/>
          <w:sz w:val="16"/>
          <w:szCs w:val="24"/>
        </w:rPr>
        <w:t xml:space="preserve"> among other conflicts. </w:t>
      </w:r>
      <w:r w:rsidRPr="00B80E4D">
        <w:rPr>
          <w:rFonts w:asciiTheme="minorHAnsi" w:eastAsia="MS Mincho" w:hAnsiTheme="minorHAnsi" w:cs="Times New Roman"/>
          <w:bCs/>
          <w:u w:val="thick"/>
        </w:rPr>
        <w:t xml:space="preserve">Taken together </w:t>
      </w:r>
      <w:r w:rsidRPr="00086FE2">
        <w:rPr>
          <w:rFonts w:asciiTheme="minorHAnsi" w:eastAsia="MS Mincho" w:hAnsiTheme="minorHAnsi" w:cs="Times New Roman"/>
          <w:bCs/>
          <w:u w:val="thick"/>
        </w:rPr>
        <w:t xml:space="preserve">these </w:t>
      </w:r>
      <w:r w:rsidRPr="00B80E4D">
        <w:rPr>
          <w:rFonts w:asciiTheme="minorHAnsi" w:eastAsia="MS Mincho" w:hAnsiTheme="minorHAnsi" w:cs="Times New Roman"/>
          <w:bCs/>
          <w:u w:val="thick"/>
        </w:rPr>
        <w:t xml:space="preserve">conflicts </w:t>
      </w:r>
      <w:r w:rsidRPr="00086FE2">
        <w:rPr>
          <w:rFonts w:asciiTheme="minorHAnsi" w:eastAsia="MS Mincho" w:hAnsiTheme="minorHAnsi" w:cs="Times New Roman"/>
          <w:bCs/>
          <w:u w:val="thick"/>
        </w:rPr>
        <w:t xml:space="preserve">add </w:t>
      </w:r>
      <w:r w:rsidRPr="00B80E4D">
        <w:rPr>
          <w:rFonts w:asciiTheme="minorHAnsi" w:eastAsia="MS Mincho" w:hAnsiTheme="minorHAnsi" w:cs="Times New Roman"/>
          <w:bCs/>
          <w:u w:val="thick"/>
        </w:rPr>
        <w:t xml:space="preserve">up </w:t>
      </w:r>
      <w:r w:rsidRPr="00086FE2">
        <w:rPr>
          <w:rFonts w:asciiTheme="minorHAnsi" w:eastAsia="MS Mincho" w:hAnsiTheme="minorHAnsi" w:cs="Times New Roman"/>
          <w:bCs/>
          <w:u w:val="thick"/>
        </w:rPr>
        <w:t>to a formidable sum</w:t>
      </w:r>
      <w:r w:rsidRPr="00B80E4D">
        <w:rPr>
          <w:rFonts w:asciiTheme="minorHAnsi" w:eastAsia="MS Mincho" w:hAnsiTheme="minorHAnsi" w:cs="Times New Roman"/>
          <w:bCs/>
          <w:u w:val="thick"/>
        </w:rPr>
        <w:t xml:space="preserve"> of violence. </w:t>
      </w:r>
      <w:r w:rsidRPr="00086FE2">
        <w:rPr>
          <w:rFonts w:asciiTheme="minorHAnsi" w:eastAsia="MS Mincho" w:hAnsiTheme="minorHAnsi" w:cs="Times New Roman"/>
          <w:bCs/>
          <w:u w:val="thick"/>
        </w:rPr>
        <w:t>For Pinker they are</w:t>
      </w:r>
      <w:r w:rsidRPr="00B80E4D">
        <w:rPr>
          <w:rFonts w:asciiTheme="minorHAnsi" w:eastAsia="MS Mincho" w:hAnsiTheme="minorHAnsi" w:cs="Times New Roman"/>
          <w:bCs/>
          <w:u w:val="thick"/>
        </w:rPr>
        <w:t xml:space="preserve"> minor, peripheral and </w:t>
      </w:r>
      <w:r w:rsidRPr="00086FE2">
        <w:rPr>
          <w:rFonts w:asciiTheme="minorHAnsi" w:eastAsia="MS Mincho" w:hAnsiTheme="minorHAnsi" w:cs="Times New Roman"/>
          <w:bCs/>
          <w:u w:val="thick"/>
        </w:rPr>
        <w:t>hardly worth mentioning</w:t>
      </w:r>
      <w:r w:rsidRPr="00B80E4D">
        <w:rPr>
          <w:rFonts w:asciiTheme="minorHAnsi" w:eastAsia="MS Mincho" w:hAnsiTheme="minorHAnsi" w:cs="Times New Roman"/>
          <w:sz w:val="16"/>
          <w:szCs w:val="24"/>
        </w:rPr>
        <w:t>. The real story, for him, is the outbreak of peace in advanced societies, a shift that augurs an unprecedented transformation in human affairs.</w:t>
      </w:r>
    </w:p>
    <w:p w14:paraId="20AC07E7" w14:textId="77777777" w:rsidR="00EF3402" w:rsidRPr="00B80E4D" w:rsidRDefault="00EF3402" w:rsidP="00EF3402">
      <w:pPr>
        <w:rPr>
          <w:rFonts w:asciiTheme="minorHAnsi" w:eastAsia="MS Mincho" w:hAnsiTheme="minorHAnsi" w:cs="Times New Roman"/>
          <w:sz w:val="12"/>
          <w:szCs w:val="12"/>
          <w:u w:val="thick"/>
        </w:rPr>
      </w:pPr>
    </w:p>
    <w:p w14:paraId="02B7ECBB" w14:textId="77777777" w:rsidR="00EF3402" w:rsidRPr="00B80E4D" w:rsidRDefault="00EF3402" w:rsidP="00EF3402">
      <w:pPr>
        <w:rPr>
          <w:rFonts w:asciiTheme="minorHAnsi" w:eastAsia="MS Mincho" w:hAnsiTheme="minorHAnsi" w:cs="Times New Roman"/>
          <w:bCs/>
        </w:rPr>
      </w:pPr>
      <w:r w:rsidRPr="00B80E4D">
        <w:rPr>
          <w:rFonts w:asciiTheme="minorHAnsi" w:eastAsia="MS Mincho" w:hAnsiTheme="minorHAnsi" w:cs="Times New Roman"/>
          <w:bCs/>
        </w:rPr>
        <w:t>[CONTINUES]</w:t>
      </w:r>
    </w:p>
    <w:p w14:paraId="6501842B" w14:textId="77777777" w:rsidR="00EF3402" w:rsidRPr="00B80E4D" w:rsidRDefault="00EF3402" w:rsidP="00EF3402">
      <w:pPr>
        <w:rPr>
          <w:rFonts w:asciiTheme="minorHAnsi" w:eastAsia="MS Mincho" w:hAnsiTheme="minorHAnsi" w:cs="Times New Roman"/>
          <w:sz w:val="16"/>
          <w:szCs w:val="24"/>
        </w:rPr>
      </w:pPr>
    </w:p>
    <w:p w14:paraId="06385558" w14:textId="77777777" w:rsidR="00EF3402" w:rsidRPr="00B80E4D" w:rsidRDefault="00EF3402" w:rsidP="00EF3402">
      <w:pPr>
        <w:rPr>
          <w:rFonts w:asciiTheme="minorHAnsi" w:eastAsia="MS Mincho" w:hAnsiTheme="minorHAnsi" w:cs="Times New Roman"/>
          <w:sz w:val="16"/>
          <w:szCs w:val="24"/>
        </w:rPr>
      </w:pPr>
      <w:r w:rsidRPr="00B80E4D">
        <w:rPr>
          <w:rFonts w:asciiTheme="minorHAnsi" w:eastAsia="MS Mincho" w:hAnsiTheme="minorHAnsi" w:cs="Times New Roman"/>
          <w:sz w:val="16"/>
          <w:szCs w:val="24"/>
        </w:rPr>
        <w:t xml:space="preserve">No doubt we have become less violent in some ways. But </w:t>
      </w:r>
      <w:r w:rsidRPr="00B80E4D">
        <w:rPr>
          <w:rFonts w:asciiTheme="minorHAnsi" w:eastAsia="MS Mincho" w:hAnsiTheme="minorHAnsi" w:cs="Times New Roman"/>
          <w:bCs/>
          <w:szCs w:val="24"/>
          <w:u w:val="thick"/>
        </w:rPr>
        <w:t xml:space="preserve">it is easy for liberal humanists to pass over the respects in which </w:t>
      </w:r>
      <w:proofErr w:type="spellStart"/>
      <w:r w:rsidRPr="00B80E4D">
        <w:rPr>
          <w:rFonts w:asciiTheme="minorHAnsi" w:eastAsia="MS Mincho" w:hAnsiTheme="minorHAnsi" w:cs="Times New Roman"/>
          <w:bCs/>
          <w:szCs w:val="24"/>
          <w:u w:val="thick"/>
        </w:rPr>
        <w:t>civilisation</w:t>
      </w:r>
      <w:proofErr w:type="spellEnd"/>
      <w:r w:rsidRPr="00B80E4D">
        <w:rPr>
          <w:rFonts w:asciiTheme="minorHAnsi" w:eastAsia="MS Mincho" w:hAnsiTheme="minorHAnsi" w:cs="Times New Roman"/>
          <w:bCs/>
          <w:szCs w:val="24"/>
          <w:u w:val="thick"/>
        </w:rPr>
        <w:t xml:space="preserve"> has retreated. </w:t>
      </w:r>
      <w:r w:rsidRPr="00086FE2">
        <w:rPr>
          <w:rFonts w:asciiTheme="minorHAnsi" w:eastAsia="MS Mincho" w:hAnsiTheme="minorHAnsi" w:cs="Times New Roman"/>
          <w:bCs/>
          <w:szCs w:val="24"/>
          <w:u w:val="thick"/>
        </w:rPr>
        <w:t>Pinker</w:t>
      </w:r>
      <w:r w:rsidRPr="00B80E4D">
        <w:rPr>
          <w:rFonts w:asciiTheme="minorHAnsi" w:eastAsia="MS Mincho" w:hAnsiTheme="minorHAnsi" w:cs="Times New Roman"/>
          <w:sz w:val="16"/>
          <w:szCs w:val="24"/>
        </w:rPr>
        <w:t xml:space="preserve"> is no exception. Just as he </w:t>
      </w:r>
      <w:r w:rsidRPr="00086FE2">
        <w:rPr>
          <w:rFonts w:asciiTheme="minorHAnsi" w:eastAsia="MS Mincho" w:hAnsiTheme="minorHAnsi" w:cs="Times New Roman"/>
          <w:bCs/>
          <w:szCs w:val="24"/>
          <w:u w:val="thick"/>
        </w:rPr>
        <w:t>writes off mass killing</w:t>
      </w:r>
      <w:r w:rsidRPr="00B80E4D">
        <w:rPr>
          <w:rFonts w:asciiTheme="minorHAnsi" w:eastAsia="MS Mincho" w:hAnsiTheme="minorHAnsi" w:cs="Times New Roman"/>
          <w:bCs/>
          <w:szCs w:val="24"/>
          <w:u w:val="thick"/>
        </w:rPr>
        <w:t xml:space="preserve"> in developing countries </w:t>
      </w:r>
      <w:r w:rsidRPr="00086FE2">
        <w:rPr>
          <w:rFonts w:asciiTheme="minorHAnsi" w:eastAsia="MS Mincho" w:hAnsiTheme="minorHAnsi" w:cs="Times New Roman"/>
          <w:bCs/>
          <w:szCs w:val="24"/>
          <w:u w:val="thick"/>
        </w:rPr>
        <w:t>as evidence of backwardness</w:t>
      </w:r>
      <w:r w:rsidRPr="00B80E4D">
        <w:rPr>
          <w:rFonts w:asciiTheme="minorHAnsi" w:eastAsia="MS Mincho" w:hAnsiTheme="minorHAnsi" w:cs="Times New Roman"/>
          <w:sz w:val="16"/>
          <w:szCs w:val="24"/>
        </w:rPr>
        <w:t xml:space="preserve"> without enquiring whether it might be linked in some way to peace in the developed world, </w:t>
      </w:r>
      <w:r w:rsidRPr="00086FE2">
        <w:rPr>
          <w:rFonts w:asciiTheme="minorHAnsi" w:eastAsia="MS Mincho" w:hAnsiTheme="minorHAnsi" w:cs="Times New Roman"/>
          <w:bCs/>
          <w:szCs w:val="24"/>
          <w:u w:val="thick"/>
        </w:rPr>
        <w:t>he celebrates “</w:t>
      </w:r>
      <w:proofErr w:type="spellStart"/>
      <w:r w:rsidRPr="00086FE2">
        <w:rPr>
          <w:rFonts w:asciiTheme="minorHAnsi" w:eastAsia="MS Mincho" w:hAnsiTheme="minorHAnsi" w:cs="Times New Roman"/>
          <w:bCs/>
          <w:szCs w:val="24"/>
          <w:u w:val="thick"/>
        </w:rPr>
        <w:t>recivilisation</w:t>
      </w:r>
      <w:proofErr w:type="spellEnd"/>
      <w:r w:rsidRPr="00B80E4D">
        <w:rPr>
          <w:rFonts w:asciiTheme="minorHAnsi" w:eastAsia="MS Mincho" w:hAnsiTheme="minorHAnsi" w:cs="Times New Roman"/>
          <w:bCs/>
          <w:szCs w:val="24"/>
          <w:u w:val="thick"/>
        </w:rPr>
        <w:t xml:space="preserve">” in America without much concern for those who pay the price of the </w:t>
      </w:r>
      <w:proofErr w:type="spellStart"/>
      <w:r w:rsidRPr="00B80E4D">
        <w:rPr>
          <w:rFonts w:asciiTheme="minorHAnsi" w:eastAsia="MS Mincho" w:hAnsiTheme="minorHAnsi" w:cs="Times New Roman"/>
          <w:bCs/>
          <w:szCs w:val="24"/>
          <w:u w:val="thick"/>
        </w:rPr>
        <w:t>recivilising</w:t>
      </w:r>
      <w:proofErr w:type="spellEnd"/>
      <w:r w:rsidRPr="00B80E4D">
        <w:rPr>
          <w:rFonts w:asciiTheme="minorHAnsi" w:eastAsia="MS Mincho" w:hAnsiTheme="minorHAnsi" w:cs="Times New Roman"/>
          <w:bCs/>
          <w:szCs w:val="24"/>
          <w:u w:val="thick"/>
        </w:rPr>
        <w:t xml:space="preserve"> process</w:t>
      </w:r>
      <w:r w:rsidRPr="00B80E4D">
        <w:rPr>
          <w:rFonts w:asciiTheme="minorHAnsi" w:eastAsia="MS Mincho" w:hAnsiTheme="minorHAnsi" w:cs="Times New Roman"/>
          <w:sz w:val="16"/>
          <w:szCs w:val="24"/>
        </w:rPr>
        <w:t xml:space="preserve">. Focusing on large, ill-defined cultural changes—a decline of the values of respectability and self-control in the 1960s, for example, which he tells us resulted from the influence of “the counterculture”—his analysis has a tabloid </w:t>
      </w:r>
      <w:proofErr w:type="spellStart"/>
      <w:r w:rsidRPr="00B80E4D">
        <w:rPr>
          <w:rFonts w:asciiTheme="minorHAnsi" w:eastAsia="MS Mincho" w:hAnsiTheme="minorHAnsi" w:cs="Times New Roman"/>
          <w:sz w:val="16"/>
          <w:szCs w:val="24"/>
        </w:rPr>
        <w:t>flavour</w:t>
      </w:r>
      <w:proofErr w:type="spellEnd"/>
      <w:r w:rsidRPr="00B80E4D">
        <w:rPr>
          <w:rFonts w:asciiTheme="minorHAnsi" w:eastAsia="MS Mincho" w:hAnsiTheme="minorHAnsi" w:cs="Times New Roman"/>
          <w:sz w:val="16"/>
          <w:szCs w:val="24"/>
        </w:rPr>
        <w:t>, not improved by his repeated recourse to not always very illuminating statistics. One set of numbers does stand out, however. “By the early 1990s Americans had gotten sick of the muggers, vandals and drive-by shootings.” The result is clear: “</w:t>
      </w:r>
      <w:r w:rsidRPr="00B80E4D">
        <w:rPr>
          <w:rFonts w:asciiTheme="minorHAnsi" w:eastAsia="MS Mincho" w:hAnsiTheme="minorHAnsi" w:cs="Times New Roman"/>
          <w:bCs/>
          <w:szCs w:val="24"/>
          <w:u w:val="thick"/>
        </w:rPr>
        <w:t>Today</w:t>
      </w:r>
      <w:r w:rsidRPr="00086FE2">
        <w:rPr>
          <w:rFonts w:asciiTheme="minorHAnsi" w:eastAsia="MS Mincho" w:hAnsiTheme="minorHAnsi" w:cs="Times New Roman"/>
          <w:bCs/>
          <w:szCs w:val="24"/>
          <w:u w:val="thick"/>
        </w:rPr>
        <w:t xml:space="preserve"> more than two million Americans are in jail, the highest incarceration rate</w:t>
      </w:r>
      <w:r w:rsidRPr="00B80E4D">
        <w:rPr>
          <w:rFonts w:asciiTheme="minorHAnsi" w:eastAsia="MS Mincho" w:hAnsiTheme="minorHAnsi" w:cs="Times New Roman"/>
          <w:bCs/>
          <w:szCs w:val="24"/>
          <w:u w:val="thick"/>
        </w:rPr>
        <w:t xml:space="preserve"> on the planet</w:t>
      </w:r>
      <w:r w:rsidRPr="00B80E4D">
        <w:rPr>
          <w:rFonts w:asciiTheme="minorHAnsi" w:eastAsia="MS Mincho" w:hAnsiTheme="minorHAnsi" w:cs="Times New Roman"/>
          <w:sz w:val="16"/>
          <w:szCs w:val="24"/>
        </w:rPr>
        <w:t xml:space="preserve">. This works out to three-quarters of a percent of the entire population and a much larger percentage of young men, especially African Americans.” (Again the italics are </w:t>
      </w:r>
      <w:proofErr w:type="spellStart"/>
      <w:r w:rsidRPr="00B80E4D">
        <w:rPr>
          <w:rFonts w:asciiTheme="minorHAnsi" w:eastAsia="MS Mincho" w:hAnsiTheme="minorHAnsi" w:cs="Times New Roman"/>
          <w:sz w:val="16"/>
          <w:szCs w:val="24"/>
        </w:rPr>
        <w:t>Pinker’s</w:t>
      </w:r>
      <w:proofErr w:type="spellEnd"/>
      <w:r w:rsidRPr="00B80E4D">
        <w:rPr>
          <w:rFonts w:asciiTheme="minorHAnsi" w:eastAsia="MS Mincho" w:hAnsiTheme="minorHAnsi" w:cs="Times New Roman"/>
          <w:sz w:val="16"/>
          <w:szCs w:val="24"/>
        </w:rPr>
        <w:t xml:space="preserve">.) </w:t>
      </w:r>
      <w:r w:rsidRPr="00B80E4D">
        <w:rPr>
          <w:rFonts w:asciiTheme="minorHAnsi" w:eastAsia="MS Mincho" w:hAnsiTheme="minorHAnsi" w:cs="Times New Roman"/>
          <w:bCs/>
          <w:szCs w:val="24"/>
          <w:u w:val="thick"/>
        </w:rPr>
        <w:t>The astonishing numbers of black young men in jail in the US is due to the disproportionate impact on black people of the “</w:t>
      </w:r>
      <w:proofErr w:type="spellStart"/>
      <w:r w:rsidRPr="00B80E4D">
        <w:rPr>
          <w:rFonts w:asciiTheme="minorHAnsi" w:eastAsia="MS Mincho" w:hAnsiTheme="minorHAnsi" w:cs="Times New Roman"/>
          <w:bCs/>
          <w:szCs w:val="24"/>
          <w:u w:val="thick"/>
        </w:rPr>
        <w:t>decivilising</w:t>
      </w:r>
      <w:proofErr w:type="spellEnd"/>
      <w:r w:rsidRPr="00B80E4D">
        <w:rPr>
          <w:rFonts w:asciiTheme="minorHAnsi" w:eastAsia="MS Mincho" w:hAnsiTheme="minorHAnsi" w:cs="Times New Roman"/>
          <w:bCs/>
          <w:szCs w:val="24"/>
          <w:u w:val="thick"/>
        </w:rPr>
        <w:t xml:space="preserve"> process</w:t>
      </w:r>
      <w:r w:rsidRPr="00B80E4D">
        <w:rPr>
          <w:rFonts w:asciiTheme="minorHAnsi" w:eastAsia="MS Mincho" w:hAnsiTheme="minorHAnsi" w:cs="Times New Roman"/>
          <w:sz w:val="16"/>
          <w:szCs w:val="24"/>
        </w:rPr>
        <w:t xml:space="preserve">,” notably the high rate of black children born out of wedlock and what Pinker sees as the resulting potential for violence in families (black or white) that lack the </w:t>
      </w:r>
      <w:proofErr w:type="spellStart"/>
      <w:r w:rsidRPr="00B80E4D">
        <w:rPr>
          <w:rFonts w:asciiTheme="minorHAnsi" w:eastAsia="MS Mincho" w:hAnsiTheme="minorHAnsi" w:cs="Times New Roman"/>
          <w:sz w:val="16"/>
          <w:szCs w:val="24"/>
        </w:rPr>
        <w:t>civilising</w:t>
      </w:r>
      <w:proofErr w:type="spellEnd"/>
      <w:r w:rsidRPr="00B80E4D">
        <w:rPr>
          <w:rFonts w:asciiTheme="minorHAnsi" w:eastAsia="MS Mincho" w:hAnsiTheme="minorHAnsi" w:cs="Times New Roman"/>
          <w:sz w:val="16"/>
          <w:szCs w:val="24"/>
        </w:rPr>
        <w:t xml:space="preserve"> influence of women. </w:t>
      </w:r>
      <w:r w:rsidRPr="00B80E4D">
        <w:rPr>
          <w:rFonts w:asciiTheme="minorHAnsi" w:eastAsia="MS Mincho" w:hAnsiTheme="minorHAnsi" w:cs="Times New Roman"/>
          <w:bCs/>
          <w:szCs w:val="24"/>
          <w:u w:val="thick"/>
        </w:rPr>
        <w:t>While “massive imprisonment” has not reversed this trend, it “removes the most crime-prone individuals from the streets, incapacitating them.” America’s experiment in mass incarceration is,</w:t>
      </w:r>
      <w:r w:rsidRPr="00B80E4D">
        <w:rPr>
          <w:rFonts w:asciiTheme="minorHAnsi" w:eastAsia="MS Mincho" w:hAnsiTheme="minorHAnsi" w:cs="Times New Roman"/>
          <w:sz w:val="16"/>
          <w:szCs w:val="24"/>
        </w:rPr>
        <w:t xml:space="preserve"> apparently</w:t>
      </w:r>
      <w:r w:rsidRPr="00086FE2">
        <w:rPr>
          <w:rFonts w:asciiTheme="minorHAnsi" w:eastAsia="MS Mincho" w:hAnsiTheme="minorHAnsi" w:cs="Times New Roman"/>
          <w:sz w:val="16"/>
          <w:szCs w:val="24"/>
        </w:rPr>
        <w:t xml:space="preserve">, </w:t>
      </w:r>
      <w:r w:rsidRPr="00B80E4D">
        <w:rPr>
          <w:rFonts w:asciiTheme="minorHAnsi" w:eastAsia="MS Mincho" w:hAnsiTheme="minorHAnsi" w:cs="Times New Roman"/>
          <w:bCs/>
          <w:szCs w:val="24"/>
          <w:u w:val="thick"/>
        </w:rPr>
        <w:t xml:space="preserve">an integral part of the </w:t>
      </w:r>
      <w:proofErr w:type="spellStart"/>
      <w:r w:rsidRPr="00B80E4D">
        <w:rPr>
          <w:rFonts w:asciiTheme="minorHAnsi" w:eastAsia="MS Mincho" w:hAnsiTheme="minorHAnsi" w:cs="Times New Roman"/>
          <w:bCs/>
          <w:szCs w:val="24"/>
          <w:u w:val="thick"/>
        </w:rPr>
        <w:t>recivilising</w:t>
      </w:r>
      <w:proofErr w:type="spellEnd"/>
      <w:r w:rsidRPr="00B80E4D">
        <w:rPr>
          <w:rFonts w:asciiTheme="minorHAnsi" w:eastAsia="MS Mincho" w:hAnsiTheme="minorHAnsi" w:cs="Times New Roman"/>
          <w:bCs/>
          <w:szCs w:val="24"/>
          <w:u w:val="thick"/>
        </w:rPr>
        <w:t xml:space="preserve"> process</w:t>
      </w:r>
      <w:r w:rsidRPr="00B80E4D">
        <w:rPr>
          <w:rFonts w:asciiTheme="minorHAnsi" w:eastAsia="MS Mincho" w:hAnsiTheme="minorHAnsi" w:cs="Times New Roman"/>
          <w:sz w:val="16"/>
          <w:szCs w:val="24"/>
        </w:rPr>
        <w:t xml:space="preserve">. The vast growth of the American penal state, reaching a size not achieved in any other country, does not immediately present itself as an advance in </w:t>
      </w:r>
      <w:proofErr w:type="spellStart"/>
      <w:r w:rsidRPr="00B80E4D">
        <w:rPr>
          <w:rFonts w:asciiTheme="minorHAnsi" w:eastAsia="MS Mincho" w:hAnsiTheme="minorHAnsi" w:cs="Times New Roman"/>
          <w:sz w:val="16"/>
          <w:szCs w:val="24"/>
        </w:rPr>
        <w:t>civilisation</w:t>
      </w:r>
      <w:proofErr w:type="spellEnd"/>
      <w:r w:rsidRPr="00B80E4D">
        <w:rPr>
          <w:rFonts w:asciiTheme="minorHAnsi" w:eastAsia="MS Mincho" w:hAnsiTheme="minorHAnsi" w:cs="Times New Roman"/>
          <w:sz w:val="16"/>
          <w:szCs w:val="24"/>
        </w:rPr>
        <w:t xml:space="preserve">. A large part of the rise in the prison population has to do with America’s repressive policies on drugs, which Pinker endorses when he observes: “A regime that trawls for drug users or other petty delinquents will net a certain number of violent people as a by-catch, further thinning the ranks of the violent people who remain on the streets.” While it may be counter-productive in regard to its stated goal of controlling drugs use, it seems America’s prohibitionist regime offers a useful means of banging up troublesome people. The possibility that mass incarceration of young males may be in some way linked with family breakdown is not considered. </w:t>
      </w:r>
      <w:r w:rsidRPr="00B80E4D">
        <w:rPr>
          <w:rFonts w:asciiTheme="minorHAnsi" w:eastAsia="MS Mincho" w:hAnsiTheme="minorHAnsi" w:cs="Times New Roman"/>
          <w:bCs/>
          <w:szCs w:val="24"/>
          <w:u w:val="thick"/>
        </w:rPr>
        <w:t xml:space="preserve">Highly </w:t>
      </w:r>
      <w:r w:rsidRPr="00086FE2">
        <w:rPr>
          <w:rFonts w:asciiTheme="minorHAnsi" w:eastAsia="MS Mincho" w:hAnsiTheme="minorHAnsi" w:cs="Times New Roman"/>
          <w:bCs/>
          <w:szCs w:val="24"/>
          <w:u w:val="thick"/>
        </w:rPr>
        <w:t xml:space="preserve">uneven access to education, disappearing low-skill jobs, cuts in welfare and </w:t>
      </w:r>
      <w:r w:rsidRPr="00B80E4D">
        <w:rPr>
          <w:rFonts w:asciiTheme="minorHAnsi" w:eastAsia="MS Mincho" w:hAnsiTheme="minorHAnsi" w:cs="Times New Roman"/>
          <w:bCs/>
          <w:szCs w:val="24"/>
          <w:u w:val="thick"/>
        </w:rPr>
        <w:t xml:space="preserve">greatly increased </w:t>
      </w:r>
      <w:r w:rsidRPr="00086FE2">
        <w:rPr>
          <w:rFonts w:asciiTheme="minorHAnsi" w:eastAsia="MS Mincho" w:hAnsiTheme="minorHAnsi" w:cs="Times New Roman"/>
          <w:bCs/>
          <w:szCs w:val="24"/>
          <w:u w:val="thick"/>
        </w:rPr>
        <w:t>economic inequality are</w:t>
      </w:r>
      <w:r w:rsidRPr="00B80E4D">
        <w:rPr>
          <w:rFonts w:asciiTheme="minorHAnsi" w:eastAsia="MS Mincho" w:hAnsiTheme="minorHAnsi" w:cs="Times New Roman"/>
          <w:bCs/>
          <w:szCs w:val="24"/>
          <w:u w:val="thick"/>
        </w:rPr>
        <w:t xml:space="preserve"> also </w:t>
      </w:r>
      <w:r w:rsidRPr="00086FE2">
        <w:rPr>
          <w:rFonts w:asciiTheme="minorHAnsi" w:eastAsia="MS Mincho" w:hAnsiTheme="minorHAnsi" w:cs="Times New Roman"/>
          <w:bCs/>
          <w:szCs w:val="24"/>
          <w:u w:val="thick"/>
        </w:rPr>
        <w:t>disregarded</w:t>
      </w:r>
      <w:r w:rsidRPr="00B80E4D">
        <w:rPr>
          <w:rFonts w:asciiTheme="minorHAnsi" w:eastAsia="MS Mincho" w:hAnsiTheme="minorHAnsi" w:cs="Times New Roman"/>
          <w:sz w:val="16"/>
          <w:szCs w:val="24"/>
        </w:rPr>
        <w:t xml:space="preserve">, even though these factors go a long way in explaining why there are so many poor blacks and so few affluent whites in prison in America today. Talking to the vacuum cleaner salesman and part-time British agent James </w:t>
      </w:r>
      <w:proofErr w:type="spellStart"/>
      <w:r w:rsidRPr="00B80E4D">
        <w:rPr>
          <w:rFonts w:asciiTheme="minorHAnsi" w:eastAsia="MS Mincho" w:hAnsiTheme="minorHAnsi" w:cs="Times New Roman"/>
          <w:sz w:val="16"/>
          <w:szCs w:val="24"/>
        </w:rPr>
        <w:t>Wormold</w:t>
      </w:r>
      <w:proofErr w:type="spellEnd"/>
      <w:r w:rsidRPr="00B80E4D">
        <w:rPr>
          <w:rFonts w:asciiTheme="minorHAnsi" w:eastAsia="MS Mincho" w:hAnsiTheme="minorHAnsi" w:cs="Times New Roman"/>
          <w:sz w:val="16"/>
          <w:szCs w:val="24"/>
        </w:rPr>
        <w:t xml:space="preserve"> in Graham Greene’s Our Man in Havana, the Cuban secret policeman Captain Segura refers to “the </w:t>
      </w:r>
      <w:proofErr w:type="spellStart"/>
      <w:r w:rsidRPr="00B80E4D">
        <w:rPr>
          <w:rFonts w:asciiTheme="minorHAnsi" w:eastAsia="MS Mincho" w:hAnsiTheme="minorHAnsi" w:cs="Times New Roman"/>
          <w:sz w:val="16"/>
          <w:szCs w:val="24"/>
        </w:rPr>
        <w:t>torturable</w:t>
      </w:r>
      <w:proofErr w:type="spellEnd"/>
      <w:r w:rsidRPr="00B80E4D">
        <w:rPr>
          <w:rFonts w:asciiTheme="minorHAnsi" w:eastAsia="MS Mincho" w:hAnsiTheme="minorHAnsi" w:cs="Times New Roman"/>
          <w:sz w:val="16"/>
          <w:szCs w:val="24"/>
        </w:rPr>
        <w:t xml:space="preserve"> class”: those, chiefly the poor, who expect to be tortured and who (according to Segura) accept the fact. The poor in America may not fall exactly into this category—even if some of the practices to which they are subject in US prisons are not far from torture. But </w:t>
      </w:r>
      <w:r w:rsidRPr="00B80E4D">
        <w:rPr>
          <w:rFonts w:asciiTheme="minorHAnsi" w:eastAsia="MS Mincho" w:hAnsiTheme="minorHAnsi" w:cs="Times New Roman"/>
          <w:bCs/>
          <w:szCs w:val="24"/>
          <w:u w:val="thick"/>
        </w:rPr>
        <w:t xml:space="preserve">there is certainly an </w:t>
      </w:r>
      <w:proofErr w:type="spellStart"/>
      <w:r w:rsidRPr="00B80E4D">
        <w:rPr>
          <w:rFonts w:asciiTheme="minorHAnsi" w:eastAsia="MS Mincho" w:hAnsiTheme="minorHAnsi" w:cs="Times New Roman"/>
          <w:bCs/>
          <w:szCs w:val="24"/>
          <w:u w:val="thick"/>
        </w:rPr>
        <w:t>imprisonable</w:t>
      </w:r>
      <w:proofErr w:type="spellEnd"/>
      <w:r w:rsidRPr="00B80E4D">
        <w:rPr>
          <w:rFonts w:asciiTheme="minorHAnsi" w:eastAsia="MS Mincho" w:hAnsiTheme="minorHAnsi" w:cs="Times New Roman"/>
          <w:bCs/>
          <w:szCs w:val="24"/>
          <w:u w:val="thick"/>
        </w:rPr>
        <w:t xml:space="preserve"> class in the </w:t>
      </w:r>
      <w:r w:rsidRPr="00B80E4D">
        <w:rPr>
          <w:rFonts w:asciiTheme="minorHAnsi" w:eastAsia="MS Mincho" w:hAnsiTheme="minorHAnsi" w:cs="Times New Roman"/>
          <w:bCs/>
          <w:u w:val="thick"/>
          <w:bdr w:val="single" w:sz="4" w:space="0" w:color="auto"/>
        </w:rPr>
        <w:t>U</w:t>
      </w:r>
      <w:r w:rsidRPr="00B80E4D">
        <w:rPr>
          <w:rFonts w:asciiTheme="minorHAnsi" w:eastAsia="MS Mincho" w:hAnsiTheme="minorHAnsi" w:cs="Times New Roman"/>
          <w:sz w:val="16"/>
          <w:szCs w:val="24"/>
        </w:rPr>
        <w:t xml:space="preserve">nited </w:t>
      </w:r>
      <w:r w:rsidRPr="00B80E4D">
        <w:rPr>
          <w:rFonts w:asciiTheme="minorHAnsi" w:eastAsia="MS Mincho" w:hAnsiTheme="minorHAnsi" w:cs="Times New Roman"/>
          <w:bCs/>
          <w:u w:val="thick"/>
          <w:bdr w:val="single" w:sz="4" w:space="0" w:color="auto"/>
        </w:rPr>
        <w:t>S</w:t>
      </w:r>
      <w:r w:rsidRPr="00B80E4D">
        <w:rPr>
          <w:rFonts w:asciiTheme="minorHAnsi" w:eastAsia="MS Mincho" w:hAnsiTheme="minorHAnsi" w:cs="Times New Roman"/>
          <w:sz w:val="16"/>
          <w:szCs w:val="24"/>
        </w:rPr>
        <w:t xml:space="preserve">tates, largely </w:t>
      </w:r>
      <w:r w:rsidRPr="00B80E4D">
        <w:rPr>
          <w:rFonts w:asciiTheme="minorHAnsi" w:eastAsia="MS Mincho" w:hAnsiTheme="minorHAnsi" w:cs="Times New Roman"/>
          <w:bCs/>
          <w:szCs w:val="24"/>
          <w:u w:val="thick"/>
        </w:rPr>
        <w:t>composed of people</w:t>
      </w:r>
      <w:r w:rsidRPr="00B80E4D">
        <w:rPr>
          <w:rFonts w:asciiTheme="minorHAnsi" w:eastAsia="MS Mincho" w:hAnsiTheme="minorHAnsi" w:cs="Times New Roman"/>
          <w:sz w:val="16"/>
          <w:szCs w:val="24"/>
        </w:rPr>
        <w:t xml:space="preserve"> that </w:t>
      </w:r>
      <w:r w:rsidRPr="00B80E4D">
        <w:rPr>
          <w:rFonts w:asciiTheme="minorHAnsi" w:eastAsia="MS Mincho" w:hAnsiTheme="minorHAnsi" w:cs="Times New Roman"/>
          <w:bCs/>
          <w:szCs w:val="24"/>
          <w:u w:val="thick"/>
        </w:rPr>
        <w:t xml:space="preserve">Pinker describes as </w:t>
      </w:r>
      <w:proofErr w:type="spellStart"/>
      <w:r w:rsidRPr="00B80E4D">
        <w:rPr>
          <w:rFonts w:asciiTheme="minorHAnsi" w:eastAsia="MS Mincho" w:hAnsiTheme="minorHAnsi" w:cs="Times New Roman"/>
          <w:bCs/>
          <w:szCs w:val="24"/>
          <w:u w:val="thick"/>
        </w:rPr>
        <w:t>decivilised</w:t>
      </w:r>
      <w:proofErr w:type="spellEnd"/>
      <w:r w:rsidRPr="00B80E4D">
        <w:rPr>
          <w:rFonts w:asciiTheme="minorHAnsi" w:eastAsia="MS Mincho" w:hAnsiTheme="minorHAnsi" w:cs="Times New Roman"/>
          <w:bCs/>
          <w:szCs w:val="24"/>
          <w:u w:val="thick"/>
        </w:rPr>
        <w:t>,</w:t>
      </w:r>
      <w:r w:rsidRPr="00B80E4D">
        <w:rPr>
          <w:rFonts w:asciiTheme="minorHAnsi" w:eastAsia="MS Mincho" w:hAnsiTheme="minorHAnsi" w:cs="Times New Roman"/>
          <w:sz w:val="16"/>
          <w:szCs w:val="24"/>
        </w:rPr>
        <w:t xml:space="preserve"> and once they have been defined in this way </w:t>
      </w:r>
      <w:r w:rsidRPr="00B80E4D">
        <w:rPr>
          <w:rFonts w:asciiTheme="minorHAnsi" w:eastAsia="MS Mincho" w:hAnsiTheme="minorHAnsi" w:cs="Times New Roman"/>
          <w:bCs/>
          <w:szCs w:val="24"/>
          <w:u w:val="thick"/>
        </w:rPr>
        <w:t>there is a kind of logic in consigning this category of human beings to the custody of America’s barbaric justice system</w:t>
      </w:r>
      <w:r w:rsidRPr="00B80E4D">
        <w:rPr>
          <w:rFonts w:asciiTheme="minorHAnsi" w:eastAsia="MS Mincho" w:hAnsiTheme="minorHAnsi" w:cs="Times New Roman"/>
          <w:sz w:val="16"/>
          <w:szCs w:val="24"/>
        </w:rPr>
        <w:t>.</w:t>
      </w:r>
    </w:p>
    <w:p w14:paraId="3A2ED4C8" w14:textId="77777777" w:rsidR="00EF3402" w:rsidRPr="00B80E4D" w:rsidRDefault="00EF3402" w:rsidP="00EF3402">
      <w:pPr>
        <w:rPr>
          <w:rFonts w:asciiTheme="minorHAnsi" w:eastAsia="MS Mincho" w:hAnsiTheme="minorHAnsi" w:cs="Times New Roman"/>
          <w:sz w:val="16"/>
          <w:szCs w:val="24"/>
        </w:rPr>
      </w:pPr>
    </w:p>
    <w:p w14:paraId="31A5BEE5" w14:textId="77777777" w:rsidR="003102AD" w:rsidRDefault="003102AD" w:rsidP="003102AD">
      <w:pPr>
        <w:pStyle w:val="Heading3"/>
      </w:pPr>
      <w:r>
        <w:lastRenderedPageBreak/>
        <w:t xml:space="preserve">!-Patriarchy </w:t>
      </w:r>
    </w:p>
    <w:p w14:paraId="3E99208C" w14:textId="77777777" w:rsidR="003102AD" w:rsidRPr="00266334" w:rsidRDefault="003102AD" w:rsidP="003102AD">
      <w:pPr>
        <w:keepNext/>
        <w:keepLines/>
        <w:spacing w:before="40"/>
        <w:outlineLvl w:val="3"/>
        <w:rPr>
          <w:rFonts w:eastAsiaTheme="majorEastAsia" w:cstheme="majorBidi"/>
          <w:b/>
          <w:iCs/>
          <w:sz w:val="32"/>
        </w:rPr>
      </w:pPr>
      <w:r w:rsidRPr="00266334">
        <w:rPr>
          <w:rFonts w:eastAsiaTheme="majorEastAsia" w:cstheme="majorBidi"/>
          <w:b/>
          <w:iCs/>
          <w:sz w:val="32"/>
        </w:rPr>
        <w:t xml:space="preserve">Patriarchy leads to war, </w:t>
      </w:r>
      <w:proofErr w:type="spellStart"/>
      <w:r w:rsidRPr="00266334">
        <w:rPr>
          <w:rFonts w:eastAsiaTheme="majorEastAsia" w:cstheme="majorBidi"/>
          <w:b/>
          <w:iCs/>
          <w:sz w:val="32"/>
        </w:rPr>
        <w:t>prolif</w:t>
      </w:r>
      <w:proofErr w:type="spellEnd"/>
      <w:r w:rsidRPr="00266334">
        <w:rPr>
          <w:rFonts w:eastAsiaTheme="majorEastAsia" w:cstheme="majorBidi"/>
          <w:b/>
          <w:iCs/>
          <w:sz w:val="32"/>
        </w:rPr>
        <w:t>, environmental destruction, and eventually extinction</w:t>
      </w:r>
    </w:p>
    <w:p w14:paraId="13826E08" w14:textId="77777777" w:rsidR="003102AD" w:rsidRPr="00266334" w:rsidRDefault="003102AD" w:rsidP="003102AD">
      <w:pPr>
        <w:rPr>
          <w:sz w:val="16"/>
          <w:szCs w:val="20"/>
        </w:rPr>
      </w:pPr>
      <w:r w:rsidRPr="00266334">
        <w:rPr>
          <w:b/>
          <w:sz w:val="24"/>
          <w:u w:val="thick"/>
        </w:rPr>
        <w:t>Warren and Cady 94</w:t>
      </w:r>
      <w:r w:rsidRPr="00266334">
        <w:rPr>
          <w:sz w:val="16"/>
          <w:szCs w:val="16"/>
        </w:rPr>
        <w:t>—</w:t>
      </w:r>
      <w:r w:rsidRPr="00266334">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w:t>
      </w:r>
    </w:p>
    <w:p w14:paraId="0DC3F436" w14:textId="77777777" w:rsidR="003102AD" w:rsidRPr="00E52BB3" w:rsidRDefault="003102AD" w:rsidP="003102AD">
      <w:pPr>
        <w:rPr>
          <w:sz w:val="16"/>
          <w:szCs w:val="20"/>
        </w:rPr>
      </w:pPr>
      <w:r w:rsidRPr="00266334">
        <w:rPr>
          <w:sz w:val="16"/>
          <w:szCs w:val="20"/>
        </w:rPr>
        <w:t>Operationalized, the evidence of patriarchy as a dysfunctional system is found in the behaviors to which it gives rise, (c), and the unmanageability, (d), which results. For example</w:t>
      </w:r>
      <w:r w:rsidRPr="00266334">
        <w:rPr>
          <w:szCs w:val="20"/>
          <w:u w:val="single"/>
        </w:rPr>
        <w:t>, in the United States</w:t>
      </w:r>
      <w:r w:rsidRPr="00266334">
        <w:rPr>
          <w:sz w:val="16"/>
          <w:szCs w:val="20"/>
        </w:rPr>
        <w:t xml:space="preserve">, current estimates are that </w:t>
      </w:r>
      <w:r w:rsidRPr="00266334">
        <w:rPr>
          <w:szCs w:val="20"/>
          <w:u w:val="single"/>
        </w:rPr>
        <w:t xml:space="preserve">one out of every three or four women will be raped by someone she knows; globally, rape, sexual harassment, spouse-beating, and </w:t>
      </w:r>
      <w:proofErr w:type="spellStart"/>
      <w:r w:rsidRPr="00266334">
        <w:rPr>
          <w:szCs w:val="20"/>
          <w:u w:val="single"/>
        </w:rPr>
        <w:t>sado</w:t>
      </w:r>
      <w:proofErr w:type="spellEnd"/>
      <w:r w:rsidRPr="00266334">
        <w:rPr>
          <w:szCs w:val="20"/>
          <w:u w:val="single"/>
        </w:rPr>
        <w:t>-masochistic pornography are examples of behaviors practiced, sanctioned, or tolerated within patriarchy</w:t>
      </w:r>
      <w:r w:rsidRPr="00266334">
        <w:rPr>
          <w:sz w:val="16"/>
          <w:szCs w:val="20"/>
        </w:rPr>
        <w:t xml:space="preserve">. In the realm of environmentally destructive behaviors, </w:t>
      </w:r>
      <w:r w:rsidRPr="00266334">
        <w:rPr>
          <w:szCs w:val="20"/>
          <w:u w:val="single"/>
        </w:rPr>
        <w:t>strip-mining, factory farming, and pollution of the air, water, and soil are instances of behaviors maintained and sanctioned within patriarchy</w:t>
      </w:r>
      <w:r w:rsidRPr="00266334">
        <w:rPr>
          <w:sz w:val="16"/>
          <w:szCs w:val="20"/>
        </w:rPr>
        <w:t xml:space="preserve">. </w:t>
      </w:r>
      <w:r w:rsidRPr="00266334">
        <w:rPr>
          <w:szCs w:val="20"/>
          <w:u w:val="single"/>
        </w:rPr>
        <w:t>They, too, rest on the faulty beliefs that it is okay to "rape the earth,</w:t>
      </w:r>
      <w:proofErr w:type="gramStart"/>
      <w:r w:rsidRPr="00266334">
        <w:rPr>
          <w:szCs w:val="20"/>
          <w:u w:val="single"/>
        </w:rPr>
        <w:t>" that it is "man's</w:t>
      </w:r>
      <w:proofErr w:type="gramEnd"/>
      <w:r w:rsidRPr="00266334">
        <w:rPr>
          <w:szCs w:val="20"/>
          <w:u w:val="single"/>
        </w:rPr>
        <w:t xml:space="preserve"> God-given right" to have dominion (that is, domination) over the earth</w:t>
      </w:r>
      <w:r w:rsidRPr="00266334">
        <w:rPr>
          <w:sz w:val="16"/>
          <w:szCs w:val="20"/>
        </w:rPr>
        <w:t>, that nature has only instrumental value, that environmental destruction is the acceptable price we pay for "</w:t>
      </w:r>
      <w:proofErr w:type="spellStart"/>
      <w:r w:rsidRPr="00266334">
        <w:rPr>
          <w:sz w:val="16"/>
          <w:szCs w:val="20"/>
        </w:rPr>
        <w:t>progress."And</w:t>
      </w:r>
      <w:proofErr w:type="spellEnd"/>
      <w:r w:rsidRPr="00266334">
        <w:rPr>
          <w:sz w:val="16"/>
          <w:szCs w:val="20"/>
        </w:rPr>
        <w:t xml:space="preserve"> the presumption of </w:t>
      </w:r>
      <w:proofErr w:type="spellStart"/>
      <w:r w:rsidRPr="00266334">
        <w:rPr>
          <w:sz w:val="16"/>
          <w:szCs w:val="20"/>
        </w:rPr>
        <w:t>warism</w:t>
      </w:r>
      <w:proofErr w:type="spellEnd"/>
      <w:r w:rsidRPr="00266334">
        <w:rPr>
          <w:sz w:val="16"/>
          <w:szCs w:val="20"/>
        </w:rPr>
        <w:t xml:space="preserve">, that war is a natural, righteous, and ordinary way to impose dominion on a people or nation, goes hand in hand with patriarchy and leads to dysfunctional behaviors of nations and ultimately to international unmanageability. </w:t>
      </w:r>
      <w:r w:rsidRPr="00266334">
        <w:rPr>
          <w:szCs w:val="20"/>
          <w:highlight w:val="cyan"/>
          <w:u w:val="single"/>
        </w:rPr>
        <w:t>Much of the current" unmanageability" of contemporary life in patriarchal societies</w:t>
      </w:r>
      <w:r w:rsidRPr="00266334">
        <w:rPr>
          <w:szCs w:val="20"/>
          <w:u w:val="single"/>
        </w:rPr>
        <w:t xml:space="preserve">, (d), </w:t>
      </w:r>
      <w:r w:rsidRPr="00266334">
        <w:rPr>
          <w:szCs w:val="20"/>
          <w:highlight w:val="cyan"/>
          <w:u w:val="single"/>
        </w:rPr>
        <w:t>is then viewed as a consequence of a patriarchal preoccupation with activities, events, and experiences that reflect historically</w:t>
      </w:r>
      <w:r w:rsidRPr="00266334">
        <w:rPr>
          <w:szCs w:val="20"/>
          <w:u w:val="single"/>
        </w:rPr>
        <w:t xml:space="preserve"> male-</w:t>
      </w:r>
      <w:r w:rsidRPr="00266334">
        <w:rPr>
          <w:szCs w:val="20"/>
          <w:highlight w:val="cyan"/>
          <w:u w:val="single"/>
        </w:rPr>
        <w:t>gender identified beliefs, values, attitudes, and assumptions.</w:t>
      </w:r>
      <w:r w:rsidRPr="00266334">
        <w:rPr>
          <w:szCs w:val="20"/>
          <w:u w:val="single"/>
        </w:rPr>
        <w:t xml:space="preserve"> </w:t>
      </w:r>
      <w:r w:rsidRPr="00266334">
        <w:rPr>
          <w:szCs w:val="20"/>
          <w:highlight w:val="cyan"/>
          <w:u w:val="single"/>
        </w:rPr>
        <w:t xml:space="preserve">Included among these real-life consequences are precisely those concerns with </w:t>
      </w:r>
      <w:r w:rsidRPr="00266334">
        <w:rPr>
          <w:b/>
          <w:bCs/>
          <w:szCs w:val="20"/>
          <w:highlight w:val="cyan"/>
          <w:u w:val="single"/>
        </w:rPr>
        <w:t>nuclear proliferation, war, environmental destruction, and violence toward women</w:t>
      </w:r>
      <w:r w:rsidRPr="00266334">
        <w:rPr>
          <w:szCs w:val="20"/>
          <w:highlight w:val="cyan"/>
          <w:u w:val="single"/>
        </w:rPr>
        <w:t>,</w:t>
      </w:r>
      <w:r w:rsidRPr="00266334">
        <w:rPr>
          <w:szCs w:val="20"/>
          <w:u w:val="single"/>
        </w:rPr>
        <w:t xml:space="preserve"> which many feminists see as the logical outgrowth of patriarchal thinking</w:t>
      </w:r>
      <w:r w:rsidRPr="00266334">
        <w:rPr>
          <w:sz w:val="16"/>
          <w:szCs w:val="20"/>
        </w:rPr>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w:t>
      </w:r>
      <w:proofErr w:type="gramStart"/>
      <w:r w:rsidRPr="00266334">
        <w:rPr>
          <w:sz w:val="16"/>
          <w:szCs w:val="20"/>
        </w:rPr>
        <w:t>The</w:t>
      </w:r>
      <w:proofErr w:type="gramEnd"/>
      <w:r w:rsidRPr="00266334">
        <w:rPr>
          <w:sz w:val="16"/>
          <w:szCs w:val="20"/>
        </w:rPr>
        <w:t xml:space="preserve"> theme that global environmental crises, war, and violence generally are predictable and logical consequences of sexism and patriarchal culture is pervasive in ecofeminist literature (see Russell 1989, 2). Ecofeminist Charlene </w:t>
      </w:r>
      <w:proofErr w:type="spellStart"/>
      <w:r w:rsidRPr="00266334">
        <w:rPr>
          <w:sz w:val="16"/>
          <w:szCs w:val="20"/>
        </w:rPr>
        <w:t>Spretnak</w:t>
      </w:r>
      <w:proofErr w:type="spellEnd"/>
      <w:r w:rsidRPr="00266334">
        <w:rPr>
          <w:sz w:val="16"/>
          <w:szCs w:val="20"/>
        </w:rPr>
        <w:t>, for instance, argues that "</w:t>
      </w:r>
      <w:r w:rsidRPr="00266334">
        <w:rPr>
          <w:szCs w:val="20"/>
          <w:u w:val="single"/>
        </w:rPr>
        <w:t>militarism and warfare are continual features of a patriarchal society because they reflect and instill patriarchal values and fulfill needs of such a system</w:t>
      </w:r>
      <w:r w:rsidRPr="00266334">
        <w:rPr>
          <w:sz w:val="16"/>
          <w:szCs w:val="20"/>
        </w:rPr>
        <w:t>. Acknowledging the context of patriarchal conceptualizations that feed militarism is a first step toward reducing their impact and preserving life on Earth" (</w:t>
      </w:r>
      <w:proofErr w:type="spellStart"/>
      <w:r w:rsidRPr="00266334">
        <w:rPr>
          <w:sz w:val="16"/>
          <w:szCs w:val="20"/>
        </w:rPr>
        <w:t>Spretnak</w:t>
      </w:r>
      <w:proofErr w:type="spellEnd"/>
      <w:r w:rsidRPr="00266334">
        <w:rPr>
          <w:sz w:val="16"/>
          <w:szCs w:val="20"/>
        </w:rPr>
        <w:t xml:space="preserve"> 1989, 54). Stated in terms of the foregoing model of patriarchy as a dysfunctional social system, the claims by </w:t>
      </w:r>
      <w:proofErr w:type="spellStart"/>
      <w:r w:rsidRPr="00266334">
        <w:rPr>
          <w:sz w:val="16"/>
          <w:szCs w:val="20"/>
        </w:rPr>
        <w:t>Spretnak</w:t>
      </w:r>
      <w:proofErr w:type="spellEnd"/>
      <w:r w:rsidRPr="00266334">
        <w:rPr>
          <w:sz w:val="16"/>
          <w:szCs w:val="20"/>
        </w:rPr>
        <w:t xml:space="preserve"> and other feminists take on a clearer meaning</w:t>
      </w:r>
      <w:r w:rsidRPr="00266334">
        <w:rPr>
          <w:szCs w:val="20"/>
          <w:u w:val="single"/>
        </w:rPr>
        <w:t xml:space="preserve">: </w:t>
      </w:r>
      <w:r w:rsidRPr="00266334">
        <w:rPr>
          <w:szCs w:val="20"/>
          <w:highlight w:val="cyan"/>
          <w:u w:val="single"/>
        </w:rPr>
        <w:t xml:space="preserve">Patriarchal conceptual frameworks legitimate impaired thinking (about women, national and regional conflict, the environment) which is manifested in behaviors which, if continued, </w:t>
      </w:r>
      <w:r w:rsidRPr="00266334">
        <w:rPr>
          <w:b/>
          <w:bCs/>
          <w:szCs w:val="20"/>
          <w:highlight w:val="cyan"/>
          <w:u w:val="single"/>
        </w:rPr>
        <w:t>will make life on earth difficult, if not impossible</w:t>
      </w:r>
      <w:r w:rsidRPr="00266334">
        <w:rPr>
          <w:sz w:val="16"/>
          <w:szCs w:val="20"/>
        </w:rPr>
        <w:t xml:space="preserve">. It is a stark message, but it is plausible. Its plausibility lies in understanding the conceptual roots of various woman-nature-peace connections in regional, national, and global contexts. </w:t>
      </w:r>
    </w:p>
    <w:p w14:paraId="317C8426" w14:textId="77777777" w:rsidR="003102AD" w:rsidRPr="003102AD" w:rsidRDefault="003102AD" w:rsidP="003102AD"/>
    <w:p w14:paraId="10E6790E" w14:textId="77777777" w:rsidR="00195A96" w:rsidRPr="00B80E4D" w:rsidRDefault="00195A96" w:rsidP="00195A96">
      <w:pPr>
        <w:pStyle w:val="Heading3"/>
        <w:rPr>
          <w:rFonts w:asciiTheme="minorHAnsi" w:hAnsiTheme="minorHAnsi"/>
        </w:rPr>
      </w:pPr>
      <w:r w:rsidRPr="00B80E4D">
        <w:rPr>
          <w:rFonts w:asciiTheme="minorHAnsi" w:hAnsiTheme="minorHAnsi"/>
        </w:rPr>
        <w:lastRenderedPageBreak/>
        <w:t>S-Abjections</w:t>
      </w:r>
    </w:p>
    <w:p w14:paraId="74BEB9FE"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Performing abjection is an effective political strategy to disrupt the systems of domination which attempt to surveil and securitize the feminine body</w:t>
      </w:r>
    </w:p>
    <w:p w14:paraId="53F2300C" w14:textId="77777777" w:rsidR="00195A96" w:rsidRPr="00B80E4D" w:rsidRDefault="00195A96" w:rsidP="00195A96">
      <w:pPr>
        <w:rPr>
          <w:rFonts w:asciiTheme="minorHAnsi" w:hAnsiTheme="minorHAnsi"/>
        </w:rPr>
      </w:pPr>
      <w:proofErr w:type="spellStart"/>
      <w:r w:rsidRPr="00B80E4D">
        <w:rPr>
          <w:rFonts w:asciiTheme="minorHAnsi" w:hAnsiTheme="minorHAnsi"/>
          <w:b/>
          <w:bCs/>
        </w:rPr>
        <w:t>Lockford</w:t>
      </w:r>
      <w:proofErr w:type="spellEnd"/>
      <w:r w:rsidRPr="00B80E4D">
        <w:rPr>
          <w:rFonts w:asciiTheme="minorHAnsi" w:hAnsiTheme="minorHAnsi"/>
          <w:b/>
          <w:bCs/>
        </w:rPr>
        <w:t xml:space="preserve"> 4</w:t>
      </w:r>
      <w:r w:rsidRPr="00B80E4D">
        <w:rPr>
          <w:rFonts w:asciiTheme="minorHAnsi" w:hAnsiTheme="minorHAnsi"/>
        </w:rPr>
        <w:t xml:space="preserve"> (Lisa </w:t>
      </w:r>
      <w:proofErr w:type="spellStart"/>
      <w:r w:rsidRPr="00B80E4D">
        <w:rPr>
          <w:rFonts w:asciiTheme="minorHAnsi" w:hAnsiTheme="minorHAnsi"/>
        </w:rPr>
        <w:t>Lockford</w:t>
      </w:r>
      <w:proofErr w:type="spellEnd"/>
      <w:r w:rsidRPr="00B80E4D">
        <w:rPr>
          <w:rFonts w:asciiTheme="minorHAnsi" w:hAnsiTheme="minorHAnsi"/>
        </w:rPr>
        <w:t>, Professor of Acting, Voice and Performance Studies, Bowling Green State University, 2004 “Performing Femininity: Rewriting Gender Identity,” DS)</w:t>
      </w:r>
    </w:p>
    <w:p w14:paraId="0D2A100F" w14:textId="77777777" w:rsidR="00195A96" w:rsidRPr="00B80E4D" w:rsidRDefault="00195A96" w:rsidP="00195A96">
      <w:pPr>
        <w:rPr>
          <w:rFonts w:asciiTheme="minorHAnsi" w:hAnsiTheme="minorHAnsi"/>
          <w:sz w:val="16"/>
        </w:rPr>
      </w:pPr>
      <w:r w:rsidRPr="00086FE2">
        <w:rPr>
          <w:rFonts w:asciiTheme="minorHAnsi" w:hAnsiTheme="minorHAnsi"/>
          <w:u w:val="single"/>
        </w:rPr>
        <w:t>The strategic use of self-abnegation</w:t>
      </w:r>
      <w:r w:rsidRPr="00B80E4D">
        <w:rPr>
          <w:rFonts w:asciiTheme="minorHAnsi" w:hAnsiTheme="minorHAnsi"/>
          <w:u w:val="single"/>
        </w:rPr>
        <w:t xml:space="preserve"> in performance for political or subversive </w:t>
      </w:r>
      <w:r w:rsidRPr="00086FE2">
        <w:rPr>
          <w:rFonts w:asciiTheme="minorHAnsi" w:hAnsiTheme="minorHAnsi"/>
          <w:u w:val="single"/>
        </w:rPr>
        <w:t>ends has been used by various women</w:t>
      </w:r>
      <w:r w:rsidRPr="00B80E4D">
        <w:rPr>
          <w:rFonts w:asciiTheme="minorHAnsi" w:hAnsiTheme="minorHAnsi"/>
          <w:u w:val="single"/>
        </w:rPr>
        <w:t xml:space="preserve"> in a variety of performances and performative contexts</w:t>
      </w:r>
      <w:r w:rsidRPr="00B80E4D">
        <w:rPr>
          <w:rFonts w:asciiTheme="minorHAnsi" w:hAnsiTheme="minorHAnsi"/>
          <w:sz w:val="16"/>
        </w:rPr>
        <w:t xml:space="preserve">. This strategy is </w:t>
      </w:r>
      <w:r w:rsidRPr="00B80E4D">
        <w:rPr>
          <w:rFonts w:asciiTheme="minorHAnsi" w:hAnsiTheme="minorHAnsi"/>
          <w:u w:val="single"/>
        </w:rPr>
        <w:t>particularly</w:t>
      </w:r>
      <w:r w:rsidRPr="00B80E4D">
        <w:rPr>
          <w:rFonts w:asciiTheme="minorHAnsi" w:hAnsiTheme="minorHAnsi"/>
          <w:sz w:val="16"/>
        </w:rPr>
        <w:t xml:space="preserve"> evident </w:t>
      </w:r>
      <w:r w:rsidRPr="00B80E4D">
        <w:rPr>
          <w:rFonts w:asciiTheme="minorHAnsi" w:hAnsiTheme="minorHAnsi"/>
          <w:u w:val="single"/>
        </w:rPr>
        <w:t>in women’s performance art</w:t>
      </w:r>
      <w:r w:rsidRPr="00B80E4D">
        <w:rPr>
          <w:rFonts w:asciiTheme="minorHAnsi" w:hAnsiTheme="minorHAnsi"/>
          <w:sz w:val="16"/>
        </w:rPr>
        <w:t xml:space="preserve">. Karen Finley smearing canned yams across her bare buttocks, Annie Sprinkle offering up her cervix for scrutiny by audience while her “bad points” are marked and remarked upon are images that challenge traditional notions of decency, propriety, and standards for appropriate performance content. They simultaneously level a range of feminist cultural critique. </w:t>
      </w:r>
      <w:r w:rsidRPr="00B80E4D">
        <w:rPr>
          <w:rFonts w:asciiTheme="minorHAnsi" w:hAnsiTheme="minorHAnsi"/>
          <w:u w:val="single"/>
        </w:rPr>
        <w:t>These</w:t>
      </w:r>
      <w:r w:rsidRPr="00B80E4D">
        <w:rPr>
          <w:rFonts w:asciiTheme="minorHAnsi" w:hAnsiTheme="minorHAnsi"/>
          <w:sz w:val="16"/>
        </w:rPr>
        <w:t xml:space="preserve">, and other startling </w:t>
      </w:r>
      <w:r w:rsidRPr="00086FE2">
        <w:rPr>
          <w:rFonts w:asciiTheme="minorHAnsi" w:hAnsiTheme="minorHAnsi"/>
          <w:u w:val="single"/>
        </w:rPr>
        <w:t>images</w:t>
      </w:r>
      <w:r w:rsidRPr="00B80E4D">
        <w:rPr>
          <w:rFonts w:asciiTheme="minorHAnsi" w:hAnsiTheme="minorHAnsi"/>
          <w:sz w:val="16"/>
        </w:rPr>
        <w:t xml:space="preserve"> like them, </w:t>
      </w:r>
      <w:r w:rsidRPr="00B80E4D">
        <w:rPr>
          <w:rFonts w:asciiTheme="minorHAnsi" w:hAnsiTheme="minorHAnsi"/>
          <w:u w:val="single"/>
        </w:rPr>
        <w:t xml:space="preserve">remain charged with an abiding currency not only as they </w:t>
      </w:r>
      <w:r w:rsidRPr="00086FE2">
        <w:rPr>
          <w:rFonts w:asciiTheme="minorHAnsi" w:hAnsiTheme="minorHAnsi"/>
          <w:u w:val="single"/>
        </w:rPr>
        <w:t>linger in the minds of viewers</w:t>
      </w:r>
      <w:r w:rsidRPr="00B80E4D">
        <w:rPr>
          <w:rFonts w:asciiTheme="minorHAnsi" w:hAnsiTheme="minorHAnsi"/>
          <w:u w:val="single"/>
        </w:rPr>
        <w:t xml:space="preserve">, </w:t>
      </w:r>
      <w:r w:rsidRPr="00086FE2">
        <w:rPr>
          <w:rFonts w:asciiTheme="minorHAnsi" w:hAnsiTheme="minorHAnsi"/>
          <w:u w:val="single"/>
        </w:rPr>
        <w:t>but also</w:t>
      </w:r>
      <w:r w:rsidRPr="00B80E4D">
        <w:rPr>
          <w:rFonts w:asciiTheme="minorHAnsi" w:hAnsiTheme="minorHAnsi"/>
          <w:u w:val="single"/>
        </w:rPr>
        <w:t xml:space="preserve"> as they </w:t>
      </w:r>
      <w:r w:rsidRPr="00086FE2">
        <w:rPr>
          <w:rFonts w:asciiTheme="minorHAnsi" w:hAnsiTheme="minorHAnsi"/>
          <w:u w:val="single"/>
        </w:rPr>
        <w:t>perpetuate</w:t>
      </w:r>
      <w:r w:rsidRPr="00B80E4D">
        <w:rPr>
          <w:rFonts w:asciiTheme="minorHAnsi" w:hAnsiTheme="minorHAnsi"/>
          <w:u w:val="single"/>
        </w:rPr>
        <w:t xml:space="preserve"> a wealth of contested </w:t>
      </w:r>
      <w:r w:rsidRPr="00086FE2">
        <w:rPr>
          <w:rFonts w:asciiTheme="minorHAnsi" w:hAnsiTheme="minorHAnsi"/>
          <w:u w:val="single"/>
        </w:rPr>
        <w:t>critical discourse in their aftermath</w:t>
      </w:r>
      <w:r w:rsidRPr="00B80E4D">
        <w:rPr>
          <w:rFonts w:asciiTheme="minorHAnsi" w:hAnsiTheme="minorHAnsi"/>
          <w:sz w:val="16"/>
        </w:rPr>
        <w:t xml:space="preserve">. </w:t>
      </w:r>
      <w:r w:rsidRPr="00086FE2">
        <w:rPr>
          <w:rFonts w:asciiTheme="minorHAnsi" w:hAnsiTheme="minorHAnsi"/>
          <w:u w:val="single"/>
        </w:rPr>
        <w:t>Performance</w:t>
      </w:r>
      <w:r w:rsidRPr="00B80E4D">
        <w:rPr>
          <w:rFonts w:asciiTheme="minorHAnsi" w:hAnsiTheme="minorHAnsi"/>
          <w:u w:val="single"/>
        </w:rPr>
        <w:t xml:space="preserve"> art </w:t>
      </w:r>
      <w:r w:rsidRPr="00086FE2">
        <w:rPr>
          <w:rFonts w:asciiTheme="minorHAnsi" w:hAnsiTheme="minorHAnsi"/>
          <w:u w:val="single"/>
        </w:rPr>
        <w:t>resists categorization a</w:t>
      </w:r>
      <w:r w:rsidRPr="00B80E4D">
        <w:rPr>
          <w:rFonts w:asciiTheme="minorHAnsi" w:hAnsiTheme="minorHAnsi"/>
          <w:u w:val="single"/>
        </w:rPr>
        <w:t>nd therefore exceeds documentation and definition</w:t>
      </w:r>
      <w:r w:rsidRPr="00B80E4D">
        <w:rPr>
          <w:rFonts w:asciiTheme="minorHAnsi" w:hAnsiTheme="minorHAnsi"/>
          <w:sz w:val="16"/>
        </w:rPr>
        <w:t xml:space="preserve"> as Jeanie Forte argues (“Women’s Performance Art,” 217; cf. Phelan, Unmarked, 146). </w:t>
      </w:r>
      <w:r w:rsidRPr="00B80E4D">
        <w:rPr>
          <w:rFonts w:asciiTheme="minorHAnsi" w:hAnsiTheme="minorHAnsi"/>
          <w:u w:val="single"/>
        </w:rPr>
        <w:t xml:space="preserve">Nevertheless, scholars continue to use a variety of terms with which to catalogue </w:t>
      </w:r>
      <w:r w:rsidRPr="00086FE2">
        <w:rPr>
          <w:rFonts w:asciiTheme="minorHAnsi" w:hAnsiTheme="minorHAnsi"/>
          <w:u w:val="single"/>
        </w:rPr>
        <w:t>transgressive representations in women’s performance art</w:t>
      </w:r>
      <w:r w:rsidRPr="00B80E4D">
        <w:rPr>
          <w:rFonts w:asciiTheme="minorHAnsi" w:hAnsiTheme="minorHAnsi"/>
          <w:u w:val="single"/>
        </w:rPr>
        <w:t xml:space="preserve">: Elinor Fuchs has considered the “obscene body,” Catherine Schuler and Jill Dolan the “pornographic” body, Joanna </w:t>
      </w:r>
      <w:proofErr w:type="spellStart"/>
      <w:r w:rsidRPr="00B80E4D">
        <w:rPr>
          <w:rFonts w:asciiTheme="minorHAnsi" w:hAnsiTheme="minorHAnsi"/>
          <w:u w:val="single"/>
        </w:rPr>
        <w:t>Frueh</w:t>
      </w:r>
      <w:proofErr w:type="spellEnd"/>
      <w:r w:rsidRPr="00B80E4D">
        <w:rPr>
          <w:rFonts w:asciiTheme="minorHAnsi" w:hAnsiTheme="minorHAnsi"/>
          <w:u w:val="single"/>
        </w:rPr>
        <w:t xml:space="preserve"> the “erotic” body, Shannon Bell the “prostitute body,” Peggy Phelan the “unmarked body,” and Rebecca Schneider the “explicit body.”</w:t>
      </w:r>
      <w:r w:rsidRPr="00B80E4D">
        <w:rPr>
          <w:rFonts w:asciiTheme="minorHAnsi" w:hAnsiTheme="minorHAnsi"/>
          <w:sz w:val="16"/>
        </w:rPr>
        <w:t xml:space="preserve"> </w:t>
      </w:r>
      <w:r w:rsidRPr="00B80E4D">
        <w:rPr>
          <w:rFonts w:asciiTheme="minorHAnsi" w:hAnsiTheme="minorHAnsi"/>
          <w:u w:val="single"/>
        </w:rPr>
        <w:t>The</w:t>
      </w:r>
      <w:r w:rsidRPr="00B80E4D">
        <w:rPr>
          <w:rFonts w:asciiTheme="minorHAnsi" w:hAnsiTheme="minorHAnsi"/>
          <w:sz w:val="16"/>
        </w:rPr>
        <w:t xml:space="preserve"> evocative terminology used by these and other critics and scholars attempts to capture the recurrence in women’s performance art of both psychic and physical exposure and the </w:t>
      </w:r>
      <w:r w:rsidRPr="00B80E4D">
        <w:rPr>
          <w:rFonts w:asciiTheme="minorHAnsi" w:hAnsiTheme="minorHAnsi"/>
          <w:u w:val="single"/>
        </w:rPr>
        <w:t>tendency to transgress neat modernist distinctions between public and private spheres</w:t>
      </w:r>
      <w:r w:rsidRPr="00B80E4D">
        <w:rPr>
          <w:rFonts w:asciiTheme="minorHAnsi" w:hAnsiTheme="minorHAnsi"/>
          <w:sz w:val="16"/>
        </w:rPr>
        <w:t xml:space="preserve">. Rather than denoting discrete descriptive categories, </w:t>
      </w:r>
      <w:r w:rsidRPr="00B80E4D">
        <w:rPr>
          <w:rFonts w:asciiTheme="minorHAnsi" w:hAnsiTheme="minorHAnsi"/>
          <w:u w:val="single"/>
        </w:rPr>
        <w:t>these “bodies” mark the meaning of a given performance across a range of overlapping critical foci. Some critics seek to identify performative strategies—often with clearly identifiable performative behaviors deliberately and consciously employed by the performer.</w:t>
      </w:r>
      <w:r w:rsidRPr="00B80E4D">
        <w:rPr>
          <w:rFonts w:asciiTheme="minorHAnsi" w:hAnsiTheme="minorHAnsi"/>
          <w:sz w:val="16"/>
        </w:rPr>
        <w:t xml:space="preserve"> Other focus on the emotional and political responses. For art historian and performance artist Joanna </w:t>
      </w:r>
      <w:proofErr w:type="spellStart"/>
      <w:r w:rsidRPr="00B80E4D">
        <w:rPr>
          <w:rFonts w:asciiTheme="minorHAnsi" w:hAnsiTheme="minorHAnsi"/>
          <w:sz w:val="16"/>
        </w:rPr>
        <w:t>Frueh</w:t>
      </w:r>
      <w:proofErr w:type="spellEnd"/>
      <w:r w:rsidRPr="00B80E4D">
        <w:rPr>
          <w:rFonts w:asciiTheme="minorHAnsi" w:hAnsiTheme="minorHAnsi"/>
          <w:sz w:val="16"/>
        </w:rPr>
        <w:t>, for example, the erotic informs both her critical work on the page as well as her performance work on the stage. I am exploring here what I call the abject body. I use the notion of the abject as a lens with which to view the performances I describe in these pages. Like the performance artists I cite above, my performances critique and resist cultural standards and their ideological mandates. Yet, as Marvin Carlson notes</w:t>
      </w:r>
      <w:r w:rsidRPr="00B80E4D">
        <w:rPr>
          <w:rFonts w:asciiTheme="minorHAnsi" w:hAnsiTheme="minorHAnsi"/>
          <w:u w:val="single"/>
        </w:rPr>
        <w:t>, one characteristic common to many performances that are critical and subversive, what he calls “resistant performances,” is how such performances play a “dangerous game . . . as a double agent</w:t>
      </w:r>
      <w:r w:rsidRPr="00B80E4D">
        <w:rPr>
          <w:rFonts w:asciiTheme="minorHAnsi" w:hAnsiTheme="minorHAnsi"/>
          <w:sz w:val="16"/>
        </w:rPr>
        <w:t xml:space="preserve">” (Performance, 173), </w:t>
      </w:r>
      <w:r w:rsidRPr="00B80E4D">
        <w:rPr>
          <w:rFonts w:asciiTheme="minorHAnsi" w:hAnsiTheme="minorHAnsi"/>
          <w:u w:val="single"/>
        </w:rPr>
        <w:t xml:space="preserve">for they are both </w:t>
      </w:r>
      <w:proofErr w:type="spellStart"/>
      <w:r w:rsidRPr="00B80E4D">
        <w:rPr>
          <w:rFonts w:asciiTheme="minorHAnsi" w:hAnsiTheme="minorHAnsi"/>
          <w:u w:val="single"/>
        </w:rPr>
        <w:t>complicitous</w:t>
      </w:r>
      <w:proofErr w:type="spellEnd"/>
      <w:r w:rsidRPr="00B80E4D">
        <w:rPr>
          <w:rFonts w:asciiTheme="minorHAnsi" w:hAnsiTheme="minorHAnsi"/>
          <w:u w:val="single"/>
        </w:rPr>
        <w:t xml:space="preserve"> with and critical of reigning in both these ways and therefore my performances require that you think twice about them.</w:t>
      </w:r>
      <w:r w:rsidRPr="00B80E4D">
        <w:rPr>
          <w:rFonts w:asciiTheme="minorHAnsi" w:hAnsiTheme="minorHAnsi"/>
          <w:sz w:val="16"/>
        </w:rPr>
        <w:t xml:space="preserve"> Furthermore, insofar as </w:t>
      </w:r>
      <w:r w:rsidRPr="00B80E4D">
        <w:rPr>
          <w:rFonts w:asciiTheme="minorHAnsi" w:hAnsiTheme="minorHAnsi"/>
          <w:u w:val="single"/>
        </w:rPr>
        <w:t xml:space="preserve">performing abjection is subversive, </w:t>
      </w:r>
      <w:r w:rsidRPr="00086FE2">
        <w:rPr>
          <w:rFonts w:asciiTheme="minorHAnsi" w:hAnsiTheme="minorHAnsi"/>
          <w:u w:val="single"/>
        </w:rPr>
        <w:t>it</w:t>
      </w:r>
      <w:r w:rsidRPr="00B80E4D">
        <w:rPr>
          <w:rFonts w:asciiTheme="minorHAnsi" w:hAnsiTheme="minorHAnsi"/>
          <w:u w:val="single"/>
        </w:rPr>
        <w:t xml:space="preserve"> is also, paradoxically, a strategy that </w:t>
      </w:r>
      <w:r w:rsidRPr="00086FE2">
        <w:rPr>
          <w:rFonts w:asciiTheme="minorHAnsi" w:hAnsiTheme="minorHAnsi"/>
          <w:u w:val="single"/>
        </w:rPr>
        <w:t>potentially produces a refusal of abjection</w:t>
      </w:r>
      <w:r w:rsidRPr="00086FE2">
        <w:rPr>
          <w:rFonts w:asciiTheme="minorHAnsi" w:hAnsiTheme="minorHAnsi"/>
          <w:sz w:val="16"/>
        </w:rPr>
        <w:t xml:space="preserve">; </w:t>
      </w:r>
      <w:r w:rsidRPr="00086FE2">
        <w:rPr>
          <w:rFonts w:asciiTheme="minorHAnsi" w:hAnsiTheme="minorHAnsi"/>
          <w:u w:val="single"/>
        </w:rPr>
        <w:t>it subverts</w:t>
      </w:r>
      <w:r w:rsidRPr="00B80E4D">
        <w:rPr>
          <w:rFonts w:asciiTheme="minorHAnsi" w:hAnsiTheme="minorHAnsi"/>
          <w:u w:val="single"/>
        </w:rPr>
        <w:t xml:space="preserve"> </w:t>
      </w:r>
      <w:r w:rsidRPr="00086FE2">
        <w:rPr>
          <w:rFonts w:asciiTheme="minorHAnsi" w:hAnsiTheme="minorHAnsi"/>
          <w:u w:val="single"/>
        </w:rPr>
        <w:t>by negating the social and cultural sanctions and punishments that audiences in their initial response might feel compelled to impose.</w:t>
      </w:r>
      <w:r w:rsidRPr="00B80E4D">
        <w:rPr>
          <w:rFonts w:asciiTheme="minorHAnsi" w:hAnsiTheme="minorHAnsi"/>
          <w:u w:val="single"/>
        </w:rPr>
        <w:t xml:space="preserve"> The </w:t>
      </w:r>
      <w:r w:rsidRPr="00086FE2">
        <w:rPr>
          <w:rFonts w:asciiTheme="minorHAnsi" w:hAnsiTheme="minorHAnsi"/>
          <w:u w:val="single"/>
        </w:rPr>
        <w:t>abject in</w:t>
      </w:r>
      <w:r w:rsidRPr="00B80E4D">
        <w:rPr>
          <w:rFonts w:asciiTheme="minorHAnsi" w:hAnsiTheme="minorHAnsi"/>
          <w:u w:val="single"/>
        </w:rPr>
        <w:t xml:space="preserve"> my </w:t>
      </w:r>
      <w:r w:rsidRPr="00086FE2">
        <w:rPr>
          <w:rFonts w:asciiTheme="minorHAnsi" w:hAnsiTheme="minorHAnsi"/>
          <w:u w:val="single"/>
        </w:rPr>
        <w:t>performances</w:t>
      </w:r>
      <w:r w:rsidRPr="00B80E4D">
        <w:rPr>
          <w:rFonts w:asciiTheme="minorHAnsi" w:hAnsiTheme="minorHAnsi"/>
          <w:u w:val="single"/>
        </w:rPr>
        <w:t xml:space="preserve">—those enactments that </w:t>
      </w:r>
      <w:r w:rsidRPr="00086FE2">
        <w:rPr>
          <w:rFonts w:asciiTheme="minorHAnsi" w:hAnsiTheme="minorHAnsi"/>
          <w:u w:val="single"/>
        </w:rPr>
        <w:t>produce repulsion</w:t>
      </w:r>
      <w:r w:rsidRPr="00B80E4D">
        <w:rPr>
          <w:rFonts w:asciiTheme="minorHAnsi" w:hAnsiTheme="minorHAnsi"/>
          <w:u w:val="single"/>
        </w:rPr>
        <w:t xml:space="preserve"> </w:t>
      </w:r>
      <w:r w:rsidRPr="00086FE2">
        <w:rPr>
          <w:rFonts w:asciiTheme="minorHAnsi" w:hAnsiTheme="minorHAnsi"/>
          <w:u w:val="single"/>
        </w:rPr>
        <w:t xml:space="preserve">in </w:t>
      </w:r>
      <w:r w:rsidRPr="00B80E4D">
        <w:rPr>
          <w:rFonts w:asciiTheme="minorHAnsi" w:hAnsiTheme="minorHAnsi"/>
          <w:u w:val="single"/>
        </w:rPr>
        <w:t xml:space="preserve">my </w:t>
      </w:r>
      <w:r w:rsidRPr="00086FE2">
        <w:rPr>
          <w:rFonts w:asciiTheme="minorHAnsi" w:hAnsiTheme="minorHAnsi"/>
          <w:u w:val="single"/>
        </w:rPr>
        <w:t>spectators or alienation for me—is the site of critical focus for this project</w:t>
      </w:r>
      <w:r w:rsidRPr="00B80E4D">
        <w:rPr>
          <w:rFonts w:asciiTheme="minorHAnsi" w:hAnsiTheme="minorHAnsi"/>
          <w:u w:val="single"/>
        </w:rPr>
        <w:t xml:space="preserve">. How the abject can function as a performative strategy or as a </w:t>
      </w:r>
      <w:proofErr w:type="spellStart"/>
      <w:r w:rsidRPr="00B80E4D">
        <w:rPr>
          <w:rFonts w:asciiTheme="minorHAnsi" w:hAnsiTheme="minorHAnsi"/>
          <w:u w:val="single"/>
        </w:rPr>
        <w:t>spectatorial</w:t>
      </w:r>
      <w:proofErr w:type="spellEnd"/>
      <w:r w:rsidRPr="00B80E4D">
        <w:rPr>
          <w:rFonts w:asciiTheme="minorHAnsi" w:hAnsiTheme="minorHAnsi"/>
          <w:u w:val="single"/>
        </w:rPr>
        <w:t xml:space="preserve"> position reveals the potentially </w:t>
      </w:r>
      <w:proofErr w:type="spellStart"/>
      <w:r w:rsidRPr="00B80E4D">
        <w:rPr>
          <w:rFonts w:asciiTheme="minorHAnsi" w:hAnsiTheme="minorHAnsi"/>
          <w:u w:val="single"/>
        </w:rPr>
        <w:t>subversice</w:t>
      </w:r>
      <w:proofErr w:type="spellEnd"/>
      <w:r w:rsidRPr="00B80E4D">
        <w:rPr>
          <w:rFonts w:asciiTheme="minorHAnsi" w:hAnsiTheme="minorHAnsi"/>
          <w:u w:val="single"/>
        </w:rPr>
        <w:t xml:space="preserve"> power of the abject body. The abject, through its strategic deployment and visceral response, brings into relief both performer and spectator agency</w:t>
      </w:r>
      <w:r w:rsidRPr="00B80E4D">
        <w:rPr>
          <w:rFonts w:asciiTheme="minorHAnsi" w:hAnsiTheme="minorHAnsi"/>
          <w:sz w:val="16"/>
        </w:rPr>
        <w:t>. I mark the differences between these two positions and the agency specific to each by employing the term “abjection” for the general concept, the phrase “performing abjection” for the performative strategy, and the term “</w:t>
      </w:r>
      <w:proofErr w:type="spellStart"/>
      <w:r w:rsidRPr="00B80E4D">
        <w:rPr>
          <w:rFonts w:asciiTheme="minorHAnsi" w:hAnsiTheme="minorHAnsi"/>
          <w:sz w:val="16"/>
        </w:rPr>
        <w:t>abjectification</w:t>
      </w:r>
      <w:proofErr w:type="spellEnd"/>
      <w:r w:rsidRPr="00B80E4D">
        <w:rPr>
          <w:rFonts w:asciiTheme="minorHAnsi" w:hAnsiTheme="minorHAnsi"/>
          <w:sz w:val="16"/>
        </w:rPr>
        <w:t xml:space="preserve">” for what audience members do in response to their exposure to what they consider to be an abject body. Toward a Definition of the Abject Body Julia Kristeva explores the experience of abjection in </w:t>
      </w:r>
      <w:r w:rsidRPr="00B80E4D">
        <w:rPr>
          <w:rFonts w:asciiTheme="minorHAnsi" w:hAnsiTheme="minorHAnsi"/>
          <w:i/>
          <w:sz w:val="16"/>
        </w:rPr>
        <w:t xml:space="preserve">Powers of Horror: An Essay on Abjection. </w:t>
      </w:r>
      <w:r w:rsidRPr="00B80E4D">
        <w:rPr>
          <w:rFonts w:asciiTheme="minorHAnsi" w:hAnsiTheme="minorHAnsi"/>
          <w:sz w:val="16"/>
        </w:rPr>
        <w:t xml:space="preserve">Kristeva principally rests her argument upon the notion of abjection as “a composite of judgment and affect” (10). While for Kristeva the abject is clearly a state of being, abjection is the active reaction summoned in the individual in response to abject others and abject objects. Accordingly Kristeva argues </w:t>
      </w:r>
      <w:r w:rsidRPr="00B80E4D">
        <w:rPr>
          <w:rFonts w:asciiTheme="minorHAnsi" w:hAnsiTheme="minorHAnsi"/>
          <w:u w:val="single"/>
        </w:rPr>
        <w:t>that attaining abject status is not something one would willingly seek</w:t>
      </w:r>
      <w:r w:rsidRPr="00B80E4D">
        <w:rPr>
          <w:rFonts w:asciiTheme="minorHAnsi" w:hAnsiTheme="minorHAnsi"/>
          <w:sz w:val="16"/>
        </w:rPr>
        <w:t xml:space="preserve"> (</w:t>
      </w:r>
      <w:r w:rsidRPr="00B80E4D">
        <w:rPr>
          <w:rFonts w:asciiTheme="minorHAnsi" w:hAnsiTheme="minorHAnsi"/>
          <w:i/>
          <w:sz w:val="16"/>
        </w:rPr>
        <w:t xml:space="preserve">Powers of Horror, </w:t>
      </w:r>
      <w:r w:rsidRPr="00B80E4D">
        <w:rPr>
          <w:rFonts w:asciiTheme="minorHAnsi" w:hAnsiTheme="minorHAnsi"/>
          <w:sz w:val="16"/>
        </w:rPr>
        <w:t xml:space="preserve">209); thus, </w:t>
      </w:r>
      <w:r w:rsidRPr="00086FE2">
        <w:rPr>
          <w:rFonts w:asciiTheme="minorHAnsi" w:hAnsiTheme="minorHAnsi"/>
          <w:u w:val="single"/>
        </w:rPr>
        <w:t>abjection occurs as a response to the unwitting and/or unalterable abject status of the other</w:t>
      </w:r>
      <w:r w:rsidRPr="00B80E4D">
        <w:rPr>
          <w:rFonts w:asciiTheme="minorHAnsi" w:hAnsiTheme="minorHAnsi"/>
          <w:sz w:val="16"/>
        </w:rPr>
        <w:t xml:space="preserve">. For Kristeva, </w:t>
      </w:r>
      <w:r w:rsidRPr="00086FE2">
        <w:rPr>
          <w:rFonts w:asciiTheme="minorHAnsi" w:hAnsiTheme="minorHAnsi"/>
          <w:u w:val="single"/>
        </w:rPr>
        <w:t>abjection is the process by which the self delineates itself from the “radically excluded” and therefore abject other</w:t>
      </w:r>
      <w:r w:rsidRPr="00B80E4D">
        <w:rPr>
          <w:rFonts w:asciiTheme="minorHAnsi" w:hAnsiTheme="minorHAnsi"/>
          <w:sz w:val="16"/>
        </w:rPr>
        <w:t xml:space="preserve"> (</w:t>
      </w:r>
      <w:r w:rsidRPr="00B80E4D">
        <w:rPr>
          <w:rFonts w:asciiTheme="minorHAnsi" w:hAnsiTheme="minorHAnsi"/>
          <w:i/>
          <w:sz w:val="16"/>
        </w:rPr>
        <w:t xml:space="preserve">Powers of Horror, </w:t>
      </w:r>
      <w:r w:rsidRPr="00B80E4D">
        <w:rPr>
          <w:rFonts w:asciiTheme="minorHAnsi" w:hAnsiTheme="minorHAnsi"/>
          <w:sz w:val="16"/>
        </w:rPr>
        <w:t xml:space="preserve">2). To render something, or some other, abject is the fitting response to that which is defiled. Yet, </w:t>
      </w:r>
      <w:r w:rsidRPr="00B80E4D">
        <w:rPr>
          <w:rFonts w:asciiTheme="minorHAnsi" w:hAnsiTheme="minorHAnsi"/>
          <w:u w:val="single"/>
        </w:rPr>
        <w:t>beyond being defiled, the abject transgresses.</w:t>
      </w:r>
      <w:r w:rsidRPr="00086FE2">
        <w:rPr>
          <w:rFonts w:asciiTheme="minorHAnsi" w:hAnsiTheme="minorHAnsi"/>
          <w:u w:val="single"/>
        </w:rPr>
        <w:t xml:space="preserve"> The abject transgresses the boundaries of the clean, </w:t>
      </w:r>
      <w:r w:rsidRPr="00086FE2">
        <w:rPr>
          <w:rFonts w:asciiTheme="minorHAnsi" w:hAnsiTheme="minorHAnsi"/>
          <w:u w:val="single"/>
        </w:rPr>
        <w:lastRenderedPageBreak/>
        <w:t>the pure, and the proper</w:t>
      </w:r>
      <w:r w:rsidRPr="00B80E4D">
        <w:rPr>
          <w:rFonts w:asciiTheme="minorHAnsi" w:hAnsiTheme="minorHAnsi"/>
          <w:sz w:val="16"/>
        </w:rPr>
        <w:t xml:space="preserve"> (</w:t>
      </w:r>
      <w:r w:rsidRPr="00B80E4D">
        <w:rPr>
          <w:rFonts w:asciiTheme="minorHAnsi" w:hAnsiTheme="minorHAnsi"/>
          <w:i/>
          <w:sz w:val="16"/>
        </w:rPr>
        <w:t xml:space="preserve">Powers of Horror, </w:t>
      </w:r>
      <w:r w:rsidRPr="00B80E4D">
        <w:rPr>
          <w:rFonts w:asciiTheme="minorHAnsi" w:hAnsiTheme="minorHAnsi"/>
          <w:sz w:val="16"/>
        </w:rPr>
        <w:t xml:space="preserve">85); </w:t>
      </w:r>
      <w:r w:rsidRPr="00B80E4D">
        <w:rPr>
          <w:rFonts w:asciiTheme="minorHAnsi" w:hAnsiTheme="minorHAnsi"/>
          <w:u w:val="single"/>
        </w:rPr>
        <w:t xml:space="preserve">it transgresses the distinctions between the sacred and profane; </w:t>
      </w:r>
      <w:r w:rsidRPr="00086FE2">
        <w:rPr>
          <w:rFonts w:asciiTheme="minorHAnsi" w:hAnsiTheme="minorHAnsi"/>
          <w:u w:val="single"/>
        </w:rPr>
        <w:t>it “disturbs identity, system, order</w:t>
      </w:r>
      <w:r w:rsidRPr="00B80E4D">
        <w:rPr>
          <w:rFonts w:asciiTheme="minorHAnsi" w:hAnsiTheme="minorHAnsi"/>
          <w:sz w:val="16"/>
        </w:rPr>
        <w:t>” (</w:t>
      </w:r>
      <w:r w:rsidRPr="00B80E4D">
        <w:rPr>
          <w:rFonts w:asciiTheme="minorHAnsi" w:hAnsiTheme="minorHAnsi"/>
          <w:i/>
          <w:sz w:val="16"/>
        </w:rPr>
        <w:t xml:space="preserve">Powers of Horror, </w:t>
      </w:r>
      <w:r w:rsidRPr="00B80E4D">
        <w:rPr>
          <w:rFonts w:asciiTheme="minorHAnsi" w:hAnsiTheme="minorHAnsi"/>
          <w:sz w:val="16"/>
        </w:rPr>
        <w:t>4). Moreover, the abject is “above all ambiguity” (</w:t>
      </w:r>
      <w:r w:rsidRPr="00B80E4D">
        <w:rPr>
          <w:rFonts w:asciiTheme="minorHAnsi" w:hAnsiTheme="minorHAnsi"/>
          <w:i/>
          <w:sz w:val="16"/>
        </w:rPr>
        <w:t xml:space="preserve">Powers of Horror, </w:t>
      </w:r>
      <w:r w:rsidRPr="00B80E4D">
        <w:rPr>
          <w:rFonts w:asciiTheme="minorHAnsi" w:hAnsiTheme="minorHAnsi"/>
          <w:sz w:val="16"/>
        </w:rPr>
        <w:t xml:space="preserve">9). In short, </w:t>
      </w:r>
      <w:r w:rsidRPr="00086FE2">
        <w:rPr>
          <w:rFonts w:asciiTheme="minorHAnsi" w:hAnsiTheme="minorHAnsi"/>
          <w:u w:val="single"/>
        </w:rPr>
        <w:t xml:space="preserve">the abject is that which is both clean and dirty, </w:t>
      </w:r>
      <w:r w:rsidRPr="00B80E4D">
        <w:rPr>
          <w:rFonts w:asciiTheme="minorHAnsi" w:hAnsiTheme="minorHAnsi"/>
          <w:u w:val="single"/>
        </w:rPr>
        <w:t xml:space="preserve">that which is </w:t>
      </w:r>
      <w:r w:rsidRPr="00086FE2">
        <w:rPr>
          <w:rFonts w:asciiTheme="minorHAnsi" w:hAnsiTheme="minorHAnsi"/>
          <w:u w:val="single"/>
        </w:rPr>
        <w:t>both sacred and profane, that which breaks borders and is yet held tightly within them.</w:t>
      </w:r>
      <w:r w:rsidRPr="00B80E4D">
        <w:rPr>
          <w:rFonts w:asciiTheme="minorHAnsi" w:hAnsiTheme="minorHAnsi"/>
          <w:sz w:val="16"/>
        </w:rPr>
        <w:t xml:space="preserve"> Furthermore, according to Kristeva, “if someone personifies abjection . . . it is a woman, ‘any woman,’ the ‘woman as a whole’” (</w:t>
      </w:r>
      <w:r w:rsidRPr="00B80E4D">
        <w:rPr>
          <w:rFonts w:asciiTheme="minorHAnsi" w:hAnsiTheme="minorHAnsi"/>
          <w:i/>
          <w:sz w:val="16"/>
        </w:rPr>
        <w:t xml:space="preserve">Powers of Horror, </w:t>
      </w:r>
      <w:r w:rsidRPr="00B80E4D">
        <w:rPr>
          <w:rFonts w:asciiTheme="minorHAnsi" w:hAnsiTheme="minorHAnsi"/>
          <w:sz w:val="16"/>
        </w:rPr>
        <w:t xml:space="preserve">85). </w:t>
      </w:r>
      <w:r w:rsidRPr="00B80E4D">
        <w:rPr>
          <w:rFonts w:asciiTheme="minorHAnsi" w:hAnsiTheme="minorHAnsi"/>
          <w:u w:val="single"/>
        </w:rPr>
        <w:t>For women are, among other things, ambiguous: whether capable of child-bearing or not, as embodiments of the maternal they are sacred</w:t>
      </w:r>
      <w:r w:rsidRPr="00B80E4D">
        <w:rPr>
          <w:rFonts w:asciiTheme="minorHAnsi" w:hAnsiTheme="minorHAnsi"/>
          <w:sz w:val="16"/>
        </w:rPr>
        <w:t xml:space="preserve">; whether post-menopausal or not, as being whose blood is known to flow out over the borders of their bodies, they are profane. The abject breaks the law and women break the Law of the Father simply by being women. </w:t>
      </w:r>
      <w:r w:rsidRPr="00B80E4D">
        <w:rPr>
          <w:rFonts w:asciiTheme="minorHAnsi" w:hAnsiTheme="minorHAnsi"/>
          <w:u w:val="single"/>
        </w:rPr>
        <w:t>Thus, the abject body is radically excluded, a transgressor of borders and law, unclean, unclear, and most aptly personified by women. It is against this background of women’s always already abject status that my performances are engaged</w:t>
      </w:r>
      <w:r w:rsidRPr="00B80E4D">
        <w:rPr>
          <w:rFonts w:asciiTheme="minorHAnsi" w:hAnsiTheme="minorHAnsi"/>
          <w:sz w:val="16"/>
        </w:rPr>
        <w:t xml:space="preserve">. Despite Kristeva’s caveat that no person would willingly do so, many feminist performers do deliberately embody abjection as a means of furthering their varied critical feminist agendas. The performances I discuss in the following chapters employ some form of </w:t>
      </w:r>
      <w:r w:rsidRPr="00B80E4D">
        <w:rPr>
          <w:rFonts w:asciiTheme="minorHAnsi" w:hAnsiTheme="minorHAnsi"/>
          <w:u w:val="single"/>
        </w:rPr>
        <w:t>self-abjection enacted as a strategy for cultural or contextual critique</w:t>
      </w:r>
      <w:r w:rsidRPr="00B80E4D">
        <w:rPr>
          <w:rFonts w:asciiTheme="minorHAnsi" w:hAnsiTheme="minorHAnsi"/>
          <w:sz w:val="16"/>
        </w:rPr>
        <w:t xml:space="preserve">. Moreover, </w:t>
      </w:r>
      <w:r w:rsidRPr="00086FE2">
        <w:rPr>
          <w:rFonts w:asciiTheme="minorHAnsi" w:hAnsiTheme="minorHAnsi"/>
          <w:u w:val="single"/>
        </w:rPr>
        <w:t xml:space="preserve">each performance transgresses </w:t>
      </w:r>
      <w:r w:rsidRPr="00B80E4D">
        <w:rPr>
          <w:rFonts w:asciiTheme="minorHAnsi" w:hAnsiTheme="minorHAnsi"/>
          <w:u w:val="single"/>
        </w:rPr>
        <w:t xml:space="preserve">explicit or implicit </w:t>
      </w:r>
      <w:r w:rsidRPr="00086FE2">
        <w:rPr>
          <w:rFonts w:asciiTheme="minorHAnsi" w:hAnsiTheme="minorHAnsi"/>
          <w:u w:val="single"/>
        </w:rPr>
        <w:t xml:space="preserve">borders purposefully </w:t>
      </w:r>
      <w:r w:rsidRPr="00B80E4D">
        <w:rPr>
          <w:rFonts w:asciiTheme="minorHAnsi" w:hAnsiTheme="minorHAnsi"/>
          <w:u w:val="single"/>
        </w:rPr>
        <w:t>while generating criticism for the ambiguity of their messages</w:t>
      </w:r>
      <w:r w:rsidRPr="00B80E4D">
        <w:rPr>
          <w:rFonts w:asciiTheme="minorHAnsi" w:hAnsiTheme="minorHAnsi"/>
          <w:sz w:val="16"/>
        </w:rPr>
        <w:t xml:space="preserve">. The various performances I describe throughout this work enable me to distinguish different uses of abjection as a performative strategy, to identify the ways spectators </w:t>
      </w:r>
      <w:proofErr w:type="spellStart"/>
      <w:r w:rsidRPr="00B80E4D">
        <w:rPr>
          <w:rFonts w:asciiTheme="minorHAnsi" w:hAnsiTheme="minorHAnsi"/>
          <w:sz w:val="16"/>
        </w:rPr>
        <w:t>abjectify</w:t>
      </w:r>
      <w:proofErr w:type="spellEnd"/>
      <w:r w:rsidRPr="00B80E4D">
        <w:rPr>
          <w:rFonts w:asciiTheme="minorHAnsi" w:hAnsiTheme="minorHAnsi"/>
          <w:sz w:val="16"/>
        </w:rPr>
        <w:t xml:space="preserve"> a performing other, and also to suggest the range of performances for which the concept of the abject body may apply.</w:t>
      </w:r>
    </w:p>
    <w:p w14:paraId="21B6BECE" w14:textId="77777777" w:rsidR="00195A96" w:rsidRPr="00B80E4D" w:rsidRDefault="00195A96" w:rsidP="00195A96">
      <w:pPr>
        <w:rPr>
          <w:rFonts w:asciiTheme="minorHAnsi" w:hAnsiTheme="minorHAnsi"/>
        </w:rPr>
      </w:pPr>
    </w:p>
    <w:p w14:paraId="7AC2B6E1" w14:textId="77777777" w:rsidR="00195A96" w:rsidRPr="00B80E4D" w:rsidRDefault="00195A96" w:rsidP="00195A96">
      <w:pPr>
        <w:pStyle w:val="Heading3"/>
        <w:tabs>
          <w:tab w:val="left" w:pos="1354"/>
          <w:tab w:val="center" w:pos="2794"/>
        </w:tabs>
        <w:jc w:val="left"/>
        <w:rPr>
          <w:rFonts w:asciiTheme="minorHAnsi" w:hAnsiTheme="minorHAnsi"/>
        </w:rPr>
      </w:pPr>
      <w:r w:rsidRPr="00B80E4D">
        <w:rPr>
          <w:rFonts w:asciiTheme="minorHAnsi" w:hAnsiTheme="minorHAnsi"/>
        </w:rPr>
        <w:lastRenderedPageBreak/>
        <w:tab/>
        <w:t>S-</w:t>
      </w:r>
      <w:r w:rsidRPr="00B80E4D">
        <w:rPr>
          <w:rFonts w:asciiTheme="minorHAnsi" w:hAnsiTheme="minorHAnsi"/>
        </w:rPr>
        <w:tab/>
        <w:t xml:space="preserve">Microaggressions  </w:t>
      </w:r>
    </w:p>
    <w:p w14:paraId="1AEED1F9" w14:textId="77777777" w:rsidR="00195A96" w:rsidRPr="00B80E4D" w:rsidRDefault="00195A96" w:rsidP="00195A96">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 xml:space="preserve">Only by performativity addressing </w:t>
      </w:r>
      <w:proofErr w:type="spellStart"/>
      <w:r w:rsidRPr="00B80E4D">
        <w:rPr>
          <w:rFonts w:asciiTheme="minorHAnsi" w:eastAsiaTheme="majorEastAsia" w:hAnsiTheme="minorHAnsi" w:cstheme="majorBidi"/>
          <w:b/>
          <w:iCs/>
          <w:sz w:val="32"/>
        </w:rPr>
        <w:t>microaggressions</w:t>
      </w:r>
      <w:proofErr w:type="spellEnd"/>
      <w:r w:rsidRPr="00B80E4D">
        <w:rPr>
          <w:rFonts w:asciiTheme="minorHAnsi" w:eastAsiaTheme="majorEastAsia" w:hAnsiTheme="minorHAnsi" w:cstheme="majorBidi"/>
          <w:b/>
          <w:iCs/>
          <w:sz w:val="32"/>
        </w:rPr>
        <w:t xml:space="preserve"> can we solve broader power relations </w:t>
      </w:r>
    </w:p>
    <w:p w14:paraId="56F9F73A" w14:textId="77777777" w:rsidR="00195A96" w:rsidRPr="00B80E4D" w:rsidRDefault="00195A96" w:rsidP="00195A96">
      <w:pPr>
        <w:rPr>
          <w:rFonts w:asciiTheme="minorHAnsi" w:hAnsiTheme="minorHAnsi"/>
          <w:bCs/>
        </w:rPr>
      </w:pPr>
      <w:proofErr w:type="spellStart"/>
      <w:r w:rsidRPr="00B80E4D">
        <w:rPr>
          <w:rFonts w:asciiTheme="minorHAnsi" w:hAnsiTheme="minorHAnsi"/>
          <w:b/>
          <w:bCs/>
        </w:rPr>
        <w:t>Kulynych</w:t>
      </w:r>
      <w:proofErr w:type="spellEnd"/>
      <w:r w:rsidRPr="00B80E4D">
        <w:rPr>
          <w:rFonts w:asciiTheme="minorHAnsi" w:hAnsiTheme="minorHAnsi"/>
          <w:b/>
          <w:bCs/>
        </w:rPr>
        <w:t xml:space="preserve"> 97 </w:t>
      </w:r>
      <w:r w:rsidRPr="00B80E4D">
        <w:rPr>
          <w:rFonts w:asciiTheme="minorHAnsi" w:hAnsiTheme="minorHAnsi"/>
          <w:bCs/>
        </w:rPr>
        <w:t xml:space="preserve">(Jessica J. </w:t>
      </w:r>
      <w:proofErr w:type="spellStart"/>
      <w:r w:rsidRPr="00B80E4D">
        <w:rPr>
          <w:rFonts w:asciiTheme="minorHAnsi" w:hAnsiTheme="minorHAnsi"/>
          <w:bCs/>
        </w:rPr>
        <w:t>Kulynych</w:t>
      </w:r>
      <w:proofErr w:type="spellEnd"/>
      <w:r w:rsidRPr="00B80E4D">
        <w:rPr>
          <w:rFonts w:asciiTheme="minorHAnsi" w:hAnsiTheme="minorHAnsi"/>
          <w:bCs/>
        </w:rPr>
        <w:t xml:space="preserve">, Assistant Professor of Political Science at Winthrop University, 1997, “Performing Politics: Foucault, </w:t>
      </w:r>
      <w:proofErr w:type="spellStart"/>
      <w:r w:rsidRPr="00B80E4D">
        <w:rPr>
          <w:rFonts w:asciiTheme="minorHAnsi" w:hAnsiTheme="minorHAnsi"/>
          <w:bCs/>
        </w:rPr>
        <w:t>Habermas</w:t>
      </w:r>
      <w:proofErr w:type="spellEnd"/>
      <w:r w:rsidRPr="00B80E4D">
        <w:rPr>
          <w:rFonts w:asciiTheme="minorHAnsi" w:hAnsiTheme="minorHAnsi"/>
          <w:bCs/>
        </w:rPr>
        <w:t>, and Postmodern Participation,” Polity, DS)</w:t>
      </w:r>
    </w:p>
    <w:p w14:paraId="4E8E47A2" w14:textId="77777777" w:rsidR="00195A96" w:rsidRPr="00B80E4D" w:rsidRDefault="00195A96" w:rsidP="00195A96">
      <w:pPr>
        <w:rPr>
          <w:rFonts w:asciiTheme="minorHAnsi" w:hAnsiTheme="minorHAnsi"/>
        </w:rPr>
      </w:pPr>
      <w:r w:rsidRPr="00086FE2">
        <w:rPr>
          <w:rFonts w:asciiTheme="minorHAnsi" w:hAnsiTheme="minorHAnsi"/>
          <w:u w:val="single"/>
        </w:rPr>
        <w:t>Participation as resistance compels us to expand the category of political participation</w:t>
      </w:r>
      <w:r w:rsidRPr="00B80E4D">
        <w:rPr>
          <w:rFonts w:asciiTheme="minorHAnsi" w:hAnsiTheme="minorHAnsi"/>
          <w:u w:val="single"/>
        </w:rPr>
        <w:t xml:space="preserve">. Whereas traditional studies of participation delimit political participation from other "social" activities, once participation is defined as resistance this distinction is no longer tenable. Bonnie </w:t>
      </w:r>
      <w:proofErr w:type="spellStart"/>
      <w:r w:rsidRPr="00B80E4D">
        <w:rPr>
          <w:rFonts w:asciiTheme="minorHAnsi" w:hAnsiTheme="minorHAnsi"/>
          <w:u w:val="single"/>
        </w:rPr>
        <w:t>Honig</w:t>
      </w:r>
      <w:proofErr w:type="spellEnd"/>
      <w:r w:rsidRPr="00B80E4D">
        <w:rPr>
          <w:rFonts w:asciiTheme="minorHAnsi" w:hAnsiTheme="minorHAnsi"/>
          <w:u w:val="single"/>
        </w:rPr>
        <w:t xml:space="preserve"> suggests that performative action is an event, an agonistic disruption of the ordinary sequence of things, a site of resistance of the irresistible, a challenge to the normalizing rules that seek to constitute, govern, and control various behaviors</w:t>
      </w:r>
      <w:r w:rsidRPr="00B80E4D">
        <w:rPr>
          <w:rFonts w:asciiTheme="minorHAnsi" w:hAnsiTheme="minorHAnsi"/>
          <w:sz w:val="16"/>
        </w:rPr>
        <w:t xml:space="preserve">. And, [thus,] we might be in a position to identify sites of political action in a much broader array of </w:t>
      </w:r>
      <w:proofErr w:type="spellStart"/>
      <w:r w:rsidRPr="00B80E4D">
        <w:rPr>
          <w:rFonts w:asciiTheme="minorHAnsi" w:hAnsiTheme="minorHAnsi"/>
          <w:sz w:val="16"/>
        </w:rPr>
        <w:t>constations</w:t>
      </w:r>
      <w:proofErr w:type="spellEnd"/>
      <w:r w:rsidRPr="00B80E4D">
        <w:rPr>
          <w:rFonts w:asciiTheme="minorHAnsi" w:hAnsiTheme="minorHAnsi"/>
          <w:sz w:val="16"/>
        </w:rPr>
        <w:t xml:space="preserve">, ranging from the self-evident truths of God, nature, technology and capital to those of identity, of gender, race and ethnicity. </w:t>
      </w:r>
      <w:r w:rsidRPr="00B80E4D">
        <w:rPr>
          <w:rFonts w:asciiTheme="minorHAnsi" w:hAnsiTheme="minorHAnsi"/>
          <w:u w:val="single"/>
        </w:rPr>
        <w:t>We might then be in a position to act-in the private realm."</w:t>
      </w:r>
      <w:r w:rsidRPr="00B80E4D">
        <w:rPr>
          <w:rFonts w:asciiTheme="minorHAnsi" w:hAnsiTheme="minorHAnsi"/>
          <w:sz w:val="12"/>
          <w:u w:val="single"/>
        </w:rPr>
        <w:t>¶</w:t>
      </w:r>
      <w:r w:rsidRPr="00B80E4D">
        <w:rPr>
          <w:rFonts w:asciiTheme="minorHAnsi" w:hAnsiTheme="minorHAnsi"/>
          <w:u w:val="single"/>
        </w:rPr>
        <w:t> </w:t>
      </w:r>
      <w:proofErr w:type="gramStart"/>
      <w:r w:rsidRPr="00086FE2">
        <w:rPr>
          <w:rFonts w:asciiTheme="minorHAnsi" w:hAnsiTheme="minorHAnsi"/>
          <w:u w:val="single"/>
        </w:rPr>
        <w:t>A</w:t>
      </w:r>
      <w:proofErr w:type="gramEnd"/>
      <w:r w:rsidRPr="00086FE2">
        <w:rPr>
          <w:rFonts w:asciiTheme="minorHAnsi" w:hAnsiTheme="minorHAnsi"/>
          <w:u w:val="single"/>
        </w:rPr>
        <w:t xml:space="preserve"> performative concept of participation as resistance explodes the distinction between public and private</w:t>
      </w:r>
      <w:r w:rsidRPr="00B80E4D">
        <w:rPr>
          <w:rFonts w:asciiTheme="minorHAnsi" w:hAnsiTheme="minorHAnsi"/>
          <w:u w:val="single"/>
        </w:rPr>
        <w:t xml:space="preserve">, between the political and the apolitical. As Foucault explains, </w:t>
      </w:r>
      <w:r w:rsidRPr="00086FE2">
        <w:rPr>
          <w:rFonts w:asciiTheme="minorHAnsi" w:hAnsiTheme="minorHAnsi"/>
          <w:u w:val="single"/>
        </w:rPr>
        <w:t>what was formerly considered apolitical</w:t>
      </w:r>
      <w:r w:rsidRPr="00B80E4D">
        <w:rPr>
          <w:rFonts w:asciiTheme="minorHAnsi" w:hAnsiTheme="minorHAnsi"/>
          <w:u w:val="single"/>
        </w:rPr>
        <w:t xml:space="preserve">, or social rather than political, </w:t>
      </w:r>
      <w:r w:rsidRPr="00086FE2">
        <w:rPr>
          <w:rFonts w:asciiTheme="minorHAnsi" w:hAnsiTheme="minorHAnsi"/>
          <w:u w:val="single"/>
        </w:rPr>
        <w:t>is revealed as the foundation of</w:t>
      </w:r>
      <w:r w:rsidRPr="00B80E4D">
        <w:rPr>
          <w:rFonts w:asciiTheme="minorHAnsi" w:hAnsiTheme="minorHAnsi"/>
          <w:u w:val="single"/>
        </w:rPr>
        <w:t xml:space="preserve"> technologies of </w:t>
      </w:r>
      <w:r w:rsidRPr="00086FE2">
        <w:rPr>
          <w:rFonts w:asciiTheme="minorHAnsi" w:hAnsiTheme="minorHAnsi"/>
          <w:u w:val="single"/>
        </w:rPr>
        <w:t>state control.</w:t>
      </w:r>
      <w:r w:rsidRPr="00B80E4D">
        <w:rPr>
          <w:rFonts w:asciiTheme="minorHAnsi" w:hAnsiTheme="minorHAnsi"/>
          <w:u w:val="single"/>
        </w:rPr>
        <w:t xml:space="preserve"> Contests over </w:t>
      </w:r>
      <w:r w:rsidRPr="00086FE2">
        <w:rPr>
          <w:rFonts w:asciiTheme="minorHAnsi" w:hAnsiTheme="minorHAnsi"/>
          <w:u w:val="single"/>
        </w:rPr>
        <w:t>identity and everyday social life are not merely additions to the</w:t>
      </w:r>
      <w:r w:rsidRPr="00B80E4D">
        <w:rPr>
          <w:rFonts w:asciiTheme="minorHAnsi" w:hAnsiTheme="minorHAnsi"/>
          <w:u w:val="single"/>
        </w:rPr>
        <w:t xml:space="preserve"> realm of the </w:t>
      </w:r>
      <w:r w:rsidRPr="00086FE2">
        <w:rPr>
          <w:rFonts w:asciiTheme="minorHAnsi" w:hAnsiTheme="minorHAnsi"/>
          <w:u w:val="single"/>
        </w:rPr>
        <w:t>political, but actually create the</w:t>
      </w:r>
      <w:r w:rsidRPr="00B80E4D">
        <w:rPr>
          <w:rFonts w:asciiTheme="minorHAnsi" w:hAnsiTheme="minorHAnsi"/>
          <w:u w:val="single"/>
        </w:rPr>
        <w:t xml:space="preserve"> very character of those things traditionally considered </w:t>
      </w:r>
      <w:r w:rsidRPr="00086FE2">
        <w:rPr>
          <w:rFonts w:asciiTheme="minorHAnsi" w:hAnsiTheme="minorHAnsi"/>
          <w:u w:val="single"/>
        </w:rPr>
        <w:t>political</w:t>
      </w:r>
      <w:r w:rsidRPr="00B80E4D">
        <w:rPr>
          <w:rFonts w:asciiTheme="minorHAnsi" w:hAnsiTheme="minorHAnsi"/>
          <w:sz w:val="16"/>
        </w:rPr>
        <w:t>. The state itself is "</w:t>
      </w:r>
      <w:proofErr w:type="spellStart"/>
      <w:r w:rsidRPr="00B80E4D">
        <w:rPr>
          <w:rFonts w:asciiTheme="minorHAnsi" w:hAnsiTheme="minorHAnsi"/>
          <w:sz w:val="16"/>
        </w:rPr>
        <w:t>superstructural</w:t>
      </w:r>
      <w:proofErr w:type="spellEnd"/>
      <w:r w:rsidRPr="00B80E4D">
        <w:rPr>
          <w:rFonts w:asciiTheme="minorHAnsi" w:hAnsiTheme="minorHAnsi"/>
          <w:sz w:val="16"/>
        </w:rPr>
        <w:t xml:space="preserve"> in relation to a whole series of power networks that invest the body, sexuality, the family, kinship, knowledge, technology and so forth."72 Thus it is </w:t>
      </w:r>
      <w:r w:rsidRPr="00B80E4D">
        <w:rPr>
          <w:rFonts w:asciiTheme="minorHAnsi" w:hAnsiTheme="minorHAnsi"/>
          <w:u w:val="single"/>
        </w:rPr>
        <w:t>c</w:t>
      </w:r>
      <w:r w:rsidRPr="00086FE2">
        <w:rPr>
          <w:rFonts w:asciiTheme="minorHAnsi" w:hAnsiTheme="minorHAnsi"/>
          <w:u w:val="single"/>
        </w:rPr>
        <w:t>ontestations at the micro-level,</w:t>
      </w:r>
      <w:r w:rsidRPr="00B80E4D">
        <w:rPr>
          <w:rFonts w:asciiTheme="minorHAnsi" w:hAnsiTheme="minorHAnsi"/>
          <w:u w:val="single"/>
        </w:rPr>
        <w:t xml:space="preserve"> over the intricacies of everyday life, that </w:t>
      </w:r>
      <w:r w:rsidRPr="00086FE2">
        <w:rPr>
          <w:rFonts w:asciiTheme="minorHAnsi" w:hAnsiTheme="minorHAnsi"/>
          <w:u w:val="single"/>
        </w:rPr>
        <w:t>provide the</w:t>
      </w:r>
      <w:r w:rsidRPr="00B80E4D">
        <w:rPr>
          <w:rFonts w:asciiTheme="minorHAnsi" w:hAnsiTheme="minorHAnsi"/>
          <w:u w:val="single"/>
        </w:rPr>
        <w:t xml:space="preserve"> raw material for global domination, and </w:t>
      </w:r>
      <w:r w:rsidRPr="00086FE2">
        <w:rPr>
          <w:rFonts w:asciiTheme="minorHAnsi" w:hAnsiTheme="minorHAnsi"/>
          <w:u w:val="single"/>
        </w:rPr>
        <w:t>the key to disrupting global strategies of domination</w:t>
      </w:r>
      <w:r w:rsidRPr="00B80E4D">
        <w:rPr>
          <w:rFonts w:asciiTheme="minorHAnsi" w:hAnsiTheme="minorHAnsi"/>
          <w:u w:val="single"/>
        </w:rPr>
        <w:t xml:space="preserve">. Therefore, </w:t>
      </w:r>
      <w:r w:rsidRPr="00086FE2">
        <w:rPr>
          <w:rFonts w:asciiTheme="minorHAnsi" w:hAnsiTheme="minorHAnsi"/>
          <w:u w:val="single"/>
        </w:rPr>
        <w:t>the location of political participation extends way beyond the formal apparatus of government</w:t>
      </w:r>
      <w:r w:rsidRPr="00B80E4D">
        <w:rPr>
          <w:rFonts w:asciiTheme="minorHAnsi" w:hAnsiTheme="minorHAnsi"/>
          <w:u w:val="single"/>
        </w:rPr>
        <w:t>, or the formal organization of the workplace, to the intimacy of daily actions and iterations.</w:t>
      </w:r>
      <w:r w:rsidRPr="00B80E4D">
        <w:rPr>
          <w:rFonts w:asciiTheme="minorHAnsi" w:hAnsiTheme="minorHAnsi"/>
          <w:sz w:val="12"/>
          <w:u w:val="single"/>
        </w:rPr>
        <w:t>¶</w:t>
      </w:r>
      <w:r w:rsidRPr="00B80E4D">
        <w:rPr>
          <w:rFonts w:asciiTheme="minorHAnsi" w:hAnsiTheme="minorHAnsi"/>
          <w:u w:val="single"/>
        </w:rPr>
        <w:t> </w:t>
      </w:r>
      <w:proofErr w:type="gramStart"/>
      <w:r w:rsidRPr="00B80E4D">
        <w:rPr>
          <w:rFonts w:asciiTheme="minorHAnsi" w:hAnsiTheme="minorHAnsi"/>
          <w:u w:val="single"/>
        </w:rPr>
        <w:t>A</w:t>
      </w:r>
      <w:proofErr w:type="gramEnd"/>
      <w:r w:rsidRPr="00B80E4D">
        <w:rPr>
          <w:rFonts w:asciiTheme="minorHAnsi" w:hAnsiTheme="minorHAnsi"/>
          <w:u w:val="single"/>
        </w:rPr>
        <w:t xml:space="preserve"> performative understanding of political participation demands recognition of a broader array of actors and actions as well. </w:t>
      </w:r>
      <w:r w:rsidRPr="00086FE2">
        <w:rPr>
          <w:rFonts w:asciiTheme="minorHAnsi" w:hAnsiTheme="minorHAnsi"/>
          <w:u w:val="single"/>
        </w:rPr>
        <w:t>Performative participation is</w:t>
      </w:r>
      <w:r w:rsidRPr="00B80E4D">
        <w:rPr>
          <w:rFonts w:asciiTheme="minorHAnsi" w:hAnsiTheme="minorHAnsi"/>
          <w:u w:val="single"/>
        </w:rPr>
        <w:t xml:space="preserve"> manifest in </w:t>
      </w:r>
      <w:r w:rsidRPr="00086FE2">
        <w:rPr>
          <w:rFonts w:asciiTheme="minorHAnsi" w:hAnsiTheme="minorHAnsi"/>
          <w:u w:val="single"/>
        </w:rPr>
        <w:t>any activity that resists</w:t>
      </w:r>
      <w:r w:rsidRPr="00B80E4D">
        <w:rPr>
          <w:rFonts w:asciiTheme="minorHAnsi" w:hAnsiTheme="minorHAnsi"/>
          <w:u w:val="single"/>
        </w:rPr>
        <w:t xml:space="preserve"> the technological and </w:t>
      </w:r>
      <w:r w:rsidRPr="00086FE2">
        <w:rPr>
          <w:rFonts w:asciiTheme="minorHAnsi" w:hAnsiTheme="minorHAnsi"/>
          <w:u w:val="single"/>
        </w:rPr>
        <w:t>bureaucratic construction</w:t>
      </w:r>
      <w:r w:rsidRPr="00B80E4D">
        <w:rPr>
          <w:rFonts w:asciiTheme="minorHAnsi" w:hAnsiTheme="minorHAnsi"/>
          <w:u w:val="single"/>
        </w:rPr>
        <w:t xml:space="preserve"> of privatized client-citizens, or reveals the contingency of contemporary identities.</w:t>
      </w:r>
      <w:r w:rsidRPr="00B80E4D">
        <w:rPr>
          <w:rFonts w:asciiTheme="minorHAnsi" w:hAnsiTheme="minorHAnsi"/>
          <w:sz w:val="16"/>
        </w:rPr>
        <w:t xml:space="preserve"> Political action, understood in this sense, does not have to be intentional, rational, and planned; it may be accidental, impulsive, and spontaneous. It is the disruptive potential, the surprising effect, rather than the intent of an action that determines its status as participation. Consequently, studies of participation must concern themselves not just with those activities we intentionally take part in and easily recognize as political participation, but also with those accidental, unplanned, and often unrecognized instances of political participation. If resistance is a matter of bringing back into view things that have become self-evident, then we must be prepared to recognize that consciousness of the contingency of norms and identities is an achievement that happens through action and not prior to action. Performative participation is manifest in any action, conscious or unconscious, spontaneous or organized, that resists the normalizing, regularizing, and </w:t>
      </w:r>
      <w:proofErr w:type="spellStart"/>
      <w:r w:rsidRPr="00B80E4D">
        <w:rPr>
          <w:rFonts w:asciiTheme="minorHAnsi" w:hAnsiTheme="minorHAnsi"/>
          <w:sz w:val="16"/>
        </w:rPr>
        <w:t>subjectifying</w:t>
      </w:r>
      <w:proofErr w:type="spellEnd"/>
      <w:r w:rsidRPr="00B80E4D">
        <w:rPr>
          <w:rFonts w:asciiTheme="minorHAnsi" w:hAnsiTheme="minorHAnsi"/>
          <w:sz w:val="16"/>
        </w:rPr>
        <w:t xml:space="preserve"> confines of contemporary disciplinary regimes.</w:t>
      </w:r>
      <w:r w:rsidRPr="00B80E4D">
        <w:rPr>
          <w:rFonts w:asciiTheme="minorHAnsi" w:hAnsiTheme="minorHAnsi"/>
          <w:sz w:val="12"/>
        </w:rPr>
        <w:t>¶</w:t>
      </w:r>
      <w:r w:rsidRPr="00B80E4D">
        <w:rPr>
          <w:rFonts w:asciiTheme="minorHAnsi" w:hAnsiTheme="minorHAnsi"/>
          <w:sz w:val="16"/>
        </w:rPr>
        <w:t> </w:t>
      </w:r>
      <w:proofErr w:type="gramStart"/>
      <w:r w:rsidRPr="00B80E4D">
        <w:rPr>
          <w:rFonts w:asciiTheme="minorHAnsi" w:hAnsiTheme="minorHAnsi"/>
          <w:sz w:val="16"/>
        </w:rPr>
        <w:t>Such</w:t>
      </w:r>
      <w:proofErr w:type="gramEnd"/>
      <w:r w:rsidRPr="00B80E4D">
        <w:rPr>
          <w:rFonts w:asciiTheme="minorHAnsi" w:hAnsiTheme="minorHAnsi"/>
          <w:sz w:val="16"/>
        </w:rPr>
        <w:t xml:space="preserve"> a concept of political participation allows us to see action where it was previously invisible. So where </w:t>
      </w:r>
      <w:proofErr w:type="spellStart"/>
      <w:r w:rsidRPr="00B80E4D">
        <w:rPr>
          <w:rFonts w:asciiTheme="minorHAnsi" w:hAnsiTheme="minorHAnsi"/>
          <w:sz w:val="16"/>
        </w:rPr>
        <w:t>Gaventa</w:t>
      </w:r>
      <w:proofErr w:type="spellEnd"/>
      <w:r w:rsidRPr="00B80E4D">
        <w:rPr>
          <w:rFonts w:asciiTheme="minorHAnsi" w:hAnsiTheme="minorHAnsi"/>
          <w:sz w:val="16"/>
        </w:rPr>
        <w:t xml:space="preserve">, in his famous study of Appalachian miners, sees quiescence in "anger [that is] poignantly expressed about the loss of </w:t>
      </w:r>
      <w:proofErr w:type="spellStart"/>
      <w:r w:rsidRPr="00B80E4D">
        <w:rPr>
          <w:rFonts w:asciiTheme="minorHAnsi" w:hAnsiTheme="minorHAnsi"/>
          <w:sz w:val="16"/>
        </w:rPr>
        <w:t>homeplace</w:t>
      </w:r>
      <w:proofErr w:type="spellEnd"/>
      <w:r w:rsidRPr="00B80E4D">
        <w:rPr>
          <w:rFonts w:asciiTheme="minorHAnsi" w:hAnsiTheme="minorHAnsi"/>
          <w:sz w:val="16"/>
        </w:rPr>
        <w:t>, the contamination of streams, the drain of wealth, or the destruction from the strip mining all around ... [but is only] individually expressed and shows little apparent translation into organized protest or collective action,"" </w:t>
      </w:r>
      <w:r w:rsidRPr="00B80E4D">
        <w:rPr>
          <w:rFonts w:asciiTheme="minorHAnsi" w:hAnsiTheme="minorHAnsi"/>
          <w:u w:val="single"/>
        </w:rPr>
        <w:t xml:space="preserve">a concept of </w:t>
      </w:r>
      <w:r w:rsidRPr="00086FE2">
        <w:rPr>
          <w:rFonts w:asciiTheme="minorHAnsi" w:hAnsiTheme="minorHAnsi"/>
          <w:u w:val="single"/>
        </w:rPr>
        <w:t>performative resistance sees</w:t>
      </w:r>
      <w:r w:rsidRPr="00B80E4D">
        <w:rPr>
          <w:rFonts w:asciiTheme="minorHAnsi" w:hAnsiTheme="minorHAnsi"/>
          <w:u w:val="single"/>
        </w:rPr>
        <w:t xml:space="preserve"> tactics and </w:t>
      </w:r>
      <w:r w:rsidRPr="00086FE2">
        <w:rPr>
          <w:rFonts w:asciiTheme="minorHAnsi" w:hAnsiTheme="minorHAnsi"/>
          <w:u w:val="single"/>
        </w:rPr>
        <w:t>strategies that resist</w:t>
      </w:r>
      <w:r w:rsidRPr="00B80E4D">
        <w:rPr>
          <w:rFonts w:asciiTheme="minorHAnsi" w:hAnsiTheme="minorHAnsi"/>
          <w:u w:val="single"/>
        </w:rPr>
        <w:t xml:space="preserve"> not only the global strategies of economic domination, but also </w:t>
      </w:r>
      <w:r w:rsidRPr="00086FE2">
        <w:rPr>
          <w:rFonts w:asciiTheme="minorHAnsi" w:hAnsiTheme="minorHAnsi"/>
          <w:u w:val="single"/>
        </w:rPr>
        <w:t>the construction of apathetic</w:t>
      </w:r>
      <w:r w:rsidRPr="00B80E4D">
        <w:rPr>
          <w:rFonts w:asciiTheme="minorHAnsi" w:hAnsiTheme="minorHAnsi"/>
          <w:u w:val="single"/>
        </w:rPr>
        <w:t xml:space="preserve">, quiescent </w:t>
      </w:r>
      <w:r w:rsidRPr="00086FE2">
        <w:rPr>
          <w:rFonts w:asciiTheme="minorHAnsi" w:hAnsiTheme="minorHAnsi"/>
          <w:u w:val="single"/>
        </w:rPr>
        <w:t>citizens</w:t>
      </w:r>
      <w:r w:rsidRPr="00B80E4D">
        <w:rPr>
          <w:rFonts w:asciiTheme="minorHAnsi" w:hAnsiTheme="minorHAnsi"/>
          <w:sz w:val="16"/>
        </w:rPr>
        <w:t xml:space="preserve">. When power is such that it can create quiescence, then the definition of political participation must include those forms of political action that disrupt and counter quiescence. A concept of political participation that recognizes participation in sporadically expressed grievances, and an "adherence to traditional values" by citizens faced with the "penetration of dominant social values," is capable of seeing not only how power precludes action but also how power relationships are "not altogether successful in shaping universal acquiescence." " </w:t>
      </w:r>
    </w:p>
    <w:p w14:paraId="435EEA58" w14:textId="77777777" w:rsidR="008B6537" w:rsidRPr="00B80E4D" w:rsidRDefault="008B6537" w:rsidP="008B6537">
      <w:pPr>
        <w:pStyle w:val="Heading2"/>
        <w:rPr>
          <w:rFonts w:asciiTheme="minorHAnsi" w:hAnsiTheme="minorHAnsi"/>
        </w:rPr>
      </w:pPr>
      <w:r w:rsidRPr="00B80E4D">
        <w:rPr>
          <w:rFonts w:asciiTheme="minorHAnsi" w:hAnsiTheme="minorHAnsi"/>
        </w:rPr>
        <w:lastRenderedPageBreak/>
        <w:t xml:space="preserve">Case- </w:t>
      </w:r>
      <w:r w:rsidR="00AA177F">
        <w:rPr>
          <w:rFonts w:asciiTheme="minorHAnsi" w:hAnsiTheme="minorHAnsi"/>
        </w:rPr>
        <w:t xml:space="preserve">K of </w:t>
      </w:r>
      <w:r w:rsidR="0077034B">
        <w:rPr>
          <w:rFonts w:asciiTheme="minorHAnsi" w:hAnsiTheme="minorHAnsi"/>
        </w:rPr>
        <w:t>Anti-</w:t>
      </w:r>
      <w:proofErr w:type="gramStart"/>
      <w:r w:rsidR="0077034B">
        <w:rPr>
          <w:rFonts w:asciiTheme="minorHAnsi" w:hAnsiTheme="minorHAnsi"/>
        </w:rPr>
        <w:t xml:space="preserve">Blackness </w:t>
      </w:r>
      <w:r w:rsidRPr="00B80E4D">
        <w:rPr>
          <w:rFonts w:asciiTheme="minorHAnsi" w:hAnsiTheme="minorHAnsi"/>
        </w:rPr>
        <w:t xml:space="preserve"> </w:t>
      </w:r>
      <w:r w:rsidR="00AA177F">
        <w:rPr>
          <w:rFonts w:asciiTheme="minorHAnsi" w:hAnsiTheme="minorHAnsi"/>
        </w:rPr>
        <w:t>in</w:t>
      </w:r>
      <w:proofErr w:type="gramEnd"/>
      <w:r w:rsidR="00AA177F">
        <w:rPr>
          <w:rFonts w:asciiTheme="minorHAnsi" w:hAnsiTheme="minorHAnsi"/>
        </w:rPr>
        <w:t xml:space="preserve"> Debate </w:t>
      </w:r>
    </w:p>
    <w:p w14:paraId="2B50F94D" w14:textId="77777777" w:rsidR="008B6537" w:rsidRPr="00B80E4D" w:rsidRDefault="0077034B" w:rsidP="008B6537">
      <w:pPr>
        <w:pStyle w:val="Heading3"/>
        <w:rPr>
          <w:rFonts w:asciiTheme="minorHAnsi" w:hAnsiTheme="minorHAnsi"/>
        </w:rPr>
      </w:pPr>
      <w:r>
        <w:rPr>
          <w:rFonts w:asciiTheme="minorHAnsi" w:hAnsiTheme="minorHAnsi"/>
        </w:rPr>
        <w:lastRenderedPageBreak/>
        <w:t>1AC – K of Antiblackness</w:t>
      </w:r>
      <w:r w:rsidR="008B6537" w:rsidRPr="00B80E4D">
        <w:rPr>
          <w:rFonts w:asciiTheme="minorHAnsi" w:hAnsiTheme="minorHAnsi"/>
        </w:rPr>
        <w:t xml:space="preserve"> in Debate </w:t>
      </w:r>
    </w:p>
    <w:p w14:paraId="5C78D5D0" w14:textId="77777777" w:rsidR="008B6537" w:rsidRPr="00B80E4D" w:rsidRDefault="008B6537" w:rsidP="008B6537">
      <w:pPr>
        <w:pStyle w:val="Heading4"/>
        <w:rPr>
          <w:rFonts w:asciiTheme="minorHAnsi" w:hAnsiTheme="minorHAnsi"/>
          <w:u w:val="single"/>
        </w:rPr>
      </w:pPr>
      <w:r w:rsidRPr="00B80E4D">
        <w:rPr>
          <w:rFonts w:asciiTheme="minorHAnsi" w:hAnsiTheme="minorHAnsi"/>
        </w:rPr>
        <w:t>How many more times are we going to be faced with a racially violent incident that then gets downplayed, backpedaled, and the narrative manipulated to make the black students who were attacked look like they were instead the attackers? I happen to love debate and think this activity can be incredibly beneficial for kids to participate in. But I refuse to sit on the sidelines as a spectator to events like this while at the same time try and ethically rationalize being a coach to debaters of color. I just can't. Not enough people are ever willing to speak up. Everyone who is now doubting this incident needs to take a long hard look in the mirror and asks themselves why it's so hard for them to believe something black coaches and students have been saying over and over and over and over again.</w:t>
      </w:r>
    </w:p>
    <w:p w14:paraId="22AF7A69" w14:textId="77777777" w:rsidR="008B6537" w:rsidRPr="00B80E4D" w:rsidRDefault="008B6537" w:rsidP="008B6537">
      <w:pPr>
        <w:pStyle w:val="ListParagraph"/>
        <w:numPr>
          <w:ilvl w:val="0"/>
          <w:numId w:val="11"/>
        </w:numPr>
        <w:rPr>
          <w:rFonts w:asciiTheme="minorHAnsi" w:hAnsiTheme="minorHAnsi"/>
          <w:b/>
          <w:iCs/>
          <w:u w:val="single"/>
        </w:rPr>
      </w:pPr>
      <w:r w:rsidRPr="00B80E4D">
        <w:rPr>
          <w:rStyle w:val="Emphasis"/>
          <w:rFonts w:asciiTheme="minorHAnsi" w:hAnsiTheme="minorHAnsi"/>
        </w:rPr>
        <w:t xml:space="preserve">Sarah </w:t>
      </w:r>
      <w:proofErr w:type="spellStart"/>
      <w:r w:rsidRPr="00B80E4D">
        <w:rPr>
          <w:rStyle w:val="Emphasis"/>
          <w:rFonts w:asciiTheme="minorHAnsi" w:hAnsiTheme="minorHAnsi"/>
        </w:rPr>
        <w:t>Rozhenko</w:t>
      </w:r>
      <w:proofErr w:type="spellEnd"/>
      <w:r w:rsidRPr="00B80E4D">
        <w:rPr>
          <w:rStyle w:val="Emphasis"/>
          <w:rFonts w:asciiTheme="minorHAnsi" w:hAnsiTheme="minorHAnsi"/>
        </w:rPr>
        <w:t xml:space="preserve"> </w:t>
      </w:r>
    </w:p>
    <w:p w14:paraId="40F7CC8F" w14:textId="77777777" w:rsidR="008B6537" w:rsidRPr="00B80E4D" w:rsidRDefault="008B6537" w:rsidP="008B6537">
      <w:pPr>
        <w:pStyle w:val="Heading4"/>
        <w:rPr>
          <w:rStyle w:val="Style13ptBold"/>
          <w:rFonts w:asciiTheme="minorHAnsi" w:hAnsiTheme="minorHAnsi"/>
          <w:b/>
        </w:rPr>
      </w:pPr>
      <w:r w:rsidRPr="00B80E4D">
        <w:rPr>
          <w:rStyle w:val="Style13ptBold"/>
          <w:rFonts w:asciiTheme="minorHAnsi" w:hAnsiTheme="minorHAnsi"/>
          <w:b/>
        </w:rPr>
        <w:t xml:space="preserve">The inequalities Black debaters face are continually ignored. </w:t>
      </w:r>
    </w:p>
    <w:p w14:paraId="7D6F6F8C" w14:textId="77777777" w:rsidR="008B6537" w:rsidRPr="00B80E4D" w:rsidRDefault="008B6537" w:rsidP="008B6537">
      <w:pPr>
        <w:rPr>
          <w:rFonts w:asciiTheme="minorHAnsi" w:hAnsiTheme="minorHAnsi"/>
          <w:b/>
          <w:bCs/>
        </w:rPr>
      </w:pPr>
      <w:r w:rsidRPr="00B80E4D">
        <w:rPr>
          <w:rStyle w:val="Style13ptBold"/>
          <w:rFonts w:asciiTheme="minorHAnsi" w:hAnsiTheme="minorHAnsi"/>
        </w:rPr>
        <w:t xml:space="preserve">Resistance Debate 12’ </w:t>
      </w:r>
      <w:r w:rsidRPr="00B80E4D">
        <w:rPr>
          <w:rFonts w:asciiTheme="minorHAnsi" w:hAnsiTheme="minorHAnsi"/>
        </w:rPr>
        <w:t xml:space="preserve">(Rashad, Lawyer/Winner of CEDA/Coach at </w:t>
      </w:r>
      <w:proofErr w:type="spellStart"/>
      <w:r w:rsidRPr="00B80E4D">
        <w:rPr>
          <w:rFonts w:asciiTheme="minorHAnsi" w:hAnsiTheme="minorHAnsi"/>
        </w:rPr>
        <w:t>Bx</w:t>
      </w:r>
      <w:proofErr w:type="spellEnd"/>
      <w:r w:rsidRPr="00B80E4D">
        <w:rPr>
          <w:rFonts w:asciiTheme="minorHAnsi" w:hAnsiTheme="minorHAnsi"/>
        </w:rPr>
        <w:t xml:space="preserve"> Law, </w:t>
      </w:r>
      <w:proofErr w:type="spellStart"/>
      <w:r w:rsidRPr="00B80E4D">
        <w:rPr>
          <w:rFonts w:asciiTheme="minorHAnsi" w:hAnsiTheme="minorHAnsi"/>
        </w:rPr>
        <w:t>Shanara</w:t>
      </w:r>
      <w:proofErr w:type="spellEnd"/>
      <w:r w:rsidRPr="00B80E4D">
        <w:rPr>
          <w:rFonts w:asciiTheme="minorHAnsi" w:hAnsiTheme="minorHAnsi"/>
        </w:rPr>
        <w:t xml:space="preserve"> Rose, Professor of African American Studies at U of Pit, Jillian Marty, Former Towson Coach,/Former Debater, Amber Kelsie, Former Member of the IMPACT Coalition, works along Dr. Brinkley at U of Pit, “An Open Letter to Sarah Spring”,</w:t>
      </w:r>
      <w:r w:rsidRPr="00B80E4D">
        <w:rPr>
          <w:rFonts w:asciiTheme="minorHAnsi" w:hAnsiTheme="minorHAnsi"/>
          <w:i/>
        </w:rPr>
        <w:t xml:space="preserve"> TR,</w:t>
      </w:r>
      <w:r w:rsidRPr="00B80E4D">
        <w:rPr>
          <w:rFonts w:asciiTheme="minorHAnsi" w:hAnsiTheme="minorHAnsi"/>
        </w:rPr>
        <w:t xml:space="preserve"> http://resistanceanddebate.wordpress.com/2012/11/12/an-open-letter-to-sarah-spring/)</w:t>
      </w:r>
    </w:p>
    <w:p w14:paraId="371759C0" w14:textId="77777777" w:rsidR="008B6537" w:rsidRPr="00B80E4D" w:rsidRDefault="008B6537" w:rsidP="008B6537">
      <w:pPr>
        <w:rPr>
          <w:rFonts w:asciiTheme="minorHAnsi" w:hAnsiTheme="minorHAnsi"/>
          <w:sz w:val="24"/>
          <w:szCs w:val="24"/>
          <w:u w:val="single"/>
          <w:shd w:val="clear" w:color="auto" w:fill="FFFFFF"/>
        </w:rPr>
      </w:pPr>
      <w:r w:rsidRPr="00B80E4D">
        <w:rPr>
          <w:rFonts w:asciiTheme="minorHAnsi" w:hAnsiTheme="minorHAnsi"/>
          <w:sz w:val="24"/>
          <w:szCs w:val="24"/>
          <w:u w:val="single"/>
          <w:shd w:val="clear" w:color="auto" w:fill="FFFFFF"/>
        </w:rPr>
        <w:t>Lack of community discussion is neither random nor power-neutral. We have tried to have discussions. These discussions have been regularly derailed—in “wrong forum” arguments, in the demand for “evidence,”</w:t>
      </w:r>
      <w:r w:rsidRPr="00B80E4D">
        <w:rPr>
          <w:rFonts w:asciiTheme="minorHAnsi" w:hAnsiTheme="minorHAnsi"/>
          <w:sz w:val="24"/>
          <w:szCs w:val="24"/>
          <w:shd w:val="clear" w:color="auto" w:fill="FFFFFF"/>
        </w:rPr>
        <w:t xml:space="preserve"> in the unfair burdens placed on the aggrieved as a pre-requisite for engagement. Read the last ten years of these discussions on </w:t>
      </w:r>
      <w:proofErr w:type="spellStart"/>
      <w:r w:rsidRPr="00B80E4D">
        <w:rPr>
          <w:rFonts w:asciiTheme="minorHAnsi" w:hAnsiTheme="minorHAnsi"/>
          <w:sz w:val="24"/>
          <w:szCs w:val="24"/>
          <w:shd w:val="clear" w:color="auto" w:fill="FFFFFF"/>
        </w:rPr>
        <w:t>edebate</w:t>
      </w:r>
      <w:proofErr w:type="spellEnd"/>
      <w:r w:rsidRPr="00B80E4D">
        <w:rPr>
          <w:rFonts w:asciiTheme="minorHAnsi" w:hAnsiTheme="minorHAnsi"/>
          <w:sz w:val="24"/>
          <w:szCs w:val="24"/>
          <w:shd w:val="clear" w:color="auto" w:fill="FFFFFF"/>
        </w:rPr>
        <w:t xml:space="preserve"> archives: Ede Warner on </w:t>
      </w:r>
      <w:proofErr w:type="spellStart"/>
      <w:r w:rsidRPr="00B80E4D">
        <w:rPr>
          <w:rFonts w:asciiTheme="minorHAnsi" w:hAnsiTheme="minorHAnsi"/>
          <w:sz w:val="24"/>
          <w:szCs w:val="24"/>
          <w:shd w:val="clear" w:color="auto" w:fill="FFFFFF"/>
        </w:rPr>
        <w:t>edebate</w:t>
      </w:r>
      <w:proofErr w:type="spellEnd"/>
      <w:r w:rsidRPr="00B80E4D">
        <w:rPr>
          <w:rFonts w:asciiTheme="minorHAnsi" w:hAnsiTheme="minorHAnsi"/>
          <w:sz w:val="24"/>
          <w:szCs w:val="24"/>
          <w:shd w:val="clear" w:color="auto" w:fill="FFFFFF"/>
        </w:rPr>
        <w:t xml:space="preserve"> and move forward to Rashad Evans diversity discussion from 2010 to </w:t>
      </w:r>
      <w:proofErr w:type="spellStart"/>
      <w:r w:rsidRPr="00B80E4D">
        <w:rPr>
          <w:rFonts w:asciiTheme="minorHAnsi" w:hAnsiTheme="minorHAnsi"/>
          <w:sz w:val="24"/>
          <w:szCs w:val="24"/>
          <w:shd w:val="clear" w:color="auto" w:fill="FFFFFF"/>
        </w:rPr>
        <w:t>Deven</w:t>
      </w:r>
      <w:proofErr w:type="spellEnd"/>
      <w:r w:rsidRPr="00B80E4D">
        <w:rPr>
          <w:rFonts w:asciiTheme="minorHAnsi" w:hAnsiTheme="minorHAnsi"/>
          <w:sz w:val="24"/>
          <w:szCs w:val="24"/>
          <w:shd w:val="clear" w:color="auto" w:fill="FFFFFF"/>
        </w:rPr>
        <w:t xml:space="preserve"> Cooper to Amber Kelsie’s discussion on CEDA Forums and the NDT CEDA Traditions page</w:t>
      </w:r>
      <w:r w:rsidRPr="00B80E4D">
        <w:rPr>
          <w:rFonts w:asciiTheme="minorHAnsi" w:hAnsiTheme="minorHAnsi"/>
          <w:sz w:val="24"/>
          <w:szCs w:val="24"/>
          <w:u w:val="single"/>
          <w:shd w:val="clear" w:color="auto" w:fill="FFFFFF"/>
        </w:rPr>
        <w:t xml:space="preserve">. We have been talking for over a decade, we have been reaching out for years, </w:t>
      </w:r>
      <w:proofErr w:type="gramStart"/>
      <w:r w:rsidRPr="00B80E4D">
        <w:rPr>
          <w:rFonts w:asciiTheme="minorHAnsi" w:hAnsiTheme="minorHAnsi"/>
          <w:sz w:val="24"/>
          <w:szCs w:val="24"/>
          <w:u w:val="single"/>
          <w:shd w:val="clear" w:color="auto" w:fill="FFFFFF"/>
        </w:rPr>
        <w:t>we</w:t>
      </w:r>
      <w:proofErr w:type="gramEnd"/>
      <w:r w:rsidRPr="00B80E4D">
        <w:rPr>
          <w:rFonts w:asciiTheme="minorHAnsi" w:hAnsiTheme="minorHAnsi"/>
          <w:sz w:val="24"/>
          <w:szCs w:val="24"/>
          <w:u w:val="single"/>
          <w:shd w:val="clear" w:color="auto" w:fill="FFFFFF"/>
        </w:rPr>
        <w:t xml:space="preserve"> have been listening to the liberal, moderate refrain of “we agree with your goals but not with your method.” We will no longer wait for the community to respond, to relinquish privilege, to engage in authentic discussion, since largely the community seems incapable of producing a consensus for responding to what “we all agree” is blatant structural inequity. </w:t>
      </w:r>
      <w:r w:rsidRPr="00B80E4D">
        <w:rPr>
          <w:rFonts w:asciiTheme="minorHAnsi" w:hAnsiTheme="minorHAnsi"/>
          <w:sz w:val="24"/>
          <w:szCs w:val="24"/>
          <w:shd w:val="clear" w:color="auto" w:fill="FFFFFF"/>
        </w:rPr>
        <w:t xml:space="preserve">It seems that meta-debates/discussions </w:t>
      </w:r>
      <w:r w:rsidRPr="00B80E4D">
        <w:rPr>
          <w:rFonts w:asciiTheme="minorHAnsi" w:hAnsiTheme="minorHAnsi"/>
          <w:sz w:val="24"/>
          <w:szCs w:val="24"/>
          <w:u w:val="single"/>
          <w:shd w:val="clear" w:color="auto" w:fill="FFFFFF"/>
        </w:rPr>
        <w:t>about debate are generally met with denial, hostility and—more often—silence. This silence is in fact a focused silence</w:t>
      </w:r>
      <w:r w:rsidRPr="00B80E4D">
        <w:rPr>
          <w:rFonts w:asciiTheme="minorHAnsi" w:hAnsiTheme="minorHAnsi"/>
          <w:sz w:val="24"/>
          <w:szCs w:val="24"/>
          <w:shd w:val="clear" w:color="auto" w:fill="FFFFFF"/>
        </w:rPr>
        <w:t xml:space="preserve">. It is not people in the Resistance Facebook group that comprise these silent figures—it is (as has been described) “the old boys club.” </w:t>
      </w:r>
      <w:r w:rsidRPr="00B80E4D">
        <w:rPr>
          <w:rFonts w:asciiTheme="minorHAnsi" w:hAnsiTheme="minorHAnsi"/>
          <w:sz w:val="24"/>
          <w:szCs w:val="24"/>
          <w:u w:val="single"/>
          <w:shd w:val="clear" w:color="auto" w:fill="FFFFFF"/>
        </w:rPr>
        <w:t xml:space="preserve">We have been quite vocal—and we believe that it is this very </w:t>
      </w:r>
      <w:proofErr w:type="spellStart"/>
      <w:r w:rsidRPr="00B80E4D">
        <w:rPr>
          <w:rFonts w:asciiTheme="minorHAnsi" w:hAnsiTheme="minorHAnsi"/>
          <w:sz w:val="24"/>
          <w:szCs w:val="24"/>
          <w:u w:val="single"/>
          <w:shd w:val="clear" w:color="auto" w:fill="FFFFFF"/>
        </w:rPr>
        <w:t>vocalness</w:t>
      </w:r>
      <w:proofErr w:type="spellEnd"/>
      <w:r w:rsidRPr="00B80E4D">
        <w:rPr>
          <w:rFonts w:asciiTheme="minorHAnsi" w:hAnsiTheme="minorHAnsi"/>
          <w:sz w:val="24"/>
          <w:szCs w:val="24"/>
          <w:u w:val="single"/>
          <w:shd w:val="clear" w:color="auto" w:fill="FFFFFF"/>
        </w:rPr>
        <w:t xml:space="preserve"> (and the development of a diversity of tactics in response to status quo stalling tactics) that has provoked response when response was given.</w:t>
      </w:r>
    </w:p>
    <w:p w14:paraId="15DAF963" w14:textId="77777777" w:rsidR="00092EA6" w:rsidRPr="00B80E4D" w:rsidRDefault="00092EA6" w:rsidP="00092EA6">
      <w:pPr>
        <w:keepNext/>
        <w:keepLines/>
        <w:spacing w:before="40"/>
        <w:outlineLvl w:val="3"/>
        <w:rPr>
          <w:rFonts w:asciiTheme="minorHAnsi" w:eastAsiaTheme="majorEastAsia" w:hAnsiTheme="minorHAnsi"/>
          <w:b/>
          <w:iCs/>
          <w:sz w:val="24"/>
          <w:szCs w:val="24"/>
        </w:rPr>
      </w:pPr>
      <w:r w:rsidRPr="00B80E4D">
        <w:rPr>
          <w:rFonts w:asciiTheme="minorHAnsi" w:eastAsiaTheme="majorEastAsia" w:hAnsiTheme="minorHAnsi"/>
          <w:b/>
          <w:iCs/>
          <w:sz w:val="24"/>
          <w:szCs w:val="24"/>
        </w:rPr>
        <w:t>Whiteness surrounds black debaters. Acknowledging the prejudice present in the debate space is the only way to solve.</w:t>
      </w:r>
    </w:p>
    <w:p w14:paraId="0C9E0E41" w14:textId="77777777" w:rsidR="00092EA6" w:rsidRPr="00B80E4D" w:rsidRDefault="00092EA6" w:rsidP="00092EA6">
      <w:pPr>
        <w:rPr>
          <w:rFonts w:asciiTheme="minorHAnsi" w:hAnsiTheme="minorHAnsi"/>
          <w:sz w:val="24"/>
          <w:szCs w:val="24"/>
        </w:rPr>
      </w:pPr>
      <w:r w:rsidRPr="00B80E4D">
        <w:rPr>
          <w:rFonts w:asciiTheme="minorHAnsi" w:hAnsiTheme="minorHAnsi"/>
          <w:b/>
          <w:bCs/>
          <w:sz w:val="24"/>
          <w:szCs w:val="24"/>
        </w:rPr>
        <w:t>Peterson 14|</w:t>
      </w:r>
      <w:r w:rsidRPr="00B80E4D">
        <w:rPr>
          <w:rFonts w:asciiTheme="minorHAnsi" w:hAnsiTheme="minorHAnsi"/>
          <w:sz w:val="24"/>
          <w:szCs w:val="24"/>
        </w:rPr>
        <w:t xml:space="preserve">UNIVERSITY OF CALIFORNIA, IRVINE DEBATING RACE, </w:t>
      </w:r>
      <w:proofErr w:type="gramStart"/>
      <w:r w:rsidRPr="00B80E4D">
        <w:rPr>
          <w:rFonts w:asciiTheme="minorHAnsi" w:hAnsiTheme="minorHAnsi"/>
          <w:sz w:val="24"/>
          <w:szCs w:val="24"/>
        </w:rPr>
        <w:t>RACE</w:t>
      </w:r>
      <w:proofErr w:type="gramEnd"/>
      <w:r w:rsidRPr="00B80E4D">
        <w:rPr>
          <w:rFonts w:asciiTheme="minorHAnsi" w:hAnsiTheme="minorHAnsi"/>
          <w:sz w:val="24"/>
          <w:szCs w:val="24"/>
        </w:rPr>
        <w:t xml:space="preserve">-ING DEBATE: AN EXTENDED ETHNOGRAPHIC CASE STUDY OF BLACK INTELLECTUAL INSURGENCY IN U.S. INTERCOLLEGIATE DEBATE DISSERTATION submitted in partial satisfaction of the requirements for the degree of DOCTOR OF PHILOSOPHY TR in Sociology by David Kent Peterson) </w:t>
      </w:r>
    </w:p>
    <w:p w14:paraId="26958B70" w14:textId="77777777" w:rsidR="00092EA6" w:rsidRPr="00B80E4D" w:rsidRDefault="00092EA6" w:rsidP="00092EA6">
      <w:pPr>
        <w:rPr>
          <w:rFonts w:asciiTheme="minorHAnsi" w:hAnsiTheme="minorHAnsi"/>
          <w:u w:val="single"/>
        </w:rPr>
      </w:pPr>
      <w:r w:rsidRPr="00B80E4D">
        <w:rPr>
          <w:rFonts w:asciiTheme="minorHAnsi" w:hAnsiTheme="minorHAnsi"/>
        </w:rPr>
        <w:t xml:space="preserve">One such unique intervention occurred at the annual competition at the University of Kentucky in Lexington, KY. On the first night of the competition Tyron, one of the team members from Oklahoma whose last name is Campbell, had a discussion with a black male janitor of the hotel in which the </w:t>
      </w:r>
      <w:r w:rsidRPr="00B80E4D">
        <w:rPr>
          <w:rFonts w:asciiTheme="minorHAnsi" w:hAnsiTheme="minorHAnsi"/>
        </w:rPr>
        <w:lastRenderedPageBreak/>
        <w:t xml:space="preserve">tournament was being held. </w:t>
      </w:r>
      <w:r w:rsidRPr="00B80E4D">
        <w:rPr>
          <w:rFonts w:asciiTheme="minorHAnsi" w:hAnsiTheme="minorHAnsi"/>
          <w:u w:val="single"/>
        </w:rPr>
        <w:t>The name of the hotel was Campbell House, and Tyron was told by the janitor that the house was formerly a plantation that was turned into a hotel. The architecture of the hotel resembled an old-style Kentucky plantation and several black debaters discussed feeling uncomfortable, both for just being in Lexington Kentucky and particularly for staying at a hotel that resembled a plantation. To hear that the hotel actually was a plantation intensified these feelings. In each of their debates, Jared and Tyron discussed their feelings about staying at a hotel that resembled, and once was, a slave plantation. They related these feelings to their frustration of constantly debating in white university spaces where virtually all competitions are held. This is an example of the ways in which the students would draw upon local conditions or circumstances to attempt to highlight the larger plight of black students in the debate activity</w:t>
      </w:r>
    </w:p>
    <w:p w14:paraId="52130787" w14:textId="77777777" w:rsidR="008B6537" w:rsidRPr="00B80E4D" w:rsidRDefault="008B6537" w:rsidP="008B6537">
      <w:pPr>
        <w:pStyle w:val="Heading4"/>
        <w:rPr>
          <w:rStyle w:val="StyleUnderline"/>
          <w:rFonts w:asciiTheme="minorHAnsi" w:hAnsiTheme="minorHAnsi"/>
          <w:szCs w:val="28"/>
          <w:u w:val="none"/>
        </w:rPr>
      </w:pPr>
      <w:r w:rsidRPr="00B80E4D">
        <w:rPr>
          <w:rStyle w:val="StyleUnderline"/>
          <w:rFonts w:asciiTheme="minorHAnsi" w:hAnsiTheme="minorHAnsi"/>
          <w:szCs w:val="28"/>
          <w:u w:val="none"/>
        </w:rPr>
        <w:t xml:space="preserve">Black debaters have become vocal, but backlash still occurs. Discussion is key to a free debate space. </w:t>
      </w:r>
    </w:p>
    <w:p w14:paraId="3F149697" w14:textId="77777777" w:rsidR="008B6537" w:rsidRPr="00B80E4D" w:rsidRDefault="008B6537" w:rsidP="008B6537">
      <w:pPr>
        <w:rPr>
          <w:rFonts w:asciiTheme="minorHAnsi" w:hAnsiTheme="minorHAnsi"/>
        </w:rPr>
      </w:pPr>
      <w:r w:rsidRPr="00B80E4D">
        <w:rPr>
          <w:rFonts w:asciiTheme="minorHAnsi" w:hAnsiTheme="minorHAnsi"/>
          <w:b/>
        </w:rPr>
        <w:t>Kraft 14</w:t>
      </w:r>
      <w:r w:rsidRPr="00B80E4D">
        <w:rPr>
          <w:rFonts w:asciiTheme="minorHAnsi" w:hAnsiTheme="minorHAnsi"/>
        </w:rPr>
        <w:t xml:space="preserve"> [Independent journalist covering health, culture, sustainability and tech from San Francisco, “Hacking traditional College Debate’s White Privilege Problem”, The Atlantic, </w:t>
      </w:r>
      <w:proofErr w:type="spellStart"/>
      <w:r w:rsidRPr="00B80E4D">
        <w:rPr>
          <w:rFonts w:asciiTheme="minorHAnsi" w:hAnsiTheme="minorHAnsi"/>
        </w:rPr>
        <w:t>TR,April</w:t>
      </w:r>
      <w:proofErr w:type="spellEnd"/>
      <w:r w:rsidRPr="00B80E4D">
        <w:rPr>
          <w:rFonts w:asciiTheme="minorHAnsi" w:hAnsiTheme="minorHAnsi"/>
        </w:rPr>
        <w:t xml:space="preserve"> 16th, 2014]</w:t>
      </w:r>
    </w:p>
    <w:p w14:paraId="13E202D0" w14:textId="77777777" w:rsidR="008B6537" w:rsidRPr="00B80E4D" w:rsidRDefault="008B6537" w:rsidP="008B6537">
      <w:pPr>
        <w:rPr>
          <w:rFonts w:asciiTheme="minorHAnsi" w:eastAsia="Times New Roman" w:hAnsiTheme="minorHAnsi" w:cs="Times New Roman"/>
          <w:color w:val="000000"/>
          <w:sz w:val="24"/>
          <w:szCs w:val="24"/>
          <w:u w:val="single"/>
        </w:rPr>
      </w:pPr>
      <w:r w:rsidRPr="00B80E4D">
        <w:rPr>
          <w:rStyle w:val="StyleUnderline"/>
          <w:rFonts w:asciiTheme="minorHAnsi" w:hAnsiTheme="minorHAnsi"/>
          <w:sz w:val="24"/>
          <w:szCs w:val="24"/>
        </w:rPr>
        <w:t>It used to be that if you went to a college-level debate tournament</w:t>
      </w:r>
      <w:r w:rsidRPr="00B80E4D">
        <w:rPr>
          <w:rFonts w:asciiTheme="minorHAnsi" w:eastAsia="Times New Roman" w:hAnsiTheme="minorHAnsi" w:cs="Times New Roman"/>
          <w:color w:val="000000"/>
          <w:sz w:val="24"/>
          <w:szCs w:val="24"/>
        </w:rPr>
        <w:t xml:space="preserve">, </w:t>
      </w:r>
      <w:r w:rsidRPr="00B80E4D">
        <w:rPr>
          <w:rStyle w:val="StyleUnderline"/>
          <w:rFonts w:asciiTheme="minorHAnsi" w:hAnsiTheme="minorHAnsi"/>
          <w:sz w:val="24"/>
          <w:szCs w:val="24"/>
        </w:rPr>
        <w:t>the students you’d see would be</w:t>
      </w:r>
      <w:r w:rsidRPr="00B80E4D">
        <w:rPr>
          <w:rFonts w:asciiTheme="minorHAnsi" w:eastAsia="Times New Roman" w:hAnsiTheme="minorHAnsi" w:cs="Times New Roman"/>
          <w:color w:val="000000"/>
          <w:sz w:val="24"/>
          <w:szCs w:val="24"/>
        </w:rPr>
        <w:t xml:space="preserve"> bookish future lawyers </w:t>
      </w:r>
      <w:r w:rsidRPr="00B80E4D">
        <w:rPr>
          <w:rStyle w:val="StyleUnderline"/>
          <w:rFonts w:asciiTheme="minorHAnsi" w:hAnsiTheme="minorHAnsi"/>
          <w:sz w:val="24"/>
          <w:szCs w:val="24"/>
        </w:rPr>
        <w:t>from elite universities, most of them white</w:t>
      </w:r>
      <w:r w:rsidRPr="00B80E4D">
        <w:rPr>
          <w:rFonts w:asciiTheme="minorHAnsi" w:eastAsia="Times New Roman" w:hAnsiTheme="minorHAnsi" w:cs="Times New Roman"/>
          <w:color w:val="000000"/>
          <w:sz w:val="24"/>
          <w:szCs w:val="24"/>
        </w:rPr>
        <w:t xml:space="preserve">. In matching navy blazers, </w:t>
      </w:r>
      <w:r w:rsidRPr="00B80E4D">
        <w:rPr>
          <w:rFonts w:asciiTheme="minorHAnsi" w:eastAsia="Times New Roman" w:hAnsiTheme="minorHAnsi" w:cs="Times New Roman"/>
          <w:color w:val="000000"/>
          <w:sz w:val="24"/>
          <w:szCs w:val="24"/>
          <w:u w:val="single"/>
        </w:rPr>
        <w:t>they’d recite academic arguments for and against various government policies. It was tame, predictable, and, frankly, boring</w:t>
      </w:r>
      <w:r w:rsidRPr="00B80E4D">
        <w:rPr>
          <w:rFonts w:asciiTheme="minorHAnsi" w:eastAsia="Times New Roman" w:hAnsiTheme="minorHAnsi" w:cs="Times New Roman"/>
          <w:color w:val="000000"/>
          <w:sz w:val="24"/>
          <w:szCs w:val="24"/>
        </w:rPr>
        <w:t xml:space="preserve">. No more. These days, an increasingly </w:t>
      </w:r>
      <w:r w:rsidRPr="00B80E4D">
        <w:rPr>
          <w:rFonts w:asciiTheme="minorHAnsi" w:eastAsia="Times New Roman" w:hAnsiTheme="minorHAnsi" w:cs="Times New Roman"/>
          <w:color w:val="000000"/>
          <w:sz w:val="24"/>
          <w:szCs w:val="24"/>
          <w:u w:val="single"/>
        </w:rPr>
        <w:t>diverse group of participants has transformed debate competitions, mounting challenges to traditional form and content by incorporating personal experience, performance, and radical politics.</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i/>
          <w:color w:val="000000"/>
          <w:sz w:val="24"/>
          <w:szCs w:val="24"/>
          <w:u w:val="single"/>
        </w:rPr>
        <w:t>These “alternative-style” debaters have achieved success, too, taking top honors at national collegiate tournaments over the past few years. But this transformation has also sparked a difficult, often painful controversy for a community that prides itself on handling volatile topics.</w:t>
      </w:r>
      <w:r w:rsidRPr="00B80E4D">
        <w:rPr>
          <w:rFonts w:asciiTheme="minorHAnsi" w:eastAsia="Times New Roman" w:hAnsiTheme="minorHAnsi" w:cs="Times New Roman"/>
          <w:color w:val="000000"/>
          <w:sz w:val="24"/>
          <w:szCs w:val="24"/>
          <w:u w:val="single"/>
        </w:rPr>
        <w:t xml:space="preserve"> </w:t>
      </w:r>
      <w:r w:rsidRPr="00B80E4D">
        <w:rPr>
          <w:rFonts w:asciiTheme="minorHAnsi" w:eastAsia="Times New Roman" w:hAnsiTheme="minorHAnsi" w:cs="Times New Roman"/>
          <w:color w:val="000000"/>
          <w:sz w:val="24"/>
          <w:szCs w:val="24"/>
        </w:rPr>
        <w:t>On March 24, 2014 at the Cross Examination Debate Association (CEDA) Championships at Indiana University, two Towson University students</w:t>
      </w:r>
      <w:r w:rsidRPr="00B80E4D">
        <w:rPr>
          <w:rFonts w:asciiTheme="minorHAnsi" w:eastAsia="Times New Roman" w:hAnsiTheme="minorHAnsi" w:cs="Times New Roman"/>
          <w:color w:val="000000"/>
          <w:sz w:val="24"/>
          <w:szCs w:val="24"/>
          <w:u w:val="single"/>
        </w:rPr>
        <w:t xml:space="preserve">, </w:t>
      </w:r>
      <w:proofErr w:type="spellStart"/>
      <w:r w:rsidRPr="00B80E4D">
        <w:rPr>
          <w:rFonts w:asciiTheme="minorHAnsi" w:eastAsia="Times New Roman" w:hAnsiTheme="minorHAnsi" w:cs="Times New Roman"/>
          <w:color w:val="000000"/>
          <w:sz w:val="24"/>
          <w:szCs w:val="24"/>
          <w:u w:val="single"/>
        </w:rPr>
        <w:t>Ameena</w:t>
      </w:r>
      <w:proofErr w:type="spellEnd"/>
      <w:r w:rsidRPr="00B80E4D">
        <w:rPr>
          <w:rFonts w:asciiTheme="minorHAnsi" w:eastAsia="Times New Roman" w:hAnsiTheme="minorHAnsi" w:cs="Times New Roman"/>
          <w:color w:val="000000"/>
          <w:sz w:val="24"/>
          <w:szCs w:val="24"/>
          <w:u w:val="single"/>
        </w:rPr>
        <w:t xml:space="preserve"> Ruffin and Korey Johnson, became the first African-American women to win a national college debate tournament, for which the resolution asked whether the U.S. president’s war powers should be restricted</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Rather than address the resolution straight on, Ruffin and Johnson, along with other teams of African-Americans, attacked its premise.</w:t>
      </w:r>
      <w:r w:rsidRPr="00B80E4D">
        <w:rPr>
          <w:rFonts w:asciiTheme="minorHAnsi" w:eastAsia="Times New Roman" w:hAnsiTheme="minorHAnsi" w:cs="Times New Roman"/>
          <w:color w:val="000000"/>
          <w:sz w:val="24"/>
          <w:szCs w:val="24"/>
        </w:rPr>
        <w:t xml:space="preserve"> The more pressing issue, they argued, is how </w:t>
      </w:r>
      <w:r w:rsidRPr="00B80E4D">
        <w:rPr>
          <w:rFonts w:asciiTheme="minorHAnsi" w:eastAsia="Times New Roman" w:hAnsiTheme="minorHAnsi" w:cs="Times New Roman"/>
          <w:color w:val="000000"/>
          <w:sz w:val="24"/>
          <w:szCs w:val="24"/>
          <w:u w:val="single"/>
        </w:rPr>
        <w:t>the U.S. government is at war with poor black communities</w:t>
      </w:r>
      <w:r w:rsidRPr="00B80E4D">
        <w:rPr>
          <w:rFonts w:asciiTheme="minorHAnsi" w:eastAsia="Times New Roman" w:hAnsiTheme="minorHAnsi" w:cs="Times New Roman"/>
          <w:color w:val="000000"/>
          <w:sz w:val="24"/>
          <w:szCs w:val="24"/>
        </w:rPr>
        <w:t>. In the final round, Ruffin and Johnson squared off against Rashid Campbell and George Lee from the University of Oklahoma, two highly accomplished African-American debaters with distinctive dreadlocks and dashikis. Over four hours</w:t>
      </w:r>
      <w:r w:rsidRPr="00B80E4D">
        <w:rPr>
          <w:rFonts w:asciiTheme="minorHAnsi" w:eastAsia="Times New Roman" w:hAnsiTheme="minorHAnsi" w:cs="Times New Roman"/>
          <w:color w:val="000000"/>
          <w:sz w:val="24"/>
          <w:szCs w:val="24"/>
          <w:u w:val="single"/>
        </w:rPr>
        <w:t>, the two teams engaged in a heated discussion of concepts like “nigga authenticity” and performed hip-hop and spoken-word poetry in the traditional timed format</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 xml:space="preserve">At one point during Lee’s rebuttal, the clock ran out but he refused to yield the floor. “Fuck the time!” he yelled. </w:t>
      </w:r>
      <w:r w:rsidRPr="00B80E4D">
        <w:rPr>
          <w:rFonts w:asciiTheme="minorHAnsi" w:eastAsia="Times New Roman" w:hAnsiTheme="minorHAnsi" w:cs="Times New Roman"/>
          <w:color w:val="000000"/>
          <w:sz w:val="24"/>
          <w:szCs w:val="24"/>
        </w:rPr>
        <w:t xml:space="preserve">His partner Campbell, who won the top speaker award at the National Debate Tournament two weeks later, had been </w:t>
      </w:r>
      <w:r w:rsidRPr="00B80E4D">
        <w:rPr>
          <w:rFonts w:asciiTheme="minorHAnsi" w:eastAsia="Times New Roman" w:hAnsiTheme="minorHAnsi" w:cs="Times New Roman"/>
          <w:color w:val="000000"/>
          <w:sz w:val="24"/>
          <w:szCs w:val="24"/>
          <w:u w:val="single"/>
        </w:rPr>
        <w:t xml:space="preserve">unfairly targeted by the police at the debate venue just days before, and cited this experience as evidence for his case against the government’s treatment of poor African-Americans. </w:t>
      </w:r>
      <w:r w:rsidRPr="00B80E4D">
        <w:rPr>
          <w:rFonts w:asciiTheme="minorHAnsi" w:eastAsia="Times New Roman" w:hAnsiTheme="minorHAnsi" w:cs="Times New Roman"/>
          <w:color w:val="000000"/>
          <w:sz w:val="24"/>
          <w:szCs w:val="24"/>
        </w:rPr>
        <w:t xml:space="preserve">This year wasn't the first time this had happened. In the 2013 championship, two men from Emporia State University, Ryan Walsh and Elijah Smith, employed a similar style and became the first African-Americans to win two national debate tournaments. </w:t>
      </w:r>
      <w:r w:rsidRPr="00B80E4D">
        <w:rPr>
          <w:rFonts w:asciiTheme="minorHAnsi" w:eastAsia="Times New Roman" w:hAnsiTheme="minorHAnsi" w:cs="Times New Roman"/>
          <w:color w:val="000000"/>
          <w:sz w:val="24"/>
          <w:szCs w:val="24"/>
          <w:u w:val="single"/>
        </w:rPr>
        <w:t>Many of their arguments, based on personal memoir and rap music, completely ignored the stated resolution, and instead asserted that the framework of collegiate debate has historically privileged straight, white, middle-class students</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 xml:space="preserve">Tournament participants from all backgrounds say they have found some of these debate strategies offensive. Even so, the new style has received </w:t>
      </w:r>
      <w:r w:rsidRPr="00B80E4D">
        <w:rPr>
          <w:rFonts w:asciiTheme="minorHAnsi" w:eastAsia="Times New Roman" w:hAnsiTheme="minorHAnsi" w:cs="Times New Roman"/>
          <w:color w:val="000000"/>
          <w:sz w:val="24"/>
          <w:szCs w:val="24"/>
          <w:u w:val="single"/>
        </w:rPr>
        <w:lastRenderedPageBreak/>
        <w:t>mainstream acceptance, sympathy, and awards.</w:t>
      </w:r>
      <w:r w:rsidRPr="00B80E4D">
        <w:rPr>
          <w:rFonts w:asciiTheme="minorHAnsi" w:eastAsia="Times New Roman" w:hAnsiTheme="minorHAnsi" w:cs="Times New Roman"/>
          <w:color w:val="000000"/>
          <w:sz w:val="24"/>
          <w:szCs w:val="24"/>
        </w:rPr>
        <w:t xml:space="preserve"> Joe Leeson Schatz, Director of Speech and Debate at Binghamton University, is encouraged by the changes in debate style and community. </w:t>
      </w:r>
      <w:r w:rsidRPr="00B80E4D">
        <w:rPr>
          <w:rFonts w:asciiTheme="minorHAnsi" w:eastAsia="Times New Roman" w:hAnsiTheme="minorHAnsi" w:cs="Times New Roman"/>
          <w:color w:val="000000"/>
          <w:sz w:val="24"/>
          <w:szCs w:val="24"/>
          <w:u w:val="single"/>
        </w:rPr>
        <w:t xml:space="preserve">“Finally, there’s a recognition in the academic space that the way argument has taken place in the past privileges certain types of people over others,” </w:t>
      </w:r>
      <w:r w:rsidRPr="00B80E4D">
        <w:rPr>
          <w:rFonts w:asciiTheme="minorHAnsi" w:eastAsia="Times New Roman" w:hAnsiTheme="minorHAnsi" w:cs="Times New Roman"/>
          <w:color w:val="000000"/>
          <w:sz w:val="24"/>
          <w:szCs w:val="24"/>
        </w:rPr>
        <w:t xml:space="preserve">he said. </w:t>
      </w:r>
      <w:r w:rsidRPr="00B80E4D">
        <w:rPr>
          <w:rFonts w:asciiTheme="minorHAnsi" w:eastAsia="Times New Roman" w:hAnsiTheme="minorHAnsi" w:cs="Times New Roman"/>
          <w:color w:val="000000"/>
          <w:sz w:val="24"/>
          <w:szCs w:val="24"/>
          <w:u w:val="single"/>
        </w:rPr>
        <w:t>“Arguments don’t necessarily have to be backed up by professors or written papers. They can come from lived experience.”</w:t>
      </w:r>
      <w:r w:rsidRPr="00B80E4D">
        <w:rPr>
          <w:rFonts w:asciiTheme="minorHAnsi" w:eastAsia="Times New Roman" w:hAnsiTheme="minorHAnsi" w:cs="Times New Roman"/>
          <w:color w:val="000000"/>
          <w:sz w:val="24"/>
          <w:szCs w:val="24"/>
        </w:rPr>
        <w:t xml:space="preserve"> </w:t>
      </w:r>
      <w:r w:rsidRPr="00B80E4D">
        <w:rPr>
          <w:rStyle w:val="StyleUnderline"/>
          <w:rFonts w:asciiTheme="minorHAnsi" w:hAnsiTheme="minorHAnsi"/>
          <w:sz w:val="24"/>
          <w:szCs w:val="24"/>
        </w:rPr>
        <w:t>But other teams who have prepared for a traditional policy debate are frustrated when they encounter a meta-debate, or an alternative stylistic approach in competition. These teams say that the pedagogical goals of policy debate are not being met—and are even being undermined.</w:t>
      </w:r>
      <w:r w:rsidRPr="00B80E4D">
        <w:rPr>
          <w:rFonts w:asciiTheme="minorHAnsi" w:eastAsia="Times New Roman" w:hAnsiTheme="minorHAnsi" w:cs="Times New Roman"/>
          <w:color w:val="000000"/>
          <w:sz w:val="24"/>
          <w:szCs w:val="24"/>
        </w:rPr>
        <w:t xml:space="preserve"> Aaron Hardy, who coaches debate at Northwestern University, is concerned about where the field is headed. “We end up … with a large percentage of debates being devoted to arguing about the rules, rather than anything substantive,” he wrote on a CEDA </w:t>
      </w:r>
      <w:hyperlink r:id="rId25" w:history="1">
        <w:r w:rsidRPr="00B80E4D">
          <w:rPr>
            <w:rFonts w:asciiTheme="minorHAnsi" w:eastAsia="Times New Roman" w:hAnsiTheme="minorHAnsi" w:cs="Times New Roman"/>
            <w:color w:val="458CD5"/>
            <w:sz w:val="24"/>
            <w:szCs w:val="24"/>
            <w:u w:val="single"/>
          </w:rPr>
          <w:t>message board</w:t>
        </w:r>
      </w:hyperlink>
      <w:r w:rsidRPr="00B80E4D">
        <w:rPr>
          <w:rFonts w:asciiTheme="minorHAnsi" w:eastAsia="Times New Roman" w:hAnsiTheme="minorHAnsi" w:cs="Times New Roman"/>
          <w:color w:val="000000"/>
          <w:sz w:val="24"/>
          <w:szCs w:val="24"/>
        </w:rPr>
        <w:t xml:space="preserve"> last fall</w:t>
      </w:r>
      <w:r w:rsidRPr="00B80E4D">
        <w:rPr>
          <w:rFonts w:asciiTheme="minorHAnsi" w:eastAsia="Times New Roman" w:hAnsiTheme="minorHAnsi" w:cs="Times New Roman"/>
          <w:color w:val="000000"/>
          <w:sz w:val="24"/>
          <w:szCs w:val="24"/>
          <w:u w:val="single"/>
        </w:rPr>
        <w:t>. Critics of the new approach allege that students don’t necessarily have to develop high-level research skills or marshal evidence from published scholarship. They also might not need to have the intellectual acuity required for arguing both sides of a resolution</w:t>
      </w:r>
      <w:r w:rsidRPr="00B80E4D">
        <w:rPr>
          <w:rFonts w:asciiTheme="minorHAnsi" w:eastAsia="Times New Roman" w:hAnsiTheme="minorHAnsi" w:cs="Times New Roman"/>
          <w:color w:val="000000"/>
          <w:sz w:val="24"/>
          <w:szCs w:val="24"/>
        </w:rPr>
        <w:t xml:space="preserve">. These skills—together with a non-confrontational presentation style—are considered crucial for success in fields like law and business. </w:t>
      </w:r>
      <w:r w:rsidRPr="00B80E4D">
        <w:rPr>
          <w:rFonts w:asciiTheme="minorHAnsi" w:eastAsia="Times New Roman" w:hAnsiTheme="minorHAnsi" w:cs="Times New Roman"/>
          <w:color w:val="000000"/>
          <w:sz w:val="24"/>
          <w:szCs w:val="24"/>
          <w:u w:val="single"/>
        </w:rPr>
        <w:t>Hardy and others are also disappointed with what they perceive as a lack of civility and decorum at recent competitions, and believe that the alternative-style debaters have contributed to this environment. “Judges have been very angry, coaches have screamed and yelled. People have given profanity-laced tirades, thrown furniture, and both sides of the ideological divide have used racial slurs,”</w:t>
      </w:r>
      <w:r w:rsidRPr="00B80E4D">
        <w:rPr>
          <w:rFonts w:asciiTheme="minorHAnsi" w:eastAsia="Times New Roman" w:hAnsiTheme="minorHAnsi" w:cs="Times New Roman"/>
          <w:color w:val="000000"/>
          <w:sz w:val="24"/>
          <w:szCs w:val="24"/>
        </w:rPr>
        <w:t xml:space="preserve"> he said. To counter this trend</w:t>
      </w:r>
      <w:r w:rsidRPr="00B80E4D">
        <w:rPr>
          <w:rFonts w:asciiTheme="minorHAnsi" w:eastAsia="Times New Roman" w:hAnsiTheme="minorHAnsi" w:cs="Times New Roman"/>
          <w:color w:val="000000"/>
          <w:sz w:val="24"/>
          <w:szCs w:val="24"/>
          <w:u w:val="single"/>
        </w:rPr>
        <w:t>, Hardy and his allies want to create a “policy only” space in which traditional standards for debate will be enforced</w:t>
      </w:r>
      <w:r w:rsidRPr="00B80E4D">
        <w:rPr>
          <w:rFonts w:asciiTheme="minorHAnsi" w:eastAsia="Times New Roman" w:hAnsiTheme="minorHAnsi" w:cs="Times New Roman"/>
          <w:color w:val="000000"/>
          <w:sz w:val="24"/>
          <w:szCs w:val="24"/>
        </w:rPr>
        <w:t xml:space="preserve">. However, this is nearly impossible to do within the two major debate associations, CEDA and the National Debate Tournament (NDT), as they are governed by participants and have few conduct enforcement mechanisms. For instance, while CEDA and NDT’s institutional </w:t>
      </w:r>
      <w:r w:rsidRPr="00B80E4D">
        <w:rPr>
          <w:rFonts w:asciiTheme="minorHAnsi" w:eastAsia="Times New Roman" w:hAnsiTheme="minorHAnsi" w:cs="Times New Roman"/>
          <w:color w:val="000000"/>
          <w:sz w:val="24"/>
          <w:szCs w:val="24"/>
          <w:u w:val="single"/>
        </w:rPr>
        <w:t>anti-harassment policy would normally prohibit the term “nigga” as it was used at the recent Indiana University tournament finals, none of the judges penalized the competitors that used it</w:t>
      </w:r>
      <w:r w:rsidRPr="00B80E4D">
        <w:rPr>
          <w:rStyle w:val="StyleUnderline"/>
          <w:rFonts w:asciiTheme="minorHAnsi" w:hAnsiTheme="minorHAnsi"/>
          <w:sz w:val="24"/>
          <w:szCs w:val="24"/>
        </w:rPr>
        <w:t>. In fact, those debaters took home prizes.</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14 schools expressed interest in sending debaters to Hardy’s proposed alternative tournament, scheduled to occur last month. But after word got out that a group of mostly white teams from elite universities were trying to form their own league, Hardy and his supporters were widely attacked on Facebook and other online forums.</w:t>
      </w:r>
      <w:r w:rsidRPr="00B80E4D">
        <w:rPr>
          <w:rFonts w:asciiTheme="minorHAnsi" w:eastAsia="Times New Roman" w:hAnsiTheme="minorHAnsi" w:cs="Times New Roman"/>
          <w:color w:val="000000"/>
          <w:sz w:val="24"/>
          <w:szCs w:val="24"/>
        </w:rPr>
        <w:t xml:space="preserve"> Ultimately the competition didn’t happen, purportedly because of logistical issues with the hotel venue. Nonetheless, </w:t>
      </w:r>
      <w:r w:rsidRPr="00B80E4D">
        <w:rPr>
          <w:rFonts w:asciiTheme="minorHAnsi" w:eastAsia="Times New Roman" w:hAnsiTheme="minorHAnsi" w:cs="Times New Roman"/>
          <w:color w:val="000000"/>
          <w:sz w:val="24"/>
          <w:szCs w:val="24"/>
          <w:u w:val="single"/>
        </w:rPr>
        <w:t>Hardy wrote in an email that a “toxic climate” has precluded even “strong supporters of ‘policy debate’ from “publicly attach[</w:t>
      </w:r>
      <w:proofErr w:type="spellStart"/>
      <w:r w:rsidRPr="00B80E4D">
        <w:rPr>
          <w:rFonts w:asciiTheme="minorHAnsi" w:eastAsia="Times New Roman" w:hAnsiTheme="minorHAnsi" w:cs="Times New Roman"/>
          <w:color w:val="000000"/>
          <w:sz w:val="24"/>
          <w:szCs w:val="24"/>
          <w:u w:val="single"/>
        </w:rPr>
        <w:t>ing</w:t>
      </w:r>
      <w:proofErr w:type="spellEnd"/>
      <w:r w:rsidRPr="00B80E4D">
        <w:rPr>
          <w:rFonts w:asciiTheme="minorHAnsi" w:eastAsia="Times New Roman" w:hAnsiTheme="minorHAnsi" w:cs="Times New Roman"/>
          <w:color w:val="000000"/>
          <w:sz w:val="24"/>
          <w:szCs w:val="24"/>
          <w:u w:val="single"/>
        </w:rPr>
        <w:t>] their name to anything that might get them called racist or worse.”</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"The debate community is broken, but there is nothing wrong with that." Korey Johnson, the reigning CEDA champion from Towson University, was one of the students who took offense the alternative tournament. “Segregating debate is a bad move,” she said.*</w:t>
      </w:r>
      <w:r w:rsidRPr="00B80E4D">
        <w:rPr>
          <w:rFonts w:asciiTheme="minorHAnsi" w:eastAsia="Times New Roman" w:hAnsiTheme="minorHAnsi" w:cs="Times New Roman"/>
          <w:color w:val="000000"/>
          <w:sz w:val="24"/>
          <w:szCs w:val="24"/>
        </w:rPr>
        <w:t xml:space="preserve"> </w:t>
      </w:r>
      <w:r w:rsidRPr="00B80E4D">
        <w:rPr>
          <w:rStyle w:val="StyleUnderline"/>
          <w:rFonts w:asciiTheme="minorHAnsi" w:hAnsiTheme="minorHAnsi"/>
          <w:sz w:val="24"/>
          <w:szCs w:val="24"/>
        </w:rPr>
        <w:t>“With the increase in minority participation came a range of different types of argument and perspectives, not just from the people who are in debate, but the kind of scholarship we bring in.”</w:t>
      </w:r>
      <w:r w:rsidRPr="00B80E4D">
        <w:rPr>
          <w:rFonts w:asciiTheme="minorHAnsi" w:eastAsia="Times New Roman" w:hAnsiTheme="minorHAnsi" w:cs="Times New Roman"/>
          <w:color w:val="000000"/>
          <w:sz w:val="24"/>
          <w:szCs w:val="24"/>
        </w:rPr>
        <w:t xml:space="preserve"> Her debate partner </w:t>
      </w:r>
      <w:proofErr w:type="spellStart"/>
      <w:r w:rsidRPr="00B80E4D">
        <w:rPr>
          <w:rFonts w:asciiTheme="minorHAnsi" w:eastAsia="Times New Roman" w:hAnsiTheme="minorHAnsi" w:cs="Times New Roman"/>
          <w:color w:val="000000"/>
          <w:sz w:val="24"/>
          <w:szCs w:val="24"/>
        </w:rPr>
        <w:t>Ameena</w:t>
      </w:r>
      <w:proofErr w:type="spellEnd"/>
      <w:r w:rsidRPr="00B80E4D">
        <w:rPr>
          <w:rFonts w:asciiTheme="minorHAnsi" w:eastAsia="Times New Roman" w:hAnsiTheme="minorHAnsi" w:cs="Times New Roman"/>
          <w:color w:val="000000"/>
          <w:sz w:val="24"/>
          <w:szCs w:val="24"/>
        </w:rPr>
        <w:t xml:space="preserve"> Ruffin agreed: </w:t>
      </w:r>
      <w:r w:rsidRPr="00B80E4D">
        <w:rPr>
          <w:rFonts w:asciiTheme="minorHAnsi" w:eastAsia="Times New Roman" w:hAnsiTheme="minorHAnsi" w:cs="Times New Roman"/>
          <w:color w:val="000000"/>
          <w:sz w:val="24"/>
          <w:szCs w:val="24"/>
          <w:u w:val="single"/>
        </w:rPr>
        <w:t xml:space="preserve">“For them to tell us that we can’t bring our personal experience, it would literally be impossible. Not just for black people—it is true of everyone. We are always biased by who we are in any argument.” </w:t>
      </w:r>
      <w:r w:rsidRPr="00B80E4D">
        <w:rPr>
          <w:rFonts w:asciiTheme="minorHAnsi" w:eastAsia="Times New Roman" w:hAnsiTheme="minorHAnsi" w:cs="Times New Roman"/>
          <w:color w:val="000000"/>
          <w:sz w:val="24"/>
          <w:szCs w:val="24"/>
        </w:rPr>
        <w:t xml:space="preserve">Liberal law professors have been making this point for decades. </w:t>
      </w:r>
      <w:r w:rsidRPr="00B80E4D">
        <w:rPr>
          <w:rFonts w:asciiTheme="minorHAnsi" w:eastAsia="Times New Roman" w:hAnsiTheme="minorHAnsi" w:cs="Times New Roman"/>
          <w:color w:val="000000"/>
          <w:sz w:val="24"/>
          <w:szCs w:val="24"/>
          <w:u w:val="single"/>
        </w:rPr>
        <w:t xml:space="preserve">“Various procedures—regardless of whether we're talking about debate formats or law—have the ability to hide the subjective experiences that shape these seemingly ‘objective’ </w:t>
      </w:r>
      <w:r w:rsidRPr="00B80E4D">
        <w:rPr>
          <w:rFonts w:asciiTheme="minorHAnsi" w:eastAsia="Times New Roman" w:hAnsiTheme="minorHAnsi" w:cs="Times New Roman"/>
          <w:color w:val="000000"/>
          <w:sz w:val="24"/>
          <w:szCs w:val="24"/>
          <w:u w:val="single"/>
        </w:rPr>
        <w:lastRenderedPageBreak/>
        <w:t>and ‘rational’ rules,”</w:t>
      </w:r>
      <w:r w:rsidRPr="00B80E4D">
        <w:rPr>
          <w:rFonts w:asciiTheme="minorHAnsi" w:eastAsia="Times New Roman" w:hAnsiTheme="minorHAnsi" w:cs="Times New Roman"/>
          <w:color w:val="000000"/>
          <w:sz w:val="24"/>
          <w:szCs w:val="24"/>
        </w:rPr>
        <w:t xml:space="preserve"> said UC Hastings Law School professor </w:t>
      </w:r>
      <w:proofErr w:type="spellStart"/>
      <w:r w:rsidRPr="00B80E4D">
        <w:rPr>
          <w:rFonts w:asciiTheme="minorHAnsi" w:eastAsia="Times New Roman" w:hAnsiTheme="minorHAnsi" w:cs="Times New Roman"/>
          <w:color w:val="000000"/>
          <w:sz w:val="24"/>
          <w:szCs w:val="24"/>
        </w:rPr>
        <w:t>Osagie</w:t>
      </w:r>
      <w:proofErr w:type="spellEnd"/>
      <w:r w:rsidRPr="00B80E4D">
        <w:rPr>
          <w:rFonts w:asciiTheme="minorHAnsi" w:eastAsia="Times New Roman" w:hAnsiTheme="minorHAnsi" w:cs="Times New Roman"/>
          <w:color w:val="000000"/>
          <w:sz w:val="24"/>
          <w:szCs w:val="24"/>
        </w:rPr>
        <w:t xml:space="preserve"> </w:t>
      </w:r>
      <w:proofErr w:type="spellStart"/>
      <w:r w:rsidRPr="00B80E4D">
        <w:rPr>
          <w:rFonts w:asciiTheme="minorHAnsi" w:eastAsia="Times New Roman" w:hAnsiTheme="minorHAnsi" w:cs="Times New Roman"/>
          <w:color w:val="000000"/>
          <w:sz w:val="24"/>
          <w:szCs w:val="24"/>
        </w:rPr>
        <w:t>Obasogie</w:t>
      </w:r>
      <w:proofErr w:type="spellEnd"/>
      <w:r w:rsidRPr="00B80E4D">
        <w:rPr>
          <w:rFonts w:asciiTheme="minorHAnsi" w:eastAsia="Times New Roman" w:hAnsiTheme="minorHAnsi" w:cs="Times New Roman"/>
          <w:color w:val="000000"/>
          <w:sz w:val="24"/>
          <w:szCs w:val="24"/>
        </w:rPr>
        <w:t>, who teaches critical race theory</w:t>
      </w:r>
      <w:r w:rsidRPr="00B80E4D">
        <w:rPr>
          <w:rFonts w:asciiTheme="minorHAnsi" w:eastAsia="Times New Roman" w:hAnsiTheme="minorHAnsi" w:cs="Times New Roman"/>
          <w:color w:val="000000"/>
          <w:sz w:val="24"/>
          <w:szCs w:val="24"/>
          <w:u w:val="single"/>
        </w:rPr>
        <w:t>. “This is the power of racial subordination: making the viewpoint of the dominant group seem like the only true reality.”</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Hardy disagrees. “Having minimal rules is not something that reflects a middle-class white bias,”</w:t>
      </w:r>
      <w:r w:rsidRPr="00B80E4D">
        <w:rPr>
          <w:rFonts w:asciiTheme="minorHAnsi" w:eastAsia="Times New Roman" w:hAnsiTheme="minorHAnsi" w:cs="Times New Roman"/>
          <w:color w:val="000000"/>
          <w:sz w:val="24"/>
          <w:szCs w:val="24"/>
        </w:rPr>
        <w:t xml:space="preserve"> he said. </w:t>
      </w:r>
      <w:r w:rsidRPr="00B80E4D">
        <w:rPr>
          <w:rFonts w:asciiTheme="minorHAnsi" w:eastAsia="Times New Roman" w:hAnsiTheme="minorHAnsi" w:cs="Times New Roman"/>
          <w:color w:val="000000"/>
          <w:sz w:val="24"/>
          <w:szCs w:val="24"/>
          <w:u w:val="single"/>
        </w:rPr>
        <w:t>“I think it is wildly reductionist to say that black people can’t understand debate unless there is rap in it—it sells short their potential.” He said he is committed to increasing economic and racial diversity in debate and has set up a nonprofit organization to fundraise for minority scholarships.</w:t>
      </w:r>
      <w:r w:rsidRPr="00B80E4D">
        <w:rPr>
          <w:rFonts w:asciiTheme="minorHAnsi" w:eastAsia="Times New Roman" w:hAnsiTheme="minorHAnsi" w:cs="Times New Roman"/>
          <w:color w:val="000000"/>
          <w:sz w:val="24"/>
          <w:szCs w:val="24"/>
        </w:rPr>
        <w:t xml:space="preserve"> </w:t>
      </w:r>
      <w:r w:rsidRPr="00B80E4D">
        <w:rPr>
          <w:rFonts w:asciiTheme="minorHAnsi" w:eastAsia="Times New Roman" w:hAnsiTheme="minorHAnsi" w:cs="Times New Roman"/>
          <w:color w:val="000000"/>
          <w:sz w:val="24"/>
          <w:szCs w:val="24"/>
          <w:u w:val="single"/>
        </w:rPr>
        <w:t>According to Joe Leeson Schatz, one of the unstated reasons for trying to set up policy-only debates is that once-dominant debate teams from colleges like Harvard and Northwestern are no longer winning the national competitions. “It is now much easier for smaller programs to be successful,” he said. “You don’t have to be from a high budget program; all you need to win is just a couple of smart students.”</w:t>
      </w:r>
      <w:r w:rsidRPr="00B80E4D">
        <w:rPr>
          <w:rFonts w:asciiTheme="minorHAnsi" w:eastAsia="Times New Roman" w:hAnsiTheme="minorHAnsi" w:cs="Times New Roman"/>
          <w:color w:val="000000"/>
          <w:sz w:val="24"/>
          <w:szCs w:val="24"/>
        </w:rPr>
        <w:t xml:space="preserve"> Schatz believes that the </w:t>
      </w:r>
      <w:r w:rsidRPr="00B80E4D">
        <w:rPr>
          <w:rFonts w:asciiTheme="minorHAnsi" w:eastAsia="Times New Roman" w:hAnsiTheme="minorHAnsi" w:cs="Times New Roman"/>
          <w:color w:val="000000"/>
          <w:sz w:val="24"/>
          <w:szCs w:val="24"/>
          <w:u w:val="single"/>
        </w:rPr>
        <w:t>changes in college debate are widening the playing field and attracting more students from all backgrounds</w:t>
      </w:r>
      <w:r w:rsidRPr="00B80E4D">
        <w:rPr>
          <w:rFonts w:asciiTheme="minorHAnsi" w:eastAsia="Times New Roman" w:hAnsiTheme="minorHAnsi" w:cs="Times New Roman"/>
          <w:color w:val="000000"/>
          <w:sz w:val="24"/>
          <w:szCs w:val="24"/>
        </w:rPr>
        <w:t xml:space="preserve">. Paul </w:t>
      </w:r>
      <w:proofErr w:type="spellStart"/>
      <w:r w:rsidRPr="00B80E4D">
        <w:rPr>
          <w:rFonts w:asciiTheme="minorHAnsi" w:eastAsia="Times New Roman" w:hAnsiTheme="minorHAnsi" w:cs="Times New Roman"/>
          <w:color w:val="000000"/>
          <w:sz w:val="24"/>
          <w:szCs w:val="24"/>
        </w:rPr>
        <w:t>Mabrey</w:t>
      </w:r>
      <w:proofErr w:type="spellEnd"/>
      <w:r w:rsidRPr="00B80E4D">
        <w:rPr>
          <w:rFonts w:asciiTheme="minorHAnsi" w:eastAsia="Times New Roman" w:hAnsiTheme="minorHAnsi" w:cs="Times New Roman"/>
          <w:color w:val="000000"/>
          <w:sz w:val="24"/>
          <w:szCs w:val="24"/>
        </w:rPr>
        <w:t>, a communications lecturer at James Madison University and CEDA vice president, is organizing a conference for this coming June that will address the college debate diversity problem</w:t>
      </w:r>
      <w:r w:rsidRPr="00B80E4D">
        <w:rPr>
          <w:rFonts w:asciiTheme="minorHAnsi" w:eastAsia="Times New Roman" w:hAnsiTheme="minorHAnsi" w:cs="Times New Roman"/>
          <w:color w:val="000000"/>
          <w:sz w:val="24"/>
          <w:szCs w:val="24"/>
          <w:u w:val="single"/>
        </w:rPr>
        <w:t>. “The debate community is broken,” he declared, “but there is nothing wrong with that. We talk about a post-racial America, but we shouldn’t elide our real differences, we should talk about how to work across and work with these differences.”</w:t>
      </w:r>
      <w:r w:rsidRPr="00B80E4D">
        <w:rPr>
          <w:rFonts w:asciiTheme="minorHAnsi" w:eastAsia="Times New Roman" w:hAnsiTheme="minorHAnsi" w:cs="Times New Roman"/>
          <w:color w:val="000000"/>
          <w:sz w:val="24"/>
          <w:szCs w:val="24"/>
        </w:rPr>
        <w:t xml:space="preserve"> One thing is clear: </w:t>
      </w:r>
      <w:r w:rsidRPr="00B80E4D">
        <w:rPr>
          <w:rFonts w:asciiTheme="minorHAnsi" w:eastAsia="Times New Roman" w:hAnsiTheme="minorHAnsi" w:cs="Times New Roman"/>
          <w:color w:val="000000"/>
          <w:sz w:val="24"/>
          <w:szCs w:val="24"/>
          <w:u w:val="single"/>
        </w:rPr>
        <w:t>In a community accustomed to hashing out every possible argument, this particular debate will continue.</w:t>
      </w:r>
      <w:r w:rsidRPr="00B80E4D">
        <w:rPr>
          <w:rFonts w:asciiTheme="minorHAnsi" w:eastAsia="Times New Roman" w:hAnsiTheme="minorHAnsi" w:cs="Times New Roman"/>
          <w:color w:val="000000"/>
          <w:sz w:val="24"/>
          <w:szCs w:val="24"/>
        </w:rPr>
        <w:t xml:space="preserve"> The uncontested benefit of the debate format is that everyone receives </w:t>
      </w:r>
      <w:r w:rsidRPr="00B80E4D">
        <w:rPr>
          <w:rFonts w:asciiTheme="minorHAnsi" w:eastAsia="Times New Roman" w:hAnsiTheme="minorHAnsi" w:cs="Times New Roman"/>
          <w:color w:val="000000"/>
          <w:sz w:val="24"/>
          <w:szCs w:val="24"/>
          <w:u w:val="single"/>
        </w:rPr>
        <w:t xml:space="preserve">equal time to speak, something that drew many minority students to debate in the first place, said Korey Johnson. “No matter how people feel about my argument, they have to listen to me for all of my speeches, everything I have to say, they can’t make me stop speaking,” she said. </w:t>
      </w:r>
    </w:p>
    <w:p w14:paraId="6092A4E0" w14:textId="77777777" w:rsidR="008B6537" w:rsidRPr="00B80E4D" w:rsidRDefault="008B6537" w:rsidP="008B6537">
      <w:pPr>
        <w:pStyle w:val="Heading4"/>
        <w:rPr>
          <w:rStyle w:val="Style13ptBold"/>
          <w:rFonts w:asciiTheme="minorHAnsi" w:hAnsiTheme="minorHAnsi"/>
          <w:b/>
        </w:rPr>
      </w:pPr>
      <w:r w:rsidRPr="00B80E4D">
        <w:rPr>
          <w:rStyle w:val="Style13ptBold"/>
          <w:rFonts w:asciiTheme="minorHAnsi" w:hAnsiTheme="minorHAnsi"/>
          <w:b/>
        </w:rPr>
        <w:t xml:space="preserve">Discussion is key to create a positive community- Resistance debate proves. </w:t>
      </w:r>
    </w:p>
    <w:p w14:paraId="74CC11DE" w14:textId="77777777" w:rsidR="008B6537" w:rsidRPr="00B80E4D" w:rsidRDefault="008B6537" w:rsidP="008B6537">
      <w:pPr>
        <w:rPr>
          <w:rFonts w:asciiTheme="minorHAnsi" w:hAnsiTheme="minorHAnsi"/>
          <w:b/>
          <w:bCs/>
        </w:rPr>
      </w:pPr>
      <w:r w:rsidRPr="00B80E4D">
        <w:rPr>
          <w:rStyle w:val="Style13ptBold"/>
          <w:rFonts w:asciiTheme="minorHAnsi" w:hAnsiTheme="minorHAnsi"/>
        </w:rPr>
        <w:t>Resistance Debate 12 [</w:t>
      </w:r>
      <w:r w:rsidRPr="00B80E4D">
        <w:rPr>
          <w:rFonts w:asciiTheme="minorHAnsi" w:hAnsiTheme="minorHAnsi"/>
        </w:rPr>
        <w:t xml:space="preserve">Rashad, Lawyer/Winner of CEDA/Coach at </w:t>
      </w:r>
      <w:proofErr w:type="spellStart"/>
      <w:r w:rsidRPr="00B80E4D">
        <w:rPr>
          <w:rFonts w:asciiTheme="minorHAnsi" w:hAnsiTheme="minorHAnsi"/>
        </w:rPr>
        <w:t>Bx</w:t>
      </w:r>
      <w:proofErr w:type="spellEnd"/>
      <w:r w:rsidRPr="00B80E4D">
        <w:rPr>
          <w:rFonts w:asciiTheme="minorHAnsi" w:hAnsiTheme="minorHAnsi"/>
        </w:rPr>
        <w:t xml:space="preserve"> Law, </w:t>
      </w:r>
      <w:proofErr w:type="spellStart"/>
      <w:r w:rsidRPr="00B80E4D">
        <w:rPr>
          <w:rFonts w:asciiTheme="minorHAnsi" w:hAnsiTheme="minorHAnsi"/>
        </w:rPr>
        <w:t>Shanara</w:t>
      </w:r>
      <w:proofErr w:type="spellEnd"/>
      <w:r w:rsidRPr="00B80E4D">
        <w:rPr>
          <w:rFonts w:asciiTheme="minorHAnsi" w:hAnsiTheme="minorHAnsi"/>
        </w:rPr>
        <w:t xml:space="preserve"> Rose, Professor of African American Studies at U of Pit, Jillian Marty, Former Towson Coach,/Former Debater, Amber Kelsie, Former Member of the IMPACT Coalition, works along Dr. Brinkley at U of Pit, “An Open Letter to Sarah Spring”,</w:t>
      </w:r>
      <w:r w:rsidRPr="00B80E4D">
        <w:rPr>
          <w:rFonts w:asciiTheme="minorHAnsi" w:hAnsiTheme="minorHAnsi"/>
          <w:i/>
        </w:rPr>
        <w:t xml:space="preserve"> TR,</w:t>
      </w:r>
      <w:r w:rsidRPr="00B80E4D">
        <w:rPr>
          <w:rFonts w:asciiTheme="minorHAnsi" w:hAnsiTheme="minorHAnsi"/>
        </w:rPr>
        <w:t xml:space="preserve"> http://resistanceanddebate.wordpress.com/2012/11/12/an-open-letter-to-sarah-spring/]</w:t>
      </w:r>
    </w:p>
    <w:p w14:paraId="53D67273" w14:textId="77777777" w:rsidR="008B6537" w:rsidRPr="00B80E4D" w:rsidRDefault="008B6537" w:rsidP="008B6537">
      <w:pPr>
        <w:shd w:val="clear" w:color="auto" w:fill="FFFFFF"/>
        <w:spacing w:line="351" w:lineRule="atLeast"/>
        <w:textAlignment w:val="baseline"/>
        <w:rPr>
          <w:rFonts w:asciiTheme="minorHAnsi" w:hAnsiTheme="minorHAnsi"/>
          <w:color w:val="333333"/>
          <w:sz w:val="20"/>
          <w:szCs w:val="20"/>
          <w:u w:val="single"/>
          <w:shd w:val="clear" w:color="auto" w:fill="FFFFFF"/>
        </w:rPr>
      </w:pPr>
      <w:r w:rsidRPr="00B80E4D">
        <w:rPr>
          <w:rStyle w:val="StyleUnderline"/>
          <w:rFonts w:asciiTheme="minorHAnsi" w:hAnsiTheme="minorHAnsi"/>
        </w:rPr>
        <w:t>Often it is a rare place where the K v K or Performance v Performance debate can be considered in its practical and ethical implications.</w:t>
      </w:r>
      <w:r w:rsidRPr="00B80E4D">
        <w:rPr>
          <w:rFonts w:asciiTheme="minorHAnsi" w:eastAsia="Times New Roman" w:hAnsiTheme="minorHAnsi" w:cs="Times New Roman"/>
          <w:color w:val="333333"/>
          <w:sz w:val="24"/>
          <w:szCs w:val="24"/>
        </w:rPr>
        <w:t>  It is precisely the kind of place for open discussion that Sarah Spring calls for—</w:t>
      </w:r>
      <w:r w:rsidRPr="00B80E4D">
        <w:rPr>
          <w:rFonts w:asciiTheme="minorHAnsi" w:eastAsia="Times New Roman" w:hAnsiTheme="minorHAnsi" w:cs="Times New Roman"/>
          <w:color w:val="333333"/>
          <w:sz w:val="24"/>
          <w:szCs w:val="24"/>
          <w:u w:val="single"/>
        </w:rPr>
        <w:t xml:space="preserve">the kind of place where discussion that needs to take place often does.  But those discussions also do not stop there.  Discussions that begin in the group are often taken to wider groups within the debate community to broaden the discussion and yet they are often derailed and then we must retreat and regroup, review our strategies, discuss potential options, and seek advice. </w:t>
      </w:r>
      <w:r w:rsidRPr="00B80E4D">
        <w:rPr>
          <w:rFonts w:asciiTheme="minorHAnsi" w:eastAsia="Times New Roman" w:hAnsiTheme="minorHAnsi" w:cs="Times New Roman"/>
          <w:color w:val="333333"/>
          <w:sz w:val="24"/>
          <w:szCs w:val="24"/>
        </w:rPr>
        <w:t>Note that the example of the “active and lively debate” about the hotel architecture at the Clay mentioned in Sarah’s post, was hashed out for months on the resistance page before many of us began to speak publicly about the issue. It was through that vibrant debate in the Resistance Facebook group that produced the very conditions for the open discussion you mention. </w:t>
      </w:r>
      <w:r w:rsidRPr="00B80E4D">
        <w:rPr>
          <w:rFonts w:asciiTheme="minorHAnsi" w:eastAsia="Times New Roman" w:hAnsiTheme="minorHAnsi" w:cs="Times New Roman"/>
          <w:i/>
          <w:iCs/>
          <w:color w:val="333333"/>
          <w:sz w:val="24"/>
          <w:szCs w:val="24"/>
          <w:bdr w:val="none" w:sz="0" w:space="0" w:color="auto" w:frame="1"/>
        </w:rPr>
        <w:t xml:space="preserve">The Resistance Facebook page is a response to the increasing ghettoization of some bodies and some discursive forms in debate—not the other way </w:t>
      </w:r>
      <w:r w:rsidRPr="00B80E4D">
        <w:rPr>
          <w:rFonts w:asciiTheme="minorHAnsi" w:eastAsia="Times New Roman" w:hAnsiTheme="minorHAnsi" w:cs="Times New Roman"/>
          <w:i/>
          <w:iCs/>
          <w:color w:val="333333"/>
          <w:sz w:val="24"/>
          <w:szCs w:val="24"/>
          <w:bdr w:val="none" w:sz="0" w:space="0" w:color="auto" w:frame="1"/>
        </w:rPr>
        <w:lastRenderedPageBreak/>
        <w:t>around.</w:t>
      </w:r>
      <w:r w:rsidRPr="00B80E4D">
        <w:rPr>
          <w:rFonts w:asciiTheme="minorHAnsi" w:eastAsia="Times New Roman" w:hAnsiTheme="minorHAnsi" w:cs="Times New Roman"/>
          <w:color w:val="333333"/>
          <w:sz w:val="24"/>
          <w:szCs w:val="24"/>
        </w:rPr>
        <w:t xml:space="preserve">  The fact that the existence of the group was what was critiqued rather than the necessity of the group is deeply troubling to us. It is unclear what the bright line is between “group discussions or backchannels or </w:t>
      </w:r>
      <w:proofErr w:type="spellStart"/>
      <w:r w:rsidRPr="00B80E4D">
        <w:rPr>
          <w:rFonts w:asciiTheme="minorHAnsi" w:eastAsia="Times New Roman" w:hAnsiTheme="minorHAnsi" w:cs="Times New Roman"/>
          <w:color w:val="333333"/>
          <w:sz w:val="24"/>
          <w:szCs w:val="24"/>
        </w:rPr>
        <w:t>facebook</w:t>
      </w:r>
      <w:proofErr w:type="spellEnd"/>
      <w:r w:rsidRPr="00B80E4D">
        <w:rPr>
          <w:rFonts w:asciiTheme="minorHAnsi" w:eastAsia="Times New Roman" w:hAnsiTheme="minorHAnsi" w:cs="Times New Roman"/>
          <w:color w:val="333333"/>
          <w:sz w:val="24"/>
          <w:szCs w:val="24"/>
        </w:rPr>
        <w:t xml:space="preserve"> groups” and a discussion group (articulated as “closed backroom discussion” – which is by the way, homophobic) which produces </w:t>
      </w:r>
      <w:proofErr w:type="spellStart"/>
      <w:r w:rsidRPr="00B80E4D">
        <w:rPr>
          <w:rFonts w:asciiTheme="minorHAnsi" w:eastAsia="Times New Roman" w:hAnsiTheme="minorHAnsi" w:cs="Times New Roman"/>
          <w:color w:val="333333"/>
          <w:sz w:val="24"/>
          <w:szCs w:val="24"/>
        </w:rPr>
        <w:t>disenfranchized</w:t>
      </w:r>
      <w:proofErr w:type="spellEnd"/>
      <w:r w:rsidRPr="00B80E4D">
        <w:rPr>
          <w:rFonts w:asciiTheme="minorHAnsi" w:eastAsia="Times New Roman" w:hAnsiTheme="minorHAnsi" w:cs="Times New Roman"/>
          <w:color w:val="333333"/>
          <w:sz w:val="24"/>
          <w:szCs w:val="24"/>
        </w:rPr>
        <w:t xml:space="preserve"> </w:t>
      </w:r>
      <w:proofErr w:type="gramStart"/>
      <w:r w:rsidRPr="00B80E4D">
        <w:rPr>
          <w:rFonts w:asciiTheme="minorHAnsi" w:eastAsia="Times New Roman" w:hAnsiTheme="minorHAnsi" w:cs="Times New Roman"/>
          <w:color w:val="333333"/>
          <w:sz w:val="24"/>
          <w:szCs w:val="24"/>
        </w:rPr>
        <w:t>discussion  </w:t>
      </w:r>
      <w:r w:rsidRPr="00B80E4D">
        <w:rPr>
          <w:rFonts w:asciiTheme="minorHAnsi" w:eastAsia="Times New Roman" w:hAnsiTheme="minorHAnsi" w:cs="Times New Roman"/>
          <w:color w:val="333333"/>
          <w:sz w:val="24"/>
          <w:szCs w:val="24"/>
          <w:u w:val="single"/>
        </w:rPr>
        <w:t>As</w:t>
      </w:r>
      <w:proofErr w:type="gramEnd"/>
      <w:r w:rsidRPr="00B80E4D">
        <w:rPr>
          <w:rFonts w:asciiTheme="minorHAnsi" w:eastAsia="Times New Roman" w:hAnsiTheme="minorHAnsi" w:cs="Times New Roman"/>
          <w:color w:val="333333"/>
          <w:sz w:val="24"/>
          <w:szCs w:val="24"/>
          <w:u w:val="single"/>
        </w:rPr>
        <w:t xml:space="preserve"> far as we can tell, Sarah Spring is upset that she has not been able to see what mischief the slaves are hatching “in the slave quarters on the plantation.”</w:t>
      </w:r>
      <w:r w:rsidRPr="00B80E4D">
        <w:rPr>
          <w:rFonts w:asciiTheme="minorHAnsi" w:eastAsia="Times New Roman" w:hAnsiTheme="minorHAnsi" w:cs="Times New Roman"/>
          <w:color w:val="333333"/>
          <w:sz w:val="24"/>
          <w:szCs w:val="24"/>
        </w:rPr>
        <w:t xml:space="preserve">  The Resistance Facebook group has a wide range of members.  It includes current debaters, former debaters, coaches, judges, high school students, academics (with no relationship to debate), </w:t>
      </w:r>
      <w:proofErr w:type="gramStart"/>
      <w:r w:rsidRPr="00B80E4D">
        <w:rPr>
          <w:rFonts w:asciiTheme="minorHAnsi" w:eastAsia="Times New Roman" w:hAnsiTheme="minorHAnsi" w:cs="Times New Roman"/>
          <w:color w:val="333333"/>
          <w:sz w:val="24"/>
          <w:szCs w:val="24"/>
        </w:rPr>
        <w:t>radical</w:t>
      </w:r>
      <w:proofErr w:type="gramEnd"/>
      <w:r w:rsidRPr="00B80E4D">
        <w:rPr>
          <w:rFonts w:asciiTheme="minorHAnsi" w:eastAsia="Times New Roman" w:hAnsiTheme="minorHAnsi" w:cs="Times New Roman"/>
          <w:color w:val="333333"/>
          <w:sz w:val="24"/>
          <w:szCs w:val="24"/>
        </w:rPr>
        <w:t xml:space="preserve"> community activists. </w:t>
      </w:r>
      <w:r w:rsidRPr="00B80E4D">
        <w:rPr>
          <w:rFonts w:asciiTheme="minorHAnsi" w:hAnsiTheme="minorHAnsi"/>
          <w:color w:val="333333"/>
          <w:sz w:val="20"/>
          <w:szCs w:val="20"/>
          <w:shd w:val="clear" w:color="auto" w:fill="FFFFFF"/>
        </w:rPr>
        <w:t>All members of the group are granted administrative access once they are admitted, so people request admission through the relationships they have cultivated with already existing members.  If someone has not been invited to the group, it is because they lack authentic relationships with any of the members—perhaps the perceived secrecy of the group could be better understood as a symptom of the lack of social relations you have with a wide group of differently situated people</w:t>
      </w:r>
      <w:r w:rsidRPr="00B80E4D">
        <w:rPr>
          <w:rFonts w:asciiTheme="minorHAnsi" w:hAnsiTheme="minorHAnsi"/>
          <w:color w:val="333333"/>
          <w:sz w:val="20"/>
          <w:szCs w:val="20"/>
          <w:u w:val="single"/>
          <w:shd w:val="clear" w:color="auto" w:fill="FFFFFF"/>
        </w:rPr>
        <w:t>.  The argument here is likened to the question, “why are all the black kids sitting together in the cafeteria?”—an argument meant to imply that it is the burden of the black students to make friends with the whites, and that the whites cannot be faulted for choosing to maintain distance.</w:t>
      </w:r>
      <w:r w:rsidRPr="00B80E4D">
        <w:rPr>
          <w:rFonts w:asciiTheme="minorHAnsi" w:hAnsiTheme="minorHAnsi"/>
          <w:color w:val="333333"/>
          <w:sz w:val="20"/>
          <w:szCs w:val="20"/>
          <w:shd w:val="clear" w:color="auto" w:fill="FFFFFF"/>
        </w:rPr>
        <w:t xml:space="preserve">  There are a number of issues that marginalized members of the community simply do not know about.  For example, many of us did not discover the existence of Sarah’s post until the last round of the evening, although we have since learned that people have been talking about it (not to us) throughout the day.  </w:t>
      </w:r>
      <w:r w:rsidRPr="00B80E4D">
        <w:rPr>
          <w:rFonts w:asciiTheme="minorHAnsi" w:hAnsiTheme="minorHAnsi"/>
          <w:color w:val="333333"/>
          <w:sz w:val="20"/>
          <w:szCs w:val="20"/>
          <w:u w:val="single"/>
          <w:shd w:val="clear" w:color="auto" w:fill="FFFFFF"/>
        </w:rPr>
        <w:t>If you are excluding yourself from us</w:t>
      </w:r>
      <w:r w:rsidRPr="00B80E4D">
        <w:rPr>
          <w:rFonts w:asciiTheme="minorHAnsi" w:hAnsiTheme="minorHAnsi"/>
          <w:color w:val="333333"/>
          <w:sz w:val="20"/>
          <w:szCs w:val="20"/>
          <w:shd w:val="clear" w:color="auto" w:fill="FFFFFF"/>
        </w:rPr>
        <w:t>—via MPJ, on the quad, in the hallway, at the hotel—</w:t>
      </w:r>
      <w:r w:rsidRPr="00B80E4D">
        <w:rPr>
          <w:rFonts w:asciiTheme="minorHAnsi" w:hAnsiTheme="minorHAnsi"/>
          <w:color w:val="333333"/>
          <w:sz w:val="20"/>
          <w:szCs w:val="20"/>
          <w:u w:val="single"/>
          <w:shd w:val="clear" w:color="auto" w:fill="FFFFFF"/>
        </w:rPr>
        <w:t>then you should hold yourself accountable, not us.  We are not secret.  We are not hiding.  We are just invisible to you.</w:t>
      </w:r>
    </w:p>
    <w:p w14:paraId="64F188E8" w14:textId="77777777" w:rsidR="008B6537" w:rsidRPr="00B80E4D" w:rsidRDefault="008B6537" w:rsidP="008B6537">
      <w:pPr>
        <w:shd w:val="clear" w:color="auto" w:fill="FFFFFF"/>
        <w:spacing w:line="351" w:lineRule="atLeast"/>
        <w:textAlignment w:val="baseline"/>
        <w:rPr>
          <w:rFonts w:asciiTheme="minorHAnsi" w:hAnsiTheme="minorHAnsi"/>
          <w:color w:val="333333"/>
          <w:sz w:val="20"/>
          <w:szCs w:val="20"/>
          <w:u w:val="single"/>
          <w:shd w:val="clear" w:color="auto" w:fill="FFFFFF"/>
        </w:rPr>
      </w:pPr>
    </w:p>
    <w:p w14:paraId="211E1209" w14:textId="77777777" w:rsidR="008B6537" w:rsidRPr="00B80E4D" w:rsidRDefault="008B6537" w:rsidP="008B6537">
      <w:pPr>
        <w:pStyle w:val="Heading4"/>
        <w:rPr>
          <w:rFonts w:asciiTheme="minorHAnsi" w:eastAsia="Times New Roman" w:hAnsiTheme="minorHAnsi" w:cs="Arial"/>
          <w:b w:val="0"/>
        </w:rPr>
      </w:pPr>
      <w:r w:rsidRPr="00B80E4D">
        <w:rPr>
          <w:rFonts w:asciiTheme="minorHAnsi" w:eastAsia="Times New Roman" w:hAnsiTheme="minorHAnsi" w:cs="Arial"/>
        </w:rPr>
        <w:t xml:space="preserve">Even when black debaters succeed they are met with hostility and acts that resemble “the civil rights movement”. Black people speaking up in white spaces are key to a collaborative community. </w:t>
      </w:r>
      <w:r w:rsidRPr="00B80E4D">
        <w:rPr>
          <w:rFonts w:asciiTheme="minorHAnsi" w:hAnsiTheme="minorHAnsi"/>
        </w:rPr>
        <w:t xml:space="preserve">Cooper 14’ </w:t>
      </w:r>
      <w:r w:rsidRPr="00B80E4D">
        <w:rPr>
          <w:rFonts w:asciiTheme="minorHAnsi" w:hAnsiTheme="minorHAnsi"/>
          <w:b w:val="0"/>
        </w:rPr>
        <w:t>[Brittney Cooper is a contributing writer at Salon, and teaches Women's and Gender Studies and Africana Studies at Rutgers TR, “”I was hurt”: How white elite racism invaded a college debate championship” June 3rd, 2014]</w:t>
      </w:r>
    </w:p>
    <w:p w14:paraId="19A6B060" w14:textId="77777777" w:rsidR="008B6537" w:rsidRPr="00B80E4D" w:rsidRDefault="008B6537" w:rsidP="008B6537">
      <w:pPr>
        <w:spacing w:before="225" w:after="225" w:line="360" w:lineRule="atLeast"/>
        <w:textAlignment w:val="baseline"/>
        <w:rPr>
          <w:rFonts w:asciiTheme="minorHAnsi" w:eastAsia="Times New Roman" w:hAnsiTheme="minorHAnsi"/>
          <w:sz w:val="24"/>
          <w:szCs w:val="24"/>
          <w:u w:val="single"/>
        </w:rPr>
      </w:pPr>
      <w:r w:rsidRPr="00B80E4D">
        <w:rPr>
          <w:rFonts w:asciiTheme="minorHAnsi" w:eastAsia="Times New Roman" w:hAnsiTheme="minorHAnsi"/>
          <w:sz w:val="24"/>
          <w:szCs w:val="24"/>
          <w:u w:val="single"/>
        </w:rPr>
        <w:t xml:space="preserve">In March of this year, Korey Johnson and </w:t>
      </w:r>
      <w:proofErr w:type="spellStart"/>
      <w:r w:rsidRPr="00B80E4D">
        <w:rPr>
          <w:rFonts w:asciiTheme="minorHAnsi" w:eastAsia="Times New Roman" w:hAnsiTheme="minorHAnsi"/>
          <w:sz w:val="24"/>
          <w:szCs w:val="24"/>
          <w:u w:val="single"/>
        </w:rPr>
        <w:t>Ameena</w:t>
      </w:r>
      <w:proofErr w:type="spellEnd"/>
      <w:r w:rsidRPr="00B80E4D">
        <w:rPr>
          <w:rFonts w:asciiTheme="minorHAnsi" w:eastAsia="Times New Roman" w:hAnsiTheme="minorHAnsi"/>
          <w:sz w:val="24"/>
          <w:szCs w:val="24"/>
          <w:u w:val="single"/>
        </w:rPr>
        <w:t xml:space="preserve"> Ruffin, college students at Towson University, became the first African-American women to win the Cross-Examination Debate Association college championship</w:t>
      </w:r>
      <w:r w:rsidRPr="00B80E4D">
        <w:rPr>
          <w:rFonts w:asciiTheme="minorHAnsi" w:eastAsia="Times New Roman" w:hAnsiTheme="minorHAnsi"/>
          <w:sz w:val="24"/>
          <w:szCs w:val="24"/>
        </w:rPr>
        <w:t xml:space="preserve">. Cross-examination debate, also known </w:t>
      </w:r>
      <w:r w:rsidRPr="00B80E4D">
        <w:rPr>
          <w:rFonts w:asciiTheme="minorHAnsi" w:eastAsia="Times New Roman" w:hAnsiTheme="minorHAnsi"/>
          <w:sz w:val="24"/>
          <w:szCs w:val="24"/>
          <w:u w:val="single"/>
        </w:rPr>
        <w:t>as policy debate, is a notoriously elite, white academic sport.</w:t>
      </w:r>
      <w:r w:rsidRPr="00B80E4D">
        <w:rPr>
          <w:rFonts w:asciiTheme="minorHAnsi" w:eastAsia="Times New Roman" w:hAnsiTheme="minorHAnsi"/>
          <w:sz w:val="24"/>
          <w:szCs w:val="24"/>
        </w:rPr>
        <w:t xml:space="preserve"> Unfortunately, </w:t>
      </w:r>
      <w:r w:rsidRPr="00B80E4D">
        <w:rPr>
          <w:rFonts w:asciiTheme="minorHAnsi" w:eastAsia="Times New Roman" w:hAnsiTheme="minorHAnsi"/>
          <w:sz w:val="24"/>
          <w:szCs w:val="24"/>
          <w:u w:val="single"/>
        </w:rPr>
        <w:t>Johnson’s and Ruffin’s auspicious victory has been marred by right-wing trolls in the debate community and well-meaning white liberals, too, who have mischaracterized and minimized their victory, attributing their win to white liberal guilt, rather than meritorious performance.</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t xml:space="preserve">The Council of Conservative Citizens, a contemporary iteration of the racist White Citizens Councils of eras past, </w:t>
      </w:r>
      <w:hyperlink r:id="rId26" w:history="1">
        <w:r w:rsidRPr="00B80E4D">
          <w:rPr>
            <w:rFonts w:asciiTheme="minorHAnsi" w:eastAsia="Times New Roman" w:hAnsiTheme="minorHAnsi"/>
            <w:sz w:val="24"/>
            <w:szCs w:val="24"/>
            <w:u w:val="single"/>
            <w:bdr w:val="none" w:sz="0" w:space="0" w:color="auto" w:frame="1"/>
          </w:rPr>
          <w:t>penned an article</w:t>
        </w:r>
      </w:hyperlink>
      <w:r w:rsidRPr="00B80E4D">
        <w:rPr>
          <w:rFonts w:asciiTheme="minorHAnsi" w:eastAsia="Times New Roman" w:hAnsiTheme="minorHAnsi"/>
          <w:sz w:val="24"/>
          <w:szCs w:val="24"/>
          <w:u w:val="single"/>
        </w:rPr>
        <w:t xml:space="preserve"> called “Black female debate team wins national tournament to make up for white privilege.”</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t>The Council of Conservative Citizens appears on the Southern Poverty Law Center’s list of racist hate groups.</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lastRenderedPageBreak/>
        <w:t>The Daily Caller accused the “far left” judges who voted for these women of destroying college debate clubs via false accusations of racism</w:t>
      </w:r>
      <w:r w:rsidRPr="00B80E4D">
        <w:rPr>
          <w:rFonts w:asciiTheme="minorHAnsi" w:eastAsia="Times New Roman" w:hAnsiTheme="minorHAnsi"/>
          <w:sz w:val="24"/>
          <w:szCs w:val="24"/>
        </w:rPr>
        <w:t xml:space="preserve">. I shared news of </w:t>
      </w:r>
      <w:proofErr w:type="spellStart"/>
      <w:r w:rsidRPr="00B80E4D">
        <w:rPr>
          <w:rFonts w:asciiTheme="minorHAnsi" w:eastAsia="Times New Roman" w:hAnsiTheme="minorHAnsi"/>
          <w:sz w:val="24"/>
          <w:szCs w:val="24"/>
        </w:rPr>
        <w:t>Ameena’s</w:t>
      </w:r>
      <w:proofErr w:type="spellEnd"/>
      <w:r w:rsidRPr="00B80E4D">
        <w:rPr>
          <w:rFonts w:asciiTheme="minorHAnsi" w:eastAsia="Times New Roman" w:hAnsiTheme="minorHAnsi"/>
          <w:sz w:val="24"/>
          <w:szCs w:val="24"/>
        </w:rPr>
        <w:t xml:space="preserve"> and Korey’s championship in my social networks with special pride because this coming fall will mark my 20</w:t>
      </w:r>
      <w:r w:rsidRPr="00B80E4D">
        <w:rPr>
          <w:rFonts w:asciiTheme="minorHAnsi" w:eastAsia="Times New Roman" w:hAnsiTheme="minorHAnsi"/>
          <w:sz w:val="24"/>
          <w:szCs w:val="24"/>
          <w:bdr w:val="none" w:sz="0" w:space="0" w:color="auto" w:frame="1"/>
          <w:vertAlign w:val="superscript"/>
        </w:rPr>
        <w:t>th</w:t>
      </w:r>
      <w:r w:rsidRPr="00B80E4D">
        <w:rPr>
          <w:rFonts w:asciiTheme="minorHAnsi" w:eastAsia="Times New Roman" w:hAnsiTheme="minorHAnsi"/>
          <w:sz w:val="24"/>
          <w:szCs w:val="24"/>
        </w:rPr>
        <w:t xml:space="preserve"> anniversary as part of the policy debate community. I made the debate team as a precocious 13 year-old high school student, and have remained a part of that community in one form or another as debater, coach, debate camp instructor and tournament judge, for the last two decades. Other than the influence of my fourth grade teacher, I give no other academic experience more credit for informing how I think, write, research and communicate. </w:t>
      </w:r>
      <w:r w:rsidRPr="00B80E4D">
        <w:rPr>
          <w:rFonts w:asciiTheme="minorHAnsi" w:eastAsia="Times New Roman" w:hAnsiTheme="minorHAnsi"/>
          <w:sz w:val="24"/>
          <w:szCs w:val="24"/>
          <w:u w:val="single"/>
        </w:rPr>
        <w:t>But when I debated in high school in Louisiana in the 1990s, my debate partner and I were the only all-Black girl debate team that I ever encountered, and one of only a handful of all-Black teams we ever encountered at either the state or national level.</w:t>
      </w:r>
      <w:r w:rsidRPr="00B80E4D">
        <w:rPr>
          <w:rFonts w:asciiTheme="minorHAnsi" w:eastAsia="Times New Roman" w:hAnsiTheme="minorHAnsi"/>
          <w:sz w:val="24"/>
          <w:szCs w:val="24"/>
        </w:rPr>
        <w:t xml:space="preserve"> The rise of the Urban Debate League movement in the late 1980s helped to diversify debate at both the high school and college level by providing debate instruction and attendance at camps and tournaments for free or for significantly reduced costs. I have worked with three such leagues in Baltimore, Atlanta and Washington, D.C. Korey and </w:t>
      </w:r>
      <w:proofErr w:type="spellStart"/>
      <w:r w:rsidRPr="00B80E4D">
        <w:rPr>
          <w:rFonts w:asciiTheme="minorHAnsi" w:eastAsia="Times New Roman" w:hAnsiTheme="minorHAnsi"/>
          <w:sz w:val="24"/>
          <w:szCs w:val="24"/>
        </w:rPr>
        <w:t>Ameena</w:t>
      </w:r>
      <w:proofErr w:type="spellEnd"/>
      <w:r w:rsidRPr="00B80E4D">
        <w:rPr>
          <w:rFonts w:asciiTheme="minorHAnsi" w:eastAsia="Times New Roman" w:hAnsiTheme="minorHAnsi"/>
          <w:sz w:val="24"/>
          <w:szCs w:val="24"/>
        </w:rPr>
        <w:t xml:space="preserve"> learned to debate in the Baltimore Urban Debate League, many years after my tenure as a volunteer there. The increasing racial diversity of college debate is directly attributable to the work of these leagues, but of course the presence of more Black folks in any space also fundamentally challenges the ground upon which business proceeds. </w:t>
      </w:r>
      <w:r w:rsidRPr="00B80E4D">
        <w:rPr>
          <w:rFonts w:asciiTheme="minorHAnsi" w:eastAsia="Times New Roman" w:hAnsiTheme="minorHAnsi"/>
          <w:sz w:val="24"/>
          <w:szCs w:val="24"/>
          <w:u w:val="single"/>
        </w:rPr>
        <w:t>Black students have not only excelled at traditional debate, but they have invented new modes of competitive forensics, including a more performative style of debate that incorporates rap music, poetry and personal anecdotes.</w:t>
      </w:r>
      <w:r w:rsidRPr="00B80E4D">
        <w:rPr>
          <w:rFonts w:asciiTheme="minorHAnsi" w:eastAsia="Times New Roman" w:hAnsiTheme="minorHAnsi"/>
          <w:sz w:val="24"/>
          <w:szCs w:val="24"/>
        </w:rPr>
        <w:t xml:space="preserve"> Pioneered in college debate programs like that at the University of Louisville, this more performative style of debate has productively disrupted the traditionalist forms of debate centered on spouting, at the highest rates of speed, copious amounts of academic literature in order to prove a point. When I spoke with Korey by phone about this piece, she was hesitant to characterize her and </w:t>
      </w:r>
      <w:proofErr w:type="spellStart"/>
      <w:r w:rsidRPr="00B80E4D">
        <w:rPr>
          <w:rFonts w:asciiTheme="minorHAnsi" w:eastAsia="Times New Roman" w:hAnsiTheme="minorHAnsi"/>
          <w:sz w:val="24"/>
          <w:szCs w:val="24"/>
        </w:rPr>
        <w:t>Ameena’s</w:t>
      </w:r>
      <w:proofErr w:type="spellEnd"/>
      <w:r w:rsidRPr="00B80E4D">
        <w:rPr>
          <w:rFonts w:asciiTheme="minorHAnsi" w:eastAsia="Times New Roman" w:hAnsiTheme="minorHAnsi"/>
          <w:sz w:val="24"/>
          <w:szCs w:val="24"/>
        </w:rPr>
        <w:t xml:space="preserve"> style in a singular way, since they tend to incorporate both traditional elements like the reading of arguments published in academic journals and books with newer elements like poetry. Korey told me</w:t>
      </w:r>
      <w:r w:rsidRPr="00B80E4D">
        <w:rPr>
          <w:rFonts w:asciiTheme="minorHAnsi" w:eastAsia="Times New Roman" w:hAnsiTheme="minorHAnsi"/>
          <w:sz w:val="24"/>
          <w:szCs w:val="24"/>
          <w:u w:val="single"/>
        </w:rPr>
        <w:t>, “The word ‘traditional,’ the word ‘performative,’ the word ‘k-debater’ (which refers to “critique” or “</w:t>
      </w:r>
      <w:proofErr w:type="spellStart"/>
      <w:r w:rsidRPr="00B80E4D">
        <w:rPr>
          <w:rFonts w:asciiTheme="minorHAnsi" w:eastAsia="Times New Roman" w:hAnsiTheme="minorHAnsi"/>
          <w:sz w:val="24"/>
          <w:szCs w:val="24"/>
          <w:u w:val="single"/>
        </w:rPr>
        <w:t>kritik</w:t>
      </w:r>
      <w:proofErr w:type="spellEnd"/>
      <w:r w:rsidRPr="00B80E4D">
        <w:rPr>
          <w:rFonts w:asciiTheme="minorHAnsi" w:eastAsia="Times New Roman" w:hAnsiTheme="minorHAnsi"/>
          <w:sz w:val="24"/>
          <w:szCs w:val="24"/>
          <w:u w:val="single"/>
        </w:rPr>
        <w:t xml:space="preserve">” debaters, who argue more philosophical rather than policy positions) will never actually capture what we are trying to do here.” </w:t>
      </w:r>
      <w:r w:rsidRPr="00B80E4D">
        <w:rPr>
          <w:rFonts w:asciiTheme="minorHAnsi" w:eastAsia="Times New Roman" w:hAnsiTheme="minorHAnsi"/>
          <w:sz w:val="24"/>
          <w:szCs w:val="24"/>
        </w:rPr>
        <w:t>That resistance to labels, and ambivalence about “the violence labels perform,” are hallmarks of the speech of young thinkers, searching to find their way in the world. However, as my own scholarly research about Black female public intellectuals in the 19</w:t>
      </w:r>
      <w:r w:rsidRPr="00B80E4D">
        <w:rPr>
          <w:rFonts w:asciiTheme="minorHAnsi" w:eastAsia="Times New Roman" w:hAnsiTheme="minorHAnsi"/>
          <w:sz w:val="24"/>
          <w:szCs w:val="24"/>
          <w:bdr w:val="none" w:sz="0" w:space="0" w:color="auto" w:frame="1"/>
          <w:vertAlign w:val="superscript"/>
        </w:rPr>
        <w:t>th</w:t>
      </w:r>
      <w:r w:rsidRPr="00B80E4D">
        <w:rPr>
          <w:rFonts w:asciiTheme="minorHAnsi" w:eastAsia="Times New Roman" w:hAnsiTheme="minorHAnsi"/>
          <w:sz w:val="24"/>
          <w:szCs w:val="24"/>
        </w:rPr>
        <w:t xml:space="preserve"> and 20</w:t>
      </w:r>
      <w:r w:rsidRPr="00B80E4D">
        <w:rPr>
          <w:rFonts w:asciiTheme="minorHAnsi" w:eastAsia="Times New Roman" w:hAnsiTheme="minorHAnsi"/>
          <w:sz w:val="24"/>
          <w:szCs w:val="24"/>
          <w:bdr w:val="none" w:sz="0" w:space="0" w:color="auto" w:frame="1"/>
          <w:vertAlign w:val="superscript"/>
        </w:rPr>
        <w:t>th</w:t>
      </w:r>
      <w:r w:rsidRPr="00B80E4D">
        <w:rPr>
          <w:rFonts w:asciiTheme="minorHAnsi" w:eastAsia="Times New Roman" w:hAnsiTheme="minorHAnsi"/>
          <w:sz w:val="24"/>
          <w:szCs w:val="24"/>
        </w:rPr>
        <w:t xml:space="preserve"> centuries indicates, we live in a world that still struggles to see Black women as serious thinkers and intellectuals who have something to contribute to our national grappling with social problems. </w:t>
      </w:r>
      <w:r w:rsidRPr="00B80E4D">
        <w:rPr>
          <w:rFonts w:asciiTheme="minorHAnsi" w:eastAsia="Times New Roman" w:hAnsiTheme="minorHAnsi"/>
          <w:sz w:val="24"/>
          <w:szCs w:val="24"/>
          <w:u w:val="single"/>
        </w:rPr>
        <w:t xml:space="preserve">Frequently for young Black women thinkers, particularly those who invoke a clear Black feminist perspective, there is a resistance to donning </w:t>
      </w:r>
      <w:r w:rsidRPr="00B80E4D">
        <w:rPr>
          <w:rFonts w:asciiTheme="minorHAnsi" w:eastAsia="Times New Roman" w:hAnsiTheme="minorHAnsi"/>
          <w:sz w:val="24"/>
          <w:szCs w:val="24"/>
          <w:u w:val="single"/>
        </w:rPr>
        <w:lastRenderedPageBreak/>
        <w:t>a stance of detached objectivity. Korey asked me rhetorically, “How can we talk about policy if we don’t know [the] social location of the people?”</w:t>
      </w:r>
      <w:r w:rsidRPr="00B80E4D">
        <w:rPr>
          <w:rFonts w:asciiTheme="minorHAnsi" w:eastAsia="Times New Roman" w:hAnsiTheme="minorHAnsi"/>
          <w:sz w:val="24"/>
          <w:szCs w:val="24"/>
        </w:rPr>
        <w:t xml:space="preserve"> When I watch </w:t>
      </w:r>
      <w:proofErr w:type="spellStart"/>
      <w:r w:rsidRPr="00B80E4D">
        <w:rPr>
          <w:rFonts w:asciiTheme="minorHAnsi" w:eastAsia="Times New Roman" w:hAnsiTheme="minorHAnsi"/>
          <w:sz w:val="24"/>
          <w:szCs w:val="24"/>
        </w:rPr>
        <w:t>Ameena’s</w:t>
      </w:r>
      <w:proofErr w:type="spellEnd"/>
      <w:r w:rsidRPr="00B80E4D">
        <w:rPr>
          <w:rFonts w:asciiTheme="minorHAnsi" w:eastAsia="Times New Roman" w:hAnsiTheme="minorHAnsi"/>
          <w:sz w:val="24"/>
          <w:szCs w:val="24"/>
        </w:rPr>
        <w:t xml:space="preserve"> and Korey’s final round (video </w:t>
      </w:r>
      <w:hyperlink r:id="rId27" w:history="1">
        <w:r w:rsidRPr="00B80E4D">
          <w:rPr>
            <w:rFonts w:asciiTheme="minorHAnsi" w:eastAsia="Times New Roman" w:hAnsiTheme="minorHAnsi"/>
            <w:sz w:val="24"/>
            <w:szCs w:val="24"/>
            <w:bdr w:val="none" w:sz="0" w:space="0" w:color="auto" w:frame="1"/>
          </w:rPr>
          <w:t>here</w:t>
        </w:r>
      </w:hyperlink>
      <w:r w:rsidRPr="00B80E4D">
        <w:rPr>
          <w:rFonts w:asciiTheme="minorHAnsi" w:eastAsia="Times New Roman" w:hAnsiTheme="minorHAnsi"/>
          <w:sz w:val="24"/>
          <w:szCs w:val="24"/>
        </w:rPr>
        <w:t xml:space="preserve">), in which they are debating against two young Black men from the University of Oklahoma, I am struck by the courage of their propositions. This year’s topic, as are the topics for every year, is situated right at the heart of both national and global political conversations. It reads: Resolved: The United States Federal Government should substantially increase statutory and/or judicial restrictions on the war powers authority of the President of the United States in one or more of the following areas: targeted killing, indefinite detention, offensive cyber operations, or introducing United States Armed Forces into hostilities. </w:t>
      </w:r>
      <w:r w:rsidRPr="00B80E4D">
        <w:rPr>
          <w:rFonts w:asciiTheme="minorHAnsi" w:eastAsia="Times New Roman" w:hAnsiTheme="minorHAnsi"/>
          <w:sz w:val="24"/>
          <w:szCs w:val="24"/>
          <w:u w:val="single"/>
        </w:rPr>
        <w:t>In the final round, the Oklahoma team, who took the affirmative side, offered a performative argument that “war powers should not be waged against niggas.”</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t xml:space="preserve">Using the colloquial form of the n-word, they sought to disrupt the very assumptions of the resolution, by placing the relationship between race and U.S. militarism front and center. The intrinsic moxie and audacity of this kind of argument exposes the flaws in traditional forms of debate performativity. </w:t>
      </w:r>
      <w:r w:rsidRPr="00B80E4D">
        <w:rPr>
          <w:rFonts w:asciiTheme="minorHAnsi" w:eastAsia="Times New Roman" w:hAnsiTheme="minorHAnsi"/>
          <w:sz w:val="24"/>
          <w:szCs w:val="24"/>
        </w:rPr>
        <w:t>In part, they demonstrate that an investment in cool, detached, dispassionate forms of speech about political matters of such import could in their own way be considered pathological and imperialist</w:t>
      </w:r>
      <w:r w:rsidRPr="00B80E4D">
        <w:rPr>
          <w:rFonts w:asciiTheme="minorHAnsi" w:eastAsia="Times New Roman" w:hAnsiTheme="minorHAnsi"/>
          <w:sz w:val="24"/>
          <w:szCs w:val="24"/>
          <w:u w:val="single"/>
        </w:rPr>
        <w:t xml:space="preserve">. Using a range of academic work, Johnson and Ruffin offered a </w:t>
      </w:r>
      <w:hyperlink r:id="rId28" w:history="1">
        <w:r w:rsidRPr="00B80E4D">
          <w:rPr>
            <w:rFonts w:asciiTheme="minorHAnsi" w:eastAsia="Times New Roman" w:hAnsiTheme="minorHAnsi"/>
            <w:sz w:val="24"/>
            <w:szCs w:val="24"/>
            <w:u w:val="single"/>
            <w:bdr w:val="none" w:sz="0" w:space="0" w:color="auto" w:frame="1"/>
          </w:rPr>
          <w:t>counter argument</w:t>
        </w:r>
      </w:hyperlink>
      <w:r w:rsidRPr="00B80E4D">
        <w:rPr>
          <w:rFonts w:asciiTheme="minorHAnsi" w:eastAsia="Times New Roman" w:hAnsiTheme="minorHAnsi"/>
          <w:sz w:val="24"/>
          <w:szCs w:val="24"/>
          <w:u w:val="single"/>
        </w:rPr>
        <w:t xml:space="preserve"> that “we should not present scenes of suffering within the academy… because the academic machine will become a spectator that merely feeds its libido by consuming pain narrations.” Furthermore, Johnson writes, “we said that when we tell narrations of pain and suffering to black youth as a means of survival, this inhibits their political imagination because they can only envision similar </w:t>
      </w:r>
      <w:proofErr w:type="spellStart"/>
      <w:r w:rsidRPr="00B80E4D">
        <w:rPr>
          <w:rFonts w:asciiTheme="minorHAnsi" w:eastAsia="Times New Roman" w:hAnsiTheme="minorHAnsi"/>
          <w:sz w:val="24"/>
          <w:szCs w:val="24"/>
          <w:u w:val="single"/>
        </w:rPr>
        <w:t>violences</w:t>
      </w:r>
      <w:proofErr w:type="spellEnd"/>
      <w:r w:rsidRPr="00B80E4D">
        <w:rPr>
          <w:rFonts w:asciiTheme="minorHAnsi" w:eastAsia="Times New Roman" w:hAnsiTheme="minorHAnsi"/>
          <w:sz w:val="24"/>
          <w:szCs w:val="24"/>
          <w:u w:val="single"/>
        </w:rPr>
        <w:t xml:space="preserve"> happen[</w:t>
      </w:r>
      <w:proofErr w:type="spellStart"/>
      <w:r w:rsidRPr="00B80E4D">
        <w:rPr>
          <w:rFonts w:asciiTheme="minorHAnsi" w:eastAsia="Times New Roman" w:hAnsiTheme="minorHAnsi"/>
          <w:sz w:val="24"/>
          <w:szCs w:val="24"/>
          <w:u w:val="single"/>
        </w:rPr>
        <w:t>ing</w:t>
      </w:r>
      <w:proofErr w:type="spellEnd"/>
      <w:r w:rsidRPr="00B80E4D">
        <w:rPr>
          <w:rFonts w:asciiTheme="minorHAnsi" w:eastAsia="Times New Roman" w:hAnsiTheme="minorHAnsi"/>
          <w:sz w:val="24"/>
          <w:szCs w:val="24"/>
          <w:u w:val="single"/>
        </w:rPr>
        <w:t>] to them.”</w:t>
      </w:r>
      <w:r w:rsidRPr="00B80E4D">
        <w:rPr>
          <w:rFonts w:asciiTheme="minorHAnsi" w:eastAsia="Times New Roman" w:hAnsiTheme="minorHAnsi"/>
          <w:sz w:val="24"/>
          <w:szCs w:val="24"/>
        </w:rPr>
        <w:t xml:space="preserve"> So here’s the thing: I am not litigating here whether </w:t>
      </w:r>
      <w:proofErr w:type="spellStart"/>
      <w:r w:rsidRPr="00B80E4D">
        <w:rPr>
          <w:rFonts w:asciiTheme="minorHAnsi" w:eastAsia="Times New Roman" w:hAnsiTheme="minorHAnsi"/>
          <w:sz w:val="24"/>
          <w:szCs w:val="24"/>
        </w:rPr>
        <w:t>Ameena</w:t>
      </w:r>
      <w:proofErr w:type="spellEnd"/>
      <w:r w:rsidRPr="00B80E4D">
        <w:rPr>
          <w:rFonts w:asciiTheme="minorHAnsi" w:eastAsia="Times New Roman" w:hAnsiTheme="minorHAnsi"/>
          <w:sz w:val="24"/>
          <w:szCs w:val="24"/>
        </w:rPr>
        <w:t xml:space="preserve"> and Korey are right, although I do find their arguments compelling. </w:t>
      </w:r>
      <w:r w:rsidRPr="00B80E4D">
        <w:rPr>
          <w:rFonts w:asciiTheme="minorHAnsi" w:eastAsia="Times New Roman" w:hAnsiTheme="minorHAnsi"/>
          <w:sz w:val="24"/>
          <w:szCs w:val="24"/>
          <w:u w:val="single"/>
        </w:rPr>
        <w:t>Pushing for alternative ways for Black people to exist and thrive in hyper-militarist regimes is important political work, work that both final round teams are engaged in.</w:t>
      </w:r>
      <w:r w:rsidRPr="00B80E4D">
        <w:rPr>
          <w:rFonts w:asciiTheme="minorHAnsi" w:eastAsia="Times New Roman" w:hAnsiTheme="minorHAnsi"/>
          <w:sz w:val="24"/>
          <w:szCs w:val="24"/>
        </w:rPr>
        <w:t xml:space="preserve"> Still, this is a conversation about how it is the case that in the face of such clearly sophisticated argumentation from two second-year college students, those on the right could then conclude that they won the debate out of white liberal guilt. </w:t>
      </w:r>
      <w:r w:rsidRPr="00B80E4D">
        <w:rPr>
          <w:rFonts w:asciiTheme="minorHAnsi" w:eastAsia="Times New Roman" w:hAnsiTheme="minorHAnsi"/>
          <w:sz w:val="24"/>
          <w:szCs w:val="24"/>
          <w:u w:val="single"/>
        </w:rPr>
        <w:t xml:space="preserve">To mischaracterize and diminish their accomplishment is the height of white elitist racism, and it is deeply rooted in an anxiety about the ways that Black people and Black forms of knowledge production fundamentally shift the terms of political discussion. In addition to hyperemotional rants </w:t>
      </w:r>
      <w:hyperlink r:id="rId29" w:history="1">
        <w:r w:rsidRPr="00B80E4D">
          <w:rPr>
            <w:rFonts w:asciiTheme="minorHAnsi" w:eastAsia="Times New Roman" w:hAnsiTheme="minorHAnsi"/>
            <w:sz w:val="24"/>
            <w:szCs w:val="24"/>
            <w:u w:val="single"/>
            <w:bdr w:val="none" w:sz="0" w:space="0" w:color="auto" w:frame="1"/>
          </w:rPr>
          <w:t>from middle-aged white men</w:t>
        </w:r>
      </w:hyperlink>
      <w:r w:rsidRPr="00B80E4D">
        <w:rPr>
          <w:rFonts w:asciiTheme="minorHAnsi" w:eastAsia="Times New Roman" w:hAnsiTheme="minorHAnsi"/>
          <w:sz w:val="24"/>
          <w:szCs w:val="24"/>
          <w:u w:val="single"/>
        </w:rPr>
        <w:t xml:space="preserve"> and dishonest journalistic coverage from right-wing sites, some white members of the debate community have even gone so far as to try to start a new, segregated “policy-only” debate league.</w:t>
      </w:r>
      <w:r w:rsidRPr="00B80E4D">
        <w:rPr>
          <w:rFonts w:asciiTheme="minorHAnsi" w:eastAsia="Times New Roman" w:hAnsiTheme="minorHAnsi"/>
          <w:sz w:val="24"/>
          <w:szCs w:val="24"/>
        </w:rPr>
        <w:t xml:space="preserve"> Jessica Carew Kraft notes in a </w:t>
      </w:r>
      <w:hyperlink r:id="rId30" w:history="1">
        <w:r w:rsidRPr="00B80E4D">
          <w:rPr>
            <w:rFonts w:asciiTheme="minorHAnsi" w:eastAsia="Times New Roman" w:hAnsiTheme="minorHAnsi"/>
            <w:sz w:val="24"/>
            <w:szCs w:val="24"/>
            <w:bdr w:val="none" w:sz="0" w:space="0" w:color="auto" w:frame="1"/>
          </w:rPr>
          <w:t>piece at The Atlantic</w:t>
        </w:r>
      </w:hyperlink>
      <w:r w:rsidRPr="00B80E4D">
        <w:rPr>
          <w:rFonts w:asciiTheme="minorHAnsi" w:eastAsia="Times New Roman" w:hAnsiTheme="minorHAnsi"/>
          <w:sz w:val="24"/>
          <w:szCs w:val="24"/>
        </w:rPr>
        <w:t xml:space="preserve"> that one of the effects of these new forms of debate is that traditionally dominant teams from elite universities like Harvard and Northwestern are now routinely unseated by teams from smaller colleges, with smaller budgets. </w:t>
      </w:r>
      <w:r w:rsidRPr="00B80E4D">
        <w:rPr>
          <w:rFonts w:asciiTheme="minorHAnsi" w:eastAsia="Times New Roman" w:hAnsiTheme="minorHAnsi"/>
          <w:sz w:val="24"/>
          <w:szCs w:val="24"/>
          <w:u w:val="single"/>
        </w:rPr>
        <w:t xml:space="preserve">After a strident </w:t>
      </w:r>
      <w:r w:rsidRPr="00B80E4D">
        <w:rPr>
          <w:rFonts w:asciiTheme="minorHAnsi" w:eastAsia="Times New Roman" w:hAnsiTheme="minorHAnsi"/>
          <w:sz w:val="24"/>
          <w:szCs w:val="24"/>
          <w:u w:val="single"/>
        </w:rPr>
        <w:lastRenderedPageBreak/>
        <w:t>backlash within the debate community, this attempt at race and class-based segregation thankfully failed. Korey noted that the initial move sounded like something straight out of the “Civil Rights Movement.”</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t>And she is right. The move to segregate debate, not on the explicit basis of race, but on the basis of supposedly “race-neutral” ideas about style and substance is part and parcel of a larger more insidious national backlash against integrated education.</w:t>
      </w:r>
      <w:r w:rsidRPr="00B80E4D">
        <w:rPr>
          <w:rFonts w:asciiTheme="minorHAnsi" w:eastAsia="Times New Roman" w:hAnsiTheme="minorHAnsi"/>
          <w:sz w:val="24"/>
          <w:szCs w:val="24"/>
        </w:rPr>
        <w:t xml:space="preserve"> Not only has the Supreme Court suggested implicitly through its gutting of affirmative action that the success of these programs means federal oversight is no longer mandated and vigilance about ameliorating racial inequality is no longer required, but </w:t>
      </w:r>
      <w:r w:rsidRPr="00B80E4D">
        <w:rPr>
          <w:rFonts w:asciiTheme="minorHAnsi" w:eastAsia="Times New Roman" w:hAnsiTheme="minorHAnsi"/>
          <w:sz w:val="24"/>
          <w:szCs w:val="24"/>
          <w:u w:val="single"/>
        </w:rPr>
        <w:t xml:space="preserve">Nikole Hannah-Jones also </w:t>
      </w:r>
      <w:hyperlink r:id="rId31" w:history="1">
        <w:r w:rsidRPr="00B80E4D">
          <w:rPr>
            <w:rFonts w:asciiTheme="minorHAnsi" w:eastAsia="Times New Roman" w:hAnsiTheme="minorHAnsi"/>
            <w:sz w:val="24"/>
            <w:szCs w:val="24"/>
            <w:u w:val="single"/>
            <w:bdr w:val="none" w:sz="0" w:space="0" w:color="auto" w:frame="1"/>
          </w:rPr>
          <w:t>lays out quite profoundly</w:t>
        </w:r>
      </w:hyperlink>
      <w:r w:rsidRPr="00B80E4D">
        <w:rPr>
          <w:rFonts w:asciiTheme="minorHAnsi" w:eastAsia="Times New Roman" w:hAnsiTheme="minorHAnsi"/>
          <w:sz w:val="24"/>
          <w:szCs w:val="24"/>
          <w:u w:val="single"/>
        </w:rPr>
        <w:t xml:space="preserve"> the ways that the white middle class have responded to decades of federally mandated integration by pulling their children out of successful public schools and enrolling them in elite private schools.</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t xml:space="preserve">The thinking seems to be that when programs to reduce racially disparate impacts actually work, then it’s time to kill them. </w:t>
      </w:r>
      <w:proofErr w:type="spellStart"/>
      <w:r w:rsidRPr="00B80E4D">
        <w:rPr>
          <w:rFonts w:asciiTheme="minorHAnsi" w:eastAsia="Times New Roman" w:hAnsiTheme="minorHAnsi"/>
          <w:sz w:val="24"/>
          <w:szCs w:val="24"/>
        </w:rPr>
        <w:t>Ameena</w:t>
      </w:r>
      <w:proofErr w:type="spellEnd"/>
      <w:r w:rsidRPr="00B80E4D">
        <w:rPr>
          <w:rFonts w:asciiTheme="minorHAnsi" w:eastAsia="Times New Roman" w:hAnsiTheme="minorHAnsi"/>
          <w:sz w:val="24"/>
          <w:szCs w:val="24"/>
        </w:rPr>
        <w:t xml:space="preserve"> and Korey are being targeted because they mastered the rules of the debate world and then broke the rules masterfully. In a world where many of their college counterparts believe the myth of meritocracy, it is incredibly important to point to incidents like this to demonstrate that </w:t>
      </w:r>
      <w:r w:rsidRPr="00B80E4D">
        <w:rPr>
          <w:rFonts w:asciiTheme="minorHAnsi" w:eastAsia="Times New Roman" w:hAnsiTheme="minorHAnsi"/>
          <w:sz w:val="24"/>
          <w:szCs w:val="24"/>
          <w:u w:val="single"/>
        </w:rPr>
        <w:t>even when African-American college students are meritorious, their qualifications are challenged, and accomplishments maligned. Frequently, Black success is met with white temper tantrums and passive aggressive attempts to resituate power through calls for a return to “tradition.” It is not coincidental that this backlash has reached a crescendo over the last two years when African-American debaters won the championship both times and when, in the case of the 2014 tournament, both the semifinal and final rounds featured all-Black debate teams, using both traditional and performative methods of debate.</w:t>
      </w:r>
      <w:r w:rsidRPr="00B80E4D">
        <w:rPr>
          <w:rFonts w:asciiTheme="minorHAnsi" w:eastAsia="Times New Roman" w:hAnsiTheme="minorHAnsi"/>
          <w:sz w:val="24"/>
          <w:szCs w:val="24"/>
        </w:rPr>
        <w:t xml:space="preserve"> Rather than seeing these recent successes as evidence of successful integration of a traditionally exclusionary sport, sponsors of elite programs now advocate for a return to exclusionary practices. </w:t>
      </w:r>
      <w:r w:rsidRPr="00B80E4D">
        <w:rPr>
          <w:rFonts w:asciiTheme="minorHAnsi" w:eastAsia="Times New Roman" w:hAnsiTheme="minorHAnsi"/>
          <w:sz w:val="24"/>
          <w:szCs w:val="24"/>
          <w:u w:val="single"/>
        </w:rPr>
        <w:t xml:space="preserve">Although Korey and </w:t>
      </w:r>
      <w:proofErr w:type="spellStart"/>
      <w:r w:rsidRPr="00B80E4D">
        <w:rPr>
          <w:rFonts w:asciiTheme="minorHAnsi" w:eastAsia="Times New Roman" w:hAnsiTheme="minorHAnsi"/>
          <w:sz w:val="24"/>
          <w:szCs w:val="24"/>
          <w:u w:val="single"/>
        </w:rPr>
        <w:t>Ameena</w:t>
      </w:r>
      <w:proofErr w:type="spellEnd"/>
      <w:r w:rsidRPr="00B80E4D">
        <w:rPr>
          <w:rFonts w:asciiTheme="minorHAnsi" w:eastAsia="Times New Roman" w:hAnsiTheme="minorHAnsi"/>
          <w:sz w:val="24"/>
          <w:szCs w:val="24"/>
          <w:u w:val="single"/>
        </w:rPr>
        <w:t xml:space="preserve"> won their championship by challenging their opponents not to engage in copious narrations of Black suffering, it bears noting that racism hurts. When I asked Korey how she felt about all the negative attention she received, in classic strong Black woman fashion she told me, “Haters </w:t>
      </w:r>
      <w:proofErr w:type="spellStart"/>
      <w:r w:rsidRPr="00B80E4D">
        <w:rPr>
          <w:rFonts w:asciiTheme="minorHAnsi" w:eastAsia="Times New Roman" w:hAnsiTheme="minorHAnsi"/>
          <w:sz w:val="24"/>
          <w:szCs w:val="24"/>
          <w:u w:val="single"/>
        </w:rPr>
        <w:t>gon</w:t>
      </w:r>
      <w:proofErr w:type="spellEnd"/>
      <w:r w:rsidRPr="00B80E4D">
        <w:rPr>
          <w:rFonts w:asciiTheme="minorHAnsi" w:eastAsia="Times New Roman" w:hAnsiTheme="minorHAnsi"/>
          <w:sz w:val="24"/>
          <w:szCs w:val="24"/>
          <w:u w:val="single"/>
        </w:rPr>
        <w:t>’ hate.” That is of course true. But then, as she grappled with the “material reality of anti-Blackness,” another truth set in. “I was hurt,” she told me, “because I had that little bit of bad faith,” by which she meant, a little bit of awareness that there were going to be people not happy about her victory.</w:t>
      </w:r>
      <w:r w:rsidRPr="00B80E4D">
        <w:rPr>
          <w:rFonts w:asciiTheme="minorHAnsi" w:eastAsia="Times New Roman" w:hAnsiTheme="minorHAnsi"/>
          <w:sz w:val="24"/>
          <w:szCs w:val="24"/>
        </w:rPr>
        <w:t xml:space="preserve"> </w:t>
      </w:r>
      <w:r w:rsidRPr="00B80E4D">
        <w:rPr>
          <w:rFonts w:asciiTheme="minorHAnsi" w:eastAsia="Times New Roman" w:hAnsiTheme="minorHAnsi"/>
          <w:sz w:val="24"/>
          <w:szCs w:val="24"/>
          <w:u w:val="single"/>
        </w:rPr>
        <w:t>“We did so much to be here,”</w:t>
      </w:r>
      <w:r w:rsidRPr="00B80E4D">
        <w:rPr>
          <w:rFonts w:asciiTheme="minorHAnsi" w:eastAsia="Times New Roman" w:hAnsiTheme="minorHAnsi"/>
          <w:sz w:val="24"/>
          <w:szCs w:val="24"/>
        </w:rPr>
        <w:t xml:space="preserve"> she said and then recounted the two months she spent preparing an argument by reading doctoral dissertations and academic journals, to find the perfect set of arguments to wage in response to one team, her final round opponents from Oklahoma. Incivility now dominates U.S. public culture</w:t>
      </w:r>
      <w:r w:rsidRPr="00B80E4D">
        <w:rPr>
          <w:rFonts w:asciiTheme="minorHAnsi" w:eastAsia="Times New Roman" w:hAnsiTheme="minorHAnsi"/>
          <w:sz w:val="24"/>
          <w:szCs w:val="24"/>
          <w:u w:val="single"/>
        </w:rPr>
        <w:t xml:space="preserve">. But the critiques that these Black debaters make about the falsity of civil discourse, about the ways that calls to civility mask fundamental relations of power and acts of violence, is deeply in the center of our </w:t>
      </w:r>
      <w:r w:rsidRPr="00B80E4D">
        <w:rPr>
          <w:rFonts w:asciiTheme="minorHAnsi" w:eastAsia="Times New Roman" w:hAnsiTheme="minorHAnsi"/>
          <w:sz w:val="24"/>
          <w:szCs w:val="24"/>
          <w:u w:val="single"/>
        </w:rPr>
        <w:lastRenderedPageBreak/>
        <w:t>national conversations in this moment about how we engage in every space from politics to social media.</w:t>
      </w:r>
      <w:r w:rsidRPr="00B80E4D">
        <w:rPr>
          <w:rFonts w:asciiTheme="minorHAnsi" w:eastAsia="Times New Roman" w:hAnsiTheme="minorHAnsi"/>
          <w:sz w:val="24"/>
          <w:szCs w:val="24"/>
        </w:rPr>
        <w:t xml:space="preserve"> Though the styles and arguments these debaters bring to the table absolutely disturb the peace, the reality is </w:t>
      </w:r>
      <w:r w:rsidRPr="00B80E4D">
        <w:rPr>
          <w:rFonts w:asciiTheme="minorHAnsi" w:eastAsia="Times New Roman" w:hAnsiTheme="minorHAnsi"/>
          <w:sz w:val="24"/>
          <w:szCs w:val="24"/>
          <w:u w:val="single"/>
        </w:rPr>
        <w:t>that Black people who speak up in white spaces are an intrinsic disruption to the status quo. We should recognize and applaud the courage of these young thinkers who boldly step into inhospitable spaces and speak truth to power. Our nation certainly needs more people like them.</w:t>
      </w:r>
    </w:p>
    <w:p w14:paraId="2AC902D5"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In order to achieve a space free of biased and full of love, we must create a discussion of the otherness that is the black body. </w:t>
      </w:r>
    </w:p>
    <w:p w14:paraId="7C7E6271" w14:textId="77777777" w:rsidR="008B6537" w:rsidRPr="00B80E4D" w:rsidRDefault="008B6537" w:rsidP="008B6537">
      <w:pPr>
        <w:rPr>
          <w:rFonts w:asciiTheme="minorHAnsi" w:hAnsiTheme="minorHAnsi"/>
        </w:rPr>
      </w:pPr>
      <w:proofErr w:type="spellStart"/>
      <w:r w:rsidRPr="00B80E4D">
        <w:rPr>
          <w:rFonts w:asciiTheme="minorHAnsi" w:hAnsiTheme="minorHAnsi"/>
          <w:b/>
          <w:sz w:val="32"/>
        </w:rPr>
        <w:t>Gumbs</w:t>
      </w:r>
      <w:proofErr w:type="spellEnd"/>
      <w:r w:rsidRPr="00B80E4D">
        <w:rPr>
          <w:rFonts w:asciiTheme="minorHAnsi" w:hAnsiTheme="minorHAnsi"/>
          <w:b/>
          <w:sz w:val="32"/>
        </w:rPr>
        <w:t xml:space="preserve"> 10</w:t>
      </w:r>
      <w:r w:rsidRPr="00B80E4D">
        <w:rPr>
          <w:rFonts w:asciiTheme="minorHAnsi" w:hAnsiTheme="minorHAnsi"/>
          <w:sz w:val="32"/>
        </w:rPr>
        <w:t xml:space="preserve"> </w:t>
      </w:r>
      <w:r w:rsidRPr="00B80E4D">
        <w:rPr>
          <w:rFonts w:asciiTheme="minorHAnsi" w:hAnsiTheme="minorHAnsi"/>
        </w:rPr>
        <w:t>[</w:t>
      </w:r>
      <w:r w:rsidRPr="00B80E4D">
        <w:rPr>
          <w:rFonts w:asciiTheme="minorHAnsi" w:hAnsiTheme="minorHAnsi"/>
          <w:sz w:val="16"/>
        </w:rPr>
        <w:t>Alexis Pauline, queer black feminist, PhD in English and African American studies from Duke University, founder of Brilliance Remastered, co-founder of Mobile Homecoming Project, ‘We can learn to mother ourselves: The Queer Survival of Black Feminism’, Duke University, TR, English Department, Vol 1, intro</w:t>
      </w:r>
      <w:r w:rsidRPr="00B80E4D">
        <w:rPr>
          <w:rFonts w:asciiTheme="minorHAnsi" w:hAnsiTheme="minorHAnsi"/>
        </w:rPr>
        <w:t>]</w:t>
      </w:r>
    </w:p>
    <w:p w14:paraId="17938AAE" w14:textId="77777777" w:rsidR="008B6537" w:rsidRPr="00B80E4D" w:rsidRDefault="008B6537" w:rsidP="008B6537">
      <w:pPr>
        <w:rPr>
          <w:rFonts w:asciiTheme="minorHAnsi" w:hAnsiTheme="minorHAnsi"/>
        </w:rPr>
      </w:pPr>
      <w:r w:rsidRPr="00B80E4D">
        <w:rPr>
          <w:rFonts w:asciiTheme="minorHAnsi" w:hAnsiTheme="minorHAnsi"/>
        </w:rPr>
        <w:t xml:space="preserve">This is a passage worth examining for its complexity, its openings and the questions it teaches us for the present. On a first reading we notice that Jordan is continuing her earlier argument that the “social body” is not supportive of the growth of Black people. She goes on to suggest that this social system, made evocative of a natural environment of growth through her use of the word “body,” seeks to create something 2 June Jordan. “Problems of Language in a Democratic State” in On Call: Political Essays. Boston: South End Press, 1985, 27. 3 It is the status of </w:t>
      </w:r>
      <w:proofErr w:type="spellStart"/>
      <w:r w:rsidRPr="00B80E4D">
        <w:rPr>
          <w:rFonts w:asciiTheme="minorHAnsi" w:hAnsiTheme="minorHAnsi"/>
        </w:rPr>
        <w:t>reproductivity</w:t>
      </w:r>
      <w:proofErr w:type="spellEnd"/>
      <w:r w:rsidRPr="00B80E4D">
        <w:rPr>
          <w:rFonts w:asciiTheme="minorHAnsi" w:hAnsiTheme="minorHAnsi"/>
        </w:rPr>
        <w:t xml:space="preserve"> in </w:t>
      </w:r>
      <w:proofErr w:type="spellStart"/>
      <w:r w:rsidRPr="00B80E4D">
        <w:rPr>
          <w:rFonts w:asciiTheme="minorHAnsi" w:hAnsiTheme="minorHAnsi"/>
        </w:rPr>
        <w:t>Glissant’s</w:t>
      </w:r>
      <w:proofErr w:type="spellEnd"/>
      <w:r w:rsidRPr="00B80E4D">
        <w:rPr>
          <w:rFonts w:asciiTheme="minorHAnsi" w:hAnsiTheme="minorHAnsi"/>
        </w:rPr>
        <w:t xml:space="preserve"> articulation of the concept “forced poetics” that causes me to </w:t>
      </w:r>
      <w:proofErr w:type="spellStart"/>
      <w:r w:rsidRPr="00B80E4D">
        <w:rPr>
          <w:rFonts w:asciiTheme="minorHAnsi" w:hAnsiTheme="minorHAnsi"/>
        </w:rPr>
        <w:t>interevene</w:t>
      </w:r>
      <w:proofErr w:type="spellEnd"/>
      <w:r w:rsidRPr="00B80E4D">
        <w:rPr>
          <w:rFonts w:asciiTheme="minorHAnsi" w:hAnsiTheme="minorHAnsi"/>
        </w:rPr>
        <w:t xml:space="preserve">. See Alexis Pauline </w:t>
      </w:r>
      <w:proofErr w:type="spellStart"/>
      <w:r w:rsidRPr="00B80E4D">
        <w:rPr>
          <w:rFonts w:asciiTheme="minorHAnsi" w:hAnsiTheme="minorHAnsi"/>
        </w:rPr>
        <w:t>Gumbs</w:t>
      </w:r>
      <w:proofErr w:type="spellEnd"/>
      <w:r w:rsidRPr="00B80E4D">
        <w:rPr>
          <w:rFonts w:asciiTheme="minorHAnsi" w:hAnsiTheme="minorHAnsi"/>
        </w:rPr>
        <w:t>. “</w:t>
      </w:r>
      <w:proofErr w:type="spellStart"/>
      <w:r w:rsidRPr="00B80E4D">
        <w:rPr>
          <w:rFonts w:asciiTheme="minorHAnsi" w:hAnsiTheme="minorHAnsi"/>
        </w:rPr>
        <w:t>Degalear</w:t>
      </w:r>
      <w:proofErr w:type="spellEnd"/>
      <w:r w:rsidRPr="00B80E4D">
        <w:rPr>
          <w:rFonts w:asciiTheme="minorHAnsi" w:hAnsiTheme="minorHAnsi"/>
        </w:rPr>
        <w:t xml:space="preserve"> </w:t>
      </w:r>
      <w:proofErr w:type="spellStart"/>
      <w:r w:rsidRPr="00B80E4D">
        <w:rPr>
          <w:rFonts w:asciiTheme="minorHAnsi" w:hAnsiTheme="minorHAnsi"/>
        </w:rPr>
        <w:t>Magalama</w:t>
      </w:r>
      <w:proofErr w:type="spellEnd"/>
      <w:r w:rsidRPr="00B80E4D">
        <w:rPr>
          <w:rFonts w:asciiTheme="minorHAnsi" w:hAnsiTheme="minorHAnsi"/>
        </w:rPr>
        <w:t xml:space="preserve">: A Blue Airmail Letter” in </w:t>
      </w:r>
      <w:proofErr w:type="spellStart"/>
      <w:r w:rsidRPr="00B80E4D">
        <w:rPr>
          <w:rFonts w:asciiTheme="minorHAnsi" w:hAnsiTheme="minorHAnsi"/>
        </w:rPr>
        <w:t>MaComere</w:t>
      </w:r>
      <w:proofErr w:type="spellEnd"/>
      <w:r w:rsidRPr="00B80E4D">
        <w:rPr>
          <w:rFonts w:asciiTheme="minorHAnsi" w:hAnsiTheme="minorHAnsi"/>
        </w:rPr>
        <w:t xml:space="preserve"> Volume 8. 4 June Jordan. “Nobody Mean More to Me </w:t>
      </w:r>
      <w:proofErr w:type="gramStart"/>
      <w:r w:rsidRPr="00B80E4D">
        <w:rPr>
          <w:rFonts w:asciiTheme="minorHAnsi" w:hAnsiTheme="minorHAnsi"/>
        </w:rPr>
        <w:t>Than</w:t>
      </w:r>
      <w:proofErr w:type="gramEnd"/>
      <w:r w:rsidRPr="00B80E4D">
        <w:rPr>
          <w:rFonts w:asciiTheme="minorHAnsi" w:hAnsiTheme="minorHAnsi"/>
        </w:rPr>
        <w:t xml:space="preserve"> You: And the Future Life of Willie Jordan” in On Call: Political Essays. Boston: South End Press, 1985, 123. 264 unnatural, “clones,” and worse, clones of strangers, “neither our mothers nor our fathers.” One reading of this question, probably the one that the author intended, would suggest that it would be more “natural” for Black children to become clones of their actual parents and not their culturally insensitive teachers. This would be supported by her reference in the same paragraph to the “community intelligence” provided by Black English as an “endangered species” which goes extinct along with “our own proud, and singular identity.”5 Jordan’s articulation of Black English here is consistent with both </w:t>
      </w:r>
      <w:proofErr w:type="spellStart"/>
      <w:r w:rsidRPr="00B80E4D">
        <w:rPr>
          <w:rFonts w:asciiTheme="minorHAnsi" w:hAnsiTheme="minorHAnsi"/>
        </w:rPr>
        <w:t>Glissant’s</w:t>
      </w:r>
      <w:proofErr w:type="spellEnd"/>
      <w:r w:rsidRPr="00B80E4D">
        <w:rPr>
          <w:rFonts w:asciiTheme="minorHAnsi" w:hAnsiTheme="minorHAnsi"/>
        </w:rPr>
        <w:t xml:space="preserve"> articulation of Natural Poetics and Brathwaite’s examples of Nation Language, but Jordan’s classroom deployment of Black English is a different type of “community intelligence” altogether. If we reread Jordan’s multiply negative passage about “not” being supported to “become anything other” (or “not”) those who are “neither our mothers nor our fathers” we can see a connection more nuanced than the perceived binary between the natural cultural production of Black communities and the racist social oppression that impedes this natural cultural production that matches more closely the position from which Jordan spoke, </w:t>
      </w:r>
      <w:r w:rsidRPr="00086FE2">
        <w:rPr>
          <w:rFonts w:asciiTheme="minorHAnsi" w:hAnsiTheme="minorHAnsi"/>
        </w:rPr>
        <w:t>as a teacher and poet called to respond to racist oppression from within institutions designed to perpetuate its normalcy</w:t>
      </w:r>
      <w:r w:rsidRPr="00B80E4D">
        <w:rPr>
          <w:rFonts w:asciiTheme="minorHAnsi" w:hAnsiTheme="minorHAnsi"/>
        </w:rPr>
        <w:t xml:space="preserve">. Jordan’s use of clones, reveals an interstice within which we can glimpse the politics of reproduction that this project seeks to disrupt. Society seeks, but fails, to make Black students into clones of their white teachers. Society’s racism succeeds when it uses this failed project of racist literacy to force young Black people into the dehumanized conditions that Black people have survived before them. In this sense the literacy project is successful on its own terms. It 5 ibid 265 reproduces oppression, and makes it seem natural. Jordan’s discussion of “clones” suggests that reproduction is not natural, but rather social. Racist social institutions reproduce the absence of family sustainability for Black people. Jordan’s argument, within this forced poetical situation, rests on the supposed existence of mother and fathers who are actually empowered to “support” the “maturity” of young people, a condition that the statement itself laments. An alternative system of community support for young Black people, managed by older </w:t>
      </w:r>
      <w:r w:rsidRPr="00086FE2">
        <w:rPr>
          <w:rFonts w:asciiTheme="minorHAnsi" w:hAnsiTheme="minorHAnsi"/>
        </w:rPr>
        <w:t xml:space="preserve">Black people is not an accessible past that Jordan can return to, nor an endangered species to breed in captivity, but rather a public to generate, </w:t>
      </w:r>
      <w:proofErr w:type="gramStart"/>
      <w:r w:rsidRPr="00086FE2">
        <w:rPr>
          <w:rFonts w:asciiTheme="minorHAnsi" w:hAnsiTheme="minorHAnsi"/>
        </w:rPr>
        <w:t>a</w:t>
      </w:r>
      <w:proofErr w:type="gramEnd"/>
      <w:r w:rsidRPr="00086FE2">
        <w:rPr>
          <w:rFonts w:asciiTheme="minorHAnsi" w:hAnsiTheme="minorHAnsi"/>
        </w:rPr>
        <w:t xml:space="preserve"> utopist </w:t>
      </w:r>
      <w:r w:rsidRPr="00086FE2">
        <w:rPr>
          <w:rFonts w:asciiTheme="minorHAnsi" w:hAnsiTheme="minorHAnsi"/>
        </w:rPr>
        <w:lastRenderedPageBreak/>
        <w:t>project in the making in Jordan’s practice.</w:t>
      </w:r>
      <w:r w:rsidRPr="00B80E4D">
        <w:rPr>
          <w:rFonts w:asciiTheme="minorHAnsi" w:hAnsiTheme="minorHAnsi"/>
        </w:rPr>
        <w:t xml:space="preserve"> In order to understand the system of survival and intergenerational production that Jordan </w:t>
      </w:r>
      <w:r w:rsidRPr="00086FE2">
        <w:rPr>
          <w:rFonts w:asciiTheme="minorHAnsi" w:hAnsiTheme="minorHAnsi"/>
        </w:rPr>
        <w:t>sought to initiate by teaching a critical Black English, we need a diasporic context</w:t>
      </w:r>
      <w:proofErr w:type="gramStart"/>
      <w:r w:rsidRPr="00B80E4D">
        <w:rPr>
          <w:rFonts w:asciiTheme="minorHAnsi" w:hAnsiTheme="minorHAnsi"/>
        </w:rPr>
        <w:t>..</w:t>
      </w:r>
      <w:proofErr w:type="gramEnd"/>
      <w:r w:rsidRPr="00B80E4D">
        <w:rPr>
          <w:rFonts w:asciiTheme="minorHAnsi" w:hAnsiTheme="minorHAnsi"/>
        </w:rPr>
        <w:t xml:space="preserve"> The “Black English” that Jordan situates in the urban African American context is not the language spoken at home by her Jamaican parents, aunts and uncles. Jordan cannot reproduce this language by cloning her parents in her own mouth. Though Jordan broke down </w:t>
      </w:r>
      <w:proofErr w:type="gramStart"/>
      <w:r w:rsidRPr="00B80E4D">
        <w:rPr>
          <w:rFonts w:asciiTheme="minorHAnsi" w:hAnsiTheme="minorHAnsi"/>
        </w:rPr>
        <w:t>standard</w:t>
      </w:r>
      <w:proofErr w:type="gramEnd"/>
      <w:r w:rsidRPr="00B80E4D">
        <w:rPr>
          <w:rFonts w:asciiTheme="minorHAnsi" w:hAnsiTheme="minorHAnsi"/>
        </w:rPr>
        <w:t xml:space="preserve"> English in the poetry and prose she dedicated to Martin Luther King Jr., Phillis Wheatley6 and even her own parents, she never wrote these poems in what she defined as Black English. To understand the function of “Black English” in Jordan’s classroom, we need to recognize it as diasporic classroom, demographically and in vision a space wherein communication between Black people is a poetics of relationship that privileges the ontological potential of that relationship, more than the specific “dialect” spoken by some particular Black community in a particular geographic location. Jordan was not attempting to teach students fluency in a particular 6 Analysis of Jordan’s poems about each of these figures appears in Chapter 4. 266 dialect, but </w:t>
      </w:r>
      <w:r w:rsidRPr="00086FE2">
        <w:rPr>
          <w:rFonts w:asciiTheme="minorHAnsi" w:hAnsiTheme="minorHAnsi"/>
        </w:rPr>
        <w:t>rather to validate a deviant approach to American Standardized English, that reflected a critique of the economic and social logics implied and enforced through American Standard English. Through context, and by definition, the Black English in Jordan’s classroom was not stable</w:t>
      </w:r>
      <w:r w:rsidRPr="00B80E4D">
        <w:rPr>
          <w:rFonts w:asciiTheme="minorHAnsi" w:hAnsiTheme="minorHAnsi"/>
        </w:rPr>
        <w:t xml:space="preserve">, in fact, one of the defining logics of Black English for Jordan was the dominance of the present tense and the responsiveness of the language to its continued criminalization in relationship to the standard. </w:t>
      </w:r>
      <w:r w:rsidRPr="00086FE2">
        <w:rPr>
          <w:rFonts w:asciiTheme="minorHAnsi" w:hAnsiTheme="minorHAnsi"/>
        </w:rPr>
        <w:t>One could understand Jordan’s lessons as fugitive language, lessons in how to create a language practice among a migrant student population</w:t>
      </w:r>
      <w:r w:rsidRPr="00B80E4D">
        <w:rPr>
          <w:rFonts w:asciiTheme="minorHAnsi" w:hAnsiTheme="minorHAnsi"/>
        </w:rPr>
        <w:t xml:space="preserve">, in the midst of a process of achieving educational mobility and on the run from disciplining logic of the university system. </w:t>
      </w:r>
      <w:r w:rsidRPr="00086FE2">
        <w:rPr>
          <w:rFonts w:asciiTheme="minorHAnsi" w:hAnsiTheme="minorHAnsi"/>
        </w:rPr>
        <w:t xml:space="preserve">Poetry, would be another name for that language practice, a practice that honors the “otherness” of the student population while also holding out the possibility of </w:t>
      </w:r>
      <w:proofErr w:type="spellStart"/>
      <w:r w:rsidRPr="00086FE2">
        <w:rPr>
          <w:rFonts w:asciiTheme="minorHAnsi" w:hAnsiTheme="minorHAnsi"/>
        </w:rPr>
        <w:t>an”other</w:t>
      </w:r>
      <w:proofErr w:type="spellEnd"/>
      <w:r w:rsidRPr="00086FE2">
        <w:rPr>
          <w:rFonts w:asciiTheme="minorHAnsi" w:hAnsiTheme="minorHAnsi"/>
        </w:rPr>
        <w:t>” future world for them to participate in. Jordan reaches forward in this gesture towards the otherness of her students. The presence of her students inspires Jordan’s participation in Black English</w:t>
      </w:r>
    </w:p>
    <w:p w14:paraId="123BF1FB" w14:textId="77777777" w:rsidR="008B6537" w:rsidRPr="00B80E4D" w:rsidRDefault="008B6537" w:rsidP="008B6537">
      <w:pPr>
        <w:pStyle w:val="Heading4"/>
        <w:rPr>
          <w:rFonts w:asciiTheme="minorHAnsi" w:hAnsiTheme="minorHAnsi"/>
          <w:shd w:val="clear" w:color="auto" w:fill="FFFFFF"/>
        </w:rPr>
      </w:pPr>
      <w:r w:rsidRPr="00B80E4D">
        <w:rPr>
          <w:rFonts w:asciiTheme="minorHAnsi" w:hAnsiTheme="minorHAnsi"/>
          <w:shd w:val="clear" w:color="auto" w:fill="FFFFFF"/>
        </w:rPr>
        <w:t xml:space="preserve">The debate space acts as the “social world” and embodies whiteness. Framework and typical policy structures exclude black bodies themselves and their attempt at communication. </w:t>
      </w:r>
    </w:p>
    <w:p w14:paraId="20BEE993" w14:textId="77777777" w:rsidR="008B6537" w:rsidRPr="00B80E4D" w:rsidRDefault="008B6537" w:rsidP="008B6537">
      <w:pPr>
        <w:rPr>
          <w:rFonts w:asciiTheme="minorHAnsi" w:hAnsiTheme="minorHAnsi"/>
        </w:rPr>
      </w:pPr>
      <w:r w:rsidRPr="00B80E4D">
        <w:rPr>
          <w:rFonts w:asciiTheme="minorHAnsi" w:hAnsiTheme="minorHAnsi"/>
          <w:b/>
        </w:rPr>
        <w:t>Peterson 14</w:t>
      </w:r>
      <w:r w:rsidRPr="00B80E4D">
        <w:rPr>
          <w:rFonts w:asciiTheme="minorHAnsi" w:hAnsiTheme="minorHAnsi"/>
        </w:rPr>
        <w:t xml:space="preserve"> [UNIVERSITY OF CALIFORNIA, IRVINE DEBATING RACE, RACE-ING DEBATE: AN EXTENDED ETHNOGRAPHIC CASE STUDY OF BLACK INTELLECTUAL INSURGENCY IN U.S. INTERCOLLEGIATE DEBATE DISSERTATION submitted in partial satisfaction of the requirements for the degree of DOCTOR OF PHILOSOPHY TR in Sociology by David Kent Peterson]</w:t>
      </w:r>
    </w:p>
    <w:p w14:paraId="57137981" w14:textId="77777777" w:rsidR="008B6537" w:rsidRPr="00B80E4D" w:rsidRDefault="008B6537" w:rsidP="008B6537">
      <w:pPr>
        <w:rPr>
          <w:rFonts w:asciiTheme="minorHAnsi" w:hAnsiTheme="minorHAnsi"/>
        </w:rPr>
      </w:pPr>
      <w:r w:rsidRPr="00B80E4D">
        <w:rPr>
          <w:rFonts w:asciiTheme="minorHAnsi" w:hAnsiTheme="minorHAnsi"/>
          <w:u w:val="single"/>
        </w:rPr>
        <w:t>Corey and Kevin argued that the contemporary social world, and the United States in particular, can best be characterized by practices of “white supremacy.”</w:t>
      </w:r>
      <w:r w:rsidRPr="00B80E4D">
        <w:rPr>
          <w:rFonts w:asciiTheme="minorHAnsi" w:hAnsiTheme="minorHAnsi"/>
        </w:rPr>
        <w:t xml:space="preserve"> To support this assertion, they read passages from an array of critical race theorists (Charles Mills, Derrick Bell, Richard Delgado) and black feminist scholars (bell hooks, Patricia Hill Collins) and played clips of music and poetry, in a break from the established norm of relying solely on written academic literature, from African-American artists such as Lauryn Hill, </w:t>
      </w:r>
      <w:proofErr w:type="spellStart"/>
      <w:r w:rsidRPr="00B80E4D">
        <w:rPr>
          <w:rFonts w:asciiTheme="minorHAnsi" w:hAnsiTheme="minorHAnsi"/>
        </w:rPr>
        <w:t>Nas</w:t>
      </w:r>
      <w:proofErr w:type="spellEnd"/>
      <w:r w:rsidRPr="00B80E4D">
        <w:rPr>
          <w:rFonts w:asciiTheme="minorHAnsi" w:hAnsiTheme="minorHAnsi"/>
        </w:rPr>
        <w:t xml:space="preserve">, and Tupac Shakur. </w:t>
      </w:r>
      <w:r w:rsidRPr="00B80E4D">
        <w:rPr>
          <w:rFonts w:asciiTheme="minorHAnsi" w:hAnsiTheme="minorHAnsi"/>
          <w:u w:val="single"/>
        </w:rPr>
        <w:t xml:space="preserve">They argued further that the intercollegiate competitive debating activity functions to perpetuate white supremacy. To support this assertion they cited the demographic predominance of white males in the activity and, more importantly (to them), their own feelings of exclusion and the operation of “white normativity” and “white aesthetics” at the heart the debate </w:t>
      </w:r>
      <w:proofErr w:type="gramStart"/>
      <w:r w:rsidRPr="00B80E4D">
        <w:rPr>
          <w:rFonts w:asciiTheme="minorHAnsi" w:hAnsiTheme="minorHAnsi"/>
          <w:u w:val="single"/>
        </w:rPr>
        <w:t>activity’s</w:t>
      </w:r>
      <w:proofErr w:type="gramEnd"/>
      <w:r w:rsidRPr="00B80E4D">
        <w:rPr>
          <w:rFonts w:asciiTheme="minorHAnsi" w:hAnsiTheme="minorHAnsi"/>
          <w:u w:val="single"/>
        </w:rPr>
        <w:t xml:space="preserve"> institutional culture. Kevin explained, </w:t>
      </w:r>
      <w:proofErr w:type="gramStart"/>
      <w:r w:rsidRPr="00B80E4D">
        <w:rPr>
          <w:rFonts w:asciiTheme="minorHAnsi" w:hAnsiTheme="minorHAnsi"/>
          <w:u w:val="single"/>
        </w:rPr>
        <w:t>The</w:t>
      </w:r>
      <w:proofErr w:type="gramEnd"/>
      <w:r w:rsidRPr="00B80E4D">
        <w:rPr>
          <w:rFonts w:asciiTheme="minorHAnsi" w:hAnsiTheme="minorHAnsi"/>
          <w:u w:val="single"/>
        </w:rPr>
        <w:t xml:space="preserve"> debate community, in terms of its norms and procedures and tradition, endorses epistemologically white European ideas of the world as the best way to engage in political contestation and this then obscures other approaches to developing ideas about knowledge that can be beneficial for people outside of the traditional white male heterosexual framework. TU refused to engage in a traditional debate about US government policy and demanded instead that their white opponents critically interrogate whiteness and white supremacy. They proposed a framework for debate according to which their opponents should be selected “the winner” only on the condition that they could convincingly articulate how their approach to debate, and their desired </w:t>
      </w:r>
      <w:r w:rsidRPr="00B80E4D">
        <w:rPr>
          <w:rFonts w:asciiTheme="minorHAnsi" w:hAnsiTheme="minorHAnsi"/>
          <w:u w:val="single"/>
        </w:rPr>
        <w:lastRenderedPageBreak/>
        <w:t>framework for debate, accounted for and confronted white supremacy.</w:t>
      </w:r>
      <w:r w:rsidRPr="00B80E4D">
        <w:rPr>
          <w:rFonts w:asciiTheme="minorHAnsi" w:hAnsiTheme="minorHAnsi"/>
        </w:rPr>
        <w:t xml:space="preserve"> Kevin explains that</w:t>
      </w:r>
      <w:r w:rsidRPr="00B80E4D">
        <w:rPr>
          <w:rFonts w:asciiTheme="minorHAnsi" w:hAnsiTheme="minorHAnsi"/>
          <w:u w:val="single"/>
        </w:rPr>
        <w:t xml:space="preserve">, </w:t>
      </w:r>
      <w:proofErr w:type="gramStart"/>
      <w:r w:rsidRPr="00B80E4D">
        <w:rPr>
          <w:rFonts w:asciiTheme="minorHAnsi" w:hAnsiTheme="minorHAnsi"/>
          <w:u w:val="single"/>
        </w:rPr>
        <w:t>We</w:t>
      </w:r>
      <w:proofErr w:type="gramEnd"/>
      <w:r w:rsidRPr="00B80E4D">
        <w:rPr>
          <w:rFonts w:asciiTheme="minorHAnsi" w:hAnsiTheme="minorHAnsi"/>
          <w:u w:val="single"/>
        </w:rPr>
        <w:t xml:space="preserve"> accused the debate community of the crime of commission with white supremacy in terms of the type of scholarship that’s being produced. Because white supremacy is the status quo, by not deploying any political analysis that takes this into consideration will then act to extend the invisibility and pervasiveness of white supremacy. Towson argued they should be selected the “winner” if they could demonstrate that their opponents failed to meet this burden.</w:t>
      </w:r>
      <w:r w:rsidRPr="00B80E4D">
        <w:rPr>
          <w:rFonts w:asciiTheme="minorHAnsi" w:hAnsiTheme="minorHAnsi"/>
        </w:rPr>
        <w:t xml:space="preserve"> This proposed </w:t>
      </w:r>
      <w:r w:rsidRPr="00B80E4D">
        <w:rPr>
          <w:rFonts w:asciiTheme="minorHAnsi" w:hAnsiTheme="minorHAnsi"/>
          <w:u w:val="single"/>
        </w:rPr>
        <w:t>framework invited a debate about the nature of white supremacy in the post-civil rights era, the extent of its influence, and the significance of its social consequences. Ideally, Corey and Kevin hoped the debate activity could be a space where debates could be had concerning both the nature of social power and privilege as well as the most appropriate and effective methods of resistance.</w:t>
      </w:r>
    </w:p>
    <w:p w14:paraId="2129202F" w14:textId="77777777" w:rsidR="00BA695A" w:rsidRDefault="00092EA6" w:rsidP="008B6537">
      <w:pPr>
        <w:pStyle w:val="Heading3"/>
        <w:rPr>
          <w:rFonts w:asciiTheme="minorHAnsi" w:hAnsiTheme="minorHAnsi"/>
        </w:rPr>
      </w:pPr>
      <w:r>
        <w:rPr>
          <w:rFonts w:asciiTheme="minorHAnsi" w:hAnsiTheme="minorHAnsi"/>
        </w:rPr>
        <w:lastRenderedPageBreak/>
        <w:t>!-</w:t>
      </w:r>
    </w:p>
    <w:p w14:paraId="41C46824"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The act of speaking up is hard, but silence allows for the continuation of whiteness. </w:t>
      </w:r>
    </w:p>
    <w:p w14:paraId="26DC0858" w14:textId="77777777" w:rsidR="008B6537" w:rsidRPr="00B80E4D" w:rsidRDefault="008B6537" w:rsidP="008B6537">
      <w:pPr>
        <w:spacing w:before="225" w:after="225" w:line="360" w:lineRule="atLeast"/>
        <w:textAlignment w:val="baseline"/>
        <w:rPr>
          <w:rFonts w:asciiTheme="minorHAnsi" w:hAnsiTheme="minorHAnsi"/>
          <w:sz w:val="24"/>
          <w:szCs w:val="24"/>
        </w:rPr>
      </w:pPr>
      <w:r w:rsidRPr="00B80E4D">
        <w:rPr>
          <w:rStyle w:val="Style13ptBold"/>
          <w:rFonts w:asciiTheme="minorHAnsi" w:hAnsiTheme="minorHAnsi"/>
          <w:szCs w:val="24"/>
        </w:rPr>
        <w:t>Polson 12</w:t>
      </w:r>
      <w:r w:rsidRPr="00B80E4D">
        <w:rPr>
          <w:rFonts w:asciiTheme="minorHAnsi" w:hAnsiTheme="minorHAnsi"/>
          <w:sz w:val="24"/>
          <w:szCs w:val="24"/>
        </w:rPr>
        <w:t xml:space="preserve"> (Dana Roe Polson, PhD in Language Literacy and Culture, UMBC, Baltimore city public and public charter schools high school teacher, “’Longing for Theory:’ Performance Debate in Action” </w:t>
      </w:r>
      <w:proofErr w:type="spellStart"/>
      <w:r w:rsidRPr="00B80E4D">
        <w:rPr>
          <w:rFonts w:asciiTheme="minorHAnsi" w:hAnsiTheme="minorHAnsi"/>
          <w:sz w:val="24"/>
          <w:szCs w:val="24"/>
        </w:rPr>
        <w:t>Dissertain</w:t>
      </w:r>
      <w:proofErr w:type="spellEnd"/>
      <w:r w:rsidRPr="00B80E4D">
        <w:rPr>
          <w:rFonts w:asciiTheme="minorHAnsi" w:hAnsiTheme="minorHAnsi"/>
          <w:sz w:val="24"/>
          <w:szCs w:val="24"/>
        </w:rPr>
        <w:t xml:space="preserve"> directed by Dr. Christine </w:t>
      </w:r>
      <w:proofErr w:type="spellStart"/>
      <w:r w:rsidRPr="00B80E4D">
        <w:rPr>
          <w:rFonts w:asciiTheme="minorHAnsi" w:hAnsiTheme="minorHAnsi"/>
          <w:sz w:val="24"/>
          <w:szCs w:val="24"/>
        </w:rPr>
        <w:t>Mallinson</w:t>
      </w:r>
      <w:proofErr w:type="spellEnd"/>
      <w:r w:rsidRPr="00B80E4D">
        <w:rPr>
          <w:rFonts w:asciiTheme="minorHAnsi" w:hAnsiTheme="minorHAnsi"/>
          <w:sz w:val="24"/>
          <w:szCs w:val="24"/>
        </w:rPr>
        <w:t>, TR Assistant Professor,  Language, Literacy, and Culture pp. 20-21)</w:t>
      </w:r>
    </w:p>
    <w:p w14:paraId="6238D495" w14:textId="77777777" w:rsidR="008B6537" w:rsidRPr="00B80E4D" w:rsidRDefault="008B6537" w:rsidP="008B6537">
      <w:pPr>
        <w:rPr>
          <w:rFonts w:asciiTheme="minorHAnsi" w:hAnsiTheme="minorHAnsi"/>
          <w:u w:val="single"/>
        </w:rPr>
      </w:pPr>
      <w:r w:rsidRPr="00B80E4D">
        <w:rPr>
          <w:rFonts w:asciiTheme="minorHAnsi" w:hAnsiTheme="minorHAnsi"/>
          <w:u w:val="single"/>
        </w:rPr>
        <w:t>The practice of performance debate is so difficult, in part, because it breaks some of many silences we construct around issues of power.</w:t>
      </w:r>
      <w:r w:rsidRPr="00B80E4D">
        <w:rPr>
          <w:rFonts w:asciiTheme="minorHAnsi" w:hAnsiTheme="minorHAnsi"/>
        </w:rPr>
        <w:t xml:space="preserve"> </w:t>
      </w:r>
      <w:r w:rsidRPr="00B80E4D">
        <w:rPr>
          <w:rFonts w:asciiTheme="minorHAnsi" w:hAnsiTheme="minorHAnsi"/>
          <w:u w:val="single"/>
        </w:rPr>
        <w:t>Sometimes speaking your piece means not just saying what’s on one’s mind, but breaking silences constructed to protect the powerful from recognition. Bailey (1998) points out that “silence about privilege is itself a function of privilege and it has a chilling effect on political discourse”</w:t>
      </w:r>
      <w:r w:rsidRPr="00B80E4D">
        <w:rPr>
          <w:rFonts w:asciiTheme="minorHAnsi" w:hAnsiTheme="minorHAnsi"/>
        </w:rPr>
        <w:t xml:space="preserve"> (p. 16).</w:t>
      </w:r>
      <w:r w:rsidRPr="00B80E4D">
        <w:rPr>
          <w:rFonts w:asciiTheme="minorHAnsi" w:hAnsiTheme="minorHAnsi"/>
          <w:u w:val="single"/>
        </w:rPr>
        <w:t>Whiteness, for example, is un-marked, normed, and therefore invisible and silent. Continuing to keep quiet about whiteness continues the privilege.</w:t>
      </w:r>
      <w:r w:rsidRPr="00B80E4D">
        <w:rPr>
          <w:rFonts w:asciiTheme="minorHAnsi" w:hAnsiTheme="minorHAnsi"/>
        </w:rPr>
        <w:t xml:space="preserve"> </w:t>
      </w:r>
      <w:r w:rsidRPr="00B80E4D">
        <w:rPr>
          <w:rFonts w:asciiTheme="minorHAnsi" w:hAnsiTheme="minorHAnsi"/>
          <w:u w:val="single"/>
        </w:rPr>
        <w:t>The practice of speaking out, then, is not the joining of an in-progress conversation, or the addition of an alternative voice in some way. Instead, there is an overwhelming silence that has to be broached in order to do the practice. Even in schools where students of such marginalized social location are the majority, the misrecognition and the avoidance hold, and these things are rarely discussed. How are these metaphorical, conceptual silences seen in debate practice? How are they perpetuated?</w:t>
      </w:r>
      <w:r w:rsidRPr="00B80E4D">
        <w:rPr>
          <w:rFonts w:asciiTheme="minorHAnsi" w:hAnsiTheme="minorHAnsi"/>
        </w:rPr>
        <w:t xml:space="preserve"> Aaron, a high school student at the time of the interview, believed that </w:t>
      </w:r>
      <w:r w:rsidRPr="00B80E4D">
        <w:rPr>
          <w:rFonts w:asciiTheme="minorHAnsi" w:hAnsiTheme="minorHAnsi"/>
          <w:u w:val="single"/>
        </w:rPr>
        <w:t xml:space="preserve">students, in general, “stay silent” about the social issues they are experiencing. He attributed this issue to the conventional vision of poverty as evidence of deviance: I think when you’re dealing with the population like urban city kids, a lot of times we stay silent about a lot of it, really heavy issues….I think probably why a lot of people don’t like talking about social issues in this school is because they probably live in those certain issues….poverty is also seen as this notion of lacking something. You’re lacking money, in this case, </w:t>
      </w:r>
      <w:proofErr w:type="gramStart"/>
      <w:r w:rsidRPr="00B80E4D">
        <w:rPr>
          <w:rFonts w:asciiTheme="minorHAnsi" w:hAnsiTheme="minorHAnsi"/>
          <w:u w:val="single"/>
        </w:rPr>
        <w:t>your you</w:t>
      </w:r>
      <w:proofErr w:type="gramEnd"/>
      <w:r w:rsidRPr="00B80E4D">
        <w:rPr>
          <w:rFonts w:asciiTheme="minorHAnsi" w:hAnsiTheme="minorHAnsi"/>
          <w:u w:val="single"/>
        </w:rPr>
        <w:t>’re lacking some type of moral or ethical backgrounds... [</w:t>
      </w:r>
      <w:proofErr w:type="gramStart"/>
      <w:r w:rsidRPr="00B80E4D">
        <w:rPr>
          <w:rFonts w:asciiTheme="minorHAnsi" w:hAnsiTheme="minorHAnsi"/>
          <w:u w:val="single"/>
        </w:rPr>
        <w:t>many</w:t>
      </w:r>
      <w:proofErr w:type="gramEnd"/>
      <w:r w:rsidRPr="00B80E4D">
        <w:rPr>
          <w:rFonts w:asciiTheme="minorHAnsi" w:hAnsiTheme="minorHAnsi"/>
          <w:u w:val="single"/>
        </w:rPr>
        <w:t xml:space="preserve"> people]… look down upon poverty seeing that as being bum, poor, you know, like, you know, being deviant, trying to always get over on somebody.... (Aaron, interview, p. 10-12) Poverty is therefore a marker of lack, and poverty is taken to be evidence of, at best, laziness or lack of ambition, and at worst, deviance and moral or ethical deficiency. This implicit moral judgment of “bum, poor...deviant,” made by people who have resources, silences people who lack them. Thus silenced, they are unable to explore a structural position that might look at their poverty in a different, more empowering way.</w:t>
      </w:r>
      <w:r w:rsidRPr="00B80E4D">
        <w:rPr>
          <w:rFonts w:asciiTheme="minorHAnsi" w:hAnsiTheme="minorHAnsi"/>
        </w:rPr>
        <w:t xml:space="preserve"> As Freire tells us regarding oppression: we </w:t>
      </w:r>
      <w:r w:rsidRPr="00B80E4D">
        <w:rPr>
          <w:rFonts w:asciiTheme="minorHAnsi" w:hAnsiTheme="minorHAnsi"/>
          <w:u w:val="single"/>
        </w:rPr>
        <w:t>“must first critically recognize its causes.” Aaron also saw the debate community at large as ignoring the socio-economic conditions of debaters (ibid). This ignoring could be seen, for example, in the kinds of debate resolutions that are chosen yearly</w:t>
      </w:r>
      <w:proofErr w:type="gramStart"/>
      <w:r w:rsidRPr="00B80E4D">
        <w:rPr>
          <w:rFonts w:asciiTheme="minorHAnsi" w:hAnsiTheme="minorHAnsi"/>
          <w:u w:val="single"/>
        </w:rPr>
        <w:t>,23</w:t>
      </w:r>
      <w:proofErr w:type="gramEnd"/>
      <w:r w:rsidRPr="00B80E4D">
        <w:rPr>
          <w:rFonts w:asciiTheme="minorHAnsi" w:hAnsiTheme="minorHAnsi"/>
          <w:u w:val="single"/>
        </w:rPr>
        <w:t xml:space="preserve"> which often relate to foreign affairs or, in the case of the 2012 resolution, space exploration. Aaron saw the debaters’ silence compounded by the debate world’s complicity</w:t>
      </w:r>
    </w:p>
    <w:p w14:paraId="3940564F"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The white male bias rules policy debate only discussing and </w:t>
      </w:r>
      <w:proofErr w:type="spellStart"/>
      <w:r w:rsidRPr="00B80E4D">
        <w:rPr>
          <w:rFonts w:asciiTheme="minorHAnsi" w:hAnsiTheme="minorHAnsi"/>
        </w:rPr>
        <w:t>kritiking</w:t>
      </w:r>
      <w:proofErr w:type="spellEnd"/>
      <w:r w:rsidRPr="00B80E4D">
        <w:rPr>
          <w:rFonts w:asciiTheme="minorHAnsi" w:hAnsiTheme="minorHAnsi"/>
        </w:rPr>
        <w:t xml:space="preserve"> the space allows for a removal of that whiteness. </w:t>
      </w:r>
    </w:p>
    <w:p w14:paraId="743BEA0A" w14:textId="77777777" w:rsidR="008B6537" w:rsidRPr="00B80E4D" w:rsidRDefault="008B6537" w:rsidP="008B6537">
      <w:pPr>
        <w:spacing w:before="225" w:after="225" w:line="360" w:lineRule="atLeast"/>
        <w:textAlignment w:val="baseline"/>
        <w:rPr>
          <w:rFonts w:asciiTheme="minorHAnsi" w:hAnsiTheme="minorHAnsi"/>
          <w:sz w:val="24"/>
          <w:szCs w:val="24"/>
        </w:rPr>
      </w:pPr>
      <w:r w:rsidRPr="00B80E4D">
        <w:rPr>
          <w:rStyle w:val="Style13ptBold"/>
          <w:rFonts w:asciiTheme="minorHAnsi" w:hAnsiTheme="minorHAnsi"/>
          <w:szCs w:val="24"/>
        </w:rPr>
        <w:t>Polson 12</w:t>
      </w:r>
      <w:r w:rsidRPr="00B80E4D">
        <w:rPr>
          <w:rFonts w:asciiTheme="minorHAnsi" w:hAnsiTheme="minorHAnsi"/>
          <w:sz w:val="24"/>
          <w:szCs w:val="24"/>
        </w:rPr>
        <w:t xml:space="preserve"> (Dana Roe Polson, PhD in Language Literacy and Culture, UMBC, Baltimore city public and public charter schools high school teacher, “’Longing for Theory:’ Performance Debate in Action” </w:t>
      </w:r>
      <w:proofErr w:type="spellStart"/>
      <w:r w:rsidRPr="00B80E4D">
        <w:rPr>
          <w:rFonts w:asciiTheme="minorHAnsi" w:hAnsiTheme="minorHAnsi"/>
          <w:sz w:val="24"/>
          <w:szCs w:val="24"/>
        </w:rPr>
        <w:t>Dissertain</w:t>
      </w:r>
      <w:proofErr w:type="spellEnd"/>
      <w:r w:rsidRPr="00B80E4D">
        <w:rPr>
          <w:rFonts w:asciiTheme="minorHAnsi" w:hAnsiTheme="minorHAnsi"/>
          <w:sz w:val="24"/>
          <w:szCs w:val="24"/>
        </w:rPr>
        <w:t xml:space="preserve"> directed by Dr. Christine </w:t>
      </w:r>
      <w:proofErr w:type="spellStart"/>
      <w:r w:rsidRPr="00B80E4D">
        <w:rPr>
          <w:rFonts w:asciiTheme="minorHAnsi" w:hAnsiTheme="minorHAnsi"/>
          <w:sz w:val="24"/>
          <w:szCs w:val="24"/>
        </w:rPr>
        <w:t>Mallinson</w:t>
      </w:r>
      <w:proofErr w:type="spellEnd"/>
      <w:r w:rsidRPr="00B80E4D">
        <w:rPr>
          <w:rFonts w:asciiTheme="minorHAnsi" w:hAnsiTheme="minorHAnsi"/>
          <w:sz w:val="24"/>
          <w:szCs w:val="24"/>
        </w:rPr>
        <w:t>, TR Assistant Professor,  Language, Literacy, and Culture pp. 20-21)</w:t>
      </w:r>
    </w:p>
    <w:p w14:paraId="398E7D91" w14:textId="77777777" w:rsidR="008B6537" w:rsidRPr="00B80E4D" w:rsidRDefault="008B6537" w:rsidP="008B6537">
      <w:pPr>
        <w:rPr>
          <w:rFonts w:asciiTheme="minorHAnsi" w:hAnsiTheme="minorHAnsi"/>
          <w:u w:val="single"/>
        </w:rPr>
      </w:pPr>
      <w:r w:rsidRPr="00B80E4D">
        <w:rPr>
          <w:rFonts w:asciiTheme="minorHAnsi" w:hAnsiTheme="minorHAnsi"/>
        </w:rPr>
        <w:lastRenderedPageBreak/>
        <w:t xml:space="preserve">Loge’s point about retention of African American students may have an influence on debate participation. Rogers (1997) noted that rates of participation in debate had remained virtually unchanged since Loge’s 1990 study and suggested </w:t>
      </w:r>
      <w:r w:rsidRPr="00B80E4D">
        <w:rPr>
          <w:rFonts w:asciiTheme="minorHAnsi" w:hAnsiTheme="minorHAnsi"/>
          <w:u w:val="single"/>
        </w:rPr>
        <w:t>that white male bias on the part of the community that makes up most of the judging pool was a major reason for this gap. Rogers collected a total of 113 surveys based on the question, “Why do you think that women and minorities are both less likely to participate and less likely to succeed in CEDA debate?” (Rogers, 1997, p. 2). Rogers noted that white males in his survey most often believed that “the majority of women and minority competitors were deficient in the skills necessary for success...due to some cultural ‘flaw’ linked to emotion, cognitive process and/or, specifically in the case of minorities, verbal ability”</w:t>
      </w:r>
      <w:r w:rsidRPr="00B80E4D">
        <w:rPr>
          <w:rFonts w:asciiTheme="minorHAnsi" w:hAnsiTheme="minorHAnsi"/>
        </w:rPr>
        <w:t xml:space="preserve"> (ibid). </w:t>
      </w:r>
      <w:r w:rsidRPr="00B80E4D">
        <w:rPr>
          <w:rFonts w:asciiTheme="minorHAnsi" w:hAnsiTheme="minorHAnsi"/>
          <w:u w:val="single"/>
        </w:rPr>
        <w:t>Women and minorities responded by saying that the white men had a white male bias that “[looked] for and [rewarded] argumentation styles that mirror their perceptions of what good debate should be”</w:t>
      </w:r>
      <w:r w:rsidRPr="00B80E4D">
        <w:rPr>
          <w:rFonts w:asciiTheme="minorHAnsi" w:hAnsiTheme="minorHAnsi"/>
        </w:rPr>
        <w:t xml:space="preserve"> (ibid). Rogers’ study showed </w:t>
      </w:r>
      <w:r w:rsidRPr="00B80E4D">
        <w:rPr>
          <w:rFonts w:asciiTheme="minorHAnsi" w:hAnsiTheme="minorHAnsi"/>
          <w:u w:val="single"/>
        </w:rPr>
        <w:t>strong evidence for the existence of such a bias among white male debate community members. “Dominant critics ‘see’ significant differences [amongst white males and women and ethnic minority group members]. [The dominant critics] reported positive perceptions of the subgrouping Males in both the Logic and Emotion behavioral topoi, while they expressed negative perceptions for Females and Minorities in both categories”</w:t>
      </w:r>
      <w:r w:rsidRPr="00B80E4D">
        <w:rPr>
          <w:rFonts w:asciiTheme="minorHAnsi" w:hAnsiTheme="minorHAnsi"/>
        </w:rPr>
        <w:t xml:space="preserve"> (Rogers, 1997, p. 14). 133 Hill believes that </w:t>
      </w:r>
      <w:r w:rsidRPr="00B80E4D">
        <w:rPr>
          <w:rFonts w:asciiTheme="minorHAnsi" w:hAnsiTheme="minorHAnsi"/>
          <w:u w:val="single"/>
        </w:rPr>
        <w:t>low rates of wins (such as might result from judging bias described by Rogers) also contribute to low rates of participation for African Americans. “The consequences of not adhering to the mainstream forensics models more often than not results in losses and/or low rankings. Since winning in competition is one of the primary extrinsic motivations for African Americans in forensics, frequent losses can lead to a decrease in motivation and an eventual exit from the activity”</w:t>
      </w:r>
      <w:r w:rsidRPr="00B80E4D">
        <w:rPr>
          <w:rFonts w:asciiTheme="minorHAnsi" w:hAnsiTheme="minorHAnsi"/>
        </w:rPr>
        <w:t xml:space="preserve"> (Hill, 1997, p. 229). Hill describes the choice African American debaters must make between the norms and practices of African American culture and those </w:t>
      </w:r>
      <w:r w:rsidRPr="00B80E4D">
        <w:rPr>
          <w:rFonts w:asciiTheme="minorHAnsi" w:hAnsiTheme="minorHAnsi"/>
          <w:u w:val="single"/>
        </w:rPr>
        <w:t>“written and unwritten demands of debate competition [that are] very similar to those of the mainstream culture, [including] autonomy, specific communication styles, message choice, and certain cognitive styles</w:t>
      </w:r>
      <w:r w:rsidRPr="00B80E4D">
        <w:rPr>
          <w:rFonts w:asciiTheme="minorHAnsi" w:hAnsiTheme="minorHAnsi"/>
        </w:rPr>
        <w:t xml:space="preserve">” (ibid). Hill says that </w:t>
      </w:r>
      <w:r w:rsidRPr="00B80E4D">
        <w:rPr>
          <w:rFonts w:asciiTheme="minorHAnsi" w:hAnsiTheme="minorHAnsi"/>
          <w:u w:val="single"/>
        </w:rPr>
        <w:t>African Americans are “socialized to maintain the integrity of the culture at all costs</w:t>
      </w:r>
      <w:r w:rsidRPr="00B80E4D">
        <w:rPr>
          <w:rFonts w:asciiTheme="minorHAnsi" w:hAnsiTheme="minorHAnsi"/>
        </w:rPr>
        <w:t xml:space="preserve">” in various ways, including possibly contradicting mainstream culture or by promoting the value of African American culture. </w:t>
      </w:r>
      <w:r w:rsidRPr="00B80E4D">
        <w:rPr>
          <w:rFonts w:asciiTheme="minorHAnsi" w:hAnsiTheme="minorHAnsi"/>
          <w:u w:val="single"/>
        </w:rPr>
        <w:t xml:space="preserve">For African Americans who coexist in mainstream and African American culture, Hill suggests that there are many tensions and quotes a study participant associating the academic demands of forensics competition with whiteness: [African Americans] see the academic demands so affiliated with white superiority and authority, kind of being under control. It’s a demeaning kind of thing where they relate the academic portion of it to an academic system that has for so long deliberately kept them out and made things unreachable, made things more difficult for others. [Looking at academic forensics, they would say] ‘Oh! This is just another White man’s game thing, there’s really nothing in it for me to really sink my intellectual teeth into.... I’m still going to have to play the White 134 man’s game in forensics as I do in the outside world. Why bother...when it’s like that shit I’m trying to escape?’ </w:t>
      </w:r>
      <w:r w:rsidRPr="00B80E4D">
        <w:rPr>
          <w:rFonts w:asciiTheme="minorHAnsi" w:hAnsiTheme="minorHAnsi"/>
        </w:rPr>
        <w:t>(Hill, 1997, pp. 228–229)</w:t>
      </w:r>
    </w:p>
    <w:p w14:paraId="2A73E7F0" w14:textId="77777777" w:rsidR="0064573D" w:rsidRDefault="008B6537" w:rsidP="0064573D">
      <w:pPr>
        <w:pStyle w:val="Heading4"/>
        <w:rPr>
          <w:rFonts w:asciiTheme="minorHAnsi" w:hAnsiTheme="minorHAnsi"/>
        </w:rPr>
      </w:pPr>
      <w:r w:rsidRPr="00B80E4D">
        <w:rPr>
          <w:rFonts w:asciiTheme="minorHAnsi" w:hAnsiTheme="minorHAnsi"/>
        </w:rPr>
        <w:t xml:space="preserve">Silence recreates whiteness </w:t>
      </w:r>
    </w:p>
    <w:p w14:paraId="3B95A7DF" w14:textId="77777777" w:rsidR="008B6537" w:rsidRPr="0064573D" w:rsidRDefault="0064573D" w:rsidP="0064573D">
      <w:r>
        <w:t>Peterson 14’ [</w:t>
      </w:r>
      <w:r w:rsidR="008B6537" w:rsidRPr="0064573D">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w:t>
      </w:r>
      <w:r>
        <w:t>]</w:t>
      </w:r>
    </w:p>
    <w:p w14:paraId="7755ED00" w14:textId="77777777" w:rsidR="008B6537" w:rsidRPr="00B80E4D" w:rsidRDefault="008B6537" w:rsidP="008B6537">
      <w:pPr>
        <w:spacing w:before="225" w:after="225" w:line="360" w:lineRule="atLeast"/>
        <w:textAlignment w:val="baseline"/>
        <w:rPr>
          <w:rFonts w:asciiTheme="minorHAnsi" w:hAnsiTheme="minorHAnsi"/>
          <w:u w:val="single"/>
        </w:rPr>
      </w:pPr>
      <w:r w:rsidRPr="00B80E4D">
        <w:rPr>
          <w:rFonts w:asciiTheme="minorHAnsi" w:hAnsiTheme="minorHAnsi"/>
          <w:u w:val="single"/>
        </w:rPr>
        <w:t>Post-civil rights American society, despite its expanded commerce in bodies, has seen a historical retreat from critical confrontation over questions of racial power even as the catalogue of criticism and complaint has become more extensive and detailed</w:t>
      </w:r>
      <w:r w:rsidRPr="00B80E4D">
        <w:rPr>
          <w:rFonts w:asciiTheme="minorHAnsi" w:hAnsiTheme="minorHAnsi"/>
        </w:rPr>
        <w:t xml:space="preserve">. Pauline Johnson (2006) argues, following Du Bois, </w:t>
      </w:r>
      <w:r w:rsidRPr="00B80E4D">
        <w:rPr>
          <w:rFonts w:asciiTheme="minorHAnsi" w:hAnsiTheme="minorHAnsi"/>
        </w:rPr>
        <w:lastRenderedPageBreak/>
        <w:t xml:space="preserve">that </w:t>
      </w:r>
      <w:r w:rsidRPr="00B80E4D">
        <w:rPr>
          <w:rFonts w:asciiTheme="minorHAnsi" w:hAnsiTheme="minorHAnsi"/>
          <w:u w:val="single"/>
        </w:rPr>
        <w:t>progress must be conceptualized, not in terms of demographic representation, but rather in the accumulation of insight into social problems and by the capacity to deal with these problems at higher levels of abstraction</w:t>
      </w:r>
      <w:r w:rsidRPr="00B80E4D">
        <w:rPr>
          <w:rFonts w:asciiTheme="minorHAnsi" w:hAnsiTheme="minorHAnsi"/>
        </w:rPr>
        <w:t xml:space="preserve">. However, in the contemporary moment, </w:t>
      </w:r>
      <w:r w:rsidRPr="00B80E4D">
        <w:rPr>
          <w:rFonts w:asciiTheme="minorHAnsi" w:hAnsiTheme="minorHAnsi"/>
          <w:u w:val="single"/>
        </w:rPr>
        <w:t>the discourse of the public sphere has moved away from the structural scale of abstraction toward the individual and domestic scale</w:t>
      </w:r>
      <w:r w:rsidRPr="00B80E4D">
        <w:rPr>
          <w:rFonts w:asciiTheme="minorHAnsi" w:hAnsiTheme="minorHAnsi"/>
        </w:rPr>
        <w:t xml:space="preserve"> (</w:t>
      </w:r>
      <w:proofErr w:type="spellStart"/>
      <w:r w:rsidRPr="00B80E4D">
        <w:rPr>
          <w:rFonts w:asciiTheme="minorHAnsi" w:hAnsiTheme="minorHAnsi"/>
        </w:rPr>
        <w:t>Berlant</w:t>
      </w:r>
      <w:proofErr w:type="spellEnd"/>
      <w:r w:rsidRPr="00B80E4D">
        <w:rPr>
          <w:rFonts w:asciiTheme="minorHAnsi" w:hAnsiTheme="minorHAnsi"/>
        </w:rPr>
        <w:t xml:space="preserve"> 1997). </w:t>
      </w:r>
      <w:r w:rsidRPr="00B80E4D">
        <w:rPr>
          <w:rFonts w:asciiTheme="minorHAnsi" w:hAnsiTheme="minorHAnsi"/>
          <w:u w:val="single"/>
        </w:rPr>
        <w:t>The public has become generally more averse to structural and institutional analysis of broad social problems and is more likely to avoid contentious, public-spirited issues</w:t>
      </w:r>
      <w:r w:rsidRPr="00B80E4D">
        <w:rPr>
          <w:rFonts w:asciiTheme="minorHAnsi" w:hAnsiTheme="minorHAnsi"/>
        </w:rPr>
        <w:t xml:space="preserve"> (</w:t>
      </w:r>
      <w:proofErr w:type="spellStart"/>
      <w:r w:rsidRPr="00B80E4D">
        <w:rPr>
          <w:rFonts w:asciiTheme="minorHAnsi" w:hAnsiTheme="minorHAnsi"/>
        </w:rPr>
        <w:t>Eliasoph</w:t>
      </w:r>
      <w:proofErr w:type="spellEnd"/>
      <w:r w:rsidRPr="00B80E4D">
        <w:rPr>
          <w:rFonts w:asciiTheme="minorHAnsi" w:hAnsiTheme="minorHAnsi"/>
        </w:rPr>
        <w:t xml:space="preserve"> 1998; Putnam 2000). This is particularly pronounced concerning questions of racial power. </w:t>
      </w:r>
      <w:r w:rsidRPr="00B80E4D">
        <w:rPr>
          <w:rFonts w:asciiTheme="minorHAnsi" w:hAnsiTheme="minorHAnsi"/>
          <w:u w:val="single"/>
        </w:rPr>
        <w:t>Critical discourses that breach the imposed silence on racial matters and gesture toward the persistent significance of race at a level of abstraction higher than that of the individual bigot is met with, not only outrage and frustration, but also with a sophisticated discursive arsenal of denial, minimization, and evasion</w:t>
      </w:r>
      <w:r w:rsidRPr="00B80E4D">
        <w:rPr>
          <w:rFonts w:asciiTheme="minorHAnsi" w:hAnsiTheme="minorHAnsi"/>
        </w:rPr>
        <w:t xml:space="preserve">. </w:t>
      </w:r>
      <w:r w:rsidRPr="00B80E4D">
        <w:rPr>
          <w:rFonts w:asciiTheme="minorHAnsi" w:hAnsiTheme="minorHAnsi"/>
          <w:u w:val="single"/>
        </w:rPr>
        <w:t>The scale of abstraction on which racial questions are considered has been steadily ratcheted down to the manageable individual realm wherein racists can be separated from non-racists and good-whites can be separated from the bad.</w:t>
      </w:r>
      <w:r w:rsidRPr="00B80E4D">
        <w:rPr>
          <w:rFonts w:asciiTheme="minorHAnsi" w:hAnsiTheme="minorHAnsi"/>
        </w:rPr>
        <w:t xml:space="preserve"> In this way, </w:t>
      </w:r>
      <w:r w:rsidRPr="00B80E4D">
        <w:rPr>
          <w:rFonts w:asciiTheme="minorHAnsi" w:hAnsiTheme="minorHAnsi"/>
          <w:u w:val="single"/>
        </w:rPr>
        <w:t xml:space="preserve">post-civil rights American society has not solved the problem of the </w:t>
      </w:r>
      <w:proofErr w:type="spellStart"/>
      <w:r w:rsidRPr="00B80E4D">
        <w:rPr>
          <w:rFonts w:asciiTheme="minorHAnsi" w:hAnsiTheme="minorHAnsi"/>
          <w:u w:val="single"/>
        </w:rPr>
        <w:t>colorline</w:t>
      </w:r>
      <w:proofErr w:type="spellEnd"/>
      <w:r w:rsidRPr="00B80E4D">
        <w:rPr>
          <w:rFonts w:asciiTheme="minorHAnsi" w:hAnsiTheme="minorHAnsi"/>
          <w:u w:val="single"/>
        </w:rPr>
        <w:t xml:space="preserve">, but rather has congratulated itself for ridding itself of the question of the </w:t>
      </w:r>
      <w:proofErr w:type="spellStart"/>
      <w:r w:rsidRPr="00B80E4D">
        <w:rPr>
          <w:rFonts w:asciiTheme="minorHAnsi" w:hAnsiTheme="minorHAnsi"/>
          <w:u w:val="single"/>
        </w:rPr>
        <w:t>colorline</w:t>
      </w:r>
      <w:proofErr w:type="spellEnd"/>
      <w:r w:rsidRPr="00B80E4D">
        <w:rPr>
          <w:rFonts w:asciiTheme="minorHAnsi" w:hAnsiTheme="minorHAnsi"/>
          <w:u w:val="single"/>
        </w:rPr>
        <w:t>.</w:t>
      </w:r>
      <w:r w:rsidRPr="00B80E4D">
        <w:rPr>
          <w:rFonts w:asciiTheme="minorHAnsi" w:hAnsiTheme="minorHAnsi"/>
        </w:rPr>
        <w:t xml:space="preserve"> The consequence is that </w:t>
      </w:r>
      <w:r w:rsidRPr="00B80E4D">
        <w:rPr>
          <w:rFonts w:asciiTheme="minorHAnsi" w:hAnsiTheme="minorHAnsi"/>
          <w:u w:val="single"/>
        </w:rPr>
        <w:t>racial power has become more unintelligible and unspeakable than perhaps ever before</w:t>
      </w:r>
      <w:r w:rsidRPr="00B80E4D">
        <w:rPr>
          <w:rFonts w:asciiTheme="minorHAnsi" w:hAnsiTheme="minorHAnsi"/>
        </w:rPr>
        <w:t xml:space="preserve"> (</w:t>
      </w:r>
      <w:proofErr w:type="spellStart"/>
      <w:r w:rsidRPr="00B80E4D">
        <w:rPr>
          <w:rFonts w:asciiTheme="minorHAnsi" w:hAnsiTheme="minorHAnsi"/>
        </w:rPr>
        <w:t>Martinot</w:t>
      </w:r>
      <w:proofErr w:type="spellEnd"/>
      <w:r w:rsidRPr="00B80E4D">
        <w:rPr>
          <w:rFonts w:asciiTheme="minorHAnsi" w:hAnsiTheme="minorHAnsi"/>
        </w:rPr>
        <w:t xml:space="preserve"> 2010; </w:t>
      </w:r>
      <w:proofErr w:type="spellStart"/>
      <w:r w:rsidRPr="00B80E4D">
        <w:rPr>
          <w:rFonts w:asciiTheme="minorHAnsi" w:hAnsiTheme="minorHAnsi"/>
        </w:rPr>
        <w:t>Wilderson</w:t>
      </w:r>
      <w:proofErr w:type="spellEnd"/>
      <w:r w:rsidRPr="00B80E4D">
        <w:rPr>
          <w:rFonts w:asciiTheme="minorHAnsi" w:hAnsiTheme="minorHAnsi"/>
        </w:rPr>
        <w:t xml:space="preserve"> 2010). “</w:t>
      </w:r>
      <w:r w:rsidRPr="00B80E4D">
        <w:rPr>
          <w:rFonts w:asciiTheme="minorHAnsi" w:hAnsiTheme="minorHAnsi"/>
          <w:u w:val="single"/>
        </w:rPr>
        <w:t xml:space="preserve">Unintelligibility,” argues Steve </w:t>
      </w:r>
      <w:proofErr w:type="spellStart"/>
      <w:r w:rsidRPr="00B80E4D">
        <w:rPr>
          <w:rFonts w:asciiTheme="minorHAnsi" w:hAnsiTheme="minorHAnsi"/>
          <w:u w:val="single"/>
        </w:rPr>
        <w:t>Martinot</w:t>
      </w:r>
      <w:proofErr w:type="spellEnd"/>
      <w:r w:rsidRPr="00B80E4D">
        <w:rPr>
          <w:rFonts w:asciiTheme="minorHAnsi" w:hAnsiTheme="minorHAnsi"/>
          <w:u w:val="single"/>
        </w:rPr>
        <w:t xml:space="preserve"> (2010), “does not make a problem go away; indeed, it enhances a social problem’s tenacity, while its tenacity enhances its unintelligibility (10).”</w:t>
      </w:r>
      <w:r w:rsidRPr="00B80E4D">
        <w:rPr>
          <w:rFonts w:asciiTheme="minorHAnsi" w:hAnsiTheme="minorHAnsi"/>
        </w:rPr>
        <w:t xml:space="preserve"> This dissertation attempts to contribute to an understanding of how this </w:t>
      </w:r>
      <w:r w:rsidRPr="00B80E4D">
        <w:rPr>
          <w:rFonts w:asciiTheme="minorHAnsi" w:hAnsiTheme="minorHAnsi"/>
          <w:u w:val="single"/>
        </w:rPr>
        <w:t>epistemological segregation is maintained by inhabiting a specific context wherein black intellectuals are demanding that their inclusion into previously white institutional space accompany a critical confrontation with and reevaluation of dominant institutional norms</w:t>
      </w:r>
      <w:r w:rsidRPr="00B80E4D">
        <w:rPr>
          <w:rFonts w:asciiTheme="minorHAnsi" w:hAnsiTheme="minorHAnsi"/>
        </w:rPr>
        <w:t xml:space="preserve">. Specifically, I explore what can be considered a </w:t>
      </w:r>
      <w:r w:rsidRPr="00B80E4D">
        <w:rPr>
          <w:rFonts w:asciiTheme="minorHAnsi" w:hAnsiTheme="minorHAnsi"/>
          <w:u w:val="single"/>
        </w:rPr>
        <w:t>“black intellectual insurgency” within the predominantly white space of U.S. intercollegiate policy debate that seeks to subvert dominant intellectual practice and create and augment “infrastructures for black intellectual activity”</w:t>
      </w:r>
      <w:r w:rsidRPr="00B80E4D">
        <w:rPr>
          <w:rFonts w:asciiTheme="minorHAnsi" w:hAnsiTheme="minorHAnsi"/>
        </w:rPr>
        <w:t xml:space="preserve"> (West 1985; 118). In the past decade</w:t>
      </w:r>
      <w:r w:rsidRPr="00B80E4D">
        <w:rPr>
          <w:rFonts w:asciiTheme="minorHAnsi" w:hAnsiTheme="minorHAnsi"/>
          <w:u w:val="single"/>
        </w:rPr>
        <w:t xml:space="preserve">, increasing numbers of black students have entered the debate activity and insisted that “whiteness” be identified, named and confronted and that (anti-)blackness become a central object of thought and research. </w:t>
      </w:r>
      <w:r w:rsidRPr="00B80E4D">
        <w:rPr>
          <w:rFonts w:asciiTheme="minorHAnsi" w:hAnsiTheme="minorHAnsi"/>
        </w:rPr>
        <w:t xml:space="preserve">The present study seeks to address the related questions of: 1) how black undergraduate students struggle to develop communicative methods to articulate the increasingly </w:t>
      </w:r>
      <w:proofErr w:type="spellStart"/>
      <w:r w:rsidRPr="00B80E4D">
        <w:rPr>
          <w:rFonts w:asciiTheme="minorHAnsi" w:hAnsiTheme="minorHAnsi"/>
        </w:rPr>
        <w:t>inarticulable</w:t>
      </w:r>
      <w:proofErr w:type="spellEnd"/>
      <w:r w:rsidRPr="00B80E4D">
        <w:rPr>
          <w:rFonts w:asciiTheme="minorHAnsi" w:hAnsiTheme="minorHAnsi"/>
        </w:rPr>
        <w:t xml:space="preserve"> manifestation of racial exclusion in the face of the discursive repertoire so effective at shutting down such discourse; and, 2) how white debate participants negotiate these efforts and mobilize to secure institutional coherence in the face of sustained critical challenge that raises the level of abstraction on questions of racial power .</w:t>
      </w:r>
    </w:p>
    <w:p w14:paraId="367214C8" w14:textId="77777777" w:rsidR="008B6537" w:rsidRPr="00B80E4D" w:rsidRDefault="008B6537" w:rsidP="008B6537">
      <w:pPr>
        <w:keepNext/>
        <w:keepLines/>
        <w:spacing w:before="40"/>
        <w:outlineLvl w:val="3"/>
        <w:rPr>
          <w:rFonts w:asciiTheme="minorHAnsi" w:eastAsiaTheme="majorEastAsia" w:hAnsiTheme="minorHAnsi"/>
          <w:b/>
          <w:iCs/>
          <w:sz w:val="24"/>
          <w:szCs w:val="24"/>
        </w:rPr>
      </w:pPr>
      <w:r w:rsidRPr="00B80E4D">
        <w:rPr>
          <w:rFonts w:asciiTheme="minorHAnsi" w:eastAsiaTheme="majorEastAsia" w:hAnsiTheme="minorHAnsi"/>
          <w:b/>
          <w:iCs/>
          <w:sz w:val="24"/>
          <w:szCs w:val="24"/>
        </w:rPr>
        <w:t xml:space="preserve">White debaters aren’t forced to confront the discrimination that the debate space produces. Comfortability and freedom are ideologies that are not accessible to the black community. </w:t>
      </w:r>
    </w:p>
    <w:p w14:paraId="51941931" w14:textId="77777777" w:rsidR="008B6537" w:rsidRPr="00B80E4D" w:rsidRDefault="008B6537" w:rsidP="008B6537">
      <w:pPr>
        <w:rPr>
          <w:rFonts w:asciiTheme="minorHAnsi" w:hAnsiTheme="minorHAnsi"/>
          <w:sz w:val="24"/>
          <w:szCs w:val="24"/>
        </w:rPr>
      </w:pPr>
      <w:r w:rsidRPr="00B80E4D">
        <w:rPr>
          <w:rFonts w:asciiTheme="minorHAnsi" w:hAnsiTheme="minorHAnsi"/>
          <w:b/>
          <w:bCs/>
          <w:sz w:val="24"/>
          <w:szCs w:val="24"/>
        </w:rPr>
        <w:t>Peterson 14 [</w:t>
      </w:r>
      <w:r w:rsidRPr="00B80E4D">
        <w:rPr>
          <w:rFonts w:asciiTheme="minorHAnsi" w:hAnsiTheme="minorHAnsi"/>
          <w:sz w:val="24"/>
          <w:szCs w:val="24"/>
        </w:rPr>
        <w:t xml:space="preserve">UNIVERSITY OF CALIFORNIA, IRVINE DEBATING RACE, RACE-ING DEBATE: AN EXTENDED ETHNOGRAPHIC CASE STUDY OF BLACK INTELLECTUAL INSURGENCY IN U.S. INTERCOLLEGIATE DEBATE DISSERTATION submitted in partial satisfaction of the requirements </w:t>
      </w:r>
      <w:r w:rsidRPr="00B80E4D">
        <w:rPr>
          <w:rFonts w:asciiTheme="minorHAnsi" w:hAnsiTheme="minorHAnsi"/>
          <w:sz w:val="24"/>
          <w:szCs w:val="24"/>
        </w:rPr>
        <w:lastRenderedPageBreak/>
        <w:t>for the degree of DOCTOR OF PHILOSOPHY TR in Sociology by David Kent Peterson]</w:t>
      </w:r>
    </w:p>
    <w:p w14:paraId="39975327" w14:textId="77777777" w:rsidR="008B6537" w:rsidRPr="00B80E4D" w:rsidRDefault="008B6537" w:rsidP="008B6537">
      <w:pPr>
        <w:rPr>
          <w:rFonts w:asciiTheme="minorHAnsi" w:hAnsiTheme="minorHAnsi"/>
        </w:rPr>
      </w:pPr>
      <w:r w:rsidRPr="00B80E4D">
        <w:rPr>
          <w:rFonts w:asciiTheme="minorHAnsi" w:hAnsiTheme="minorHAnsi"/>
        </w:rPr>
        <w:t xml:space="preserve">In describing these efforts as focused primarily on multiculturalism and diversity, I do not suggest that they were not confrontational and disruptive to the debate activity. </w:t>
      </w:r>
      <w:r w:rsidRPr="00B80E4D">
        <w:rPr>
          <w:rFonts w:asciiTheme="minorHAnsi" w:hAnsiTheme="minorHAnsi"/>
          <w:u w:val="single"/>
        </w:rPr>
        <w:t>There were confrontational and radical elements of these positions though they often subordinated this aspect of their performance to a politics of multiculturalism. In describing her purpose for approaching debate in the way she does, Tara explained, I would like to think that by the time my debate career was over that I was able to change some opinions. And so part of my approach was definitely wanting to change the landscape, the atmosphere, and just straight up the representational numbers of black female bodies that exist inside of the debate activity.</w:t>
      </w:r>
      <w:r w:rsidRPr="00B80E4D">
        <w:rPr>
          <w:rFonts w:asciiTheme="minorHAnsi" w:hAnsiTheme="minorHAnsi"/>
        </w:rPr>
        <w:t xml:space="preserve"> But the other side of that and what I started to notice as I got older was that you can’t change the world and you can’t fix everything. </w:t>
      </w:r>
      <w:r w:rsidRPr="00B80E4D">
        <w:rPr>
          <w:rFonts w:asciiTheme="minorHAnsi" w:hAnsiTheme="minorHAnsi"/>
          <w:u w:val="single"/>
        </w:rPr>
        <w:t xml:space="preserve">So, if anything, I wanted my presence in the activity to be felt. So if I can’t change your mind, for the next two hours I’m </w:t>
      </w:r>
      <w:proofErr w:type="spellStart"/>
      <w:r w:rsidRPr="00B80E4D">
        <w:rPr>
          <w:rFonts w:asciiTheme="minorHAnsi" w:hAnsiTheme="minorHAnsi"/>
          <w:u w:val="single"/>
        </w:rPr>
        <w:t>gonna</w:t>
      </w:r>
      <w:proofErr w:type="spellEnd"/>
      <w:r w:rsidRPr="00B80E4D">
        <w:rPr>
          <w:rFonts w:asciiTheme="minorHAnsi" w:hAnsiTheme="minorHAnsi"/>
          <w:u w:val="single"/>
        </w:rPr>
        <w:t xml:space="preserve"> pick you off, and make you talk about something that you would never have had to talk about otherwise. So many people don’t want to talk about the perspectives and ideas of the people that are </w:t>
      </w:r>
      <w:r w:rsidRPr="00B80E4D">
        <w:rPr>
          <w:rStyle w:val="Emphasis"/>
          <w:rFonts w:asciiTheme="minorHAnsi" w:hAnsiTheme="minorHAnsi"/>
        </w:rPr>
        <w:t xml:space="preserve">excluded from this activity, they don’t </w:t>
      </w:r>
      <w:proofErr w:type="spellStart"/>
      <w:r w:rsidRPr="00B80E4D">
        <w:rPr>
          <w:rStyle w:val="Emphasis"/>
          <w:rFonts w:asciiTheme="minorHAnsi" w:hAnsiTheme="minorHAnsi"/>
        </w:rPr>
        <w:t>wanna</w:t>
      </w:r>
      <w:proofErr w:type="spellEnd"/>
      <w:r w:rsidRPr="00B80E4D">
        <w:rPr>
          <w:rStyle w:val="Emphasis"/>
          <w:rFonts w:asciiTheme="minorHAnsi" w:hAnsiTheme="minorHAnsi"/>
        </w:rPr>
        <w:t xml:space="preserve"> talk about their privilege, </w:t>
      </w:r>
      <w:proofErr w:type="gramStart"/>
      <w:r w:rsidRPr="00B80E4D">
        <w:rPr>
          <w:rStyle w:val="Emphasis"/>
          <w:rFonts w:asciiTheme="minorHAnsi" w:hAnsiTheme="minorHAnsi"/>
        </w:rPr>
        <w:t>they</w:t>
      </w:r>
      <w:proofErr w:type="gramEnd"/>
      <w:r w:rsidRPr="00B80E4D">
        <w:rPr>
          <w:rStyle w:val="Emphasis"/>
          <w:rFonts w:asciiTheme="minorHAnsi" w:hAnsiTheme="minorHAnsi"/>
        </w:rPr>
        <w:t xml:space="preserve"> </w:t>
      </w:r>
      <w:proofErr w:type="spellStart"/>
      <w:r w:rsidRPr="00B80E4D">
        <w:rPr>
          <w:rStyle w:val="Emphasis"/>
          <w:rFonts w:asciiTheme="minorHAnsi" w:hAnsiTheme="minorHAnsi"/>
        </w:rPr>
        <w:t>wanna</w:t>
      </w:r>
      <w:proofErr w:type="spellEnd"/>
      <w:r w:rsidRPr="00B80E4D">
        <w:rPr>
          <w:rStyle w:val="Emphasis"/>
          <w:rFonts w:asciiTheme="minorHAnsi" w:hAnsiTheme="minorHAnsi"/>
        </w:rPr>
        <w:t xml:space="preserve"> avoid those conversations at all costs. </w:t>
      </w:r>
      <w:proofErr w:type="gramStart"/>
      <w:r w:rsidRPr="00B80E4D">
        <w:rPr>
          <w:rStyle w:val="Emphasis"/>
          <w:rFonts w:asciiTheme="minorHAnsi" w:hAnsiTheme="minorHAnsi"/>
        </w:rPr>
        <w:t>when</w:t>
      </w:r>
      <w:proofErr w:type="gramEnd"/>
      <w:r w:rsidRPr="00B80E4D">
        <w:rPr>
          <w:rStyle w:val="Emphasis"/>
          <w:rFonts w:asciiTheme="minorHAnsi" w:hAnsiTheme="minorHAnsi"/>
        </w:rPr>
        <w:t xml:space="preserve"> they’re outside of the debate space living in their more affluent and more secluded lives, in their ivory tower universities, they’re never forced to dialogue with someone like me. So more than changing your mind, I want to piss you off, I wanted to make you feel what I feel when I walk around these debate competitions. </w:t>
      </w:r>
      <w:proofErr w:type="gramStart"/>
      <w:r w:rsidRPr="00B80E4D">
        <w:rPr>
          <w:rStyle w:val="Emphasis"/>
          <w:rFonts w:asciiTheme="minorHAnsi" w:hAnsiTheme="minorHAnsi"/>
        </w:rPr>
        <w:t>And  so</w:t>
      </w:r>
      <w:proofErr w:type="gramEnd"/>
      <w:r w:rsidRPr="00B80E4D">
        <w:rPr>
          <w:rStyle w:val="Emphasis"/>
          <w:rFonts w:asciiTheme="minorHAnsi" w:hAnsiTheme="minorHAnsi"/>
        </w:rPr>
        <w:t xml:space="preserve"> my goal was twofold, it was, one, to introduce ideas to people with the hope of changing their minds and, two, after realizing that not everyone wanted to be on that frame of mind, I just wanted to make you feel uncomfortable, I feel that </w:t>
      </w:r>
      <w:proofErr w:type="spellStart"/>
      <w:r w:rsidRPr="00B80E4D">
        <w:rPr>
          <w:rStyle w:val="Emphasis"/>
          <w:rFonts w:asciiTheme="minorHAnsi" w:hAnsiTheme="minorHAnsi"/>
        </w:rPr>
        <w:t>uncomfortability</w:t>
      </w:r>
      <w:proofErr w:type="spellEnd"/>
      <w:r w:rsidRPr="00B80E4D">
        <w:rPr>
          <w:rStyle w:val="Emphasis"/>
          <w:rFonts w:asciiTheme="minorHAnsi" w:hAnsiTheme="minorHAnsi"/>
        </w:rPr>
        <w:t xml:space="preserve"> is good, so for two hours [the length of the debate round] I wanted to make you think about your very existence the same way I have to think about mine.</w:t>
      </w:r>
      <w:r w:rsidRPr="00B80E4D">
        <w:rPr>
          <w:rFonts w:asciiTheme="minorHAnsi" w:hAnsiTheme="minorHAnsi"/>
        </w:rPr>
        <w:t xml:space="preserve"> In response to efforts such as these, limited as they were within frames of multiculturalism, </w:t>
      </w:r>
      <w:r w:rsidRPr="00B80E4D">
        <w:rPr>
          <w:rFonts w:asciiTheme="minorHAnsi" w:hAnsiTheme="minorHAnsi"/>
          <w:u w:val="single"/>
        </w:rPr>
        <w:t>a significant amount of the debate activity agreed to speak more slowly and dispense with the use of jargon in an attempt to make the debate activity more inclusive.</w:t>
      </w:r>
      <w:r w:rsidRPr="00B80E4D">
        <w:rPr>
          <w:rFonts w:asciiTheme="minorHAnsi" w:hAnsiTheme="minorHAnsi"/>
        </w:rPr>
        <w:t xml:space="preserve"> However, in response the black students revamped and raised the stakes of the critical effort.</w:t>
      </w:r>
    </w:p>
    <w:p w14:paraId="7D5DDDA6"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 xml:space="preserve">UDL specific </w:t>
      </w:r>
    </w:p>
    <w:p w14:paraId="150D2B62" w14:textId="77777777" w:rsidR="008B6537" w:rsidRPr="00B80E4D" w:rsidRDefault="008B6537" w:rsidP="008B6537">
      <w:pPr>
        <w:pStyle w:val="Heading4"/>
        <w:rPr>
          <w:rFonts w:asciiTheme="minorHAnsi" w:hAnsiTheme="minorHAnsi" w:cs="Arial"/>
        </w:rPr>
      </w:pPr>
      <w:r w:rsidRPr="00B80E4D">
        <w:rPr>
          <w:rFonts w:asciiTheme="minorHAnsi" w:hAnsiTheme="minorHAnsi" w:cs="Arial"/>
        </w:rPr>
        <w:t xml:space="preserve">Black debaters still face racial prejudice and are often forced to embody the “ghetto kid gone good” narrative </w:t>
      </w:r>
    </w:p>
    <w:p w14:paraId="35460EAB" w14:textId="77777777" w:rsidR="008B6537" w:rsidRPr="00B80E4D" w:rsidRDefault="008B6537" w:rsidP="008B6537">
      <w:pPr>
        <w:rPr>
          <w:rFonts w:asciiTheme="minorHAnsi" w:hAnsiTheme="minorHAnsi"/>
        </w:rPr>
      </w:pPr>
      <w:r w:rsidRPr="00B80E4D">
        <w:rPr>
          <w:rStyle w:val="Emphasis"/>
          <w:rFonts w:asciiTheme="minorHAnsi" w:hAnsiTheme="minorHAnsi"/>
        </w:rPr>
        <w:t>Reid-Brinkley, 12</w:t>
      </w:r>
      <w:r w:rsidRPr="00B80E4D">
        <w:rPr>
          <w:rFonts w:asciiTheme="minorHAnsi" w:hAnsiTheme="minorHAnsi"/>
        </w:rPr>
        <w:t xml:space="preserve"> [</w:t>
      </w:r>
      <w:r w:rsidRPr="00B80E4D">
        <w:rPr>
          <w:rFonts w:asciiTheme="minorHAnsi" w:hAnsiTheme="minorHAnsi"/>
          <w:sz w:val="20"/>
          <w:szCs w:val="20"/>
          <w:shd w:val="clear" w:color="auto" w:fill="FFFFFF"/>
        </w:rPr>
        <w:t>"ARGUMENTATION AND ADVOCACY.TR "</w:t>
      </w:r>
      <w:r w:rsidRPr="00B80E4D">
        <w:rPr>
          <w:rFonts w:asciiTheme="minorHAnsi" w:hAnsiTheme="minorHAnsi"/>
          <w:i/>
          <w:iCs/>
          <w:sz w:val="20"/>
          <w:szCs w:val="20"/>
          <w:shd w:val="clear" w:color="auto" w:fill="FFFFFF"/>
        </w:rPr>
        <w:t>Argumentation and Advocacy</w:t>
      </w:r>
      <w:r w:rsidRPr="00B80E4D">
        <w:rPr>
          <w:rStyle w:val="apple-converted-space"/>
          <w:rFonts w:asciiTheme="minorHAnsi" w:hAnsiTheme="minorHAnsi"/>
          <w:sz w:val="20"/>
          <w:szCs w:val="20"/>
          <w:shd w:val="clear" w:color="auto" w:fill="FFFFFF"/>
        </w:rPr>
        <w:t> </w:t>
      </w:r>
      <w:r w:rsidRPr="00B80E4D">
        <w:rPr>
          <w:rFonts w:asciiTheme="minorHAnsi" w:hAnsiTheme="minorHAnsi"/>
          <w:sz w:val="20"/>
          <w:szCs w:val="20"/>
          <w:shd w:val="clear" w:color="auto" w:fill="FFFFFF"/>
        </w:rPr>
        <w:t>49 (2012): 77-99.]</w:t>
      </w:r>
    </w:p>
    <w:p w14:paraId="5BAD7536" w14:textId="77777777" w:rsidR="008B6537" w:rsidRPr="00B80E4D" w:rsidRDefault="008B6537" w:rsidP="008B6537">
      <w:pPr>
        <w:rPr>
          <w:rFonts w:asciiTheme="minorHAnsi" w:hAnsiTheme="minorHAnsi"/>
        </w:rPr>
      </w:pPr>
      <w:r w:rsidRPr="00B80E4D">
        <w:rPr>
          <w:rFonts w:asciiTheme="minorHAnsi" w:hAnsiTheme="minorHAnsi"/>
          <w:u w:val="single"/>
        </w:rPr>
        <w:t>I remember one particular incident that most clearly highlighted my sense of discomfort. I was still in college and maintaining my "poster child" relationship with the UDL.</w:t>
      </w:r>
      <w:r w:rsidRPr="00B80E4D">
        <w:rPr>
          <w:rFonts w:asciiTheme="minorHAnsi" w:hAnsiTheme="minorHAnsi"/>
        </w:rPr>
        <w:t xml:space="preserve"> Melissa Wade, my college debate director at Emory University, was contacted by </w:t>
      </w:r>
      <w:r w:rsidRPr="00B80E4D">
        <w:rPr>
          <w:rFonts w:asciiTheme="minorHAnsi" w:hAnsiTheme="minorHAnsi"/>
          <w:u w:val="single"/>
        </w:rPr>
        <w:t>a production company that wanted to put together a human-interest segment to be broadcast by a number of local news stations along the east coast</w:t>
      </w:r>
      <w:r w:rsidRPr="00B80E4D">
        <w:rPr>
          <w:rFonts w:asciiTheme="minorHAnsi" w:hAnsiTheme="minorHAnsi"/>
        </w:rPr>
        <w:t xml:space="preserve">. In addition to interviewing Wade the producers also </w:t>
      </w:r>
      <w:r w:rsidRPr="00B80E4D">
        <w:rPr>
          <w:rFonts w:asciiTheme="minorHAnsi" w:hAnsiTheme="minorHAnsi"/>
          <w:u w:val="single"/>
        </w:rPr>
        <w:t>requested an interview with the two African American students on the Emory team who had been former members of the university's outreach program, and I was one of those students.</w:t>
      </w:r>
      <w:r w:rsidRPr="00B80E4D">
        <w:rPr>
          <w:rFonts w:asciiTheme="minorHAnsi" w:hAnsiTheme="minorHAnsi"/>
        </w:rPr>
        <w:t xml:space="preserve"> I put on a nice suit (one my mom picked out and paid what was, at the time, a lot of money for her and my dad to spend) and went to the interview, conducted in the middle of the central two-block quadrangle on the university's campus. Emory's architecture is quite beautiful. The quad '-vas almost two blocks of open green space where students played Frisbee, studied while sunbathing, or attended class on a beautiful spring day. The quad is bound on all sides by clean, light-marble buildings. Everything is incredibly bright and fresh, gleaming in the Georgia sunshine</w:t>
      </w:r>
      <w:r w:rsidRPr="00B80E4D">
        <w:rPr>
          <w:rFonts w:asciiTheme="minorHAnsi" w:hAnsiTheme="minorHAnsi"/>
          <w:u w:val="single"/>
        </w:rPr>
        <w:t>. The interview went well, the reporter asking about my debate career and the UDL program. The interviewer thanked me for my time and I went on my way. A few weeks later, my debate coach called me into her office for a chat. It seemed that the producers would like to interview me again, this time while touring the inner-city community where I had grown up and the high school I had attended.</w:t>
      </w:r>
      <w:r w:rsidRPr="00B80E4D">
        <w:rPr>
          <w:rFonts w:asciiTheme="minorHAnsi" w:hAnsiTheme="minorHAnsi"/>
        </w:rPr>
        <w:t xml:space="preserve"> I wanted to know why they had made that request before I made a decision. The producer agreed to call me within a few days. </w:t>
      </w:r>
      <w:r w:rsidRPr="00B80E4D">
        <w:rPr>
          <w:rFonts w:asciiTheme="minorHAnsi" w:hAnsiTheme="minorHAnsi"/>
          <w:u w:val="single"/>
        </w:rPr>
        <w:t xml:space="preserve">With that time to think about the request, I began to visualize what the edited version of the piece would look like. They would show my interview on campus and contrast the image of the university's economic privilege with the "darker" image of my inner-city community </w:t>
      </w:r>
      <w:proofErr w:type="gramStart"/>
      <w:r w:rsidRPr="00B80E4D">
        <w:rPr>
          <w:rFonts w:asciiTheme="minorHAnsi" w:hAnsiTheme="minorHAnsi"/>
          <w:u w:val="single"/>
        </w:rPr>
        <w:t>It</w:t>
      </w:r>
      <w:proofErr w:type="gramEnd"/>
      <w:r w:rsidRPr="00B80E4D">
        <w:rPr>
          <w:rFonts w:asciiTheme="minorHAnsi" w:hAnsiTheme="minorHAnsi"/>
          <w:u w:val="single"/>
        </w:rPr>
        <w:t xml:space="preserve"> was the "ghetto kid gone good" narrative that had already begun to make me uncomfortable.</w:t>
      </w:r>
      <w:r w:rsidRPr="00B80E4D">
        <w:rPr>
          <w:rFonts w:asciiTheme="minorHAnsi" w:hAnsiTheme="minorHAnsi"/>
        </w:rPr>
        <w:t xml:space="preserve"> The producer finally called </w:t>
      </w:r>
      <w:r w:rsidRPr="00B80E4D">
        <w:rPr>
          <w:rFonts w:asciiTheme="minorHAnsi" w:hAnsiTheme="minorHAnsi"/>
          <w:u w:val="single"/>
        </w:rPr>
        <w:t>and I expressed my concern about their need to contrast my economic (and racial) background to that of my college environment as a means of sensationalizing my story. I simply wondered why my achievements, which were the focus of the interview, could not stand on merit alone. The producer was completely clueless and after going in circles with her for 20 minutes, I realized we were not going to get anywhere. At the end of our conversation, she stated "But, I don't understand, I mean you did go to school there." I told her that I would not be granting them a second interview and terminated the conversation. The representation of successful UDL students is of human-interest appeal. It contrasts with the dominant narrative that constructs inner-city children of color as deviant and intellectually inferior. Yet, the representation of success is extremely restrictive, requiring the embodiment and enactment of the "ghetto" at-risk youth narrative to produce the transformative discourse of exceptionalism read tokenism. The repetition of the dangerous urban youth of color character as the most used representation of UDL students suggests an inability of news media to tell the success stories of inner-city students of color outside this frame</w:t>
      </w:r>
      <w:r w:rsidRPr="00B80E4D">
        <w:rPr>
          <w:rFonts w:asciiTheme="minorHAnsi" w:hAnsiTheme="minorHAnsi"/>
        </w:rPr>
        <w:t xml:space="preserve">. The texture </w:t>
      </w:r>
      <w:proofErr w:type="spellStart"/>
      <w:r w:rsidRPr="00B80E4D">
        <w:rPr>
          <w:rFonts w:asciiTheme="minorHAnsi" w:hAnsiTheme="minorHAnsi"/>
        </w:rPr>
        <w:t>ami</w:t>
      </w:r>
      <w:proofErr w:type="spellEnd"/>
      <w:r w:rsidRPr="00B80E4D">
        <w:rPr>
          <w:rFonts w:asciiTheme="minorHAnsi" w:hAnsiTheme="minorHAnsi"/>
        </w:rPr>
        <w:t xml:space="preserve"> </w:t>
      </w:r>
      <w:r w:rsidRPr="00B80E4D">
        <w:rPr>
          <w:rFonts w:asciiTheme="minorHAnsi" w:hAnsiTheme="minorHAnsi"/>
          <w:u w:val="single"/>
        </w:rPr>
        <w:t xml:space="preserve">complexity of the lives of UDL students is lost within the constraints of a pre-determined frame that restricts these students to the scripts made available to them in a society bound by the ontological standard of whiteness at the intersection </w:t>
      </w:r>
      <w:proofErr w:type="spellStart"/>
      <w:r w:rsidRPr="00B80E4D">
        <w:rPr>
          <w:rFonts w:asciiTheme="minorHAnsi" w:hAnsiTheme="minorHAnsi"/>
          <w:u w:val="single"/>
        </w:rPr>
        <w:t>ofthe</w:t>
      </w:r>
      <w:proofErr w:type="spellEnd"/>
      <w:r w:rsidRPr="00B80E4D">
        <w:rPr>
          <w:rFonts w:asciiTheme="minorHAnsi" w:hAnsiTheme="minorHAnsi"/>
          <w:u w:val="single"/>
        </w:rPr>
        <w:t xml:space="preserve"> material privileges associated with economic wealth.</w:t>
      </w:r>
      <w:r w:rsidRPr="00B80E4D">
        <w:rPr>
          <w:rFonts w:asciiTheme="minorHAnsi" w:hAnsiTheme="minorHAnsi"/>
        </w:rPr>
        <w:t xml:space="preserve"> As a 20-year-old, I lacked the vocabulary to fully articulate my discomfort with the scripts made available to me. What I intuitively understood to be happening was ignored by the news producer and by every other media representative I encountered. I am an "outsider within," to use Patricia Hill Collins's (1998) term, one "who no longer belong[s] to any one group" (p. 5). </w:t>
      </w:r>
      <w:r w:rsidRPr="00B80E4D">
        <w:rPr>
          <w:rFonts w:asciiTheme="minorHAnsi" w:hAnsiTheme="minorHAnsi"/>
          <w:u w:val="single"/>
        </w:rPr>
        <w:t xml:space="preserve">I occupy a borderland space between various communities, including the academy, the UDL, college debate, and the black community in which I was raised, where all or part of my </w:t>
      </w:r>
      <w:r w:rsidRPr="00B80E4D">
        <w:rPr>
          <w:rFonts w:asciiTheme="minorHAnsi" w:hAnsiTheme="minorHAnsi"/>
          <w:u w:val="single"/>
        </w:rPr>
        <w:lastRenderedPageBreak/>
        <w:t>subjectivity can be rejected or vilified at any moment.</w:t>
      </w:r>
      <w:r w:rsidRPr="00B80E4D">
        <w:rPr>
          <w:rFonts w:asciiTheme="minorHAnsi" w:hAnsiTheme="minorHAnsi"/>
        </w:rPr>
        <w:t xml:space="preserve"> It is within this liminal space that I engage in an oppositional reading of the discourses surrounding UDL students in news media representation. Such an oppositional reading recognizes and engages the dominant, or suggested, reading offered within a field of signification (Hall, 1997). Rather than offering an alternative or more positive reading in opposition to the suggested read, I seek to highlight the modalities by which racialized representation reproduces itself.</w:t>
      </w:r>
    </w:p>
    <w:p w14:paraId="28767036" w14:textId="77777777" w:rsidR="008B6537" w:rsidRPr="00B80E4D" w:rsidRDefault="008B6537" w:rsidP="008B6537">
      <w:pPr>
        <w:pStyle w:val="Heading4"/>
        <w:rPr>
          <w:rFonts w:asciiTheme="minorHAnsi" w:hAnsiTheme="minorHAnsi"/>
        </w:rPr>
      </w:pPr>
      <w:r w:rsidRPr="00B80E4D">
        <w:rPr>
          <w:rFonts w:asciiTheme="minorHAnsi" w:hAnsiTheme="minorHAnsi"/>
        </w:rPr>
        <w:t>The narratives of UDL black debaters are scripted. The media’s portrayal of black debaters is inherently racist and a depiction of white privilege.</w:t>
      </w:r>
    </w:p>
    <w:p w14:paraId="62BB880E" w14:textId="77777777" w:rsidR="008B6537" w:rsidRPr="00B80E4D" w:rsidRDefault="008B6537" w:rsidP="008B6537">
      <w:pPr>
        <w:rPr>
          <w:rFonts w:asciiTheme="minorHAnsi" w:hAnsiTheme="minorHAnsi"/>
        </w:rPr>
      </w:pPr>
      <w:r w:rsidRPr="00B80E4D">
        <w:rPr>
          <w:rStyle w:val="Emphasis"/>
          <w:rFonts w:asciiTheme="minorHAnsi" w:hAnsiTheme="minorHAnsi"/>
        </w:rPr>
        <w:t>Reid-Brinkley, 12</w:t>
      </w:r>
      <w:r w:rsidRPr="00B80E4D">
        <w:rPr>
          <w:rFonts w:asciiTheme="minorHAnsi" w:hAnsiTheme="minorHAnsi"/>
        </w:rPr>
        <w:t xml:space="preserve"> [</w:t>
      </w:r>
      <w:r w:rsidRPr="00B80E4D">
        <w:rPr>
          <w:rFonts w:asciiTheme="minorHAnsi" w:hAnsiTheme="minorHAnsi"/>
          <w:color w:val="222222"/>
          <w:sz w:val="20"/>
          <w:szCs w:val="20"/>
          <w:shd w:val="clear" w:color="auto" w:fill="FFFFFF"/>
        </w:rPr>
        <w:t>"ARGUMENTATION AND ADVOCACY.TR "</w:t>
      </w:r>
      <w:r w:rsidRPr="00B80E4D">
        <w:rPr>
          <w:rFonts w:asciiTheme="minorHAnsi" w:hAnsiTheme="minorHAnsi"/>
          <w:i/>
          <w:iCs/>
          <w:color w:val="222222"/>
          <w:sz w:val="20"/>
          <w:szCs w:val="20"/>
          <w:shd w:val="clear" w:color="auto" w:fill="FFFFFF"/>
        </w:rPr>
        <w:t>Argumentation and Advocacy</w:t>
      </w:r>
      <w:r w:rsidRPr="00B80E4D">
        <w:rPr>
          <w:rStyle w:val="apple-converted-space"/>
          <w:rFonts w:asciiTheme="minorHAnsi" w:hAnsiTheme="minorHAnsi"/>
          <w:color w:val="222222"/>
          <w:sz w:val="20"/>
          <w:szCs w:val="20"/>
          <w:shd w:val="clear" w:color="auto" w:fill="FFFFFF"/>
        </w:rPr>
        <w:t> </w:t>
      </w:r>
      <w:r w:rsidRPr="00B80E4D">
        <w:rPr>
          <w:rFonts w:asciiTheme="minorHAnsi" w:hAnsiTheme="minorHAnsi"/>
          <w:color w:val="222222"/>
          <w:sz w:val="20"/>
          <w:szCs w:val="20"/>
          <w:shd w:val="clear" w:color="auto" w:fill="FFFFFF"/>
        </w:rPr>
        <w:t>49 (2012): 77-99.]</w:t>
      </w:r>
    </w:p>
    <w:p w14:paraId="4F5F6304" w14:textId="77777777" w:rsidR="008B6537" w:rsidRPr="00B80E4D" w:rsidRDefault="008B6537" w:rsidP="008B6537">
      <w:pPr>
        <w:rPr>
          <w:rFonts w:asciiTheme="minorHAnsi" w:hAnsiTheme="minorHAnsi"/>
        </w:rPr>
      </w:pPr>
      <w:r w:rsidRPr="00B80E4D">
        <w:rPr>
          <w:rFonts w:asciiTheme="minorHAnsi" w:hAnsiTheme="minorHAnsi"/>
          <w:u w:val="single"/>
        </w:rPr>
        <w:t xml:space="preserve">As Jackson points out, scripting is not a static, monolithic process of one-size fits all meaning-making; rather, it is possible that subversive scripts can be generated for and by audiences. Dominant media frames suggest scripts for the audience to use in interpreting narratives about the ubiquity of inner-city decay, black violence, and nihilism. </w:t>
      </w:r>
      <w:r w:rsidRPr="00B80E4D">
        <w:rPr>
          <w:rFonts w:asciiTheme="minorHAnsi" w:hAnsiTheme="minorHAnsi"/>
        </w:rPr>
        <w:t xml:space="preserve">Such representations prime audiences to adopt the redemptive scripts deployed to describe triumphal UDL participants. </w:t>
      </w:r>
      <w:r w:rsidRPr="00B80E4D">
        <w:rPr>
          <w:rFonts w:asciiTheme="minorHAnsi" w:hAnsiTheme="minorHAnsi"/>
          <w:u w:val="single"/>
        </w:rPr>
        <w:t>Yet, as I have demonstrated, in order to embrace the redemptive script, the audience must also accept associated scripts that mark inner-city black youths as deviant, violent, and culturally dysfunctional.</w:t>
      </w:r>
      <w:r w:rsidRPr="00B80E4D">
        <w:rPr>
          <w:rFonts w:asciiTheme="minorHAnsi" w:hAnsiTheme="minorHAnsi"/>
        </w:rPr>
        <w:t xml:space="preserve"> There is always the potential that the audience will read against the normative </w:t>
      </w:r>
      <w:proofErr w:type="spellStart"/>
      <w:r w:rsidRPr="00B80E4D">
        <w:rPr>
          <w:rFonts w:asciiTheme="minorHAnsi" w:hAnsiTheme="minorHAnsi"/>
        </w:rPr>
        <w:t>ltames</w:t>
      </w:r>
      <w:proofErr w:type="spellEnd"/>
      <w:r w:rsidRPr="00B80E4D">
        <w:rPr>
          <w:rFonts w:asciiTheme="minorHAnsi" w:hAnsiTheme="minorHAnsi"/>
        </w:rPr>
        <w:t xml:space="preserve"> news media offer to them; however, that does not belie the fact that there is likely a suggested reading of the frame (During, 2003).</w:t>
      </w:r>
      <w:r w:rsidRPr="00B80E4D">
        <w:rPr>
          <w:rFonts w:asciiTheme="minorHAnsi" w:hAnsiTheme="minorHAnsi"/>
          <w:u w:val="single"/>
        </w:rPr>
        <w:t xml:space="preserve"> In other words, this article can make no determination of how audiences actually read the news representation of UDLs, but it does suggest that the news framing practices suggest particular readings based on prior representations of deviance and criminality in inner-city communities of color. Is it not possible to construct a human-interest story about the UDLs that simply focuses on the achievement of smart students? Why is it necessary to paint the students as potentially destructive in order to </w:t>
      </w:r>
      <w:proofErr w:type="spellStart"/>
      <w:r w:rsidRPr="00B80E4D">
        <w:rPr>
          <w:rFonts w:asciiTheme="minorHAnsi" w:hAnsiTheme="minorHAnsi"/>
          <w:u w:val="single"/>
        </w:rPr>
        <w:t>demonstiate</w:t>
      </w:r>
      <w:proofErr w:type="spellEnd"/>
      <w:r w:rsidRPr="00B80E4D">
        <w:rPr>
          <w:rFonts w:asciiTheme="minorHAnsi" w:hAnsiTheme="minorHAnsi"/>
          <w:u w:val="single"/>
        </w:rPr>
        <w:t xml:space="preserve"> the significance of their story? Journalists could frame UDL students through the drama of competition, the highs and lows of winning and losing, intellectual grudge matches, the stress on the coaches as they respond to their debaters' successes and failures, the hard work and frustration as students grapple with foreign concepts, or the amazing depth of discussion about the significant political issues of our time.</w:t>
      </w:r>
      <w:r w:rsidRPr="00B80E4D">
        <w:rPr>
          <w:rFonts w:asciiTheme="minorHAnsi" w:hAnsiTheme="minorHAnsi"/>
        </w:rPr>
        <w:t xml:space="preserve"> </w:t>
      </w:r>
      <w:r w:rsidRPr="00B80E4D">
        <w:rPr>
          <w:rFonts w:asciiTheme="minorHAnsi" w:hAnsiTheme="minorHAnsi"/>
          <w:u w:val="single"/>
        </w:rPr>
        <w:t xml:space="preserve">Stories could even mention the hardships when one lacks the economic advantages and resources that increase the likelihood of </w:t>
      </w:r>
      <w:r w:rsidRPr="00B80E4D">
        <w:rPr>
          <w:rFonts w:asciiTheme="minorHAnsi" w:hAnsiTheme="minorHAnsi"/>
        </w:rPr>
        <w:t>competitive success, but it is not necessary to demonize black families, black youths, and black culture to do so. At the very least, a diversity of representations of black mothers/fathers and urban minority communities would disrupt the normative frame of poverty, race, and deviance. Not all UDL students come from broken homes, with absentee dads (most likely in prison) and drug-addicted mothers. The scripts offered may not be deterministic, but the strength of the poverty and urban decay frames greatly limits the scripts made available to black youths.</w:t>
      </w:r>
    </w:p>
    <w:p w14:paraId="196679CE"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The narrative is written for us, affirming the media’s racial bias, but that doesn’t mean we except those conditions. </w:t>
      </w:r>
    </w:p>
    <w:p w14:paraId="0B5B9627" w14:textId="77777777" w:rsidR="008B6537" w:rsidRPr="00B80E4D" w:rsidRDefault="008B6537" w:rsidP="008B6537">
      <w:pPr>
        <w:rPr>
          <w:rFonts w:asciiTheme="minorHAnsi" w:hAnsiTheme="minorHAnsi"/>
        </w:rPr>
      </w:pPr>
      <w:r w:rsidRPr="00B80E4D">
        <w:rPr>
          <w:rStyle w:val="Emphasis"/>
          <w:rFonts w:asciiTheme="minorHAnsi" w:hAnsiTheme="minorHAnsi"/>
        </w:rPr>
        <w:t>Reid-Brinkley, 12</w:t>
      </w:r>
      <w:r w:rsidRPr="00B80E4D">
        <w:rPr>
          <w:rFonts w:asciiTheme="minorHAnsi" w:hAnsiTheme="minorHAnsi"/>
        </w:rPr>
        <w:t xml:space="preserve"> [</w:t>
      </w:r>
      <w:r w:rsidRPr="00B80E4D">
        <w:rPr>
          <w:rFonts w:asciiTheme="minorHAnsi" w:hAnsiTheme="minorHAnsi"/>
          <w:color w:val="222222"/>
          <w:sz w:val="20"/>
          <w:szCs w:val="20"/>
          <w:shd w:val="clear" w:color="auto" w:fill="FFFFFF"/>
        </w:rPr>
        <w:t>"ARGUMENTATION AND ADVOCACY.TR "</w:t>
      </w:r>
      <w:r w:rsidRPr="00B80E4D">
        <w:rPr>
          <w:rFonts w:asciiTheme="minorHAnsi" w:hAnsiTheme="minorHAnsi"/>
          <w:i/>
          <w:iCs/>
          <w:color w:val="222222"/>
          <w:sz w:val="20"/>
          <w:szCs w:val="20"/>
          <w:shd w:val="clear" w:color="auto" w:fill="FFFFFF"/>
        </w:rPr>
        <w:t>Argumentation and Advocacy</w:t>
      </w:r>
      <w:r w:rsidRPr="00B80E4D">
        <w:rPr>
          <w:rStyle w:val="apple-converted-space"/>
          <w:rFonts w:asciiTheme="minorHAnsi" w:hAnsiTheme="minorHAnsi"/>
          <w:color w:val="222222"/>
          <w:sz w:val="20"/>
          <w:szCs w:val="20"/>
          <w:shd w:val="clear" w:color="auto" w:fill="FFFFFF"/>
        </w:rPr>
        <w:t> </w:t>
      </w:r>
      <w:r w:rsidRPr="00B80E4D">
        <w:rPr>
          <w:rFonts w:asciiTheme="minorHAnsi" w:hAnsiTheme="minorHAnsi"/>
          <w:color w:val="222222"/>
          <w:sz w:val="20"/>
          <w:szCs w:val="20"/>
          <w:shd w:val="clear" w:color="auto" w:fill="FFFFFF"/>
        </w:rPr>
        <w:t>49 (2012): 77-99.]</w:t>
      </w:r>
    </w:p>
    <w:p w14:paraId="539C0020" w14:textId="77777777" w:rsidR="008B6537" w:rsidRPr="00B80E4D" w:rsidRDefault="008B6537" w:rsidP="008B6537">
      <w:pPr>
        <w:rPr>
          <w:rFonts w:asciiTheme="minorHAnsi" w:hAnsiTheme="minorHAnsi"/>
          <w:u w:val="single"/>
        </w:rPr>
      </w:pPr>
      <w:r w:rsidRPr="00B80E4D">
        <w:rPr>
          <w:rFonts w:asciiTheme="minorHAnsi" w:hAnsiTheme="minorHAnsi"/>
        </w:rPr>
        <w:t xml:space="preserve">Earlier in this essay, I drew on Karen </w:t>
      </w:r>
      <w:proofErr w:type="spellStart"/>
      <w:r w:rsidRPr="00B80E4D">
        <w:rPr>
          <w:rFonts w:asciiTheme="minorHAnsi" w:hAnsiTheme="minorHAnsi"/>
        </w:rPr>
        <w:t>Houppert's</w:t>
      </w:r>
      <w:proofErr w:type="spellEnd"/>
      <w:r w:rsidRPr="00B80E4D">
        <w:rPr>
          <w:rFonts w:asciiTheme="minorHAnsi" w:hAnsiTheme="minorHAnsi"/>
        </w:rPr>
        <w:t xml:space="preserve"> (2007) article, "Finding Their Voices," in the Washington Post to discuss the framing of familial dysfunction. </w:t>
      </w:r>
      <w:proofErr w:type="spellStart"/>
      <w:r w:rsidRPr="00B80E4D">
        <w:rPr>
          <w:rFonts w:asciiTheme="minorHAnsi" w:hAnsiTheme="minorHAnsi"/>
        </w:rPr>
        <w:t>Houppert</w:t>
      </w:r>
      <w:proofErr w:type="spellEnd"/>
      <w:r w:rsidRPr="00B80E4D">
        <w:rPr>
          <w:rFonts w:asciiTheme="minorHAnsi" w:hAnsiTheme="minorHAnsi"/>
        </w:rPr>
        <w:t>, profiling Baltimore Urban Debate League student Ignacio "</w:t>
      </w:r>
      <w:proofErr w:type="spellStart"/>
      <w:r w:rsidRPr="00B80E4D">
        <w:rPr>
          <w:rFonts w:asciiTheme="minorHAnsi" w:hAnsiTheme="minorHAnsi"/>
        </w:rPr>
        <w:t>Iggie</w:t>
      </w:r>
      <w:proofErr w:type="spellEnd"/>
      <w:r w:rsidRPr="00B80E4D">
        <w:rPr>
          <w:rFonts w:asciiTheme="minorHAnsi" w:hAnsiTheme="minorHAnsi"/>
        </w:rPr>
        <w:t xml:space="preserve">" Evans, asks personal questions about Evans's family background. </w:t>
      </w:r>
      <w:proofErr w:type="spellStart"/>
      <w:r w:rsidRPr="00B80E4D">
        <w:rPr>
          <w:rFonts w:asciiTheme="minorHAnsi" w:hAnsiTheme="minorHAnsi"/>
          <w:u w:val="single"/>
        </w:rPr>
        <w:t>Houppert</w:t>
      </w:r>
      <w:proofErr w:type="spellEnd"/>
      <w:r w:rsidRPr="00B80E4D">
        <w:rPr>
          <w:rFonts w:asciiTheme="minorHAnsi" w:hAnsiTheme="minorHAnsi"/>
          <w:u w:val="single"/>
        </w:rPr>
        <w:t xml:space="preserve"> notes that while Evans was initially reticent about sharing his story, she persisted and eventually convinced her interview subject to reveal sensitive information about his personal background</w:t>
      </w:r>
      <w:r w:rsidRPr="00B80E4D">
        <w:rPr>
          <w:rFonts w:asciiTheme="minorHAnsi" w:hAnsiTheme="minorHAnsi"/>
        </w:rPr>
        <w:t xml:space="preserve">. Three years after the original interview in August 2007, </w:t>
      </w:r>
      <w:proofErr w:type="spellStart"/>
      <w:r w:rsidRPr="00B80E4D">
        <w:rPr>
          <w:rFonts w:asciiTheme="minorHAnsi" w:hAnsiTheme="minorHAnsi"/>
        </w:rPr>
        <w:t>Houppert</w:t>
      </w:r>
      <w:proofErr w:type="spellEnd"/>
      <w:r w:rsidRPr="00B80E4D">
        <w:rPr>
          <w:rFonts w:asciiTheme="minorHAnsi" w:hAnsiTheme="minorHAnsi"/>
        </w:rPr>
        <w:t xml:space="preserve"> (2010) published a follow up article </w:t>
      </w:r>
      <w:proofErr w:type="spellStart"/>
      <w:r w:rsidRPr="00B80E4D">
        <w:rPr>
          <w:rFonts w:asciiTheme="minorHAnsi" w:hAnsiTheme="minorHAnsi"/>
        </w:rPr>
        <w:t>entitied</w:t>
      </w:r>
      <w:proofErr w:type="spellEnd"/>
      <w:r w:rsidRPr="00B80E4D">
        <w:rPr>
          <w:rFonts w:asciiTheme="minorHAnsi" w:hAnsiTheme="minorHAnsi"/>
        </w:rPr>
        <w:t xml:space="preserve"> </w:t>
      </w:r>
      <w:r w:rsidRPr="00B80E4D">
        <w:rPr>
          <w:rFonts w:asciiTheme="minorHAnsi" w:hAnsiTheme="minorHAnsi"/>
          <w:u w:val="single"/>
        </w:rPr>
        <w:t xml:space="preserve">"Whatever Happened To </w:t>
      </w:r>
      <w:proofErr w:type="gramStart"/>
      <w:r w:rsidRPr="00B80E4D">
        <w:rPr>
          <w:rFonts w:asciiTheme="minorHAnsi" w:hAnsiTheme="minorHAnsi"/>
          <w:u w:val="single"/>
        </w:rPr>
        <w:t>.. .</w:t>
      </w:r>
      <w:proofErr w:type="gramEnd"/>
      <w:r w:rsidRPr="00B80E4D">
        <w:rPr>
          <w:rFonts w:asciiTheme="minorHAnsi" w:hAnsiTheme="minorHAnsi"/>
          <w:u w:val="single"/>
        </w:rPr>
        <w:t xml:space="preserve"> </w:t>
      </w:r>
      <w:proofErr w:type="gramStart"/>
      <w:r w:rsidRPr="00B80E4D">
        <w:rPr>
          <w:rFonts w:asciiTheme="minorHAnsi" w:hAnsiTheme="minorHAnsi"/>
          <w:u w:val="single"/>
        </w:rPr>
        <w:t>the</w:t>
      </w:r>
      <w:proofErr w:type="gramEnd"/>
      <w:r w:rsidRPr="00B80E4D">
        <w:rPr>
          <w:rFonts w:asciiTheme="minorHAnsi" w:hAnsiTheme="minorHAnsi"/>
          <w:u w:val="single"/>
        </w:rPr>
        <w:t xml:space="preserve"> Baltimore high school debater?" Evans, at the time of the article's publication, was in his junior year of college at Towson University and along with his debate partner was well on his way to being a formidable competitor on the national college policy debate circuit. </w:t>
      </w:r>
      <w:proofErr w:type="spellStart"/>
      <w:r w:rsidRPr="00B80E4D">
        <w:rPr>
          <w:rFonts w:asciiTheme="minorHAnsi" w:hAnsiTheme="minorHAnsi"/>
        </w:rPr>
        <w:t>Houppert's</w:t>
      </w:r>
      <w:proofErr w:type="spellEnd"/>
      <w:r w:rsidRPr="00B80E4D">
        <w:rPr>
          <w:rFonts w:asciiTheme="minorHAnsi" w:hAnsiTheme="minorHAnsi"/>
        </w:rPr>
        <w:t xml:space="preserve"> (2010</w:t>
      </w:r>
      <w:r w:rsidRPr="00B80E4D">
        <w:rPr>
          <w:rFonts w:asciiTheme="minorHAnsi" w:hAnsiTheme="minorHAnsi"/>
          <w:u w:val="single"/>
        </w:rPr>
        <w:t xml:space="preserve">) second </w:t>
      </w:r>
      <w:r w:rsidRPr="00B80E4D">
        <w:rPr>
          <w:rFonts w:asciiTheme="minorHAnsi" w:hAnsiTheme="minorHAnsi"/>
          <w:u w:val="single"/>
        </w:rPr>
        <w:lastRenderedPageBreak/>
        <w:t xml:space="preserve">article begins with a summary of what believes to be the relevant information from the first article. Still misspelling his name, she reported: Iggy was a kid who had a lot of strikes against him. He never knew his biological dad. His mom struggled with drug addiction, and he landed in foster care. He attended Baltimore's Frederick Douglass High School, one of four failing Baltimore schools slated for takeover under the No Child Left </w:t>
      </w:r>
      <w:proofErr w:type="gramStart"/>
      <w:r w:rsidRPr="00B80E4D">
        <w:rPr>
          <w:rFonts w:asciiTheme="minorHAnsi" w:hAnsiTheme="minorHAnsi"/>
          <w:u w:val="single"/>
        </w:rPr>
        <w:t>Behind</w:t>
      </w:r>
      <w:proofErr w:type="gramEnd"/>
      <w:r w:rsidRPr="00B80E4D">
        <w:rPr>
          <w:rFonts w:asciiTheme="minorHAnsi" w:hAnsiTheme="minorHAnsi"/>
          <w:u w:val="single"/>
        </w:rPr>
        <w:t xml:space="preserve"> Act. His odds of success were poor. Here we have a reproduction of the familial dysfunction and failing community/school frames, which is followed by the narrative of exceptionalism that identifies debate as Evans's savior: But Iggy, an argumentative kid, found a way to channel his contrariness through the wildly popular Baltimore Urban Debate League, a program </w:t>
      </w:r>
      <w:proofErr w:type="spellStart"/>
      <w:r w:rsidRPr="00B80E4D">
        <w:rPr>
          <w:rFonts w:asciiTheme="minorHAnsi" w:hAnsiTheme="minorHAnsi"/>
          <w:u w:val="single"/>
        </w:rPr>
        <w:t>chat</w:t>
      </w:r>
      <w:proofErr w:type="spellEnd"/>
      <w:r w:rsidRPr="00B80E4D">
        <w:rPr>
          <w:rFonts w:asciiTheme="minorHAnsi" w:hAnsiTheme="minorHAnsi"/>
          <w:u w:val="single"/>
        </w:rPr>
        <w:t xml:space="preserve"> teaches the fundamentals of democracy-as well as critical thinking, basic literacy and research skills-to underprivileged students.</w:t>
      </w:r>
      <w:r w:rsidRPr="00B80E4D">
        <w:rPr>
          <w:rFonts w:asciiTheme="minorHAnsi" w:hAnsiTheme="minorHAnsi"/>
        </w:rPr>
        <w:t xml:space="preserve"> {</w:t>
      </w:r>
      <w:proofErr w:type="spellStart"/>
      <w:r w:rsidRPr="00B80E4D">
        <w:rPr>
          <w:rFonts w:asciiTheme="minorHAnsi" w:hAnsiTheme="minorHAnsi"/>
        </w:rPr>
        <w:t>Houppert</w:t>
      </w:r>
      <w:proofErr w:type="spellEnd"/>
      <w:r w:rsidRPr="00B80E4D">
        <w:rPr>
          <w:rFonts w:asciiTheme="minorHAnsi" w:hAnsiTheme="minorHAnsi"/>
        </w:rPr>
        <w:t xml:space="preserve">, 2010, para. 3) </w:t>
      </w:r>
      <w:r w:rsidRPr="00B80E4D">
        <w:rPr>
          <w:rFonts w:asciiTheme="minorHAnsi" w:hAnsiTheme="minorHAnsi"/>
          <w:u w:val="single"/>
        </w:rPr>
        <w:t xml:space="preserve">The repetition of the narrative frames associated with black youths, in this example, demonstrates the difficulty these students will have in any attempt to escape this narrative's social intelligibility. The narrative frame may be quite difficult to overcome because of its intelligibility to audiences trained to process the classed and racialized redemptive narrative. </w:t>
      </w:r>
      <w:r w:rsidRPr="00B80E4D">
        <w:rPr>
          <w:rFonts w:asciiTheme="minorHAnsi" w:hAnsiTheme="minorHAnsi"/>
        </w:rPr>
        <w:t xml:space="preserve">Yet, the final paragraph of the </w:t>
      </w:r>
      <w:proofErr w:type="spellStart"/>
      <w:r w:rsidRPr="00B80E4D">
        <w:rPr>
          <w:rFonts w:asciiTheme="minorHAnsi" w:hAnsiTheme="minorHAnsi"/>
        </w:rPr>
        <w:t>Houppert</w:t>
      </w:r>
      <w:proofErr w:type="spellEnd"/>
      <w:r w:rsidRPr="00B80E4D">
        <w:rPr>
          <w:rFonts w:asciiTheme="minorHAnsi" w:hAnsiTheme="minorHAnsi"/>
        </w:rPr>
        <w:t xml:space="preserve"> (2010) follow up article on Evans may offer a glimpse at potential tactics students and supporters might use to respond to the context of the frame when engaging with media representatives</w:t>
      </w:r>
      <w:r w:rsidRPr="00B80E4D">
        <w:rPr>
          <w:rFonts w:asciiTheme="minorHAnsi" w:hAnsiTheme="minorHAnsi"/>
          <w:u w:val="single"/>
        </w:rPr>
        <w:t xml:space="preserve">: Meanwhile, he continues to question what it means to be a black man in America today, personally and politically. Though </w:t>
      </w:r>
      <w:proofErr w:type="spellStart"/>
      <w:r w:rsidRPr="00B80E4D">
        <w:rPr>
          <w:rFonts w:asciiTheme="minorHAnsi" w:hAnsiTheme="minorHAnsi"/>
          <w:u w:val="single"/>
        </w:rPr>
        <w:t>Towscn</w:t>
      </w:r>
      <w:proofErr w:type="spellEnd"/>
      <w:r w:rsidRPr="00B80E4D">
        <w:rPr>
          <w:rFonts w:asciiTheme="minorHAnsi" w:hAnsiTheme="minorHAnsi"/>
          <w:u w:val="single"/>
        </w:rPr>
        <w:t xml:space="preserve"> is only a half-mile north of the Baltimore city limits, Iggy's sense of displacement is profound. "My biggest challenge is being able to authentically perform who I am in these spaces," Iggy says. "At the very least, debate has taught me to relentlessly defend my position as a black man and to understand my community's needs."</w:t>
      </w:r>
      <w:r w:rsidRPr="00B80E4D">
        <w:rPr>
          <w:rFonts w:asciiTheme="minorHAnsi" w:hAnsiTheme="minorHAnsi"/>
        </w:rPr>
        <w:t xml:space="preserve"> |para. 8) </w:t>
      </w:r>
      <w:r w:rsidRPr="00B80E4D">
        <w:rPr>
          <w:rFonts w:asciiTheme="minorHAnsi" w:hAnsiTheme="minorHAnsi"/>
          <w:u w:val="single"/>
        </w:rPr>
        <w:t xml:space="preserve">Evans does not speak to the obstacles he faced as a young man; it is </w:t>
      </w:r>
      <w:proofErr w:type="spellStart"/>
      <w:r w:rsidRPr="00B80E4D">
        <w:rPr>
          <w:rFonts w:asciiTheme="minorHAnsi" w:hAnsiTheme="minorHAnsi"/>
          <w:u w:val="single"/>
        </w:rPr>
        <w:t>Houppert</w:t>
      </w:r>
      <w:proofErr w:type="spellEnd"/>
      <w:r w:rsidRPr="00B80E4D">
        <w:rPr>
          <w:rFonts w:asciiTheme="minorHAnsi" w:hAnsiTheme="minorHAnsi"/>
          <w:u w:val="single"/>
        </w:rPr>
        <w:t xml:space="preserve"> who summarizes that part of the initial story.</w:t>
      </w:r>
      <w:r w:rsidRPr="00B80E4D">
        <w:rPr>
          <w:rFonts w:asciiTheme="minorHAnsi" w:hAnsiTheme="minorHAnsi"/>
        </w:rPr>
        <w:t xml:space="preserve"> </w:t>
      </w:r>
      <w:r w:rsidRPr="00B80E4D">
        <w:rPr>
          <w:rFonts w:asciiTheme="minorHAnsi" w:hAnsiTheme="minorHAnsi"/>
          <w:u w:val="single"/>
        </w:rPr>
        <w:t>Evans focuses the discussion away from the racialized poverty frame that positions blackness and urban communities as spaces from which to escape, to his community as a place to direct the resources made available to him through debate training and a college education</w:t>
      </w:r>
      <w:r w:rsidRPr="00B80E4D">
        <w:rPr>
          <w:rFonts w:asciiTheme="minorHAnsi" w:hAnsiTheme="minorHAnsi"/>
        </w:rPr>
        <w:t>. Rather than demonize his community</w:t>
      </w:r>
      <w:r w:rsidRPr="00B80E4D">
        <w:rPr>
          <w:rFonts w:asciiTheme="minorHAnsi" w:hAnsiTheme="minorHAnsi"/>
          <w:u w:val="single"/>
        </w:rPr>
        <w:t xml:space="preserve">, Evans indicates both a love and support for the very community that </w:t>
      </w:r>
      <w:proofErr w:type="spellStart"/>
      <w:r w:rsidRPr="00B80E4D">
        <w:rPr>
          <w:rFonts w:asciiTheme="minorHAnsi" w:hAnsiTheme="minorHAnsi"/>
          <w:u w:val="single"/>
        </w:rPr>
        <w:t>Houppert</w:t>
      </w:r>
      <w:proofErr w:type="spellEnd"/>
      <w:r w:rsidRPr="00B80E4D">
        <w:rPr>
          <w:rFonts w:asciiTheme="minorHAnsi" w:hAnsiTheme="minorHAnsi"/>
          <w:u w:val="single"/>
        </w:rPr>
        <w:t xml:space="preserve"> has characterized as nothing but deviant with dilapidated school systems and failing students. The </w:t>
      </w:r>
      <w:proofErr w:type="spellStart"/>
      <w:r w:rsidRPr="00B80E4D">
        <w:rPr>
          <w:rFonts w:asciiTheme="minorHAnsi" w:hAnsiTheme="minorHAnsi"/>
          <w:u w:val="single"/>
        </w:rPr>
        <w:t>Houppert</w:t>
      </w:r>
      <w:proofErr w:type="spellEnd"/>
      <w:r w:rsidRPr="00B80E4D">
        <w:rPr>
          <w:rFonts w:asciiTheme="minorHAnsi" w:hAnsiTheme="minorHAnsi"/>
          <w:u w:val="single"/>
        </w:rPr>
        <w:t>/ Evans example, while demonstrating the strength of the frame, simultaneously indicates that students can engage the frame, attempting to create alternative scripts to those that are normally intelligible.</w:t>
      </w:r>
      <w:r w:rsidRPr="00B80E4D">
        <w:rPr>
          <w:rFonts w:asciiTheme="minorHAnsi" w:hAnsiTheme="minorHAnsi"/>
        </w:rPr>
        <w:t xml:space="preserve"> Given the audience for this journal, I think the readership might be more interested in a discussion of the potential responses available for UDL students and supporters to this normative media frame, rather than a focus on what the media might do to resolve this problem. I attempt to offer some possible tactics and strategies for engaging the news media given the prevalence of the frame. First, UDL students should be trained to interact with journalists. Anyone who has worked with UDL students knows that they are often incredibly intelligent and quite sensitive to and reflexive about issues of representation. </w:t>
      </w:r>
      <w:r w:rsidRPr="00B80E4D">
        <w:rPr>
          <w:rFonts w:asciiTheme="minorHAnsi" w:hAnsiTheme="minorHAnsi"/>
          <w:u w:val="single"/>
        </w:rPr>
        <w:t xml:space="preserve">Thus, investing time in training UDL advocates, teachers, and coaches in media tactics, in order to educate the students, may be a significant tool in supporting student agency in the shaping of their representation. Students can learn to pivot the dominant frame. Knowing that the exists and how it functions may offer students the opportunity to interact with the frame, engaging in oppositional discourse designed to disrupt the normative scripts made available within the racialized poverty frame. </w:t>
      </w:r>
      <w:r w:rsidRPr="00B80E4D">
        <w:rPr>
          <w:rFonts w:asciiTheme="minorHAnsi" w:hAnsiTheme="minorHAnsi"/>
        </w:rPr>
        <w:t xml:space="preserve">Second, UDL administrators and teachers might consider broaching the subject of the normative frames used in a majority of news representation of the UDL with journalists interested in featuring the program's students. </w:t>
      </w:r>
      <w:r w:rsidRPr="00B80E4D">
        <w:rPr>
          <w:rFonts w:asciiTheme="minorHAnsi" w:hAnsiTheme="minorHAnsi"/>
          <w:u w:val="single"/>
        </w:rPr>
        <w:t xml:space="preserve">Those journalists who are unwilling to reject or, at the very least, interrogate the racialized poverty frame should potentially be denied access to the students. All interactions between journalists and students could be recorded by a UDL representative, likely a good common practice as a means of protecting the interests of the students given their ages. In addition, those recordings could be used to further engage media outlets in conversations about what narratives journalists have chosen to focus their attention upon versus what may have been said in the actual interview. </w:t>
      </w:r>
      <w:r w:rsidRPr="00B80E4D">
        <w:rPr>
          <w:rFonts w:asciiTheme="minorHAnsi" w:hAnsiTheme="minorHAnsi"/>
        </w:rPr>
        <w:t xml:space="preserve">Lastly, </w:t>
      </w:r>
      <w:r w:rsidRPr="00B80E4D">
        <w:rPr>
          <w:rFonts w:asciiTheme="minorHAnsi" w:hAnsiTheme="minorHAnsi"/>
          <w:u w:val="single"/>
        </w:rPr>
        <w:t xml:space="preserve">administrators and teachers might turn to minority and alternative news press outlets as options for </w:t>
      </w:r>
      <w:r w:rsidRPr="00B80E4D">
        <w:rPr>
          <w:rFonts w:asciiTheme="minorHAnsi" w:hAnsiTheme="minorHAnsi"/>
          <w:u w:val="single"/>
        </w:rPr>
        <w:lastRenderedPageBreak/>
        <w:t xml:space="preserve">more complex representations of the UDL and its students. Future research into UDL representation should evaluate the framing and scripting techniques of these alternative presses. </w:t>
      </w:r>
      <w:r w:rsidRPr="00B80E4D">
        <w:rPr>
          <w:rFonts w:asciiTheme="minorHAnsi" w:hAnsiTheme="minorHAnsi"/>
        </w:rPr>
        <w:t xml:space="preserve">The suggestions I offer, however, must be considered within the </w:t>
      </w:r>
      <w:r w:rsidRPr="00B80E4D">
        <w:rPr>
          <w:rFonts w:asciiTheme="minorHAnsi" w:hAnsiTheme="minorHAnsi"/>
          <w:u w:val="single"/>
        </w:rPr>
        <w:t>context of a dominant narrative that will be difficult, if not impossible, to replace through individual and even institutional acts of agency. The issue here is one of the intelligibility of representations and the scripting of racialized narratives on the corporeal bodies of those coded as black in the social imagination.</w:t>
      </w:r>
    </w:p>
    <w:p w14:paraId="22BDC10A"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Black debaters still face racial prejudice and are often forced to embody the “ghetto kid gone </w:t>
      </w:r>
      <w:proofErr w:type="gramStart"/>
      <w:r w:rsidRPr="00B80E4D">
        <w:rPr>
          <w:rFonts w:asciiTheme="minorHAnsi" w:hAnsiTheme="minorHAnsi"/>
        </w:rPr>
        <w:t>good</w:t>
      </w:r>
      <w:proofErr w:type="gramEnd"/>
      <w:r w:rsidRPr="00B80E4D">
        <w:rPr>
          <w:rFonts w:asciiTheme="minorHAnsi" w:hAnsiTheme="minorHAnsi"/>
        </w:rPr>
        <w:t xml:space="preserve">” narrative. </w:t>
      </w:r>
    </w:p>
    <w:p w14:paraId="64A3684F" w14:textId="77777777" w:rsidR="008B6537" w:rsidRPr="00B80E4D" w:rsidRDefault="008B6537" w:rsidP="008B6537">
      <w:pPr>
        <w:rPr>
          <w:rFonts w:asciiTheme="minorHAnsi" w:hAnsiTheme="minorHAnsi"/>
        </w:rPr>
      </w:pPr>
      <w:r w:rsidRPr="00B80E4D">
        <w:rPr>
          <w:rStyle w:val="Emphasis"/>
          <w:rFonts w:asciiTheme="minorHAnsi" w:hAnsiTheme="minorHAnsi"/>
        </w:rPr>
        <w:t>Reid-Brinkley, 12</w:t>
      </w:r>
      <w:r w:rsidRPr="00B80E4D">
        <w:rPr>
          <w:rFonts w:asciiTheme="minorHAnsi" w:hAnsiTheme="minorHAnsi"/>
        </w:rPr>
        <w:t xml:space="preserve"> [</w:t>
      </w:r>
      <w:r w:rsidRPr="00B80E4D">
        <w:rPr>
          <w:rFonts w:asciiTheme="minorHAnsi" w:hAnsiTheme="minorHAnsi"/>
          <w:color w:val="222222"/>
          <w:sz w:val="20"/>
          <w:szCs w:val="20"/>
          <w:shd w:val="clear" w:color="auto" w:fill="FFFFFF"/>
        </w:rPr>
        <w:t>"ARGUMENTATION AND ADVOCACY.TR "</w:t>
      </w:r>
      <w:r w:rsidRPr="00B80E4D">
        <w:rPr>
          <w:rFonts w:asciiTheme="minorHAnsi" w:hAnsiTheme="minorHAnsi"/>
          <w:i/>
          <w:iCs/>
          <w:color w:val="222222"/>
          <w:sz w:val="20"/>
          <w:szCs w:val="20"/>
          <w:shd w:val="clear" w:color="auto" w:fill="FFFFFF"/>
        </w:rPr>
        <w:t>Argumentation and Advocacy</w:t>
      </w:r>
      <w:r w:rsidRPr="00B80E4D">
        <w:rPr>
          <w:rStyle w:val="apple-converted-space"/>
          <w:rFonts w:asciiTheme="minorHAnsi" w:hAnsiTheme="minorHAnsi"/>
          <w:color w:val="222222"/>
          <w:sz w:val="20"/>
          <w:szCs w:val="20"/>
          <w:shd w:val="clear" w:color="auto" w:fill="FFFFFF"/>
        </w:rPr>
        <w:t> </w:t>
      </w:r>
      <w:r w:rsidRPr="00B80E4D">
        <w:rPr>
          <w:rFonts w:asciiTheme="minorHAnsi" w:hAnsiTheme="minorHAnsi"/>
          <w:color w:val="222222"/>
          <w:sz w:val="20"/>
          <w:szCs w:val="20"/>
          <w:shd w:val="clear" w:color="auto" w:fill="FFFFFF"/>
        </w:rPr>
        <w:t>49 (2012): 77-99.]</w:t>
      </w:r>
    </w:p>
    <w:p w14:paraId="6BE58A12" w14:textId="77777777" w:rsidR="008B6537" w:rsidRDefault="008B6537" w:rsidP="008B6537">
      <w:pPr>
        <w:rPr>
          <w:rFonts w:asciiTheme="minorHAnsi" w:hAnsiTheme="minorHAnsi"/>
        </w:rPr>
      </w:pPr>
      <w:r w:rsidRPr="00B80E4D">
        <w:rPr>
          <w:rFonts w:asciiTheme="minorHAnsi" w:hAnsiTheme="minorHAnsi"/>
          <w:u w:val="single"/>
        </w:rPr>
        <w:t>I remember one particular incident that most clearly highlighted my sense of discomfort. I was still in college and maintaining my "poster child" relationship with the UDL.</w:t>
      </w:r>
      <w:r w:rsidRPr="00B80E4D">
        <w:rPr>
          <w:rFonts w:asciiTheme="minorHAnsi" w:hAnsiTheme="minorHAnsi"/>
        </w:rPr>
        <w:t xml:space="preserve"> Melissa Wade, my college debate director at Emory University, was contacted by </w:t>
      </w:r>
      <w:r w:rsidRPr="00B80E4D">
        <w:rPr>
          <w:rFonts w:asciiTheme="minorHAnsi" w:hAnsiTheme="minorHAnsi"/>
          <w:u w:val="single"/>
        </w:rPr>
        <w:t>a production company that wanted to put together a human-interest segment to be broadcast by a number of local news stations along the east coast</w:t>
      </w:r>
      <w:r w:rsidRPr="00B80E4D">
        <w:rPr>
          <w:rFonts w:asciiTheme="minorHAnsi" w:hAnsiTheme="minorHAnsi"/>
        </w:rPr>
        <w:t xml:space="preserve">. In addition to interviewing Wade the producers also </w:t>
      </w:r>
      <w:r w:rsidRPr="00B80E4D">
        <w:rPr>
          <w:rFonts w:asciiTheme="minorHAnsi" w:hAnsiTheme="minorHAnsi"/>
          <w:u w:val="single"/>
        </w:rPr>
        <w:t>requested an interview with the two African American students on the Emory team who had been former members of the university's outreach program, and I was one of those students.</w:t>
      </w:r>
      <w:r w:rsidRPr="00B80E4D">
        <w:rPr>
          <w:rFonts w:asciiTheme="minorHAnsi" w:hAnsiTheme="minorHAnsi"/>
        </w:rPr>
        <w:t xml:space="preserve"> I put on a nice suit (one my mom picked out and paid what was, at the time, a lot of money for her and my dad to spend) and went to the interview, conducted in the middle of the central two-block quadrangle on the university's campus. Emory's architecture is quite beautiful. The quad '-vas almost two blocks of open green space where students played Frisbee, studied while sunbathing, or attended class on a beautiful spring day. The quad is bound on all sides by clean, light-marble buildings. Everything is incredibly bright and fresh, gleaming in the Georgia sunshine</w:t>
      </w:r>
      <w:r w:rsidRPr="00B80E4D">
        <w:rPr>
          <w:rFonts w:asciiTheme="minorHAnsi" w:hAnsiTheme="minorHAnsi"/>
          <w:u w:val="single"/>
        </w:rPr>
        <w:t>. The interview went well, the reporter asking about my debate career and the UDL program. The interviewer thanked me for my time and I went on my way. A few weeks later, my debate coach called me into her office for a chat. It seemed that the producers would like to interview me again, this time while touring the inner-city community where I had grown up and the high school I had attended.</w:t>
      </w:r>
      <w:r w:rsidRPr="00B80E4D">
        <w:rPr>
          <w:rFonts w:asciiTheme="minorHAnsi" w:hAnsiTheme="minorHAnsi"/>
        </w:rPr>
        <w:t xml:space="preserve"> I wanted to know why they had made that request before I made a decision. The producer agreed to call me within a few days. </w:t>
      </w:r>
      <w:r w:rsidRPr="00B80E4D">
        <w:rPr>
          <w:rFonts w:asciiTheme="minorHAnsi" w:hAnsiTheme="minorHAnsi"/>
          <w:u w:val="single"/>
        </w:rPr>
        <w:t xml:space="preserve">With that time to think about the request, I began to visualize what the edited version of the piece would look like. They would show my interview on campus and contrast the image of the university's economic privilege with the "darker" image of my inner-city community </w:t>
      </w:r>
      <w:proofErr w:type="gramStart"/>
      <w:r w:rsidRPr="00B80E4D">
        <w:rPr>
          <w:rFonts w:asciiTheme="minorHAnsi" w:hAnsiTheme="minorHAnsi"/>
          <w:u w:val="single"/>
        </w:rPr>
        <w:t>It</w:t>
      </w:r>
      <w:proofErr w:type="gramEnd"/>
      <w:r w:rsidRPr="00B80E4D">
        <w:rPr>
          <w:rFonts w:asciiTheme="minorHAnsi" w:hAnsiTheme="minorHAnsi"/>
          <w:u w:val="single"/>
        </w:rPr>
        <w:t xml:space="preserve"> was the "ghetto kid gone good" narrative that had already begun to make me uncomfortable.</w:t>
      </w:r>
      <w:r w:rsidRPr="00B80E4D">
        <w:rPr>
          <w:rFonts w:asciiTheme="minorHAnsi" w:hAnsiTheme="minorHAnsi"/>
        </w:rPr>
        <w:t xml:space="preserve"> The producer finally called </w:t>
      </w:r>
      <w:r w:rsidRPr="00B80E4D">
        <w:rPr>
          <w:rFonts w:asciiTheme="minorHAnsi" w:hAnsiTheme="minorHAnsi"/>
          <w:u w:val="single"/>
        </w:rPr>
        <w:t>and I expressed my concern about their need to contrast my economic (and racial) background to that of my college environment as a means of sensationalizing my story. I simply wondered why my achievements, which were the focus of the interview, could not stand on merit alone. The producer was completely clueless and after going in circles with her for 20 minutes, I realized we were not going to get anywhere. At the end of our conversation, she stated "But, I don't understand, I mean you did go to school there." I told her that I would not be granting them a second interview and terminated the conversation. The representation of successful UDL students is of human-interest appeal. It contrasts with the dominant narrative that constructs inner-city children of color as deviant and intellectually inferior. Yet, the representation of success is extremely restrictive, requiring the embodiment and enactment of the "ghetto" at-risk youth narrative to produce the transformative discourse of exceptionalism read tokenism. The repetition of the dangerous urban youth of color character as the most used representation of UDL students suggests an inability of news media to tell the success stories of inner-city students of color outside this frame</w:t>
      </w:r>
      <w:r w:rsidRPr="00B80E4D">
        <w:rPr>
          <w:rFonts w:asciiTheme="minorHAnsi" w:hAnsiTheme="minorHAnsi"/>
        </w:rPr>
        <w:t xml:space="preserve">. The texture </w:t>
      </w:r>
      <w:proofErr w:type="spellStart"/>
      <w:r w:rsidRPr="00B80E4D">
        <w:rPr>
          <w:rFonts w:asciiTheme="minorHAnsi" w:hAnsiTheme="minorHAnsi"/>
        </w:rPr>
        <w:t>ami</w:t>
      </w:r>
      <w:proofErr w:type="spellEnd"/>
      <w:r w:rsidRPr="00B80E4D">
        <w:rPr>
          <w:rFonts w:asciiTheme="minorHAnsi" w:hAnsiTheme="minorHAnsi"/>
        </w:rPr>
        <w:t xml:space="preserve"> </w:t>
      </w:r>
      <w:r w:rsidRPr="00B80E4D">
        <w:rPr>
          <w:rFonts w:asciiTheme="minorHAnsi" w:hAnsiTheme="minorHAnsi"/>
          <w:u w:val="single"/>
        </w:rPr>
        <w:t xml:space="preserve">complexity of the lives of UDL students is lost within the constraints of a pre-determined frame that restricts these students to the scripts made available to them in a society bound by the ontological standard of whiteness at the intersection </w:t>
      </w:r>
      <w:proofErr w:type="spellStart"/>
      <w:r w:rsidRPr="00B80E4D">
        <w:rPr>
          <w:rFonts w:asciiTheme="minorHAnsi" w:hAnsiTheme="minorHAnsi"/>
          <w:u w:val="single"/>
        </w:rPr>
        <w:t>ofthe</w:t>
      </w:r>
      <w:proofErr w:type="spellEnd"/>
      <w:r w:rsidRPr="00B80E4D">
        <w:rPr>
          <w:rFonts w:asciiTheme="minorHAnsi" w:hAnsiTheme="minorHAnsi"/>
          <w:u w:val="single"/>
        </w:rPr>
        <w:t xml:space="preserve"> material privileges associated with economic wealth.</w:t>
      </w:r>
      <w:r w:rsidRPr="00B80E4D">
        <w:rPr>
          <w:rFonts w:asciiTheme="minorHAnsi" w:hAnsiTheme="minorHAnsi"/>
        </w:rPr>
        <w:t xml:space="preserve"> As a 20-year-old, I lacked the vocabulary to fully articulate my discomfort with the scripts made available to me. What I intuitively understood to be </w:t>
      </w:r>
      <w:r w:rsidRPr="00B80E4D">
        <w:rPr>
          <w:rFonts w:asciiTheme="minorHAnsi" w:hAnsiTheme="minorHAnsi"/>
        </w:rPr>
        <w:lastRenderedPageBreak/>
        <w:t xml:space="preserve">happening was ignored by the news producer and by every other media representative I encountered. I am an "outsider within," to use Patricia Hill Collins's (1998) term, one "who no longer belong[s] to any one group" (p. 5). </w:t>
      </w:r>
      <w:r w:rsidRPr="00B80E4D">
        <w:rPr>
          <w:rFonts w:asciiTheme="minorHAnsi" w:hAnsiTheme="minorHAnsi"/>
          <w:u w:val="single"/>
        </w:rPr>
        <w:t>I occupy a borderland space between various communities, including the academy, the UDL, college debate, and the black community in which I was raised, where all or part of my subjectivity can be rejected or vilified at any moment.</w:t>
      </w:r>
      <w:r w:rsidRPr="00B80E4D">
        <w:rPr>
          <w:rFonts w:asciiTheme="minorHAnsi" w:hAnsiTheme="minorHAnsi"/>
        </w:rPr>
        <w:t xml:space="preserve"> It is within this liminal space that I engage in an oppositional reading of the discourses surrounding UDL students in news media representation. Such an oppositional reading recognizes and engages the dominant, or suggested, reading offered within a field of signification (Hall, 1997). Rather than offering an alternative or more positive reading in opposition to the suggested read, I seek to highlight the modalities by which racialized representation reproduces itself.</w:t>
      </w:r>
    </w:p>
    <w:p w14:paraId="5FEEB98A" w14:textId="77777777" w:rsidR="00AA177F" w:rsidRDefault="00AA177F" w:rsidP="00AA177F">
      <w:pPr>
        <w:pStyle w:val="Heading3"/>
      </w:pPr>
      <w:r>
        <w:lastRenderedPageBreak/>
        <w:t>Narratives Good</w:t>
      </w:r>
    </w:p>
    <w:p w14:paraId="6450DDA4" w14:textId="77777777" w:rsidR="00AA177F" w:rsidRPr="00201D4C" w:rsidRDefault="00AA177F" w:rsidP="00AA177F">
      <w:pPr>
        <w:pStyle w:val="Heading4"/>
      </w:pPr>
      <w:r w:rsidRPr="00201D4C">
        <w:t>Narratives are counter-hegemonic device that disrupts racial objectivity</w:t>
      </w:r>
    </w:p>
    <w:p w14:paraId="0D53B5BF" w14:textId="77777777" w:rsidR="00AA177F" w:rsidRPr="00201D4C" w:rsidRDefault="00AA177F" w:rsidP="00AA177F">
      <w:proofErr w:type="spellStart"/>
      <w:r w:rsidRPr="00201D4C">
        <w:rPr>
          <w:rStyle w:val="Style13ptBold"/>
        </w:rPr>
        <w:t>Carbado</w:t>
      </w:r>
      <w:proofErr w:type="spellEnd"/>
      <w:r w:rsidRPr="00201D4C">
        <w:rPr>
          <w:rStyle w:val="Style13ptBold"/>
        </w:rPr>
        <w:t xml:space="preserve"> 3</w:t>
      </w:r>
      <w:r>
        <w:t>—[</w:t>
      </w:r>
      <w:r w:rsidRPr="00201D4C">
        <w:t xml:space="preserve">Devon W., Professor of Law at the UCLA School of Law, Constitutional Criminal Procedure, Constitutional Law, Critical Race Theory, and Criminal Adjudication. The Yale Law Journal, Vol. 112, No. 7 (May, 2003), pp. 1757-1828 </w:t>
      </w:r>
      <w:hyperlink r:id="rId32" w:history="1">
        <w:r w:rsidRPr="00201D4C">
          <w:rPr>
            <w:rStyle w:val="Hyperlink"/>
          </w:rPr>
          <w:t>http://www.jstor.org/stable/3657500</w:t>
        </w:r>
      </w:hyperlink>
      <w:r>
        <w:t>]</w:t>
      </w:r>
    </w:p>
    <w:p w14:paraId="5F7019B5" w14:textId="77777777" w:rsidR="00AA177F" w:rsidRPr="00AA177F" w:rsidRDefault="00AA177F" w:rsidP="00AA177F">
      <w:pPr>
        <w:rPr>
          <w:b/>
        </w:rPr>
      </w:pPr>
      <w:r w:rsidRPr="00201D4C">
        <w:t xml:space="preserve">First, </w:t>
      </w:r>
      <w:r w:rsidRPr="00201D4C">
        <w:rPr>
          <w:rStyle w:val="Emphasis"/>
        </w:rPr>
        <w:t>narrative performs an epistemological function. It provides knowledge about the nature of discrimination from the perspective of those who experience it.</w:t>
      </w:r>
      <w:r w:rsidRPr="00201D4C">
        <w:t xml:space="preserve"> But why narrative and why not statistical analysis? After all, statistical analysis (assuming a large enough data set) has the benefits of identifying a general phenomenon that is verifiable by third parties.126 </w:t>
      </w:r>
      <w:proofErr w:type="gramStart"/>
      <w:r w:rsidRPr="00201D4C">
        <w:t>And</w:t>
      </w:r>
      <w:proofErr w:type="gramEnd"/>
      <w:r w:rsidRPr="00201D4C">
        <w:t xml:space="preserve"> certainly there is nothing about the use of narrative in CRT that precludes critical race theorists from also using statistics. So why not the epistemology of statistics rather than (or in addition to) the epistemology of narrative? The answer may be that </w:t>
      </w:r>
      <w:r w:rsidRPr="00201D4C">
        <w:rPr>
          <w:rStyle w:val="StyleUnderline"/>
        </w:rPr>
        <w:t>narrative does something that statistical analysis does not: It focuses on the specific and provides detail.</w:t>
      </w:r>
      <w:r w:rsidRPr="00201D4C">
        <w:t xml:space="preserve"> Statistical analyses do the reverse. </w:t>
      </w:r>
      <w:r w:rsidRPr="00201D4C">
        <w:rPr>
          <w:rStyle w:val="StyleUnderline"/>
        </w:rPr>
        <w:t xml:space="preserve">When an outsider is trying to describe an experience to someone who cannot readily relate to it, an insider, narrative provides the detail that can help the insider empathize and relate to the experience. </w:t>
      </w:r>
      <w:r w:rsidRPr="00201D4C">
        <w:t xml:space="preserve">To employ the language of Clifford Geertz, </w:t>
      </w:r>
      <w:r w:rsidRPr="00201D4C">
        <w:rPr>
          <w:rStyle w:val="StyleUnderline"/>
        </w:rPr>
        <w:t>"We see the lives of others through lenses of our own grinding."'27 Narrative helps to situate whites in the "grinding" of racial subordination.</w:t>
      </w:r>
      <w:r w:rsidRPr="00201D4C">
        <w:t xml:space="preserve"> A second payoff from using narrative relates to the idea of truth. </w:t>
      </w:r>
      <w:r w:rsidRPr="00201D4C">
        <w:rPr>
          <w:rStyle w:val="Emphasis"/>
        </w:rPr>
        <w:t xml:space="preserve">Narrative is a means by which one can challenge "the perfectibility, externality, or objectivity of truth."'3' </w:t>
      </w:r>
      <w:proofErr w:type="gramStart"/>
      <w:r w:rsidRPr="00201D4C">
        <w:rPr>
          <w:rStyle w:val="Emphasis"/>
        </w:rPr>
        <w:t>Through</w:t>
      </w:r>
      <w:proofErr w:type="gramEnd"/>
      <w:r w:rsidRPr="00201D4C">
        <w:rPr>
          <w:rStyle w:val="Emphasis"/>
        </w:rPr>
        <w:t xml:space="preserve"> narrative, critical race theorists can demonstrate the contingency and </w:t>
      </w:r>
      <w:proofErr w:type="spellStart"/>
      <w:r w:rsidRPr="00201D4C">
        <w:rPr>
          <w:rStyle w:val="Emphasis"/>
        </w:rPr>
        <w:t>situatedness</w:t>
      </w:r>
      <w:proofErr w:type="spellEnd"/>
      <w:r w:rsidRPr="00201D4C">
        <w:rPr>
          <w:rStyle w:val="Emphasis"/>
        </w:rPr>
        <w:t xml:space="preserve"> of truth.</w:t>
      </w:r>
      <w:r w:rsidRPr="00201D4C">
        <w:t xml:space="preserve"> For example, the first two essays in A New Critical Race Theory-Kimberl6 Crenshaw's contributionl32 and the contribution of Sumi Cho and Robert Westley'33-are in dialogue about the "true" genesis of CRT. Of course, Cho and Westley would not say that the history they excavate-which focuses on student activism as a form of social movement that helped to form the "theory"-is true and that the account provided by, among others, Crenshaw (which they argue focuses on the "writings that 'formed the movement""134) is false. Nor are Cho and Westley invested in "proliferate[</w:t>
      </w:r>
      <w:proofErr w:type="spellStart"/>
      <w:r w:rsidRPr="00201D4C">
        <w:t>ing</w:t>
      </w:r>
      <w:proofErr w:type="spellEnd"/>
      <w:r w:rsidRPr="00201D4C">
        <w:t xml:space="preserve">] competing genesis stories."'35 </w:t>
      </w:r>
      <w:r w:rsidRPr="00201D4C">
        <w:rPr>
          <w:rStyle w:val="StyleUnderline"/>
        </w:rPr>
        <w:t>But they do mean to suggest that the truth about the genesis of CRT is bigger than Crenshaw's "superagency" approach, an approach that they say "emphasize[s] the agency of individual scholars."</w:t>
      </w:r>
      <w:r w:rsidRPr="00201D4C">
        <w:t xml:space="preserve">"36 The juxtaposition of Crenshaw's essay against Cho and Westley's reminds us that </w:t>
      </w:r>
      <w:r w:rsidRPr="00201D4C">
        <w:rPr>
          <w:rStyle w:val="StyleUnderline"/>
        </w:rPr>
        <w:t xml:space="preserve">while most of the controversy about "truth" and CRT arises in the context of contestations between critical race theorists and their detractors, the question of what is true-as well as the question of how truth should be theorized-is contested (sometimes only implicitly) within CRT as well. </w:t>
      </w:r>
      <w:r w:rsidRPr="00201D4C">
        <w:t xml:space="preserve">A third benefit of </w:t>
      </w:r>
      <w:r w:rsidRPr="00201D4C">
        <w:rPr>
          <w:rStyle w:val="Emphasis"/>
        </w:rPr>
        <w:t>narrative is that it can serve as a counterhegemonic device. Through narrative, people of color can counter the dominant representations of their identities and their experiences</w:t>
      </w:r>
      <w:r w:rsidRPr="00201D4C">
        <w:rPr>
          <w:rStyle w:val="StyleUnderline"/>
        </w:rPr>
        <w:t>;</w:t>
      </w:r>
      <w:r w:rsidRPr="00201D4C">
        <w:t xml:space="preserve"> they can engage in what Margaret Montoya refers to as "discursive subversions."' 37 This is the project in which Henry Richardson engages. He constructs a conversation between an African president and an African American law professor. </w:t>
      </w:r>
      <w:r w:rsidRPr="00201D4C">
        <w:rPr>
          <w:rStyle w:val="StyleUnderline"/>
        </w:rPr>
        <w:t>The exchange constitutes a form of discursive subversion in that whiteness occupies a background and marginal space in the discussion.</w:t>
      </w:r>
      <w:r w:rsidRPr="00201D4C">
        <w:t xml:space="preserve"> Put differently, the conversation is not mediated by concerns about whiteness or black respectability. The professor and the African president speak about international politics, domestic sovereignty, and tribal conflicts. </w:t>
      </w:r>
      <w:r w:rsidRPr="00201D4C">
        <w:rPr>
          <w:rStyle w:val="StyleUnderline"/>
        </w:rPr>
        <w:t>The conversation is unconstrained by racial surveillance. They appear to be speaking not as subalterns, but as fully formed (or, at least, not overly determined) subjects</w:t>
      </w:r>
      <w:r w:rsidRPr="00201D4C">
        <w:t xml:space="preserve">. Presumably, one of the reasons Richardson confers </w:t>
      </w:r>
      <w:r w:rsidRPr="00201D4C">
        <w:rPr>
          <w:rStyle w:val="StyleUnderline"/>
        </w:rPr>
        <w:t>this sense of freedom on the professor and the president is to raise a question about power: What happens when black people have it?</w:t>
      </w:r>
      <w:r w:rsidRPr="00201D4C">
        <w:t xml:space="preserve"> His answer seems to be that problems of division and social conflict do not necessarily disappear. </w:t>
      </w:r>
      <w:r w:rsidRPr="00AA177F">
        <w:rPr>
          <w:rStyle w:val="Emphasis"/>
          <w:b w:val="0"/>
        </w:rPr>
        <w:t>Michel Foucault's descriptive claim-that we have an ambivalent relationship to power-becomes, in Richardson's essay, a normative one.</w:t>
      </w:r>
    </w:p>
    <w:p w14:paraId="6A970CDE" w14:textId="77777777" w:rsidR="00AA177F" w:rsidRPr="00201D4C" w:rsidRDefault="00AA177F" w:rsidP="00AA177F"/>
    <w:p w14:paraId="3FD591DE" w14:textId="77777777" w:rsidR="00AA177F" w:rsidRPr="00201D4C" w:rsidRDefault="00AA177F" w:rsidP="00AA177F">
      <w:pPr>
        <w:pStyle w:val="Heading4"/>
      </w:pPr>
      <w:r w:rsidRPr="00201D4C">
        <w:t>Narratives challenge conventional accessibility of knowledge</w:t>
      </w:r>
    </w:p>
    <w:p w14:paraId="7F49B6BB" w14:textId="77777777" w:rsidR="00AA177F" w:rsidRPr="00201D4C" w:rsidRDefault="00AA177F" w:rsidP="00AA177F">
      <w:r w:rsidRPr="00201D4C">
        <w:rPr>
          <w:rStyle w:val="Style13ptBold"/>
        </w:rPr>
        <w:t>Chang 93</w:t>
      </w:r>
      <w:r w:rsidRPr="00201D4C">
        <w:t xml:space="preserve"> – (Robert S. Seattle University Professor of Law and Executive Director of the Fred T. Korematsu Center for Law and Equality “Toward an Asian American Legal Scholarship: Critical Race Theory, Post-Structuralism, and Narrative Space” California Law Review, Vol. 81, No. 5 (Oct., 1993), pp. 1241+1243-1323 </w:t>
      </w:r>
      <w:hyperlink r:id="rId33" w:history="1">
        <w:r w:rsidRPr="00201D4C">
          <w:rPr>
            <w:rStyle w:val="Hyperlink"/>
          </w:rPr>
          <w:t>http://www.jstor.org/stable/3480919</w:t>
        </w:r>
      </w:hyperlink>
      <w:r w:rsidRPr="00201D4C">
        <w:t xml:space="preserve"> , </w:t>
      </w:r>
      <w:proofErr w:type="spellStart"/>
      <w:r w:rsidRPr="00201D4C">
        <w:rPr>
          <w:i/>
        </w:rPr>
        <w:t>cayla</w:t>
      </w:r>
      <w:proofErr w:type="spellEnd"/>
      <w:r w:rsidRPr="00201D4C">
        <w:t>_)</w:t>
      </w:r>
    </w:p>
    <w:p w14:paraId="49F40FE8" w14:textId="77777777" w:rsidR="00AA177F" w:rsidRPr="00201D4C" w:rsidRDefault="00AA177F" w:rsidP="00AA177F">
      <w:pPr>
        <w:rPr>
          <w:rStyle w:val="Emphasis"/>
        </w:rPr>
      </w:pPr>
      <w:r w:rsidRPr="00201D4C">
        <w:t xml:space="preserve">There seem to be two ways to argue the case for personal narrative.'74 The first takes place within the rational/empirical mode.'75 In this mode, </w:t>
      </w:r>
      <w:r w:rsidRPr="00201D4C">
        <w:rPr>
          <w:rStyle w:val="StyleUnderline"/>
        </w:rPr>
        <w:t xml:space="preserve">an argument will be convincing if it meets certain standards of "impartiality, objectivity, evidential confirmation, comprehensiveness or completeness, and explanatory power.""' </w:t>
      </w:r>
      <w:r w:rsidRPr="00201D4C">
        <w:rPr>
          <w:rStyle w:val="Emphasis"/>
        </w:rPr>
        <w:t>Personal narrative would be offered to challenge the current formulation of objectivity, but not the notion of objectivity itself."</w:t>
      </w:r>
      <w:r w:rsidRPr="00201D4C">
        <w:t xml:space="preserve">'77 In this sense, </w:t>
      </w:r>
      <w:r w:rsidRPr="00201D4C">
        <w:rPr>
          <w:rStyle w:val="StyleUnderline"/>
        </w:rPr>
        <w:t>personal narrative reveals bias in supposed objectivity and then reconstructs it to include previously excluded perspectives.</w:t>
      </w:r>
      <w:r w:rsidRPr="00201D4C">
        <w:t xml:space="preserve"> Some strands of feminist theory and </w:t>
      </w:r>
      <w:r w:rsidRPr="00201D4C">
        <w:rPr>
          <w:rStyle w:val="StyleUnderline"/>
        </w:rPr>
        <w:t>critical race theory</w:t>
      </w:r>
      <w:r w:rsidRPr="00201D4C">
        <w:t xml:space="preserve"> have this as their goal and rely to some extent on a version of </w:t>
      </w:r>
      <w:r w:rsidRPr="00201D4C">
        <w:rPr>
          <w:rStyle w:val="StyleUnderline"/>
        </w:rPr>
        <w:t>standpoint epistemology to legitimize the use of stories of oppression.</w:t>
      </w:r>
      <w:r w:rsidRPr="00201D4C">
        <w:t xml:space="preserve"> I will examine these arguments in Part II.C.1. The second, more radical approach challenges the rational/empirical mode </w:t>
      </w:r>
      <w:r w:rsidRPr="00201D4C">
        <w:rPr>
          <w:rStyle w:val="StyleUnderline"/>
        </w:rPr>
        <w:t>by challenging the very notion of objectivity and the accessibility of knowledge.</w:t>
      </w:r>
      <w:r w:rsidRPr="00201D4C">
        <w:t xml:space="preserve"> This more radical critique is often characterized as post-modern or post-structural.'78 </w:t>
      </w:r>
      <w:proofErr w:type="gramStart"/>
      <w:r w:rsidRPr="00201D4C">
        <w:t>In</w:t>
      </w:r>
      <w:proofErr w:type="gramEnd"/>
      <w:r w:rsidRPr="00201D4C">
        <w:t xml:space="preserve"> challenging the rational/empirical mode, this more radical critique also challenges the standpoint epistemologies that might support the use of personal narrative. </w:t>
      </w:r>
      <w:r w:rsidRPr="00201D4C">
        <w:rPr>
          <w:rStyle w:val="Emphasis"/>
        </w:rPr>
        <w:t>Since all standpoints are equally validated (or invalidated), there is no longer any compelling reason to privilege any viewpoint.</w:t>
      </w:r>
      <w:r w:rsidRPr="00201D4C">
        <w:t xml:space="preserve"> To state it differently, my personal narrative is as relevant as your personal narrative, and </w:t>
      </w:r>
      <w:r w:rsidRPr="00201D4C">
        <w:rPr>
          <w:rStyle w:val="Emphasis"/>
        </w:rPr>
        <w:t>since both of them are equally relevant, they are equally irrelevant.</w:t>
      </w:r>
    </w:p>
    <w:p w14:paraId="33130761" w14:textId="77777777" w:rsidR="00AA177F" w:rsidRPr="00AA177F" w:rsidRDefault="00AA177F" w:rsidP="00AA177F"/>
    <w:p w14:paraId="7C0EF4BE" w14:textId="77777777" w:rsidR="001D0C61" w:rsidRDefault="006E1AB7" w:rsidP="001D0C61">
      <w:pPr>
        <w:pStyle w:val="Heading2"/>
        <w:rPr>
          <w:rFonts w:asciiTheme="minorHAnsi" w:hAnsiTheme="minorHAnsi"/>
        </w:rPr>
      </w:pPr>
      <w:r w:rsidRPr="00B80E4D">
        <w:rPr>
          <w:rFonts w:asciiTheme="minorHAnsi" w:hAnsiTheme="minorHAnsi"/>
        </w:rPr>
        <w:lastRenderedPageBreak/>
        <w:t xml:space="preserve">Case- </w:t>
      </w:r>
      <w:r w:rsidR="00AA177F">
        <w:rPr>
          <w:rFonts w:asciiTheme="minorHAnsi" w:hAnsiTheme="minorHAnsi"/>
        </w:rPr>
        <w:t xml:space="preserve">K of </w:t>
      </w:r>
      <w:r w:rsidRPr="00B80E4D">
        <w:rPr>
          <w:rFonts w:asciiTheme="minorHAnsi" w:hAnsiTheme="minorHAnsi"/>
        </w:rPr>
        <w:t xml:space="preserve">Abelism </w:t>
      </w:r>
      <w:r w:rsidR="00AA177F">
        <w:rPr>
          <w:rFonts w:asciiTheme="minorHAnsi" w:hAnsiTheme="minorHAnsi"/>
        </w:rPr>
        <w:t xml:space="preserve">in Debate </w:t>
      </w:r>
    </w:p>
    <w:p w14:paraId="64D01B6D" w14:textId="77777777" w:rsidR="00086FE2" w:rsidRDefault="00086FE2" w:rsidP="00086FE2">
      <w:pPr>
        <w:pStyle w:val="Heading3"/>
      </w:pPr>
      <w:r>
        <w:lastRenderedPageBreak/>
        <w:t xml:space="preserve">1ac- ableism in debate </w:t>
      </w:r>
    </w:p>
    <w:p w14:paraId="1EB90EEC" w14:textId="77777777" w:rsidR="006C7D5A" w:rsidRDefault="00F27918" w:rsidP="006C7D5A">
      <w:pPr>
        <w:pStyle w:val="Heading4"/>
      </w:pPr>
      <w:r>
        <w:t>Narrative</w:t>
      </w:r>
    </w:p>
    <w:p w14:paraId="3C7E43E8" w14:textId="77777777" w:rsidR="00092EA6" w:rsidRPr="00092EA6" w:rsidRDefault="00092EA6" w:rsidP="00092EA6"/>
    <w:p w14:paraId="530002C2" w14:textId="77777777" w:rsidR="00092EA6" w:rsidRPr="005C10E2" w:rsidRDefault="00092EA6" w:rsidP="00092EA6">
      <w:pPr>
        <w:keepNext/>
        <w:keepLines/>
        <w:spacing w:before="40"/>
        <w:outlineLvl w:val="3"/>
        <w:rPr>
          <w:rFonts w:eastAsiaTheme="majorEastAsia" w:cstheme="majorBidi"/>
          <w:b/>
          <w:iCs/>
        </w:rPr>
      </w:pPr>
      <w:r w:rsidRPr="005C10E2">
        <w:rPr>
          <w:rFonts w:eastAsiaTheme="majorEastAsia" w:cstheme="majorBidi"/>
          <w:b/>
          <w:iCs/>
        </w:rPr>
        <w:t xml:space="preserve">Continued </w:t>
      </w:r>
      <w:proofErr w:type="spellStart"/>
      <w:r w:rsidRPr="005C10E2">
        <w:rPr>
          <w:rFonts w:eastAsiaTheme="majorEastAsia" w:cstheme="majorBidi"/>
          <w:b/>
          <w:iCs/>
        </w:rPr>
        <w:t>ableist</w:t>
      </w:r>
      <w:proofErr w:type="spellEnd"/>
      <w:r w:rsidRPr="005C10E2">
        <w:rPr>
          <w:rFonts w:eastAsiaTheme="majorEastAsia" w:cstheme="majorBidi"/>
          <w:b/>
          <w:iCs/>
        </w:rPr>
        <w:t xml:space="preserve"> assumptions in the academic space destroys education</w:t>
      </w:r>
    </w:p>
    <w:p w14:paraId="4276A065" w14:textId="77777777" w:rsidR="00092EA6" w:rsidRPr="005C10E2" w:rsidRDefault="00092EA6" w:rsidP="00092EA6">
      <w:pPr>
        <w:rPr>
          <w:sz w:val="16"/>
          <w:szCs w:val="16"/>
        </w:rPr>
      </w:pPr>
      <w:r w:rsidRPr="005C10E2">
        <w:rPr>
          <w:b/>
          <w:bCs/>
        </w:rPr>
        <w:t>Hehir 07</w:t>
      </w:r>
      <w:r w:rsidRPr="005C10E2">
        <w:rPr>
          <w:sz w:val="16"/>
          <w:szCs w:val="16"/>
        </w:rPr>
        <w:t xml:space="preserve"> (Thomas Hehir is Professor of Practice and Director of the School Leadership Program, Harvard Graduate School of Education, Cambridge, Massachusetts. </w:t>
      </w:r>
      <w:r w:rsidRPr="005C10E2">
        <w:rPr>
          <w:i/>
        </w:rPr>
        <w:t xml:space="preserve">Educational Leadership: </w:t>
      </w:r>
      <w:r w:rsidRPr="005C10E2">
        <w:rPr>
          <w:sz w:val="16"/>
          <w:szCs w:val="16"/>
        </w:rPr>
        <w:t>“Confronting Ableism.” Published in February, 2007. Accessed July 20</w:t>
      </w:r>
      <w:r w:rsidRPr="005C10E2">
        <w:rPr>
          <w:vertAlign w:val="superscript"/>
        </w:rPr>
        <w:t>th</w:t>
      </w:r>
      <w:r w:rsidRPr="005C10E2">
        <w:rPr>
          <w:sz w:val="16"/>
          <w:szCs w:val="16"/>
        </w:rPr>
        <w:t>, 2015. http://www.ascd.org/publications/educational-leadership/feb07/vol64/num05/Confronting-Ableism.aspx)TheFedora</w:t>
      </w:r>
    </w:p>
    <w:p w14:paraId="5BF42D50" w14:textId="77777777" w:rsidR="00092EA6" w:rsidRPr="005C10E2" w:rsidRDefault="00092EA6" w:rsidP="00092EA6">
      <w:pPr>
        <w:rPr>
          <w:u w:val="single"/>
        </w:rPr>
      </w:pPr>
      <w:r w:rsidRPr="005C10E2">
        <w:rPr>
          <w:u w:val="single"/>
        </w:rPr>
        <w:t xml:space="preserve">Negative cultural attitudes toward disability can undermine opportunities for all students to participate fully in school and society. </w:t>
      </w:r>
      <w:r w:rsidRPr="005C10E2">
        <w:rPr>
          <w:sz w:val="16"/>
        </w:rPr>
        <w:t xml:space="preserve">When Ricky was born deaf, his parents were determined to raise him to function in the “normal” world. Ricky learned to read lips and was not taught American Sign Language. He felt comfortable within the secure world of his family, but when he entered his neighborhood school, he grew less confident as he struggled to understand what his classmates seemed to grasp so easily. Susan, a child with dyslexia, entered kindergarten with curiosity about the world around her, a lively imagination, and a love of picture books. Although her school provided her with individual tutoring and other special education services, it also expected her to read grade-level texts at the same speed as her nondisabled peers. Susan fell further and further behind. By 6th grade, she hated school and avoided reading. These two examples illustrate how </w:t>
      </w:r>
      <w:r w:rsidRPr="005C10E2">
        <w:rPr>
          <w:u w:val="single"/>
        </w:rPr>
        <w:t>society's pervasive negative attitude about disability</w:t>
      </w:r>
      <w:r w:rsidRPr="005C10E2">
        <w:rPr>
          <w:sz w:val="16"/>
        </w:rPr>
        <w:t xml:space="preserve">—which I term </w:t>
      </w:r>
      <w:r w:rsidRPr="005C10E2">
        <w:rPr>
          <w:u w:val="single"/>
        </w:rPr>
        <w:t>ableism</w:t>
      </w:r>
      <w:r w:rsidRPr="005C10E2">
        <w:rPr>
          <w:sz w:val="16"/>
        </w:rPr>
        <w:t>—</w:t>
      </w:r>
      <w:r w:rsidRPr="005C10E2">
        <w:rPr>
          <w:u w:val="single"/>
        </w:rPr>
        <w:t>often makes the world unwelcoming and inaccessible for people with disabilities</w:t>
      </w:r>
      <w:r w:rsidRPr="005C10E2">
        <w:rPr>
          <w:sz w:val="16"/>
        </w:rPr>
        <w:t xml:space="preserve">. </w:t>
      </w:r>
      <w:r w:rsidRPr="005C10E2">
        <w:rPr>
          <w:u w:val="single"/>
        </w:rPr>
        <w:t xml:space="preserve">An </w:t>
      </w:r>
      <w:proofErr w:type="spellStart"/>
      <w:r w:rsidRPr="005C10E2">
        <w:rPr>
          <w:u w:val="single"/>
        </w:rPr>
        <w:t>ableist</w:t>
      </w:r>
      <w:proofErr w:type="spellEnd"/>
      <w:r w:rsidRPr="005C10E2">
        <w:rPr>
          <w:u w:val="single"/>
        </w:rPr>
        <w:t xml:space="preserve"> perspective asserts that it is preferable for a child to read print rather than Braille, walk rather than use a wheelchair, spell independently rather than use a spell-checker, read written text rather than listen to a book on tape, and hang out with nondisabled kids rather than with other disabled kids. </w:t>
      </w:r>
      <w:r w:rsidRPr="005C10E2">
        <w:rPr>
          <w:sz w:val="16"/>
        </w:rPr>
        <w:t xml:space="preserve">Certainly, given a human-made world designed with the nondisabled in mind, children with disabilities gain an advantage if they can perform like their nondisabled peers. A physically disabled child who receives the help he or she needs to walk can move more easily in a barrier-filled environment. A child with a mild hearing loss who has been given the amplification and speech therapy he or she needs may function well in a regular classroom. But </w:t>
      </w:r>
      <w:proofErr w:type="spellStart"/>
      <w:r w:rsidRPr="005C10E2">
        <w:rPr>
          <w:u w:val="single"/>
        </w:rPr>
        <w:t>ableist</w:t>
      </w:r>
      <w:proofErr w:type="spellEnd"/>
      <w:r w:rsidRPr="005C10E2">
        <w:rPr>
          <w:u w:val="single"/>
        </w:rPr>
        <w:t xml:space="preserve"> assumptions become dysfunctional when the education and development services provided to disabled children focus on their disability to the exclusion of all else</w:t>
      </w:r>
      <w:r w:rsidRPr="005C10E2">
        <w:rPr>
          <w:sz w:val="16"/>
        </w:rPr>
        <w:t xml:space="preserve">. </w:t>
      </w:r>
      <w:r w:rsidRPr="005C10E2">
        <w:rPr>
          <w:u w:val="single"/>
        </w:rPr>
        <w:t>From an early age</w:t>
      </w:r>
      <w:r w:rsidRPr="005C10E2">
        <w:rPr>
          <w:sz w:val="16"/>
        </w:rPr>
        <w:t xml:space="preserve">, many </w:t>
      </w:r>
      <w:r w:rsidRPr="005C10E2">
        <w:rPr>
          <w:u w:val="single"/>
        </w:rPr>
        <w:t>people with disabilities encounter the view that disability is negative and tragic and that “overcoming” disability is the only valued result</w:t>
      </w:r>
      <w:r w:rsidRPr="005C10E2">
        <w:rPr>
          <w:sz w:val="16"/>
        </w:rPr>
        <w:t xml:space="preserve"> (Ferguson &amp; Asch, 1989; </w:t>
      </w:r>
      <w:proofErr w:type="spellStart"/>
      <w:r w:rsidRPr="005C10E2">
        <w:rPr>
          <w:sz w:val="16"/>
        </w:rPr>
        <w:t>Rousso</w:t>
      </w:r>
      <w:proofErr w:type="spellEnd"/>
      <w:r w:rsidRPr="005C10E2">
        <w:rPr>
          <w:sz w:val="16"/>
        </w:rPr>
        <w:t xml:space="preserve">, 1984). </w:t>
      </w:r>
      <w:r w:rsidRPr="005C10E2">
        <w:rPr>
          <w:u w:val="single"/>
        </w:rPr>
        <w:t>In education</w:t>
      </w:r>
      <w:r w:rsidRPr="005C10E2">
        <w:rPr>
          <w:sz w:val="16"/>
        </w:rPr>
        <w:t xml:space="preserve">, considerable evidence shows that </w:t>
      </w:r>
      <w:r w:rsidRPr="005C10E2">
        <w:rPr>
          <w:u w:val="single"/>
        </w:rPr>
        <w:t xml:space="preserve">unquestioned </w:t>
      </w:r>
      <w:proofErr w:type="spellStart"/>
      <w:r w:rsidRPr="005C10E2">
        <w:rPr>
          <w:u w:val="single"/>
        </w:rPr>
        <w:t>ableist</w:t>
      </w:r>
      <w:proofErr w:type="spellEnd"/>
      <w:r w:rsidRPr="005C10E2">
        <w:rPr>
          <w:u w:val="single"/>
        </w:rPr>
        <w:t xml:space="preserve"> assumptions are harming disabled students and contributing to unequal outcomes</w:t>
      </w:r>
      <w:r w:rsidRPr="005C10E2">
        <w:rPr>
          <w:sz w:val="16"/>
        </w:rPr>
        <w:t xml:space="preserve"> (see </w:t>
      </w:r>
      <w:proofErr w:type="spellStart"/>
      <w:r w:rsidRPr="005C10E2">
        <w:rPr>
          <w:sz w:val="16"/>
        </w:rPr>
        <w:t>Allington</w:t>
      </w:r>
      <w:proofErr w:type="spellEnd"/>
      <w:r w:rsidRPr="005C10E2">
        <w:rPr>
          <w:sz w:val="16"/>
        </w:rPr>
        <w:t xml:space="preserve"> &amp; McGill-</w:t>
      </w:r>
      <w:proofErr w:type="spellStart"/>
      <w:r w:rsidRPr="005C10E2">
        <w:rPr>
          <w:sz w:val="16"/>
        </w:rPr>
        <w:t>Franzen</w:t>
      </w:r>
      <w:proofErr w:type="spellEnd"/>
      <w:r w:rsidRPr="005C10E2">
        <w:rPr>
          <w:sz w:val="16"/>
        </w:rPr>
        <w:t xml:space="preserve">, 1989; Lyon et al., 2001). </w:t>
      </w:r>
      <w:r w:rsidRPr="005C10E2">
        <w:rPr>
          <w:u w:val="single"/>
        </w:rPr>
        <w:t xml:space="preserve">School time devoted to </w:t>
      </w:r>
      <w:r w:rsidRPr="005C10E2">
        <w:rPr>
          <w:b/>
          <w:iCs/>
          <w:u w:val="single"/>
        </w:rPr>
        <w:t>activities that focus on changing disability</w:t>
      </w:r>
      <w:r w:rsidRPr="005C10E2">
        <w:rPr>
          <w:u w:val="single"/>
        </w:rPr>
        <w:t xml:space="preserve"> may </w:t>
      </w:r>
      <w:r w:rsidRPr="005C10E2">
        <w:rPr>
          <w:b/>
          <w:iCs/>
          <w:u w:val="single"/>
        </w:rPr>
        <w:t>take away from the time needed to learn</w:t>
      </w:r>
      <w:r w:rsidRPr="005C10E2">
        <w:rPr>
          <w:u w:val="single"/>
        </w:rPr>
        <w:t xml:space="preserve"> academic material</w:t>
      </w:r>
      <w:r w:rsidRPr="005C10E2">
        <w:rPr>
          <w:sz w:val="16"/>
        </w:rPr>
        <w:t xml:space="preserve">. In addition, </w:t>
      </w:r>
      <w:r w:rsidRPr="005C10E2">
        <w:rPr>
          <w:u w:val="single"/>
        </w:rPr>
        <w:t xml:space="preserve">academic deficits may be exacerbated by the ingrained prejudice against performing activities in “different” ways that might be more efficient for disabled people—such as reading Braille, using sign language, or using text-to-speech software to read. </w:t>
      </w:r>
      <w:r w:rsidRPr="005C10E2">
        <w:rPr>
          <w:sz w:val="16"/>
        </w:rPr>
        <w:t xml:space="preserve">The Purpose of Special Education What should the purpose of special education be? In struggling with this issue, we can find guidance in the rich and varied narratives of people with disabilities and their families. Noteworthy among these narratives is the work of Adrienne Asch, a professor of bioethics at Yeshiva University in New York who is blind. In her analysis of stories that adults with disabilities told about their childhood experiences (Ferguson &amp; Asch, 1989), Asch identified </w:t>
      </w:r>
      <w:r w:rsidRPr="005C10E2">
        <w:rPr>
          <w:u w:val="single"/>
        </w:rPr>
        <w:t>common themes in</w:t>
      </w:r>
      <w:r w:rsidRPr="005C10E2">
        <w:rPr>
          <w:sz w:val="16"/>
        </w:rPr>
        <w:t xml:space="preserve"> their </w:t>
      </w:r>
      <w:r w:rsidRPr="005C10E2">
        <w:rPr>
          <w:u w:val="single"/>
        </w:rPr>
        <w:t>parents' and educators' responses to their disability</w:t>
      </w:r>
      <w:r w:rsidRPr="005C10E2">
        <w:rPr>
          <w:sz w:val="16"/>
        </w:rPr>
        <w:t>. Some of the ad</w:t>
      </w:r>
      <w:r w:rsidRPr="005C10E2">
        <w:rPr>
          <w:u w:val="single"/>
        </w:rPr>
        <w:t xml:space="preserve">ults responded with excessive concern and sheltering. Others conveyed to children, through silence or denial, that nothing was “wrong.” </w:t>
      </w:r>
      <w:r w:rsidRPr="005C10E2">
        <w:rPr>
          <w:sz w:val="16"/>
        </w:rPr>
        <w:t xml:space="preserve">For example, one young woman with significant vision loss related that she was given no alternative but to use her limited vision even though this restriction caused her significant academic problems. </w:t>
      </w:r>
      <w:r w:rsidRPr="005C10E2">
        <w:rPr>
          <w:u w:val="single"/>
        </w:rPr>
        <w:t xml:space="preserve">Another common reaction was to make ill-conceived attempts to fix the disability. </w:t>
      </w:r>
      <w:r w:rsidRPr="005C10E2">
        <w:rPr>
          <w:sz w:val="16"/>
        </w:rPr>
        <w:t xml:space="preserve">For example, </w:t>
      </w:r>
      <w:proofErr w:type="spellStart"/>
      <w:r w:rsidRPr="005C10E2">
        <w:rPr>
          <w:sz w:val="16"/>
        </w:rPr>
        <w:t>Harilyn</w:t>
      </w:r>
      <w:proofErr w:type="spellEnd"/>
      <w:r w:rsidRPr="005C10E2">
        <w:rPr>
          <w:sz w:val="16"/>
        </w:rPr>
        <w:t xml:space="preserve"> </w:t>
      </w:r>
      <w:proofErr w:type="spellStart"/>
      <w:r w:rsidRPr="005C10E2">
        <w:rPr>
          <w:sz w:val="16"/>
        </w:rPr>
        <w:t>Rousso</w:t>
      </w:r>
      <w:proofErr w:type="spellEnd"/>
      <w:r w:rsidRPr="005C10E2">
        <w:rPr>
          <w:sz w:val="16"/>
        </w:rPr>
        <w:t xml:space="preserve">, an accomplished psychotherapist with cerebral palsy, recounts, </w:t>
      </w:r>
      <w:proofErr w:type="gramStart"/>
      <w:r w:rsidRPr="005C10E2">
        <w:rPr>
          <w:sz w:val="16"/>
        </w:rPr>
        <w:t>My</w:t>
      </w:r>
      <w:proofErr w:type="gramEnd"/>
      <w:r w:rsidRPr="005C10E2">
        <w:rPr>
          <w:sz w:val="16"/>
        </w:rPr>
        <w:t xml:space="preserve"> mother was quite concerned with the awkwardness of my walk. Not only did it periodically cause me to fall but it made me stand out, appear conspicuously different—which she feared would subject me to endless teasing and rejection. To some extent it did. She made numerous attempts over the years of my childhood to have me go to physical therapy and to practice walking “normally” at home. I vehemently refused her efforts. She could not understand why I would not walk straight. (1984, p. 9) In recalling her own upbringing and education, Asch describes a more positive response to disability: I give my parents high marks. They did not deny that I was blind, and did not ask me to pretend that everything about my life was fine. They rarely sheltered. They worked to help me behave and look the way others did without giving me a sense that to be blind—“different”—was shameful. They fought for me to ensure that I lived as full and rich a life as I could. For them, and consequently for me, my blindness was a fact, not a tragedy. It affected them but did not dominate their lives. Nor did it dominate mine. (Ferguson &amp; Asch, 1989, p. 118) Asch's narrative and others (</w:t>
      </w:r>
      <w:proofErr w:type="spellStart"/>
      <w:r w:rsidRPr="005C10E2">
        <w:rPr>
          <w:sz w:val="16"/>
        </w:rPr>
        <w:t>Biklen</w:t>
      </w:r>
      <w:proofErr w:type="spellEnd"/>
      <w:r w:rsidRPr="005C10E2">
        <w:rPr>
          <w:sz w:val="16"/>
        </w:rPr>
        <w:t xml:space="preserve">, 1992) suggest that </w:t>
      </w:r>
      <w:r w:rsidRPr="005C10E2">
        <w:rPr>
          <w:u w:val="single"/>
        </w:rPr>
        <w:t xml:space="preserve">we can best frame the purpose of special education as minimizing the impact of disability and maximizing the opportunities for students with disabilities to participate in schooling and the </w:t>
      </w:r>
      <w:r w:rsidRPr="005C10E2">
        <w:rPr>
          <w:u w:val="single"/>
        </w:rPr>
        <w:lastRenderedPageBreak/>
        <w:t>community. This framework assumes that most students with disabilities will be integrated into general education and educated within their natural community</w:t>
      </w:r>
      <w:r w:rsidRPr="005C10E2">
        <w:rPr>
          <w:sz w:val="16"/>
        </w:rPr>
        <w:t xml:space="preserve">. It is consistent with the 1997 and 2004 reauthorizations of the Individuals with Disabilities Education Act (IDEA), which requires that individualized education program (IEP) </w:t>
      </w:r>
      <w:proofErr w:type="gramStart"/>
      <w:r w:rsidRPr="005C10E2">
        <w:rPr>
          <w:sz w:val="16"/>
        </w:rPr>
        <w:t>teams</w:t>
      </w:r>
      <w:proofErr w:type="gramEnd"/>
      <w:r w:rsidRPr="005C10E2">
        <w:rPr>
          <w:sz w:val="16"/>
        </w:rPr>
        <w:t xml:space="preserve"> address how the student will gain access to the curriculum and how the school will meet the unique needs that arise out of the student's disability. Finally, </w:t>
      </w:r>
      <w:r w:rsidRPr="005C10E2">
        <w:rPr>
          <w:u w:val="single"/>
        </w:rPr>
        <w:t xml:space="preserve">this framework embraces the diverse needs of students with various disabilities as well as the individual diversity found among students within each disability group. </w:t>
      </w:r>
      <w:r w:rsidRPr="005C10E2">
        <w:rPr>
          <w:sz w:val="16"/>
        </w:rPr>
        <w:t xml:space="preserve">Falling Short of the Goal </w:t>
      </w:r>
      <w:r w:rsidRPr="005C10E2">
        <w:rPr>
          <w:u w:val="single"/>
        </w:rPr>
        <w:t>Minimizing the impact of disability does not mean making misguided attempts to “cure” disability but rather giving students the supports, skills, and opportunities</w:t>
      </w:r>
      <w:r w:rsidRPr="005C10E2">
        <w:rPr>
          <w:sz w:val="16"/>
        </w:rPr>
        <w:t xml:space="preserve"> needed to live as full a life as possible with their disability. </w:t>
      </w:r>
      <w:r w:rsidRPr="005C10E2">
        <w:rPr>
          <w:u w:val="single"/>
        </w:rPr>
        <w:t>Maximizing access requires that school practices recognize the right of students with disabilities to participate fully in the school community</w:t>
      </w:r>
      <w:r w:rsidRPr="005C10E2">
        <w:rPr>
          <w:sz w:val="16"/>
        </w:rPr>
        <w:t xml:space="preserve">—not only in academic programs, but also in sports teams, choruses, clubs, and field trips. </w:t>
      </w:r>
      <w:r w:rsidRPr="005C10E2">
        <w:rPr>
          <w:u w:val="single"/>
        </w:rPr>
        <w:t xml:space="preserve">A look at common problems encountered by students with low-incidence disabilities, specific learning disabilities, and emotional disturbances illustrates that schools still have a long way to go in fulfilling the purpose of special education. </w:t>
      </w:r>
      <w:r w:rsidRPr="005C10E2">
        <w:rPr>
          <w:sz w:val="16"/>
        </w:rPr>
        <w:t xml:space="preserve">Students with Low-Incidence Disabilities </w:t>
      </w:r>
      <w:proofErr w:type="gramStart"/>
      <w:r w:rsidRPr="005C10E2">
        <w:rPr>
          <w:sz w:val="16"/>
        </w:rPr>
        <w:t>In</w:t>
      </w:r>
      <w:proofErr w:type="gramEnd"/>
      <w:r w:rsidRPr="005C10E2">
        <w:rPr>
          <w:sz w:val="16"/>
        </w:rPr>
        <w:t xml:space="preserve"> Adrienne Asch's case, minimizing the impact of her blindness meant learning Braille, developing orientation and mobility skills, and having appropriate accommodations available that gave her access to education. Asch also points out that because of New Jersey's enlightened policies at the time, she could live at home and attend her local school, so she and her family were not required to disrupt their lives to receive the specialized services she needed. Unfortunately, many students today with low-incidence disabilities like blindness and deafness are not afforded the opportunities that Asch had in the early 1950s. Parents sometimes face the choice of sending their children to a local school that is ill equipped to meet their needs or to a residential school with specialized services, thus disrupting normal family life. Parents should not be forced to make this Hobson's choice. Services can be brought to blind and deaf students in typical community settings, and most students can thrive in that environment (Wagner, Black-</w:t>
      </w:r>
      <w:proofErr w:type="spellStart"/>
      <w:r w:rsidRPr="005C10E2">
        <w:rPr>
          <w:sz w:val="16"/>
        </w:rPr>
        <w:t>orby</w:t>
      </w:r>
      <w:proofErr w:type="spellEnd"/>
      <w:r w:rsidRPr="005C10E2">
        <w:rPr>
          <w:sz w:val="16"/>
        </w:rPr>
        <w:t xml:space="preserve">, </w:t>
      </w:r>
      <w:proofErr w:type="spellStart"/>
      <w:r w:rsidRPr="005C10E2">
        <w:rPr>
          <w:sz w:val="16"/>
        </w:rPr>
        <w:t>Cameto</w:t>
      </w:r>
      <w:proofErr w:type="spellEnd"/>
      <w:r w:rsidRPr="005C10E2">
        <w:rPr>
          <w:sz w:val="16"/>
        </w:rPr>
        <w:t xml:space="preserve">, &amp; Newman, 1993; Wagner &amp; </w:t>
      </w:r>
      <w:proofErr w:type="spellStart"/>
      <w:r w:rsidRPr="005C10E2">
        <w:rPr>
          <w:sz w:val="16"/>
        </w:rPr>
        <w:t>Cameto</w:t>
      </w:r>
      <w:proofErr w:type="spellEnd"/>
      <w:r w:rsidRPr="005C10E2">
        <w:rPr>
          <w:sz w:val="16"/>
        </w:rPr>
        <w:t xml:space="preserve">, 2004). It is up to policymakers to ensure that such services are available. Students with Specific Learning Disabilities </w:t>
      </w:r>
      <w:r w:rsidRPr="005C10E2">
        <w:rPr>
          <w:u w:val="single"/>
        </w:rPr>
        <w:t xml:space="preserve">Because students identified as having learning disabilities are such a large and growing portion of the school population, we might expect that these students would be less likely to be subjected to </w:t>
      </w:r>
      <w:proofErr w:type="spellStart"/>
      <w:r w:rsidRPr="005C10E2">
        <w:rPr>
          <w:u w:val="single"/>
        </w:rPr>
        <w:t>ableist</w:t>
      </w:r>
      <w:proofErr w:type="spellEnd"/>
      <w:r w:rsidRPr="005C10E2">
        <w:rPr>
          <w:u w:val="single"/>
        </w:rPr>
        <w:t xml:space="preserve"> practices. The available evidence, however, contradicts this assumption. Many students with dyslexia and other specific learning disabilities receive inappropriate instruction that exacerbates their disabilities. For example, instead of making taped books available to these students, many schools require those taught in regular classrooms to handle grade-level or higher text. Other schools do not allow students to use computers when taking exams, thus greatly diminishing some students' ability to produce acceptable written work. </w:t>
      </w:r>
      <w:r w:rsidRPr="005C10E2">
        <w:rPr>
          <w:sz w:val="16"/>
        </w:rPr>
        <w:t xml:space="preserve">The late disabilities advocate Ed Roberts had polio as a child, which left him dependent on an iron lung. He attended school from home in the 1960s with the assistance of a telephone link. When it was time for graduation, however, the school board planned to deny him a diploma because he had failed to meet the physical education requirement. His parents protested, and Ed eventually graduated (Shapiro, 1994). </w:t>
      </w:r>
      <w:r w:rsidRPr="005C10E2">
        <w:rPr>
          <w:u w:val="single"/>
        </w:rPr>
        <w:t xml:space="preserve">We can hardly imagine this scenario happening today, given disability law and improved societal attitudes. Yet similar </w:t>
      </w:r>
      <w:proofErr w:type="spellStart"/>
      <w:r w:rsidRPr="005C10E2">
        <w:rPr>
          <w:u w:val="single"/>
        </w:rPr>
        <w:t>ableist</w:t>
      </w:r>
      <w:proofErr w:type="spellEnd"/>
      <w:r w:rsidRPr="005C10E2">
        <w:rPr>
          <w:u w:val="single"/>
        </w:rPr>
        <w:t xml:space="preserve"> assumptions are at work when schools routinely require students with learning disabilities to read print at grade level to gain access to the curriculum or to meet proficiency levels on high-stakes assessments</w:t>
      </w:r>
      <w:r w:rsidRPr="005C10E2">
        <w:rPr>
          <w:sz w:val="16"/>
        </w:rPr>
        <w:t xml:space="preserve">. </w:t>
      </w:r>
      <w:r w:rsidRPr="005C10E2">
        <w:rPr>
          <w:u w:val="single"/>
        </w:rPr>
        <w:t>Assuming that there is only one “right” way to learn—or to walk, talk, paint, read, and write—is the root of fundamental inequities.</w:t>
      </w:r>
      <w:r w:rsidRPr="005C10E2">
        <w:rPr>
          <w:sz w:val="16"/>
        </w:rPr>
        <w:t xml:space="preserve"> Seriously Emotionally Disturbed Students Perhaps no group suffers from negative attitudes more than </w:t>
      </w:r>
      <w:r w:rsidRPr="005C10E2">
        <w:rPr>
          <w:u w:val="single"/>
        </w:rPr>
        <w:t>students who have been identified as having serious emotional disturbance</w:t>
      </w:r>
      <w:r w:rsidRPr="005C10E2">
        <w:rPr>
          <w:sz w:val="16"/>
        </w:rPr>
        <w:t xml:space="preserve"> (SED)—and no other subpopulation </w:t>
      </w:r>
      <w:r w:rsidRPr="005C10E2">
        <w:rPr>
          <w:u w:val="single"/>
        </w:rPr>
        <w:t>experience</w:t>
      </w:r>
      <w:r w:rsidRPr="005C10E2">
        <w:rPr>
          <w:sz w:val="16"/>
        </w:rPr>
        <w:t xml:space="preserve">s </w:t>
      </w:r>
      <w:r w:rsidRPr="005C10E2">
        <w:rPr>
          <w:u w:val="single"/>
        </w:rPr>
        <w:t>poor</w:t>
      </w:r>
      <w:r w:rsidRPr="005C10E2">
        <w:rPr>
          <w:sz w:val="16"/>
        </w:rPr>
        <w:t xml:space="preserve">er </w:t>
      </w:r>
      <w:r w:rsidRPr="005C10E2">
        <w:rPr>
          <w:u w:val="single"/>
        </w:rPr>
        <w:t>outcomes</w:t>
      </w:r>
      <w:r w:rsidRPr="005C10E2">
        <w:rPr>
          <w:sz w:val="16"/>
        </w:rPr>
        <w:t xml:space="preserve">. </w:t>
      </w:r>
      <w:r w:rsidRPr="005C10E2">
        <w:rPr>
          <w:u w:val="single"/>
        </w:rPr>
        <w:t xml:space="preserve">Students with SED drop out of school at more than double the rate of nondisabled students. Only 15 percent pursue higher education, and approximately 50 percent are taught in segregated settings </w:t>
      </w:r>
      <w:r w:rsidRPr="005C10E2">
        <w:rPr>
          <w:sz w:val="16"/>
        </w:rPr>
        <w:t xml:space="preserve">(U.S. Department of Education, 2003; Wagner &amp; </w:t>
      </w:r>
      <w:proofErr w:type="spellStart"/>
      <w:r w:rsidRPr="005C10E2">
        <w:rPr>
          <w:sz w:val="16"/>
        </w:rPr>
        <w:t>Cameto</w:t>
      </w:r>
      <w:proofErr w:type="spellEnd"/>
      <w:r w:rsidRPr="005C10E2">
        <w:rPr>
          <w:sz w:val="16"/>
        </w:rPr>
        <w:t xml:space="preserve">, 2004). For large numbers of students with serious emotional disturbance, their IEPs are more likely to include inappropriate responses to control the most common symptom of their disability—acting-out behavior—than to provide the accommodations and support the students need to be successful in education. Only 50 percent of students with SED receive mental health services, only 30 percent receive social work services, and only 50 percent have behavior management appropriately addressed in their IEPs (Wagner &amp; </w:t>
      </w:r>
      <w:proofErr w:type="spellStart"/>
      <w:r w:rsidRPr="005C10E2">
        <w:rPr>
          <w:sz w:val="16"/>
        </w:rPr>
        <w:t>Cameto</w:t>
      </w:r>
      <w:proofErr w:type="spellEnd"/>
      <w:r w:rsidRPr="005C10E2">
        <w:rPr>
          <w:sz w:val="16"/>
        </w:rPr>
        <w:t xml:space="preserve">, 2004). What do </w:t>
      </w:r>
      <w:r w:rsidRPr="005C10E2">
        <w:rPr>
          <w:u w:val="single"/>
        </w:rPr>
        <w:t>these students</w:t>
      </w:r>
      <w:r w:rsidRPr="005C10E2">
        <w:rPr>
          <w:sz w:val="16"/>
        </w:rPr>
        <w:t xml:space="preserve"> typically receive through special education? They </w:t>
      </w:r>
      <w:r w:rsidRPr="005C10E2">
        <w:rPr>
          <w:u w:val="single"/>
        </w:rPr>
        <w:t>are commonly placed in a special classroom or school with other students with similar disabilities</w:t>
      </w:r>
      <w:r w:rsidRPr="005C10E2">
        <w:rPr>
          <w:sz w:val="16"/>
        </w:rPr>
        <w:t xml:space="preserve"> (U.S. Department of Education, 2003)—</w:t>
      </w:r>
      <w:r w:rsidRPr="005C10E2">
        <w:rPr>
          <w:u w:val="single"/>
        </w:rPr>
        <w:t>often with an uncertified teacher</w:t>
      </w:r>
      <w:r w:rsidRPr="005C10E2">
        <w:rPr>
          <w:sz w:val="16"/>
        </w:rPr>
        <w:t xml:space="preserve">. </w:t>
      </w:r>
      <w:r w:rsidRPr="005C10E2">
        <w:rPr>
          <w:u w:val="single"/>
        </w:rPr>
        <w:t xml:space="preserve">Placing such students in separate classes without specific behavioral supports, counseling, or an expert teacher is </w:t>
      </w:r>
      <w:r w:rsidRPr="005C10E2">
        <w:rPr>
          <w:b/>
          <w:iCs/>
          <w:u w:val="single"/>
        </w:rPr>
        <w:t>unlikely to work</w:t>
      </w:r>
      <w:r w:rsidRPr="005C10E2">
        <w:rPr>
          <w:u w:val="single"/>
        </w:rPr>
        <w:t>. Substantial evidence, indicates</w:t>
      </w:r>
      <w:r w:rsidRPr="005C10E2">
        <w:rPr>
          <w:sz w:val="16"/>
        </w:rPr>
        <w:t xml:space="preserve">, however, that </w:t>
      </w:r>
      <w:r w:rsidRPr="005C10E2">
        <w:rPr>
          <w:u w:val="single"/>
        </w:rPr>
        <w:t>providing</w:t>
      </w:r>
      <w:r w:rsidRPr="005C10E2">
        <w:rPr>
          <w:sz w:val="16"/>
        </w:rPr>
        <w:t xml:space="preserve"> these </w:t>
      </w:r>
      <w:r w:rsidRPr="005C10E2">
        <w:rPr>
          <w:u w:val="single"/>
        </w:rPr>
        <w:t>students with appropriate supports</w:t>
      </w:r>
      <w:r w:rsidRPr="005C10E2">
        <w:rPr>
          <w:sz w:val="16"/>
        </w:rPr>
        <w:t xml:space="preserve"> and mental health services </w:t>
      </w:r>
      <w:r w:rsidRPr="005C10E2">
        <w:rPr>
          <w:u w:val="single"/>
        </w:rPr>
        <w:t>can significantly reduce disruptive behavior and improve their learning</w:t>
      </w:r>
      <w:r w:rsidRPr="005C10E2">
        <w:rPr>
          <w:sz w:val="16"/>
        </w:rPr>
        <w:t xml:space="preserve"> (</w:t>
      </w:r>
      <w:proofErr w:type="spellStart"/>
      <w:r w:rsidRPr="005C10E2">
        <w:rPr>
          <w:sz w:val="16"/>
        </w:rPr>
        <w:t>Sugai</w:t>
      </w:r>
      <w:proofErr w:type="spellEnd"/>
      <w:r w:rsidRPr="005C10E2">
        <w:rPr>
          <w:sz w:val="16"/>
        </w:rPr>
        <w:t xml:space="preserve">, Sprague, Horner, &amp; Walker, 2000). Such </w:t>
      </w:r>
      <w:r w:rsidRPr="005C10E2">
        <w:rPr>
          <w:u w:val="single"/>
        </w:rPr>
        <w:t>supports are most effective when provided within the context of effective schoolwide discipline approaches</w:t>
      </w:r>
      <w:r w:rsidRPr="005C10E2">
        <w:rPr>
          <w:sz w:val="16"/>
        </w:rPr>
        <w:t xml:space="preserve">, such as the U.S. Department of Education's Positive Behavioral Interventions and Supports program </w:t>
      </w:r>
      <w:r w:rsidRPr="005C10E2">
        <w:rPr>
          <w:sz w:val="16"/>
        </w:rPr>
        <w:lastRenderedPageBreak/>
        <w:t xml:space="preserve">(www.pbis.org). </w:t>
      </w:r>
      <w:r w:rsidRPr="005C10E2">
        <w:rPr>
          <w:b/>
          <w:iCs/>
          <w:u w:val="single"/>
        </w:rPr>
        <w:t xml:space="preserve">Schoolwide approaches also produce safer and better-run schools for all students. </w:t>
      </w:r>
      <w:r w:rsidRPr="005C10E2">
        <w:rPr>
          <w:sz w:val="16"/>
        </w:rPr>
        <w:t xml:space="preserve">Guidelines for Special Education Decision Making </w:t>
      </w:r>
      <w:r w:rsidRPr="005C10E2">
        <w:rPr>
          <w:u w:val="single"/>
        </w:rPr>
        <w:t>The goal of minimizing the impact of disability and maximizing opportunities to participate suggests several guidelines for serving students with disabilities.</w:t>
      </w:r>
    </w:p>
    <w:p w14:paraId="417B421C" w14:textId="77777777" w:rsidR="00092EA6" w:rsidRPr="005C10E2" w:rsidRDefault="00092EA6" w:rsidP="00092EA6">
      <w:pPr>
        <w:keepNext/>
        <w:keepLines/>
        <w:spacing w:before="40"/>
        <w:outlineLvl w:val="3"/>
        <w:rPr>
          <w:rFonts w:eastAsiaTheme="majorEastAsia" w:cstheme="majorBidi"/>
          <w:b/>
          <w:iCs/>
          <w:sz w:val="32"/>
        </w:rPr>
      </w:pPr>
      <w:r w:rsidRPr="005C10E2">
        <w:rPr>
          <w:rFonts w:eastAsiaTheme="majorEastAsia" w:cstheme="majorBidi"/>
          <w:b/>
          <w:iCs/>
          <w:sz w:val="32"/>
        </w:rPr>
        <w:t xml:space="preserve">Ableism in the debate space excludes those with disabilities from participation. </w:t>
      </w:r>
    </w:p>
    <w:p w14:paraId="30A4032A" w14:textId="77777777" w:rsidR="00092EA6" w:rsidRPr="005C10E2" w:rsidRDefault="00092EA6" w:rsidP="00092EA6">
      <w:pPr>
        <w:tabs>
          <w:tab w:val="left" w:pos="9249"/>
        </w:tabs>
      </w:pPr>
      <w:proofErr w:type="spellStart"/>
      <w:r w:rsidRPr="005C10E2">
        <w:rPr>
          <w:b/>
          <w:bCs/>
        </w:rPr>
        <w:t>Zelinger</w:t>
      </w:r>
      <w:proofErr w:type="spellEnd"/>
      <w:r w:rsidRPr="005C10E2">
        <w:rPr>
          <w:b/>
          <w:bCs/>
        </w:rPr>
        <w:t xml:space="preserve"> 7/7</w:t>
      </w:r>
      <w:r w:rsidRPr="005C10E2">
        <w:t xml:space="preserve"> (Julie </w:t>
      </w:r>
      <w:proofErr w:type="spellStart"/>
      <w:r w:rsidRPr="005C10E2">
        <w:t>Zeilinger</w:t>
      </w:r>
      <w:proofErr w:type="spellEnd"/>
      <w:r w:rsidRPr="005C10E2">
        <w:t xml:space="preserve">: a freelance author from the Barnard College class of 2015. </w:t>
      </w:r>
      <w:r w:rsidRPr="005C10E2">
        <w:rPr>
          <w:i/>
        </w:rPr>
        <w:t xml:space="preserve">Mic.com: </w:t>
      </w:r>
      <w:r w:rsidRPr="005C10E2">
        <w:t>“6 Forms of Ableism We Need to Retire Immediately” published July 7</w:t>
      </w:r>
      <w:r w:rsidRPr="005C10E2">
        <w:rPr>
          <w:vertAlign w:val="superscript"/>
        </w:rPr>
        <w:t>th</w:t>
      </w:r>
      <w:r w:rsidRPr="005C10E2">
        <w:t>, 2015. Accessed July 24</w:t>
      </w:r>
      <w:r w:rsidRPr="005C10E2">
        <w:rPr>
          <w:vertAlign w:val="superscript"/>
        </w:rPr>
        <w:t>th</w:t>
      </w:r>
      <w:r w:rsidRPr="005C10E2">
        <w:t>, 2015. http://mic.com/articles/121653/6-forms-of-ableism-we-need-to-retire-immediately)TheFedora</w:t>
      </w:r>
      <w:r w:rsidRPr="005C10E2">
        <w:tab/>
      </w:r>
    </w:p>
    <w:p w14:paraId="1F1A37AE" w14:textId="77777777" w:rsidR="00092EA6" w:rsidRPr="005C10E2" w:rsidRDefault="00092EA6" w:rsidP="00092EA6">
      <w:pPr>
        <w:rPr>
          <w:b/>
          <w:iCs/>
          <w:u w:val="single"/>
        </w:rPr>
      </w:pPr>
      <w:r w:rsidRPr="005C10E2">
        <w:rPr>
          <w:u w:val="single"/>
        </w:rPr>
        <w:t>Nearly 1 in 5 people in the United States has a disability</w:t>
      </w:r>
      <w:r w:rsidRPr="005C10E2">
        <w:rPr>
          <w:sz w:val="16"/>
        </w:rPr>
        <w:t xml:space="preserve">, according to a 2012 Census Bureau report. </w:t>
      </w:r>
      <w:r w:rsidRPr="005C10E2">
        <w:rPr>
          <w:u w:val="single"/>
        </w:rPr>
        <w:t>Yet many forms of discrimination against the disability community not only persist, but are actually largely normalized and even integrated into our culture's very understanding</w:t>
      </w:r>
      <w:r w:rsidRPr="005C10E2">
        <w:rPr>
          <w:sz w:val="16"/>
        </w:rPr>
        <w:t xml:space="preserve"> (</w:t>
      </w:r>
      <w:r w:rsidRPr="005C10E2">
        <w:rPr>
          <w:u w:val="single"/>
        </w:rPr>
        <w:t>or, more accurately, disregard</w:t>
      </w:r>
      <w:r w:rsidRPr="005C10E2">
        <w:rPr>
          <w:sz w:val="16"/>
        </w:rPr>
        <w:t xml:space="preserve">) </w:t>
      </w:r>
      <w:r w:rsidRPr="005C10E2">
        <w:rPr>
          <w:u w:val="single"/>
        </w:rPr>
        <w:t>of disabled people's experiences</w:t>
      </w:r>
      <w:r w:rsidRPr="005C10E2">
        <w:rPr>
          <w:sz w:val="16"/>
        </w:rPr>
        <w:t xml:space="preserve">. Ableism refers to "discrimination in favor of able-bodied people," according to the Oxford English Dictionary. But the reality of </w:t>
      </w:r>
      <w:r w:rsidRPr="005C10E2">
        <w:rPr>
          <w:u w:val="single"/>
        </w:rPr>
        <w:t>ableism extends beyond literal discriminatory acts (intentional or not) to the way our culture views disabled people as a concept.</w:t>
      </w:r>
      <w:r w:rsidRPr="005C10E2">
        <w:rPr>
          <w:sz w:val="16"/>
        </w:rPr>
        <w:t xml:space="preserve"> </w:t>
      </w:r>
      <w:r w:rsidRPr="005C10E2">
        <w:rPr>
          <w:u w:val="single"/>
        </w:rPr>
        <w:t>Ableism is also the belief that people with disabilities "need to be fixed or cannot function as full members of society</w:t>
      </w:r>
      <w:r w:rsidRPr="005C10E2">
        <w:rPr>
          <w:sz w:val="16"/>
        </w:rPr>
        <w:t xml:space="preserve">" </w:t>
      </w:r>
      <w:r w:rsidRPr="005C10E2">
        <w:rPr>
          <w:u w:val="single"/>
        </w:rPr>
        <w:t>and that having a disability is "a defect rather than a dimension of difference</w:t>
      </w:r>
      <w:r w:rsidRPr="005C10E2">
        <w:rPr>
          <w:sz w:val="16"/>
        </w:rPr>
        <w:t xml:space="preserve">," according to the authors of one 2008 Journal of Counseling &amp; Development article on the topic, as reported by Feminists with Disabilities. </w:t>
      </w:r>
      <w:r w:rsidRPr="005C10E2">
        <w:rPr>
          <w:u w:val="single"/>
        </w:rPr>
        <w:t xml:space="preserve">This </w:t>
      </w:r>
      <w:r w:rsidRPr="005C10E2">
        <w:rPr>
          <w:b/>
          <w:iCs/>
          <w:u w:val="single"/>
        </w:rPr>
        <w:t>interpretation of difference as defect</w:t>
      </w:r>
      <w:r w:rsidRPr="005C10E2">
        <w:rPr>
          <w:u w:val="single"/>
        </w:rPr>
        <w:t xml:space="preserve"> </w:t>
      </w:r>
      <w:r w:rsidRPr="005C10E2">
        <w:rPr>
          <w:sz w:val="16"/>
        </w:rPr>
        <w:t xml:space="preserve">is the true root of </w:t>
      </w:r>
      <w:proofErr w:type="spellStart"/>
      <w:r w:rsidRPr="005C10E2">
        <w:rPr>
          <w:sz w:val="16"/>
        </w:rPr>
        <w:t>ableist</w:t>
      </w:r>
      <w:proofErr w:type="spellEnd"/>
      <w:r w:rsidRPr="005C10E2">
        <w:rPr>
          <w:sz w:val="16"/>
        </w:rPr>
        <w:t xml:space="preserve"> acts that </w:t>
      </w:r>
      <w:r w:rsidRPr="005C10E2">
        <w:rPr>
          <w:b/>
          <w:iCs/>
          <w:u w:val="single"/>
        </w:rPr>
        <w:t>cause far too many to feel marginalized, discriminated against and ultimately devalued in this society</w:t>
      </w:r>
      <w:r w:rsidRPr="005C10E2">
        <w:rPr>
          <w:sz w:val="16"/>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w:t>
      </w:r>
      <w:proofErr w:type="gramStart"/>
      <w:r w:rsidRPr="005C10E2">
        <w:rPr>
          <w:sz w:val="16"/>
        </w:rPr>
        <w:t>The</w:t>
      </w:r>
      <w:proofErr w:type="gramEnd"/>
      <w:r w:rsidRPr="005C10E2">
        <w:rPr>
          <w:sz w:val="16"/>
        </w:rPr>
        <w:t xml:space="preserve"> (Chronically) </w:t>
      </w:r>
      <w:proofErr w:type="spellStart"/>
      <w:r w:rsidRPr="005C10E2">
        <w:rPr>
          <w:sz w:val="16"/>
        </w:rPr>
        <w:t>Illest</w:t>
      </w:r>
      <w:proofErr w:type="spellEnd"/>
      <w:r w:rsidRPr="005C10E2">
        <w:rPr>
          <w:sz w:val="16"/>
        </w:rPr>
        <w:t xml:space="preserve"> noted, while most </w:t>
      </w:r>
      <w:r w:rsidRPr="005C10E2">
        <w:rPr>
          <w:u w:val="single"/>
        </w:rPr>
        <w:t>people think "just [putting] wheelchair ramps everywhere" is sufficient, true accessibility accommodates all types of disabilities</w:t>
      </w:r>
      <w:r w:rsidRPr="005C10E2">
        <w:rPr>
          <w:sz w:val="16"/>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5C10E2">
        <w:rPr>
          <w:u w:val="single"/>
        </w:rPr>
        <w:t xml:space="preserve">accessibility is certainly a matter of convenience and equity, a lack of accessible resources can impact the very wellbeing of people with disabilities.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 </w:t>
      </w:r>
      <w:r w:rsidRPr="005C10E2">
        <w:rPr>
          <w:sz w:val="16"/>
        </w:rPr>
        <w:t xml:space="preserve">2. Using </w:t>
      </w:r>
      <w:proofErr w:type="spellStart"/>
      <w:r w:rsidRPr="005C10E2">
        <w:rPr>
          <w:sz w:val="16"/>
        </w:rPr>
        <w:t>ableist</w:t>
      </w:r>
      <w:proofErr w:type="spellEnd"/>
      <w:r w:rsidRPr="005C10E2">
        <w:rPr>
          <w:sz w:val="16"/>
        </w:rPr>
        <w:t xml:space="preserve">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w:t>
      </w:r>
      <w:proofErr w:type="spellStart"/>
      <w:r w:rsidRPr="005C10E2">
        <w:rPr>
          <w:sz w:val="16"/>
        </w:rPr>
        <w:t>ableist</w:t>
      </w:r>
      <w:proofErr w:type="spellEnd"/>
      <w:r w:rsidRPr="005C10E2">
        <w:rPr>
          <w:sz w:val="16"/>
        </w:rPr>
        <w:t xml:space="preserve">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w:t>
      </w:r>
      <w:proofErr w:type="spellStart"/>
      <w:r w:rsidRPr="005C10E2">
        <w:rPr>
          <w:sz w:val="16"/>
        </w:rPr>
        <w:t>Rottenberg</w:t>
      </w:r>
      <w:proofErr w:type="spellEnd"/>
      <w:r w:rsidRPr="005C10E2">
        <w:rPr>
          <w:sz w:val="16"/>
        </w:rPr>
        <w:t xml:space="preserve"> wrote in a 2013 Disability and Representation article. But beyond individual feelings, </w:t>
      </w:r>
      <w:proofErr w:type="spellStart"/>
      <w:r w:rsidRPr="005C10E2">
        <w:rPr>
          <w:sz w:val="16"/>
        </w:rPr>
        <w:t>ableist</w:t>
      </w:r>
      <w:proofErr w:type="spellEnd"/>
      <w:r w:rsidRPr="005C10E2">
        <w:rPr>
          <w:sz w:val="16"/>
        </w:rPr>
        <w:t xml:space="preserve"> language can contribute to a foundation of more systemic oppression of people with disabilities as a group. "If a culture's language is full of pejorative metaphors about a group of people," Cohen-</w:t>
      </w:r>
      <w:proofErr w:type="spellStart"/>
      <w:r w:rsidRPr="005C10E2">
        <w:rPr>
          <w:sz w:val="16"/>
        </w:rPr>
        <w:t>Rottenberg</w:t>
      </w:r>
      <w:proofErr w:type="spellEnd"/>
      <w:r w:rsidRPr="005C10E2">
        <w:rPr>
          <w:sz w:val="16"/>
        </w:rPr>
        <w:t xml:space="preserve">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5C10E2">
        <w:rPr>
          <w:b/>
          <w:iCs/>
          <w:u w:val="single"/>
        </w:rPr>
        <w:t xml:space="preserve">able-bodied individuals fail to recognize the privilege of having access to </w:t>
      </w:r>
      <w:proofErr w:type="gramStart"/>
      <w:r w:rsidRPr="005C10E2">
        <w:rPr>
          <w:b/>
          <w:iCs/>
          <w:u w:val="single"/>
        </w:rPr>
        <w:t>every and</w:t>
      </w:r>
      <w:proofErr w:type="gramEnd"/>
      <w:r w:rsidRPr="005C10E2">
        <w:rPr>
          <w:b/>
          <w:iCs/>
          <w:u w:val="single"/>
        </w:rPr>
        <w:t xml:space="preserve"> any space accessible</w:t>
      </w:r>
      <w:r w:rsidRPr="005C10E2">
        <w:rPr>
          <w:sz w:val="16"/>
        </w:rPr>
        <w:t xml:space="preserve">. As Erin Tatum points out at Everyday Feminism, </w:t>
      </w:r>
      <w:r w:rsidRPr="005C10E2">
        <w:rPr>
          <w:u w:val="single"/>
        </w:rPr>
        <w:t xml:space="preserve">plenty of </w:t>
      </w:r>
      <w:r w:rsidRPr="005C10E2">
        <w:rPr>
          <w:b/>
          <w:iCs/>
          <w:u w:val="single"/>
        </w:rPr>
        <w:t>people may not directly discriminate against people with disabilities but effectively do so by using resources allocated for them</w:t>
      </w:r>
      <w:r w:rsidRPr="005C10E2">
        <w:rPr>
          <w:sz w:val="16"/>
        </w:rPr>
        <w:t xml:space="preserve">. For example, many able-bodied people use handicapped bathroom stalls or take up space in crowded elevators, rather than taking the stairs and leave room for people with disabilities who don't have other options, without a second thought. </w:t>
      </w:r>
      <w:r w:rsidRPr="005C10E2">
        <w:rPr>
          <w:u w:val="single"/>
        </w:rPr>
        <w:t>While these actions may not be the product of ill will, they are evidence of the way able-bodied privilege manifests in our society</w:t>
      </w:r>
      <w:r w:rsidRPr="005C10E2">
        <w:rPr>
          <w:sz w:val="16"/>
        </w:rPr>
        <w:t xml:space="preserve">. </w:t>
      </w:r>
      <w:r w:rsidRPr="005C10E2">
        <w:rPr>
          <w:u w:val="single"/>
        </w:rPr>
        <w:t>There's a general cultural notion that "disability is something inherently negative</w:t>
      </w:r>
      <w:r w:rsidRPr="005C10E2">
        <w:rPr>
          <w:sz w:val="16"/>
        </w:rPr>
        <w:t>," Allie Cannington, a board member of the American Association of People with Disabilities, told Mic. "</w:t>
      </w:r>
      <w:r w:rsidRPr="005C10E2">
        <w:rPr>
          <w:b/>
          <w:iCs/>
          <w:u w:val="single"/>
        </w:rPr>
        <w:t>There's a level of silencing</w:t>
      </w:r>
      <w:r w:rsidRPr="005C10E2">
        <w:rPr>
          <w:u w:val="single"/>
        </w:rPr>
        <w:t xml:space="preserve"> that happens</w:t>
      </w:r>
      <w:r w:rsidRPr="005C10E2">
        <w:rPr>
          <w:sz w:val="16"/>
        </w:rPr>
        <w:t xml:space="preserve">, </w:t>
      </w:r>
      <w:r w:rsidRPr="005C10E2">
        <w:rPr>
          <w:u w:val="single"/>
        </w:rPr>
        <w:t xml:space="preserve">and </w:t>
      </w:r>
      <w:r w:rsidRPr="005C10E2">
        <w:rPr>
          <w:b/>
          <w:iCs/>
          <w:u w:val="single"/>
        </w:rPr>
        <w:t>erasing</w:t>
      </w:r>
      <w:r w:rsidRPr="005C10E2">
        <w:rPr>
          <w:u w:val="single"/>
        </w:rPr>
        <w:t xml:space="preserve"> of </w:t>
      </w:r>
      <w:r w:rsidRPr="005C10E2">
        <w:rPr>
          <w:b/>
          <w:iCs/>
          <w:u w:val="single"/>
        </w:rPr>
        <w:t xml:space="preserve">the disabled experience as an important experience because able-bodied experiences are the privileged experiences in our </w:t>
      </w:r>
      <w:r w:rsidRPr="005C10E2">
        <w:rPr>
          <w:b/>
          <w:iCs/>
          <w:u w:val="single"/>
        </w:rPr>
        <w:lastRenderedPageBreak/>
        <w:t>society."</w:t>
      </w:r>
    </w:p>
    <w:p w14:paraId="4BD6C462" w14:textId="77777777" w:rsidR="00086FE2" w:rsidRPr="00086FE2" w:rsidRDefault="00086FE2" w:rsidP="00086FE2"/>
    <w:p w14:paraId="0938C9F5" w14:textId="77777777" w:rsidR="00092EA6" w:rsidRPr="005C10E2" w:rsidRDefault="00092EA6" w:rsidP="00092EA6">
      <w:pPr>
        <w:keepNext/>
        <w:keepLines/>
        <w:spacing w:before="40"/>
        <w:outlineLvl w:val="3"/>
        <w:rPr>
          <w:rFonts w:eastAsiaTheme="majorEastAsia" w:cstheme="majorBidi"/>
          <w:b/>
          <w:iCs/>
          <w:sz w:val="32"/>
        </w:rPr>
      </w:pPr>
      <w:r w:rsidRPr="005C10E2">
        <w:rPr>
          <w:rFonts w:eastAsiaTheme="majorEastAsia" w:cstheme="majorBidi"/>
          <w:b/>
          <w:iCs/>
          <w:sz w:val="32"/>
        </w:rPr>
        <w:t>The impact is the silencing of disabled voices and violence against disabled persons</w:t>
      </w:r>
    </w:p>
    <w:p w14:paraId="62A87420" w14:textId="77777777" w:rsidR="00092EA6" w:rsidRPr="005C10E2" w:rsidRDefault="00092EA6" w:rsidP="00092EA6">
      <w:pPr>
        <w:tabs>
          <w:tab w:val="left" w:pos="9249"/>
        </w:tabs>
      </w:pPr>
      <w:proofErr w:type="spellStart"/>
      <w:r w:rsidRPr="005C10E2">
        <w:rPr>
          <w:b/>
          <w:bCs/>
        </w:rPr>
        <w:t>Zelinger</w:t>
      </w:r>
      <w:proofErr w:type="spellEnd"/>
      <w:r w:rsidRPr="005C10E2">
        <w:rPr>
          <w:b/>
          <w:bCs/>
        </w:rPr>
        <w:t xml:space="preserve"> 7/7</w:t>
      </w:r>
      <w:r w:rsidRPr="005C10E2">
        <w:t xml:space="preserve"> (Julie </w:t>
      </w:r>
      <w:proofErr w:type="spellStart"/>
      <w:r w:rsidRPr="005C10E2">
        <w:t>Zeilinger</w:t>
      </w:r>
      <w:proofErr w:type="spellEnd"/>
      <w:r w:rsidRPr="005C10E2">
        <w:t xml:space="preserve">: a freelance author from the Barnard College class of 2015. </w:t>
      </w:r>
      <w:r w:rsidRPr="005C10E2">
        <w:rPr>
          <w:i/>
        </w:rPr>
        <w:t xml:space="preserve">Mic.com: </w:t>
      </w:r>
      <w:r w:rsidRPr="005C10E2">
        <w:t>“6 Forms of Ableism We Need to Retire Immediately” published July 7</w:t>
      </w:r>
      <w:r w:rsidRPr="005C10E2">
        <w:rPr>
          <w:vertAlign w:val="superscript"/>
        </w:rPr>
        <w:t>th</w:t>
      </w:r>
      <w:r w:rsidRPr="005C10E2">
        <w:t>, 2015. Accessed July 24</w:t>
      </w:r>
      <w:r w:rsidRPr="005C10E2">
        <w:rPr>
          <w:vertAlign w:val="superscript"/>
        </w:rPr>
        <w:t>th</w:t>
      </w:r>
      <w:r w:rsidRPr="005C10E2">
        <w:t>, 2015. http://mic.com/articles/121653/6-forms-of-ableism-we-need-to-retire-immediately)TheFedora</w:t>
      </w:r>
      <w:r w:rsidRPr="005C10E2">
        <w:tab/>
      </w:r>
    </w:p>
    <w:p w14:paraId="737BCB56" w14:textId="77777777" w:rsidR="00092EA6" w:rsidRPr="005C10E2" w:rsidRDefault="00092EA6" w:rsidP="00092EA6">
      <w:pPr>
        <w:rPr>
          <w:u w:val="single"/>
        </w:rPr>
      </w:pPr>
      <w:r w:rsidRPr="005C10E2">
        <w:rPr>
          <w:sz w:val="16"/>
        </w:rPr>
        <w:t xml:space="preserve">6. </w:t>
      </w:r>
      <w:r w:rsidRPr="005C10E2">
        <w:rPr>
          <w:u w:val="single"/>
        </w:rPr>
        <w:t>Assuming disability is always visible</w:t>
      </w:r>
      <w:r w:rsidRPr="005C10E2">
        <w:rPr>
          <w:sz w:val="16"/>
        </w:rPr>
        <w:t xml:space="preserve"> Source: Getty </w:t>
      </w:r>
      <w:r w:rsidRPr="005C10E2">
        <w:rPr>
          <w:u w:val="single"/>
        </w:rPr>
        <w:t xml:space="preserve">Though their experiences are undoubtedly distinct from individuals with physical disabilities, people with non-apparent disabilities certainly face ableism as well. There is pervasive stigma surrounding mental illness, for example, and it can and often does lead to inequitable treatment, such as forced institutionalization and medication and a lack of agency in treating one's mental health, </w:t>
      </w:r>
      <w:r w:rsidRPr="005C10E2">
        <w:rPr>
          <w:sz w:val="16"/>
        </w:rPr>
        <w:t xml:space="preserve">Cannington told Mic. But </w:t>
      </w:r>
      <w:r w:rsidRPr="005C10E2">
        <w:rPr>
          <w:u w:val="single"/>
        </w:rPr>
        <w:t xml:space="preserve">beyond being denied the autonomy of making personal choices, this form of ableism may even cause individuals physical harm </w:t>
      </w:r>
      <w:r w:rsidRPr="005C10E2">
        <w:rPr>
          <w:sz w:val="16"/>
        </w:rPr>
        <w:t xml:space="preserve">— </w:t>
      </w:r>
      <w:r w:rsidRPr="005C10E2">
        <w:rPr>
          <w:u w:val="single"/>
        </w:rPr>
        <w:t>especially when compounded with race and class</w:t>
      </w:r>
      <w:r w:rsidRPr="005C10E2">
        <w:rPr>
          <w:sz w:val="16"/>
        </w:rPr>
        <w:t>. "</w:t>
      </w:r>
      <w:r w:rsidRPr="005C10E2">
        <w:rPr>
          <w:b/>
          <w:iCs/>
          <w:u w:val="single"/>
        </w:rPr>
        <w:t>People with</w:t>
      </w:r>
      <w:r w:rsidRPr="005C10E2">
        <w:rPr>
          <w:u w:val="single"/>
        </w:rPr>
        <w:t xml:space="preserve"> psychiatric </w:t>
      </w:r>
      <w:r w:rsidRPr="005C10E2">
        <w:rPr>
          <w:b/>
          <w:iCs/>
          <w:u w:val="single"/>
        </w:rPr>
        <w:t>disabilities are disproportionately victims of police brutality because of ableism</w:t>
      </w:r>
      <w:r w:rsidRPr="005C10E2">
        <w:rPr>
          <w:sz w:val="16"/>
        </w:rPr>
        <w:t xml:space="preserve">," Cannington said. </w:t>
      </w:r>
      <w:r w:rsidRPr="005C10E2">
        <w:rPr>
          <w:u w:val="single"/>
        </w:rPr>
        <w:t xml:space="preserve">"It's a huge form of ableism not often named as ableism." </w:t>
      </w:r>
      <w:r w:rsidRPr="005C10E2">
        <w:rPr>
          <w:sz w:val="16"/>
        </w:rPr>
        <w:t xml:space="preserve">And </w:t>
      </w:r>
      <w:r w:rsidRPr="005C10E2">
        <w:rPr>
          <w:u w:val="single"/>
        </w:rPr>
        <w:t>mental illness is hardly the only non-apparent disability. Individuals who experience learning disabilities, developmental intellectual disabilities and even chronic illness may identify as disabled, for example, but because they are not predominately recognized as such may be denied the help and resources they need</w:t>
      </w:r>
      <w:r w:rsidRPr="005C10E2">
        <w:rPr>
          <w:sz w:val="16"/>
        </w:rPr>
        <w:t>. "</w:t>
      </w:r>
      <w:r w:rsidRPr="005C10E2">
        <w:rPr>
          <w:u w:val="single"/>
        </w:rPr>
        <w:t>As human beings we need to check our privileges in regards to our abilities</w:t>
      </w:r>
      <w:r w:rsidRPr="005C10E2">
        <w:rPr>
          <w:sz w:val="16"/>
        </w:rPr>
        <w:t>," Cannington concluded. "</w:t>
      </w:r>
      <w:r w:rsidRPr="005C10E2">
        <w:rPr>
          <w:u w:val="single"/>
        </w:rPr>
        <w:t>In order to harness the power and diversity and innovation of our society, we have to realize that our minds and bodies experience the world in very different ways. If we are able to create access and be more intentional about how we create access, then we are doing everyone good."</w:t>
      </w:r>
    </w:p>
    <w:p w14:paraId="6F3488AB" w14:textId="77777777" w:rsidR="00092EA6" w:rsidRPr="005C10E2" w:rsidRDefault="00092EA6" w:rsidP="00092EA6">
      <w:pPr>
        <w:rPr>
          <w:b/>
          <w:iCs/>
          <w:u w:val="single"/>
        </w:rPr>
      </w:pPr>
    </w:p>
    <w:p w14:paraId="4D6BEDA6" w14:textId="77777777" w:rsidR="00092EA6" w:rsidRPr="00B80E4D" w:rsidRDefault="00092EA6" w:rsidP="00092EA6">
      <w:pPr>
        <w:pStyle w:val="Heading4"/>
        <w:rPr>
          <w:rFonts w:asciiTheme="minorHAnsi" w:hAnsiTheme="minorHAnsi" w:cs="Arial"/>
          <w:sz w:val="28"/>
          <w:szCs w:val="28"/>
        </w:rPr>
      </w:pPr>
      <w:r>
        <w:rPr>
          <w:rFonts w:asciiTheme="minorHAnsi" w:hAnsiTheme="minorHAnsi" w:cs="Arial"/>
          <w:sz w:val="28"/>
          <w:szCs w:val="28"/>
        </w:rPr>
        <w:t xml:space="preserve">Our </w:t>
      </w:r>
      <w:r w:rsidRPr="00B80E4D">
        <w:rPr>
          <w:rFonts w:asciiTheme="minorHAnsi" w:hAnsiTheme="minorHAnsi" w:cs="Arial"/>
          <w:sz w:val="28"/>
          <w:szCs w:val="28"/>
        </w:rPr>
        <w:t xml:space="preserve">Critical advocacy key to fight </w:t>
      </w:r>
      <w:proofErr w:type="spellStart"/>
      <w:r w:rsidRPr="00B80E4D">
        <w:rPr>
          <w:rFonts w:asciiTheme="minorHAnsi" w:hAnsiTheme="minorHAnsi" w:cs="Arial"/>
          <w:sz w:val="28"/>
          <w:szCs w:val="28"/>
        </w:rPr>
        <w:t>abliest</w:t>
      </w:r>
      <w:proofErr w:type="spellEnd"/>
      <w:r w:rsidRPr="00B80E4D">
        <w:rPr>
          <w:rFonts w:asciiTheme="minorHAnsi" w:hAnsiTheme="minorHAnsi" w:cs="Arial"/>
          <w:sz w:val="28"/>
          <w:szCs w:val="28"/>
        </w:rPr>
        <w:t xml:space="preserve"> stru</w:t>
      </w:r>
      <w:r>
        <w:rPr>
          <w:rFonts w:asciiTheme="minorHAnsi" w:hAnsiTheme="minorHAnsi" w:cs="Arial"/>
          <w:sz w:val="28"/>
          <w:szCs w:val="28"/>
        </w:rPr>
        <w:t xml:space="preserve">ctures of policy debate- </w:t>
      </w:r>
      <w:r w:rsidRPr="00B80E4D">
        <w:rPr>
          <w:rFonts w:asciiTheme="minorHAnsi" w:hAnsiTheme="minorHAnsi" w:cs="Arial"/>
          <w:sz w:val="28"/>
          <w:szCs w:val="28"/>
        </w:rPr>
        <w:t xml:space="preserve">demands of the state fail </w:t>
      </w:r>
    </w:p>
    <w:p w14:paraId="4088D7F0" w14:textId="77777777" w:rsidR="00092EA6" w:rsidRPr="00B80E4D" w:rsidRDefault="00092EA6" w:rsidP="00092EA6">
      <w:pPr>
        <w:rPr>
          <w:rFonts w:asciiTheme="minorHAnsi" w:hAnsiTheme="minorHAnsi"/>
          <w:szCs w:val="28"/>
        </w:rPr>
      </w:pPr>
      <w:r w:rsidRPr="00B80E4D">
        <w:rPr>
          <w:rFonts w:asciiTheme="minorHAnsi" w:hAnsiTheme="minorHAnsi"/>
          <w:b/>
          <w:szCs w:val="28"/>
        </w:rPr>
        <w:t>Richter 16’</w:t>
      </w:r>
      <w:r w:rsidRPr="00B80E4D">
        <w:rPr>
          <w:rFonts w:asciiTheme="minorHAnsi" w:hAnsiTheme="minorHAnsi"/>
          <w:szCs w:val="28"/>
        </w:rPr>
        <w:t xml:space="preserve"> [Zach </w:t>
      </w:r>
      <w:proofErr w:type="spellStart"/>
      <w:r w:rsidRPr="00B80E4D">
        <w:rPr>
          <w:rFonts w:asciiTheme="minorHAnsi" w:hAnsiTheme="minorHAnsi"/>
          <w:szCs w:val="28"/>
        </w:rPr>
        <w:t>Richter</w:t>
      </w:r>
      <w:proofErr w:type="gramStart"/>
      <w:r w:rsidRPr="00B80E4D">
        <w:rPr>
          <w:rFonts w:asciiTheme="minorHAnsi" w:hAnsiTheme="minorHAnsi"/>
          <w:szCs w:val="28"/>
        </w:rPr>
        <w:t>,Communication</w:t>
      </w:r>
      <w:proofErr w:type="spellEnd"/>
      <w:proofErr w:type="gramEnd"/>
      <w:r w:rsidRPr="00B80E4D">
        <w:rPr>
          <w:rFonts w:asciiTheme="minorHAnsi" w:hAnsiTheme="minorHAnsi"/>
          <w:szCs w:val="28"/>
        </w:rPr>
        <w:t xml:space="preserve"> Studies, University of California, San Diego; M.S., Disability Studies, University of Illinois Chicago. “The Disabled Person’s Struggle </w:t>
      </w:r>
      <w:proofErr w:type="gramStart"/>
      <w:r w:rsidRPr="00B80E4D">
        <w:rPr>
          <w:rFonts w:asciiTheme="minorHAnsi" w:hAnsiTheme="minorHAnsi"/>
          <w:szCs w:val="28"/>
        </w:rPr>
        <w:t>In</w:t>
      </w:r>
      <w:proofErr w:type="gramEnd"/>
      <w:r w:rsidRPr="00B80E4D">
        <w:rPr>
          <w:rFonts w:asciiTheme="minorHAnsi" w:hAnsiTheme="minorHAnsi"/>
          <w:szCs w:val="28"/>
        </w:rPr>
        <w:t xml:space="preserve"> Round &amp; Beyond: Taking Back Formerly </w:t>
      </w:r>
      <w:proofErr w:type="spellStart"/>
      <w:r w:rsidRPr="00B80E4D">
        <w:rPr>
          <w:rFonts w:asciiTheme="minorHAnsi" w:hAnsiTheme="minorHAnsi"/>
          <w:szCs w:val="28"/>
        </w:rPr>
        <w:t>Ableist</w:t>
      </w:r>
      <w:proofErr w:type="spellEnd"/>
      <w:r w:rsidRPr="00B80E4D">
        <w:rPr>
          <w:rFonts w:asciiTheme="minorHAnsi" w:hAnsiTheme="minorHAnsi"/>
          <w:szCs w:val="28"/>
        </w:rPr>
        <w:t xml:space="preserve"> Educational Spaces in the Post-Ada Generation”, National Journal of Speech and Debate, Vol. IV: Issue III, </w:t>
      </w:r>
      <w:hyperlink r:id="rId34" w:history="1">
        <w:r w:rsidRPr="00B80E4D">
          <w:rPr>
            <w:rStyle w:val="Hyperlink"/>
            <w:rFonts w:asciiTheme="minorHAnsi" w:hAnsiTheme="minorHAnsi"/>
            <w:szCs w:val="28"/>
          </w:rPr>
          <w:t>http://site.theforensicsfiles.com/NJSD.4-3.pdf</w:t>
        </w:r>
      </w:hyperlink>
      <w:r w:rsidRPr="00B80E4D">
        <w:rPr>
          <w:rFonts w:asciiTheme="minorHAnsi" w:hAnsiTheme="minorHAnsi"/>
          <w:szCs w:val="28"/>
        </w:rPr>
        <w:t xml:space="preserve"> </w:t>
      </w:r>
      <w:proofErr w:type="spellStart"/>
      <w:r w:rsidRPr="00B80E4D">
        <w:rPr>
          <w:rFonts w:asciiTheme="minorHAnsi" w:hAnsiTheme="minorHAnsi"/>
          <w:szCs w:val="28"/>
        </w:rPr>
        <w:t>LMcf</w:t>
      </w:r>
      <w:proofErr w:type="spellEnd"/>
      <w:r w:rsidRPr="00B80E4D">
        <w:rPr>
          <w:rFonts w:asciiTheme="minorHAnsi" w:hAnsiTheme="minorHAnsi"/>
          <w:szCs w:val="28"/>
        </w:rPr>
        <w:t>]</w:t>
      </w:r>
    </w:p>
    <w:p w14:paraId="5CD0FBD6" w14:textId="77777777" w:rsidR="00092EA6" w:rsidRPr="00B80E4D" w:rsidRDefault="00092EA6" w:rsidP="00092EA6">
      <w:pPr>
        <w:rPr>
          <w:rStyle w:val="StyleUnderline"/>
          <w:rFonts w:asciiTheme="minorHAnsi" w:hAnsiTheme="minorHAnsi"/>
        </w:rPr>
      </w:pPr>
      <w:r w:rsidRPr="00B80E4D">
        <w:rPr>
          <w:rFonts w:asciiTheme="minorHAnsi" w:hAnsiTheme="minorHAnsi"/>
          <w:sz w:val="16"/>
        </w:rPr>
        <w:t>My part of this dialogue has been to add, what has been lacking in discussions about disability and accessibility, a dimension of the historical political struggle within institutions</w:t>
      </w:r>
      <w:r w:rsidRPr="00B80E4D">
        <w:rPr>
          <w:rStyle w:val="StyleUnderline"/>
          <w:rFonts w:asciiTheme="minorHAnsi" w:hAnsiTheme="minorHAnsi"/>
        </w:rPr>
        <w:t>.</w:t>
      </w:r>
      <w:r w:rsidRPr="00B80E4D">
        <w:rPr>
          <w:rFonts w:asciiTheme="minorHAnsi" w:hAnsiTheme="minorHAnsi"/>
          <w:sz w:val="16"/>
          <w:szCs w:val="28"/>
        </w:rPr>
        <w:t xml:space="preserve"> In my analysis</w:t>
      </w:r>
      <w:r w:rsidRPr="00B80E4D">
        <w:rPr>
          <w:rStyle w:val="StyleUnderline"/>
          <w:rFonts w:asciiTheme="minorHAnsi" w:hAnsiTheme="minorHAnsi"/>
        </w:rPr>
        <w:t>, I first place disabled people in the policy debate world in the context of a wider movement of disabled people in the West who have been activated at least in the 1950s or 1960s, but have proliferated and been more or less in successful in institutional ways since the 1980s. T</w:t>
      </w:r>
      <w:r w:rsidRPr="00B80E4D">
        <w:rPr>
          <w:rFonts w:asciiTheme="minorHAnsi" w:hAnsiTheme="minorHAnsi"/>
          <w:sz w:val="16"/>
          <w:szCs w:val="28"/>
        </w:rPr>
        <w:t>he disabled struggle in debate mimics the struggle of people like Ed Roberts who fought for educational equity in universities</w:t>
      </w:r>
      <w:r w:rsidRPr="00B80E4D">
        <w:rPr>
          <w:rStyle w:val="StyleUnderline"/>
          <w:rFonts w:asciiTheme="minorHAnsi" w:hAnsiTheme="minorHAnsi"/>
        </w:rPr>
        <w:t xml:space="preserve">. </w:t>
      </w:r>
      <w:r w:rsidRPr="00086FE2">
        <w:rPr>
          <w:rStyle w:val="StyleUnderline"/>
          <w:rFonts w:asciiTheme="minorHAnsi" w:hAnsiTheme="minorHAnsi"/>
        </w:rPr>
        <w:t>The disabled person’s movement in debate is</w:t>
      </w:r>
      <w:r w:rsidRPr="00B80E4D">
        <w:rPr>
          <w:rStyle w:val="StyleUnderline"/>
          <w:rFonts w:asciiTheme="minorHAnsi" w:hAnsiTheme="minorHAnsi"/>
        </w:rPr>
        <w:t xml:space="preserve"> just one more node of </w:t>
      </w:r>
      <w:r w:rsidRPr="00086FE2">
        <w:rPr>
          <w:rStyle w:val="StyleUnderline"/>
          <w:rFonts w:asciiTheme="minorHAnsi" w:hAnsiTheme="minorHAnsi"/>
        </w:rPr>
        <w:t xml:space="preserve">a spread-out disabled person’s movement to end </w:t>
      </w:r>
      <w:proofErr w:type="spellStart"/>
      <w:r w:rsidRPr="00086FE2">
        <w:rPr>
          <w:rStyle w:val="StyleUnderline"/>
          <w:rFonts w:asciiTheme="minorHAnsi" w:hAnsiTheme="minorHAnsi"/>
        </w:rPr>
        <w:t>ableist</w:t>
      </w:r>
      <w:proofErr w:type="spellEnd"/>
      <w:r w:rsidRPr="00086FE2">
        <w:rPr>
          <w:rStyle w:val="StyleUnderline"/>
          <w:rFonts w:asciiTheme="minorHAnsi" w:hAnsiTheme="minorHAnsi"/>
        </w:rPr>
        <w:t xml:space="preserve"> segregation on an institutional level</w:t>
      </w:r>
      <w:r w:rsidRPr="00B80E4D">
        <w:rPr>
          <w:rStyle w:val="StyleUnderline"/>
          <w:rFonts w:asciiTheme="minorHAnsi" w:hAnsiTheme="minorHAnsi"/>
        </w:rPr>
        <w:t xml:space="preserve"> and to point out and oppose the lesser funding received in disability ghettos condoned by the government.</w:t>
      </w:r>
      <w:r w:rsidRPr="00B80E4D">
        <w:rPr>
          <w:rFonts w:asciiTheme="minorHAnsi" w:hAnsiTheme="minorHAnsi"/>
          <w:sz w:val="16"/>
          <w:szCs w:val="28"/>
        </w:rPr>
        <w:t xml:space="preserve"> </w:t>
      </w:r>
      <w:r w:rsidRPr="00B80E4D">
        <w:rPr>
          <w:rStyle w:val="StyleUnderline"/>
          <w:rFonts w:asciiTheme="minorHAnsi" w:hAnsiTheme="minorHAnsi"/>
        </w:rPr>
        <w:t>The initial framing that my analysis draws upon is the language of the social model of disability that explicitly indicts institutional segregation for suppressing disabled public presence and disabled accomplishment, as well doing violence regularly to disabled people of all different types</w:t>
      </w:r>
      <w:r w:rsidRPr="00B80E4D">
        <w:rPr>
          <w:rFonts w:asciiTheme="minorHAnsi" w:hAnsiTheme="minorHAnsi"/>
          <w:sz w:val="16"/>
          <w:szCs w:val="28"/>
        </w:rPr>
        <w:t xml:space="preserve">. </w:t>
      </w:r>
      <w:r w:rsidRPr="00B80E4D">
        <w:rPr>
          <w:rStyle w:val="StyleUnderline"/>
          <w:rFonts w:asciiTheme="minorHAnsi" w:hAnsiTheme="minorHAnsi"/>
        </w:rPr>
        <w:t>Debate as an enterprise has been un-reflexive about the level of accessibility at events and has only recently enjoyed several controversies beginning in debate rounds that have challenged the systematic inaccessibility that plagues the inter-collegiate and inter-high school leagues.</w:t>
      </w:r>
      <w:r w:rsidRPr="00B80E4D">
        <w:rPr>
          <w:rFonts w:asciiTheme="minorHAnsi" w:hAnsiTheme="minorHAnsi"/>
          <w:sz w:val="16"/>
          <w:szCs w:val="28"/>
        </w:rPr>
        <w:t xml:space="preserve"> This panel was organized to offer solutions, but many of my fellow panelists have noted that some issues with debate, such as the lack of American Sign Language options, are intractable––</w:t>
      </w:r>
      <w:r w:rsidRPr="00086FE2">
        <w:rPr>
          <w:rStyle w:val="StyleUnderline"/>
          <w:rFonts w:asciiTheme="minorHAnsi" w:hAnsiTheme="minorHAnsi"/>
        </w:rPr>
        <w:t>the debate world has systematically and routinely refused to act on or consider possible solutions.</w:t>
      </w:r>
      <w:r w:rsidRPr="00B80E4D">
        <w:rPr>
          <w:rStyle w:val="StyleUnderline"/>
          <w:rFonts w:asciiTheme="minorHAnsi" w:hAnsiTheme="minorHAnsi"/>
        </w:rPr>
        <w:t xml:space="preserve"> These issues are particularly revelatory in </w:t>
      </w:r>
      <w:r w:rsidRPr="00B80E4D">
        <w:rPr>
          <w:rStyle w:val="StyleUnderline"/>
          <w:rFonts w:asciiTheme="minorHAnsi" w:hAnsiTheme="minorHAnsi"/>
        </w:rPr>
        <w:lastRenderedPageBreak/>
        <w:t>terms of what Charlton describes as the “hierarchy of disability” that structures which types of disabled people make it into which spaces.13 By and large, those able to access debate are those disabled people who have had invisible disabilities, such as learning disabilities or psychiatric issues. Disabled people impaired in other ways, such as blind and deaf debaters, are present in lesser numbers, receding down to developmentally disabled people who are never present in the debate world</w:t>
      </w:r>
      <w:r w:rsidRPr="00B80E4D">
        <w:rPr>
          <w:rFonts w:asciiTheme="minorHAnsi" w:hAnsiTheme="minorHAnsi"/>
          <w:sz w:val="16"/>
          <w:szCs w:val="28"/>
        </w:rPr>
        <w:t xml:space="preserve">. </w:t>
      </w:r>
      <w:r w:rsidRPr="00B80E4D">
        <w:rPr>
          <w:rStyle w:val="StyleUnderline"/>
          <w:rFonts w:asciiTheme="minorHAnsi" w:hAnsiTheme="minorHAnsi"/>
        </w:rPr>
        <w:t xml:space="preserve">Due to debate’s existence, enveloped by a culture of high achievement, there is an implicit expectation that debaters who are too disabled should not debate. </w:t>
      </w:r>
      <w:r w:rsidRPr="00B80E4D">
        <w:rPr>
          <w:rFonts w:asciiTheme="minorHAnsi" w:hAnsiTheme="minorHAnsi"/>
          <w:sz w:val="16"/>
          <w:szCs w:val="28"/>
        </w:rPr>
        <w:t>This type of suggestion ignores the centrality of a forensic education to the necessary self-advocacy that disabled people must undertake in order to receive education, medical help, and often to interact with the public</w:t>
      </w:r>
      <w:r w:rsidRPr="00B80E4D">
        <w:rPr>
          <w:rStyle w:val="StyleUnderline"/>
          <w:rFonts w:asciiTheme="minorHAnsi" w:hAnsiTheme="minorHAnsi"/>
        </w:rPr>
        <w:t xml:space="preserve">. </w:t>
      </w:r>
      <w:r w:rsidRPr="00086FE2">
        <w:rPr>
          <w:rStyle w:val="StyleUnderline"/>
          <w:rFonts w:asciiTheme="minorHAnsi" w:hAnsiTheme="minorHAnsi"/>
          <w:b/>
        </w:rPr>
        <w:t>In-round advocacy has a similarity to plying your case to a superior; this interaction with power is very basic and is key to life within the current systems</w:t>
      </w:r>
      <w:r w:rsidRPr="00B80E4D">
        <w:rPr>
          <w:rFonts w:asciiTheme="minorHAnsi" w:hAnsiTheme="minorHAnsi"/>
          <w:sz w:val="16"/>
          <w:szCs w:val="28"/>
        </w:rPr>
        <w:t xml:space="preserve">. I frame the battle for accessibility in policy debate as part of a wider battle for accessibility in education and, wider than that, a battle for accountability for the harms that the modern nation-state and corporation has dealt to the disabled person. In many educational institutions of higher and preparatory learning, the communicative situation of the classroom is organized such that order is favored over wider inclusion. The field of educational studies has been a driving influence in disability studies because of the effort of enlightened educational thinkers, such as Doug </w:t>
      </w:r>
      <w:proofErr w:type="spellStart"/>
      <w:r w:rsidRPr="00B80E4D">
        <w:rPr>
          <w:rFonts w:asciiTheme="minorHAnsi" w:hAnsiTheme="minorHAnsi"/>
          <w:sz w:val="16"/>
          <w:szCs w:val="28"/>
        </w:rPr>
        <w:t>Biklen</w:t>
      </w:r>
      <w:proofErr w:type="spellEnd"/>
      <w:r w:rsidRPr="00B80E4D">
        <w:rPr>
          <w:rFonts w:asciiTheme="minorHAnsi" w:hAnsiTheme="minorHAnsi"/>
          <w:sz w:val="16"/>
          <w:szCs w:val="28"/>
        </w:rPr>
        <w:t xml:space="preserve"> and others, to support alternative mediated forms of communication as well as those involved in the inclusive education movement. </w:t>
      </w:r>
      <w:r w:rsidRPr="00086FE2">
        <w:rPr>
          <w:rStyle w:val="StyleUnderline"/>
          <w:rFonts w:asciiTheme="minorHAnsi" w:hAnsiTheme="minorHAnsi"/>
        </w:rPr>
        <w:t>People involved in debate have long placed the activity as intended for the elite and, as a consequence of that decision, have felt no need to include impaired people</w:t>
      </w:r>
      <w:r w:rsidRPr="00B80E4D">
        <w:rPr>
          <w:rFonts w:asciiTheme="minorHAnsi" w:hAnsiTheme="minorHAnsi"/>
          <w:sz w:val="16"/>
          <w:szCs w:val="28"/>
        </w:rPr>
        <w:t>. However, in the contemporary ideology connected to disability rights of self-advocacy, one finds a way of being disabled that is indeed more involved in argumentation and advocacy than nondisabled existence. In the agreement that is classroom accommodations, the education system places an onus upon the disabled person to persuasively engage their instructors in order to receive needed access. My presentation must call upon a recent example of organizational policies in the debate world in which the National Debate Tournament (NDT) posted an accessibility statement that harmed both disabled and black debaters. It took significant lobbying on the part of a wide coalition of debate people across the nation to correct the problematic language. Even then, the language of the NDTs access statement was oriented around reacting to the possibility of inaccessibility, not to build debate in such a way that disabled people were considered and included in their full capacity from the start and in advance. In the concept of universal design, gleaned from the work of Mace</w:t>
      </w:r>
      <w:proofErr w:type="gramStart"/>
      <w:r w:rsidRPr="00B80E4D">
        <w:rPr>
          <w:rFonts w:asciiTheme="minorHAnsi" w:hAnsiTheme="minorHAnsi"/>
          <w:sz w:val="16"/>
          <w:szCs w:val="28"/>
        </w:rPr>
        <w:t>,14</w:t>
      </w:r>
      <w:proofErr w:type="gramEnd"/>
      <w:r w:rsidRPr="00B80E4D">
        <w:rPr>
          <w:rFonts w:asciiTheme="minorHAnsi" w:hAnsiTheme="minorHAnsi"/>
          <w:sz w:val="16"/>
          <w:szCs w:val="28"/>
        </w:rPr>
        <w:t xml:space="preserve"> </w:t>
      </w:r>
      <w:r w:rsidRPr="00086FE2">
        <w:rPr>
          <w:rStyle w:val="Emphasis"/>
          <w:rFonts w:asciiTheme="minorHAnsi" w:hAnsiTheme="minorHAnsi"/>
        </w:rPr>
        <w:t>we</w:t>
      </w:r>
      <w:r w:rsidRPr="00086FE2">
        <w:rPr>
          <w:rStyle w:val="StyleUnderline"/>
          <w:rFonts w:asciiTheme="minorHAnsi" w:hAnsiTheme="minorHAnsi"/>
        </w:rPr>
        <w:t xml:space="preserve"> are offered an image of what might be considered a </w:t>
      </w:r>
      <w:proofErr w:type="spellStart"/>
      <w:r w:rsidRPr="00086FE2">
        <w:rPr>
          <w:rStyle w:val="StyleUnderline"/>
          <w:rFonts w:asciiTheme="minorHAnsi" w:hAnsiTheme="minorHAnsi"/>
        </w:rPr>
        <w:t>crip</w:t>
      </w:r>
      <w:proofErr w:type="spellEnd"/>
      <w:r w:rsidRPr="00086FE2">
        <w:rPr>
          <w:rStyle w:val="StyleUnderline"/>
          <w:rFonts w:asciiTheme="minorHAnsi" w:hAnsiTheme="minorHAnsi"/>
        </w:rPr>
        <w:t xml:space="preserve"> optimism: redesigning the world for all body types, mental, psychiatric and health statuses</w:t>
      </w:r>
      <w:r w:rsidRPr="00B80E4D">
        <w:rPr>
          <w:rStyle w:val="StyleUnderline"/>
          <w:rFonts w:asciiTheme="minorHAnsi" w:hAnsiTheme="minorHAnsi"/>
        </w:rPr>
        <w:t>.</w:t>
      </w:r>
      <w:r w:rsidRPr="00B80E4D">
        <w:rPr>
          <w:rFonts w:asciiTheme="minorHAnsi" w:hAnsiTheme="minorHAnsi"/>
          <w:sz w:val="16"/>
          <w:szCs w:val="28"/>
        </w:rPr>
        <w:t xml:space="preserve"> This concept is preferred over the tendency for institutions to be in a defensive posture fearing disabled response. </w:t>
      </w:r>
      <w:r w:rsidRPr="00086FE2">
        <w:rPr>
          <w:rStyle w:val="StyleUnderline"/>
          <w:rFonts w:asciiTheme="minorHAnsi" w:hAnsiTheme="minorHAnsi"/>
        </w:rPr>
        <w:t>The Americans with Disabilities Act has been passed for 20 years but we have not seen the time of enthusiastic compliance ye</w:t>
      </w:r>
      <w:r w:rsidRPr="00B80E4D">
        <w:rPr>
          <w:rStyle w:val="StyleUnderline"/>
          <w:rFonts w:asciiTheme="minorHAnsi" w:hAnsiTheme="minorHAnsi"/>
        </w:rPr>
        <w:t>t. At this time</w:t>
      </w:r>
      <w:r w:rsidRPr="00B80E4D">
        <w:rPr>
          <w:rStyle w:val="StyleUnderline"/>
          <w:rFonts w:asciiTheme="minorHAnsi" w:hAnsiTheme="minorHAnsi"/>
          <w:b/>
        </w:rPr>
        <w:t xml:space="preserve">, </w:t>
      </w:r>
      <w:r w:rsidRPr="00086FE2">
        <w:rPr>
          <w:rStyle w:val="StyleUnderline"/>
          <w:rFonts w:asciiTheme="minorHAnsi" w:hAnsiTheme="minorHAnsi"/>
          <w:b/>
        </w:rPr>
        <w:t>disability activists must repeatedly threaten various institutions with continuing demands and protests</w:t>
      </w:r>
      <w:r w:rsidRPr="00B80E4D">
        <w:rPr>
          <w:rStyle w:val="StyleUnderline"/>
          <w:rFonts w:asciiTheme="minorHAnsi" w:hAnsiTheme="minorHAnsi"/>
        </w:rPr>
        <w:t xml:space="preserve">, and a few nonprofits must support several cases. But overall there will be more cases of inaccessibility and architectural exclusion than can be possibly compensated for. </w:t>
      </w:r>
      <w:r w:rsidRPr="00086FE2">
        <w:rPr>
          <w:rStyle w:val="StyleUnderline"/>
          <w:rFonts w:asciiTheme="minorHAnsi" w:hAnsiTheme="minorHAnsi"/>
        </w:rPr>
        <w:t>Disabled people wait too long at the door of policymakers</w:t>
      </w:r>
      <w:r w:rsidRPr="00B80E4D">
        <w:rPr>
          <w:rStyle w:val="StyleUnderline"/>
          <w:rFonts w:asciiTheme="minorHAnsi" w:hAnsiTheme="minorHAnsi"/>
        </w:rPr>
        <w:t xml:space="preserve">, for their lack of strictness and of local businesses, developers and municipalities to increasingly build in ways that include a wide diversity of types of bodies. </w:t>
      </w:r>
      <w:r w:rsidRPr="00086FE2">
        <w:rPr>
          <w:rStyle w:val="StyleUnderline"/>
          <w:rFonts w:asciiTheme="minorHAnsi" w:hAnsiTheme="minorHAnsi"/>
        </w:rPr>
        <w:t>The time is now for those reading this to strike against the educational, political, social, business and all other types of organizations that are not actively experimenting with ways of being more accessible.</w:t>
      </w:r>
    </w:p>
    <w:p w14:paraId="585A1EED" w14:textId="77777777" w:rsidR="001D0C61" w:rsidRPr="00B80E4D" w:rsidRDefault="001D0C61" w:rsidP="001D0C61">
      <w:pPr>
        <w:pStyle w:val="Heading3"/>
        <w:rPr>
          <w:rFonts w:asciiTheme="minorHAnsi" w:hAnsiTheme="minorHAnsi"/>
        </w:rPr>
      </w:pPr>
      <w:r w:rsidRPr="00B80E4D">
        <w:rPr>
          <w:rFonts w:asciiTheme="minorHAnsi" w:hAnsiTheme="minorHAnsi"/>
        </w:rPr>
        <w:lastRenderedPageBreak/>
        <w:t xml:space="preserve">Solvency- Debate Camp </w:t>
      </w:r>
    </w:p>
    <w:p w14:paraId="1461504E" w14:textId="77777777" w:rsidR="001D0C61" w:rsidRPr="00B80E4D" w:rsidRDefault="001D0C61" w:rsidP="001D0C61">
      <w:pPr>
        <w:pStyle w:val="Heading4"/>
        <w:rPr>
          <w:rFonts w:asciiTheme="minorHAnsi" w:hAnsiTheme="minorHAnsi" w:cs="Arial"/>
          <w:sz w:val="28"/>
          <w:szCs w:val="28"/>
        </w:rPr>
      </w:pPr>
      <w:r w:rsidRPr="00B80E4D">
        <w:rPr>
          <w:rFonts w:asciiTheme="minorHAnsi" w:hAnsiTheme="minorHAnsi" w:cs="Arial"/>
          <w:sz w:val="28"/>
          <w:szCs w:val="28"/>
        </w:rPr>
        <w:t xml:space="preserve">Thus we demand these changes be made within summer debate institutes </w:t>
      </w:r>
      <w:proofErr w:type="spellStart"/>
      <w:r w:rsidRPr="00B80E4D">
        <w:rPr>
          <w:rFonts w:asciiTheme="minorHAnsi" w:hAnsiTheme="minorHAnsi" w:cs="Arial"/>
          <w:sz w:val="28"/>
          <w:szCs w:val="28"/>
        </w:rPr>
        <w:t>inorder</w:t>
      </w:r>
      <w:proofErr w:type="spellEnd"/>
      <w:r w:rsidRPr="00B80E4D">
        <w:rPr>
          <w:rFonts w:asciiTheme="minorHAnsi" w:hAnsiTheme="minorHAnsi" w:cs="Arial"/>
          <w:sz w:val="28"/>
          <w:szCs w:val="28"/>
        </w:rPr>
        <w:t xml:space="preserve"> to make debate a more accessible place.  </w:t>
      </w:r>
    </w:p>
    <w:p w14:paraId="74526A85" w14:textId="77777777" w:rsidR="001D0C61" w:rsidRPr="00B80E4D" w:rsidRDefault="001D0C61" w:rsidP="001D0C61">
      <w:pPr>
        <w:rPr>
          <w:rFonts w:asciiTheme="minorHAnsi" w:hAnsiTheme="minorHAnsi"/>
          <w:szCs w:val="28"/>
        </w:rPr>
      </w:pPr>
      <w:r w:rsidRPr="00B80E4D">
        <w:rPr>
          <w:rFonts w:asciiTheme="minorHAnsi" w:hAnsiTheme="minorHAnsi"/>
          <w:b/>
          <w:szCs w:val="28"/>
        </w:rPr>
        <w:t>Dhillon 16’</w:t>
      </w:r>
      <w:r w:rsidRPr="00B80E4D">
        <w:rPr>
          <w:rFonts w:asciiTheme="minorHAnsi" w:hAnsiTheme="minorHAnsi"/>
          <w:szCs w:val="28"/>
        </w:rPr>
        <w:t xml:space="preserve"> </w:t>
      </w:r>
      <w:proofErr w:type="gramStart"/>
      <w:r w:rsidRPr="00B80E4D">
        <w:rPr>
          <w:rFonts w:asciiTheme="minorHAnsi" w:hAnsiTheme="minorHAnsi"/>
          <w:szCs w:val="28"/>
        </w:rPr>
        <w:t xml:space="preserve">[ </w:t>
      </w:r>
      <w:proofErr w:type="spellStart"/>
      <w:r w:rsidRPr="00B80E4D">
        <w:rPr>
          <w:rFonts w:asciiTheme="minorHAnsi" w:hAnsiTheme="minorHAnsi"/>
          <w:szCs w:val="28"/>
        </w:rPr>
        <w:t>Kiranjeet</w:t>
      </w:r>
      <w:proofErr w:type="spellEnd"/>
      <w:proofErr w:type="gramEnd"/>
      <w:r w:rsidRPr="00B80E4D">
        <w:rPr>
          <w:rFonts w:asciiTheme="minorHAnsi" w:hAnsiTheme="minorHAnsi"/>
          <w:szCs w:val="28"/>
        </w:rPr>
        <w:t xml:space="preserve"> Kaur Dhillon, </w:t>
      </w:r>
      <w:proofErr w:type="spellStart"/>
      <w:r w:rsidRPr="00B80E4D">
        <w:rPr>
          <w:rFonts w:asciiTheme="minorHAnsi" w:hAnsiTheme="minorHAnsi"/>
          <w:szCs w:val="28"/>
        </w:rPr>
        <w:t>Ph.D</w:t>
      </w:r>
      <w:proofErr w:type="spellEnd"/>
      <w:r w:rsidRPr="00B80E4D">
        <w:rPr>
          <w:rFonts w:asciiTheme="minorHAnsi" w:hAnsiTheme="minorHAnsi"/>
          <w:szCs w:val="28"/>
        </w:rPr>
        <w:t xml:space="preserve"> Candidate, University of Wisconsin-Milwaukee, “Accessibility &amp; Debate Camps”, Vol. IV: Issue III, April 2016, http://site.theforensicsfiles.com/NJSD.4-3.pdf </w:t>
      </w:r>
      <w:proofErr w:type="spellStart"/>
      <w:r w:rsidRPr="00B80E4D">
        <w:rPr>
          <w:rFonts w:asciiTheme="minorHAnsi" w:hAnsiTheme="minorHAnsi"/>
          <w:szCs w:val="28"/>
        </w:rPr>
        <w:t>LMcf</w:t>
      </w:r>
      <w:proofErr w:type="spellEnd"/>
      <w:r w:rsidRPr="00B80E4D">
        <w:rPr>
          <w:rFonts w:asciiTheme="minorHAnsi" w:hAnsiTheme="minorHAnsi"/>
          <w:szCs w:val="28"/>
        </w:rPr>
        <w:t>]</w:t>
      </w:r>
    </w:p>
    <w:p w14:paraId="18CD5446" w14:textId="77777777" w:rsidR="001D0C61" w:rsidRPr="00B80E4D" w:rsidRDefault="001D0C61" w:rsidP="001D0C61">
      <w:pPr>
        <w:rPr>
          <w:rFonts w:asciiTheme="minorHAnsi" w:hAnsiTheme="minorHAnsi"/>
        </w:rPr>
      </w:pPr>
      <w:r w:rsidRPr="00B80E4D">
        <w:rPr>
          <w:rStyle w:val="StyleUnderline"/>
          <w:rFonts w:asciiTheme="minorHAnsi" w:hAnsiTheme="minorHAnsi"/>
        </w:rPr>
        <w:t>Summer high debate camps play a vital role within the debate community</w:t>
      </w:r>
      <w:r w:rsidRPr="00B80E4D">
        <w:rPr>
          <w:rFonts w:asciiTheme="minorHAnsi" w:hAnsiTheme="minorHAnsi"/>
          <w:szCs w:val="28"/>
        </w:rPr>
        <w:t xml:space="preserve">. Every summer, members of the CEDA/NDT community teach high school debaters throughout the country. In addition, members of the CEDA/NDT community run these debate camps. Given the connection between CEDA/NDT members and summer debate camps and that high school debaters may become or think about becoming CEDA/NDT members after they graduate from high school, </w:t>
      </w:r>
      <w:r w:rsidRPr="00086FE2">
        <w:rPr>
          <w:rStyle w:val="StyleUnderline"/>
          <w:rFonts w:asciiTheme="minorHAnsi" w:hAnsiTheme="minorHAnsi"/>
        </w:rPr>
        <w:t>it is important that accessibility is discussed and implemented in these spaces.</w:t>
      </w:r>
      <w:r w:rsidRPr="00B80E4D">
        <w:rPr>
          <w:rFonts w:asciiTheme="minorHAnsi" w:hAnsiTheme="minorHAnsi"/>
          <w:szCs w:val="28"/>
        </w:rPr>
        <w:t xml:space="preserve"> Furthermore, some may argue that the primary purpose of summer camps at intercollegiate CEDA/NDT schools is to pay for the CEDA/NDT’s school travel during the year based on what camps earn during the summer. </w:t>
      </w:r>
      <w:r w:rsidRPr="00B80E4D">
        <w:rPr>
          <w:rStyle w:val="StyleUnderline"/>
          <w:rFonts w:asciiTheme="minorHAnsi" w:hAnsiTheme="minorHAnsi"/>
        </w:rPr>
        <w:t xml:space="preserve">However, summer </w:t>
      </w:r>
      <w:r w:rsidRPr="00086FE2">
        <w:rPr>
          <w:rStyle w:val="StyleUnderline"/>
          <w:rFonts w:asciiTheme="minorHAnsi" w:hAnsiTheme="minorHAnsi"/>
        </w:rPr>
        <w:t>camps have a</w:t>
      </w:r>
      <w:r w:rsidRPr="00B80E4D">
        <w:rPr>
          <w:rStyle w:val="StyleUnderline"/>
          <w:rFonts w:asciiTheme="minorHAnsi" w:hAnsiTheme="minorHAnsi"/>
        </w:rPr>
        <w:t xml:space="preserve">n ethical </w:t>
      </w:r>
      <w:r w:rsidRPr="00086FE2">
        <w:rPr>
          <w:rStyle w:val="StyleUnderline"/>
          <w:rFonts w:asciiTheme="minorHAnsi" w:hAnsiTheme="minorHAnsi"/>
        </w:rPr>
        <w:t>responsibility to ensure all spaces facilitate the health and safety of all campers</w:t>
      </w:r>
      <w:r w:rsidRPr="00B80E4D">
        <w:rPr>
          <w:rStyle w:val="StyleUnderline"/>
          <w:rFonts w:asciiTheme="minorHAnsi" w:hAnsiTheme="minorHAnsi"/>
        </w:rPr>
        <w:t xml:space="preserve">. In order to do so effectively, camps should consider the following six suggestions to begin to move towards accessibility within summer debate camps. First, </w:t>
      </w:r>
      <w:r w:rsidRPr="00086FE2">
        <w:rPr>
          <w:rStyle w:val="StyleUnderline"/>
          <w:rFonts w:asciiTheme="minorHAnsi" w:hAnsiTheme="minorHAnsi"/>
        </w:rPr>
        <w:t>camps should brainstorm and develop accessibility guidelines</w:t>
      </w:r>
      <w:r w:rsidRPr="00B80E4D">
        <w:rPr>
          <w:rStyle w:val="StyleUnderline"/>
          <w:rFonts w:asciiTheme="minorHAnsi" w:hAnsiTheme="minorHAnsi"/>
        </w:rPr>
        <w:t>/policies.</w:t>
      </w:r>
      <w:r w:rsidRPr="00B80E4D">
        <w:rPr>
          <w:rFonts w:asciiTheme="minorHAnsi" w:hAnsiTheme="minorHAnsi"/>
          <w:szCs w:val="28"/>
        </w:rPr>
        <w:t xml:space="preserve"> </w:t>
      </w:r>
      <w:r w:rsidRPr="00B80E4D">
        <w:rPr>
          <w:rStyle w:val="StyleUnderline"/>
          <w:rFonts w:asciiTheme="minorHAnsi" w:hAnsiTheme="minorHAnsi"/>
        </w:rPr>
        <w:t>Then camps should ensure accessibility polices are viewable (perhaps a link on a camp webpage) to campers, their parent(s)/guardian(s), their coaches, and all summer staff</w:t>
      </w:r>
      <w:r w:rsidRPr="00B80E4D">
        <w:rPr>
          <w:rFonts w:asciiTheme="minorHAnsi" w:hAnsiTheme="minorHAnsi"/>
          <w:szCs w:val="28"/>
        </w:rPr>
        <w:t>. One example of establishing published accessibility guidelines is the proposal for CEDA hosting accessibility guidelines.</w:t>
      </w:r>
      <w:r w:rsidRPr="00B80E4D">
        <w:rPr>
          <w:rStyle w:val="StyleUnderline"/>
          <w:rFonts w:asciiTheme="minorHAnsi" w:hAnsiTheme="minorHAnsi"/>
        </w:rPr>
        <w:t xml:space="preserve">12 Second, camps should include space on their application </w:t>
      </w:r>
      <w:r w:rsidRPr="00086FE2">
        <w:rPr>
          <w:rStyle w:val="StyleUnderline"/>
          <w:rFonts w:asciiTheme="minorHAnsi" w:hAnsiTheme="minorHAnsi"/>
        </w:rPr>
        <w:t xml:space="preserve">that allows for campers to disclose their accessibility needs, if they so </w:t>
      </w:r>
      <w:proofErr w:type="spellStart"/>
      <w:r w:rsidRPr="00086FE2">
        <w:rPr>
          <w:rStyle w:val="StyleUnderline"/>
          <w:rFonts w:asciiTheme="minorHAnsi" w:hAnsiTheme="minorHAnsi"/>
        </w:rPr>
        <w:t>chose</w:t>
      </w:r>
      <w:proofErr w:type="spellEnd"/>
      <w:r w:rsidRPr="00B80E4D">
        <w:rPr>
          <w:rStyle w:val="StyleUnderline"/>
          <w:rFonts w:asciiTheme="minorHAnsi" w:hAnsiTheme="minorHAnsi"/>
        </w:rPr>
        <w:t xml:space="preserve">. </w:t>
      </w:r>
      <w:r w:rsidRPr="00B80E4D">
        <w:rPr>
          <w:rFonts w:asciiTheme="minorHAnsi" w:hAnsiTheme="minorHAnsi"/>
          <w:szCs w:val="28"/>
        </w:rPr>
        <w:t>Furthermore</w:t>
      </w:r>
      <w:r w:rsidRPr="00B80E4D">
        <w:rPr>
          <w:rStyle w:val="StyleUnderline"/>
          <w:rFonts w:asciiTheme="minorHAnsi" w:hAnsiTheme="minorHAnsi"/>
        </w:rPr>
        <w:t xml:space="preserve">, camps should also include language that informs campers that disclosure of accessibility needs will not hinder them from being considered into their desired summer program. Third, similar to harassment and/or diversity </w:t>
      </w:r>
      <w:r w:rsidRPr="00086FE2">
        <w:rPr>
          <w:rStyle w:val="StyleUnderline"/>
          <w:rFonts w:asciiTheme="minorHAnsi" w:hAnsiTheme="minorHAnsi"/>
        </w:rPr>
        <w:t>training at higher education institutions, camps should require all summer debate staff to undergo a mandatory training/meeting in accessibility resources and services.</w:t>
      </w:r>
      <w:r w:rsidRPr="00B80E4D">
        <w:rPr>
          <w:rFonts w:asciiTheme="minorHAnsi" w:hAnsiTheme="minorHAnsi"/>
          <w:szCs w:val="28"/>
        </w:rPr>
        <w:t xml:space="preserve"> </w:t>
      </w:r>
      <w:r w:rsidRPr="00B80E4D">
        <w:rPr>
          <w:rStyle w:val="StyleUnderline"/>
          <w:rFonts w:asciiTheme="minorHAnsi" w:hAnsiTheme="minorHAnsi"/>
        </w:rPr>
        <w:t xml:space="preserve">Part of this training should inform all </w:t>
      </w:r>
      <w:r w:rsidRPr="00086FE2">
        <w:rPr>
          <w:rStyle w:val="StyleUnderline"/>
          <w:rFonts w:asciiTheme="minorHAnsi" w:hAnsiTheme="minorHAnsi"/>
        </w:rPr>
        <w:t>staff members that, while campers are provided space on their applications to disclose any disability or accessibility needs,</w:t>
      </w:r>
      <w:r w:rsidRPr="00B80E4D">
        <w:rPr>
          <w:rStyle w:val="StyleUnderline"/>
          <w:rFonts w:asciiTheme="minorHAnsi" w:hAnsiTheme="minorHAnsi"/>
        </w:rPr>
        <w:t xml:space="preserve"> many may choose not to. As a result, all staff members should be prepared to professionally address disability and accessibility needs as they arise. Fourth, </w:t>
      </w:r>
      <w:r w:rsidRPr="00086FE2">
        <w:rPr>
          <w:rStyle w:val="StyleUnderline"/>
          <w:rFonts w:asciiTheme="minorHAnsi" w:hAnsiTheme="minorHAnsi"/>
        </w:rPr>
        <w:t>camps should hire a staff member whose sole responsibility is to supervise and coordinate a quiet room for camper</w:t>
      </w:r>
      <w:r w:rsidRPr="00086FE2">
        <w:rPr>
          <w:rFonts w:asciiTheme="minorHAnsi" w:hAnsiTheme="minorHAnsi"/>
          <w:szCs w:val="28"/>
        </w:rPr>
        <w:t>s.</w:t>
      </w:r>
      <w:r w:rsidRPr="00B80E4D">
        <w:rPr>
          <w:rFonts w:asciiTheme="minorHAnsi" w:hAnsiTheme="minorHAnsi"/>
          <w:szCs w:val="28"/>
        </w:rPr>
        <w:t xml:space="preserve"> Supervision is important because high school debaters are minors whom camps assume responsibility for while campers are away from their parent(s)/guardian(s). Fifth, camps should coordinate with professional counselors with whom campers can see and speak to. Counselors may be sought either through a non-profit or may be associated with the university</w:t>
      </w:r>
      <w:r w:rsidRPr="00B80E4D">
        <w:rPr>
          <w:rStyle w:val="StyleUnderline"/>
          <w:rFonts w:asciiTheme="minorHAnsi" w:hAnsiTheme="minorHAnsi"/>
        </w:rPr>
        <w:t>. Sixth</w:t>
      </w:r>
      <w:r w:rsidRPr="00086FE2">
        <w:rPr>
          <w:rStyle w:val="StyleUnderline"/>
          <w:rFonts w:asciiTheme="minorHAnsi" w:hAnsiTheme="minorHAnsi"/>
        </w:rPr>
        <w:t>, camps should hire at least one accessibility coordinator who is responsible for arranging any necessary appointments, coordination with parent(s)/guardian(s), accessibility of food, and other accessibility concerns. So</w:t>
      </w:r>
      <w:r w:rsidRPr="00B80E4D">
        <w:rPr>
          <w:rStyle w:val="StyleUnderline"/>
          <w:rFonts w:asciiTheme="minorHAnsi" w:hAnsiTheme="minorHAnsi"/>
        </w:rPr>
        <w:t>me requirements for being an accessibility coordinator may include knowledge in mental health studies, disability studies, and accessibility. If possible, camps should hire two accessibility coordinators (a day accessibility coordinator and an evening accessibility coordinator).</w:t>
      </w:r>
    </w:p>
    <w:p w14:paraId="1826C0E6" w14:textId="77777777" w:rsidR="001D0C61" w:rsidRPr="00B80E4D" w:rsidRDefault="001D0C61" w:rsidP="001D0C61">
      <w:pPr>
        <w:pStyle w:val="Heading3"/>
        <w:rPr>
          <w:rStyle w:val="StyleUnderline"/>
          <w:rFonts w:asciiTheme="minorHAnsi" w:hAnsiTheme="minorHAnsi"/>
        </w:rPr>
      </w:pPr>
      <w:r w:rsidRPr="00B80E4D">
        <w:rPr>
          <w:rStyle w:val="StyleUnderline"/>
          <w:rFonts w:asciiTheme="minorHAnsi" w:hAnsiTheme="minorHAnsi"/>
        </w:rPr>
        <w:lastRenderedPageBreak/>
        <w:t xml:space="preserve">Accessibility-Dyslexia </w:t>
      </w:r>
    </w:p>
    <w:p w14:paraId="21C2E543" w14:textId="77777777" w:rsidR="001D0C61" w:rsidRPr="00B80E4D" w:rsidRDefault="001D0C61" w:rsidP="001D0C61">
      <w:pPr>
        <w:pStyle w:val="Heading4"/>
        <w:rPr>
          <w:rFonts w:asciiTheme="minorHAnsi" w:hAnsiTheme="minorHAnsi" w:cs="Arial"/>
          <w:sz w:val="28"/>
          <w:szCs w:val="28"/>
        </w:rPr>
      </w:pPr>
      <w:r w:rsidRPr="00B80E4D">
        <w:rPr>
          <w:rFonts w:asciiTheme="minorHAnsi" w:hAnsiTheme="minorHAnsi" w:cs="Arial"/>
          <w:sz w:val="28"/>
          <w:szCs w:val="28"/>
        </w:rPr>
        <w:t xml:space="preserve">“Normalized” practices of debate such as font size, spreading, “speaking clearly”, play part in making debate less accessible for some dyslexic debaters </w:t>
      </w:r>
    </w:p>
    <w:p w14:paraId="4CE20D89" w14:textId="77777777" w:rsidR="001D0C61" w:rsidRPr="00B80E4D" w:rsidRDefault="001D0C61" w:rsidP="001D0C61">
      <w:pPr>
        <w:rPr>
          <w:rFonts w:asciiTheme="minorHAnsi" w:hAnsiTheme="minorHAnsi"/>
          <w:szCs w:val="28"/>
        </w:rPr>
      </w:pPr>
      <w:r w:rsidRPr="00B80E4D">
        <w:rPr>
          <w:rFonts w:asciiTheme="minorHAnsi" w:hAnsiTheme="minorHAnsi"/>
          <w:b/>
          <w:szCs w:val="28"/>
        </w:rPr>
        <w:t>Nelson &amp; Miller 16’</w:t>
      </w:r>
      <w:r w:rsidRPr="00B80E4D">
        <w:rPr>
          <w:rFonts w:asciiTheme="minorHAnsi" w:hAnsiTheme="minorHAnsi"/>
          <w:szCs w:val="28"/>
        </w:rPr>
        <w:t xml:space="preserve"> [Natalie Nelson- M.A., Communication Studies, Joshua Miller- </w:t>
      </w:r>
      <w:proofErr w:type="spellStart"/>
      <w:r w:rsidRPr="00B80E4D">
        <w:rPr>
          <w:rFonts w:asciiTheme="minorHAnsi" w:hAnsiTheme="minorHAnsi"/>
          <w:szCs w:val="28"/>
        </w:rPr>
        <w:t>Ph.D</w:t>
      </w:r>
      <w:proofErr w:type="spellEnd"/>
      <w:r w:rsidRPr="00B80E4D">
        <w:rPr>
          <w:rFonts w:asciiTheme="minorHAnsi" w:hAnsiTheme="minorHAnsi"/>
          <w:szCs w:val="28"/>
        </w:rPr>
        <w:t xml:space="preserve"> Candidate, University of Wisconsin-Milwaukee; M.A., Communication Studies, University of Nevada, Las Vegas; B.A., Social Relations &amp; Policy, “Dyslexia in Debate” National Journal of Speech and Debate, Vol. IV: Issue III, April 2016, </w:t>
      </w:r>
      <w:hyperlink r:id="rId35" w:history="1">
        <w:r w:rsidRPr="00B80E4D">
          <w:rPr>
            <w:rStyle w:val="Hyperlink"/>
            <w:rFonts w:asciiTheme="minorHAnsi" w:hAnsiTheme="minorHAnsi"/>
            <w:szCs w:val="28"/>
          </w:rPr>
          <w:t>http://site.theforensicsfiles.com/NJSD.4-3.pdf</w:t>
        </w:r>
      </w:hyperlink>
      <w:r w:rsidRPr="00B80E4D">
        <w:rPr>
          <w:rFonts w:asciiTheme="minorHAnsi" w:hAnsiTheme="minorHAnsi"/>
          <w:szCs w:val="28"/>
        </w:rPr>
        <w:t xml:space="preserve"> </w:t>
      </w:r>
      <w:proofErr w:type="spellStart"/>
      <w:r w:rsidRPr="00B80E4D">
        <w:rPr>
          <w:rFonts w:asciiTheme="minorHAnsi" w:hAnsiTheme="minorHAnsi"/>
          <w:szCs w:val="28"/>
        </w:rPr>
        <w:t>LMcf</w:t>
      </w:r>
      <w:proofErr w:type="spellEnd"/>
      <w:r w:rsidRPr="00B80E4D">
        <w:rPr>
          <w:rFonts w:asciiTheme="minorHAnsi" w:hAnsiTheme="minorHAnsi"/>
          <w:szCs w:val="28"/>
        </w:rPr>
        <w:t xml:space="preserve">] </w:t>
      </w:r>
    </w:p>
    <w:p w14:paraId="172E2494" w14:textId="77777777" w:rsidR="001D0C61" w:rsidRPr="00B80E4D" w:rsidRDefault="001D0C61" w:rsidP="001D0C61">
      <w:pPr>
        <w:rPr>
          <w:rFonts w:asciiTheme="minorHAnsi" w:hAnsiTheme="minorHAnsi"/>
          <w:sz w:val="16"/>
          <w:szCs w:val="28"/>
        </w:rPr>
      </w:pPr>
      <w:r w:rsidRPr="00B80E4D">
        <w:rPr>
          <w:rFonts w:asciiTheme="minorHAnsi" w:hAnsiTheme="minorHAnsi"/>
          <w:sz w:val="16"/>
          <w:szCs w:val="28"/>
        </w:rPr>
        <w:t>This contribution to the conversion about disability, accessibility, and debate focuses on dyslexia—</w:t>
      </w:r>
      <w:r w:rsidRPr="00B80E4D">
        <w:rPr>
          <w:rStyle w:val="StyleUnderline"/>
          <w:rFonts w:asciiTheme="minorHAnsi" w:hAnsiTheme="minorHAnsi"/>
          <w:szCs w:val="28"/>
        </w:rPr>
        <w:t xml:space="preserve">the most common learning disability. </w:t>
      </w:r>
      <w:r w:rsidRPr="00B80E4D">
        <w:rPr>
          <w:rFonts w:asciiTheme="minorHAnsi" w:hAnsiTheme="minorHAnsi"/>
          <w:sz w:val="16"/>
          <w:szCs w:val="28"/>
        </w:rPr>
        <w:t xml:space="preserve">Dyslexia is defined as “a specific learning disability that is neurobiological in origin. </w:t>
      </w:r>
      <w:r w:rsidRPr="00B80E4D">
        <w:rPr>
          <w:rStyle w:val="StyleUnderline"/>
          <w:rFonts w:asciiTheme="minorHAnsi" w:hAnsiTheme="minorHAnsi"/>
          <w:szCs w:val="28"/>
        </w:rPr>
        <w:t xml:space="preserve">It is characterized by difficulties with accurate and/or fluent word recognition and by poor spelling and decoding abilities.”2 </w:t>
      </w:r>
      <w:r w:rsidRPr="00086FE2">
        <w:rPr>
          <w:rStyle w:val="StyleUnderline"/>
          <w:rFonts w:asciiTheme="minorHAnsi" w:hAnsiTheme="minorHAnsi"/>
          <w:szCs w:val="28"/>
        </w:rPr>
        <w:t>Dyslexic debaters may not be able to recognize instantl</w:t>
      </w:r>
      <w:r w:rsidRPr="00B80E4D">
        <w:rPr>
          <w:rStyle w:val="StyleUnderline"/>
          <w:rFonts w:asciiTheme="minorHAnsi" w:hAnsiTheme="minorHAnsi"/>
          <w:szCs w:val="28"/>
        </w:rPr>
        <w:t xml:space="preserve">y or automatically </w:t>
      </w:r>
      <w:r w:rsidRPr="00086FE2">
        <w:rPr>
          <w:rStyle w:val="StyleUnderline"/>
          <w:rFonts w:asciiTheme="minorHAnsi" w:hAnsiTheme="minorHAnsi"/>
          <w:szCs w:val="28"/>
        </w:rPr>
        <w:t xml:space="preserve">as many of the words in the text as others. </w:t>
      </w:r>
      <w:r w:rsidRPr="00086FE2">
        <w:rPr>
          <w:rFonts w:asciiTheme="minorHAnsi" w:hAnsiTheme="minorHAnsi"/>
          <w:sz w:val="16"/>
          <w:szCs w:val="28"/>
        </w:rPr>
        <w:t>They</w:t>
      </w:r>
      <w:r w:rsidRPr="00B80E4D">
        <w:rPr>
          <w:rFonts w:asciiTheme="minorHAnsi" w:hAnsiTheme="minorHAnsi"/>
          <w:sz w:val="16"/>
          <w:szCs w:val="28"/>
        </w:rPr>
        <w:t xml:space="preserve"> may struggle to sound out letters and words. </w:t>
      </w:r>
      <w:r w:rsidRPr="00B80E4D">
        <w:rPr>
          <w:rStyle w:val="StyleUnderline"/>
          <w:rFonts w:asciiTheme="minorHAnsi" w:hAnsiTheme="minorHAnsi"/>
          <w:szCs w:val="28"/>
        </w:rPr>
        <w:t>In addition, they will stumble over words, try to memorize the way words should look, or guess at the pronunciation of the words.</w:t>
      </w:r>
      <w:r w:rsidRPr="00B80E4D">
        <w:rPr>
          <w:rFonts w:asciiTheme="minorHAnsi" w:hAnsiTheme="minorHAnsi"/>
          <w:sz w:val="16"/>
          <w:szCs w:val="28"/>
        </w:rPr>
        <w:t xml:space="preserve"> Failed attempts to identify words may result in error. Because of this, </w:t>
      </w:r>
      <w:r w:rsidRPr="00B80E4D">
        <w:rPr>
          <w:rStyle w:val="StyleUnderline"/>
          <w:rFonts w:asciiTheme="minorHAnsi" w:hAnsiTheme="minorHAnsi"/>
          <w:szCs w:val="28"/>
        </w:rPr>
        <w:t xml:space="preserve">individuals with dyslexia may find it difficult to build their word-reading abilities and </w:t>
      </w:r>
      <w:r w:rsidRPr="00086FE2">
        <w:rPr>
          <w:rStyle w:val="StyleUnderline"/>
          <w:rFonts w:asciiTheme="minorHAnsi" w:hAnsiTheme="minorHAnsi"/>
          <w:szCs w:val="28"/>
        </w:rPr>
        <w:t>this may impact reading comprehension.</w:t>
      </w:r>
      <w:r w:rsidRPr="00086FE2">
        <w:rPr>
          <w:rFonts w:asciiTheme="minorHAnsi" w:hAnsiTheme="minorHAnsi"/>
          <w:sz w:val="16"/>
          <w:szCs w:val="28"/>
        </w:rPr>
        <w:t xml:space="preserve"> A</w:t>
      </w:r>
      <w:r w:rsidRPr="00B80E4D">
        <w:rPr>
          <w:rFonts w:asciiTheme="minorHAnsi" w:hAnsiTheme="minorHAnsi"/>
          <w:sz w:val="16"/>
          <w:szCs w:val="28"/>
        </w:rPr>
        <w:t xml:space="preserve">s a result, </w:t>
      </w:r>
      <w:r w:rsidRPr="00086FE2">
        <w:rPr>
          <w:rStyle w:val="StyleUnderline"/>
          <w:rFonts w:asciiTheme="minorHAnsi" w:hAnsiTheme="minorHAnsi"/>
          <w:szCs w:val="28"/>
        </w:rPr>
        <w:t>certain practices in debate, such speed-reading, may be problematic for dyslexic individuals</w:t>
      </w:r>
      <w:r w:rsidRPr="00B80E4D">
        <w:rPr>
          <w:rStyle w:val="StyleUnderline"/>
          <w:rFonts w:asciiTheme="minorHAnsi" w:hAnsiTheme="minorHAnsi"/>
          <w:szCs w:val="28"/>
        </w:rPr>
        <w:t xml:space="preserve">. </w:t>
      </w:r>
      <w:r w:rsidRPr="00B80E4D">
        <w:rPr>
          <w:rFonts w:asciiTheme="minorHAnsi" w:hAnsiTheme="minorHAnsi"/>
          <w:sz w:val="16"/>
          <w:szCs w:val="28"/>
        </w:rPr>
        <w:t>In this entry, we discuss how, in certain cases, speed-reading might be inaccessible and conclude by offering a few suggestions that could increase the accessibility of debate for dyslexic individuals. Certainly, this entry should not be read as attempting to cover all of the issues in debate in regards to disability and accessibility</w:t>
      </w:r>
      <w:r w:rsidRPr="00B80E4D">
        <w:rPr>
          <w:rFonts w:asciiTheme="minorHAnsi" w:hAnsiTheme="minorHAnsi"/>
          <w:b/>
          <w:sz w:val="16"/>
          <w:szCs w:val="28"/>
        </w:rPr>
        <w:t xml:space="preserve">. </w:t>
      </w:r>
      <w:r w:rsidRPr="00086FE2">
        <w:rPr>
          <w:rStyle w:val="StyleUnderline"/>
          <w:rFonts w:asciiTheme="minorHAnsi" w:hAnsiTheme="minorHAnsi"/>
          <w:b/>
          <w:szCs w:val="28"/>
        </w:rPr>
        <w:t>Emphasis on speed might deter dyslexic individuals from participating in policy debate</w:t>
      </w:r>
      <w:r w:rsidRPr="00B80E4D">
        <w:rPr>
          <w:rFonts w:asciiTheme="minorHAnsi" w:hAnsiTheme="minorHAnsi"/>
          <w:b/>
          <w:sz w:val="16"/>
          <w:szCs w:val="28"/>
        </w:rPr>
        <w:t xml:space="preserve">. </w:t>
      </w:r>
      <w:r w:rsidRPr="00B80E4D">
        <w:rPr>
          <w:rStyle w:val="StyleUnderline"/>
          <w:rFonts w:asciiTheme="minorHAnsi" w:hAnsiTheme="minorHAnsi"/>
          <w:szCs w:val="28"/>
        </w:rPr>
        <w:t xml:space="preserve">If dyslexic individuals do choose to participate, </w:t>
      </w:r>
      <w:r w:rsidRPr="00086FE2">
        <w:rPr>
          <w:rStyle w:val="StyleUnderline"/>
          <w:rFonts w:asciiTheme="minorHAnsi" w:hAnsiTheme="minorHAnsi"/>
          <w:szCs w:val="28"/>
        </w:rPr>
        <w:t>they may face barriers to being able to participate fully.</w:t>
      </w:r>
      <w:r w:rsidRPr="00B80E4D">
        <w:rPr>
          <w:rFonts w:asciiTheme="minorHAnsi" w:hAnsiTheme="minorHAnsi"/>
          <w:sz w:val="16"/>
          <w:szCs w:val="28"/>
        </w:rPr>
        <w:t xml:space="preserve"> </w:t>
      </w:r>
      <w:r w:rsidRPr="00B80E4D">
        <w:rPr>
          <w:rStyle w:val="StyleUnderline"/>
          <w:rFonts w:asciiTheme="minorHAnsi" w:hAnsiTheme="minorHAnsi"/>
          <w:szCs w:val="28"/>
        </w:rPr>
        <w:t xml:space="preserve">According to O’Brien, Mansfield, </w:t>
      </w:r>
      <w:proofErr w:type="spellStart"/>
      <w:r w:rsidRPr="00B80E4D">
        <w:rPr>
          <w:rStyle w:val="StyleUnderline"/>
          <w:rFonts w:asciiTheme="minorHAnsi" w:hAnsiTheme="minorHAnsi"/>
          <w:szCs w:val="28"/>
        </w:rPr>
        <w:t>Legge</w:t>
      </w:r>
      <w:proofErr w:type="spellEnd"/>
      <w:r w:rsidRPr="00B80E4D">
        <w:rPr>
          <w:rStyle w:val="StyleUnderline"/>
          <w:rFonts w:asciiTheme="minorHAnsi" w:hAnsiTheme="minorHAnsi"/>
          <w:szCs w:val="28"/>
        </w:rPr>
        <w:t>, the maximum reading speed of a dyslexic individual is less than a non-dyslexic individual.</w:t>
      </w:r>
      <w:r w:rsidRPr="00B80E4D">
        <w:rPr>
          <w:rFonts w:asciiTheme="minorHAnsi" w:hAnsiTheme="minorHAnsi"/>
          <w:sz w:val="16"/>
          <w:szCs w:val="28"/>
        </w:rPr>
        <w:t xml:space="preserve">3 Tops and colleagues concur and indicate that dyslexia is associated with slower and more effortful reading than would be expected of someone who is not dyslexic.4 </w:t>
      </w:r>
      <w:r w:rsidRPr="00B80E4D">
        <w:rPr>
          <w:rStyle w:val="StyleUnderline"/>
          <w:rFonts w:asciiTheme="minorHAnsi" w:hAnsiTheme="minorHAnsi"/>
          <w:szCs w:val="28"/>
        </w:rPr>
        <w:t>Moreover, dyslexia is associated with phonological difficulties</w:t>
      </w:r>
      <w:proofErr w:type="gramStart"/>
      <w:r w:rsidRPr="00B80E4D">
        <w:rPr>
          <w:rStyle w:val="StyleUnderline"/>
          <w:rFonts w:asciiTheme="minorHAnsi" w:hAnsiTheme="minorHAnsi"/>
          <w:szCs w:val="28"/>
        </w:rPr>
        <w:t>,5</w:t>
      </w:r>
      <w:proofErr w:type="gramEnd"/>
      <w:r w:rsidRPr="00B80E4D">
        <w:rPr>
          <w:rStyle w:val="StyleUnderline"/>
          <w:rFonts w:asciiTheme="minorHAnsi" w:hAnsiTheme="minorHAnsi"/>
          <w:szCs w:val="28"/>
        </w:rPr>
        <w:t xml:space="preserve"> which means that dyslexic debaters will have more difficulty speaking clearly than non-dyslexic debaters.</w:t>
      </w:r>
      <w:r w:rsidRPr="00B80E4D">
        <w:rPr>
          <w:rFonts w:asciiTheme="minorHAnsi" w:hAnsiTheme="minorHAnsi"/>
          <w:sz w:val="16"/>
          <w:szCs w:val="28"/>
        </w:rPr>
        <w:t xml:space="preserve"> </w:t>
      </w:r>
      <w:r w:rsidRPr="00B80E4D">
        <w:rPr>
          <w:rStyle w:val="StyleUnderline"/>
          <w:rFonts w:asciiTheme="minorHAnsi" w:hAnsiTheme="minorHAnsi"/>
          <w:szCs w:val="28"/>
        </w:rPr>
        <w:t>Because dyslexic readers stumble over words, may omit words from sentences, and fail to identify the correct words in sentences, their speaking may be much less comprehensible than non-dyslexic readers, 6 especially at high rates of speed.</w:t>
      </w:r>
      <w:r w:rsidRPr="00B80E4D">
        <w:rPr>
          <w:rFonts w:asciiTheme="minorHAnsi" w:hAnsiTheme="minorHAnsi"/>
          <w:sz w:val="16"/>
          <w:szCs w:val="28"/>
        </w:rPr>
        <w:t xml:space="preserve"> </w:t>
      </w:r>
      <w:r w:rsidRPr="00B80E4D">
        <w:rPr>
          <w:rStyle w:val="StyleUnderline"/>
          <w:rFonts w:asciiTheme="minorHAnsi" w:hAnsiTheme="minorHAnsi"/>
          <w:szCs w:val="28"/>
        </w:rPr>
        <w:t>If judges value clarity, dyslexic debaters may not be able to satisfy judge expectations.</w:t>
      </w:r>
      <w:r w:rsidRPr="00B80E4D">
        <w:rPr>
          <w:rFonts w:asciiTheme="minorHAnsi" w:hAnsiTheme="minorHAnsi"/>
          <w:sz w:val="16"/>
          <w:szCs w:val="28"/>
        </w:rPr>
        <w:t xml:space="preserve"> </w:t>
      </w:r>
      <w:r w:rsidRPr="00086FE2">
        <w:rPr>
          <w:rStyle w:val="StyleUnderline"/>
          <w:rFonts w:asciiTheme="minorHAnsi" w:hAnsiTheme="minorHAnsi"/>
          <w:szCs w:val="28"/>
        </w:rPr>
        <w:t>Altering the fonts, font sizes, and spacing used in evidence might help make debate a little more accessible for dyslexic individ</w:t>
      </w:r>
      <w:r w:rsidRPr="00B80E4D">
        <w:rPr>
          <w:rStyle w:val="StyleUnderline"/>
          <w:rFonts w:asciiTheme="minorHAnsi" w:hAnsiTheme="minorHAnsi"/>
          <w:szCs w:val="28"/>
        </w:rPr>
        <w:t>uals.</w:t>
      </w:r>
      <w:r w:rsidRPr="00B80E4D">
        <w:rPr>
          <w:rFonts w:asciiTheme="minorHAnsi" w:hAnsiTheme="minorHAnsi"/>
          <w:sz w:val="16"/>
          <w:szCs w:val="28"/>
        </w:rPr>
        <w:t xml:space="preserve"> </w:t>
      </w:r>
      <w:proofErr w:type="spellStart"/>
      <w:r w:rsidRPr="00B80E4D">
        <w:rPr>
          <w:rFonts w:asciiTheme="minorHAnsi" w:hAnsiTheme="minorHAnsi"/>
          <w:sz w:val="16"/>
          <w:szCs w:val="28"/>
        </w:rPr>
        <w:t>Rello</w:t>
      </w:r>
      <w:proofErr w:type="spellEnd"/>
      <w:r w:rsidRPr="00B80E4D">
        <w:rPr>
          <w:rFonts w:asciiTheme="minorHAnsi" w:hAnsiTheme="minorHAnsi"/>
          <w:sz w:val="16"/>
          <w:szCs w:val="28"/>
        </w:rPr>
        <w:t xml:space="preserve"> and </w:t>
      </w:r>
      <w:proofErr w:type="spellStart"/>
      <w:r w:rsidRPr="00B80E4D">
        <w:rPr>
          <w:rFonts w:asciiTheme="minorHAnsi" w:hAnsiTheme="minorHAnsi"/>
          <w:sz w:val="16"/>
          <w:szCs w:val="28"/>
        </w:rPr>
        <w:t>Baeza</w:t>
      </w:r>
      <w:proofErr w:type="spellEnd"/>
      <w:r w:rsidRPr="00B80E4D">
        <w:rPr>
          <w:rFonts w:asciiTheme="minorHAnsi" w:hAnsiTheme="minorHAnsi"/>
          <w:sz w:val="16"/>
          <w:szCs w:val="28"/>
        </w:rPr>
        <w:t xml:space="preserve">-Yates found that a significant correlation exists between font type and the ability for people with dyslexia to read a given text.7 </w:t>
      </w:r>
      <w:r w:rsidRPr="00B80E4D">
        <w:rPr>
          <w:rStyle w:val="StyleUnderline"/>
          <w:rFonts w:asciiTheme="minorHAnsi" w:hAnsiTheme="minorHAnsi"/>
          <w:szCs w:val="28"/>
        </w:rPr>
        <w:t>According to their study, Helvetica, Courier, Arial, Verdana and Computer Modern Unicode constitute the best fonts for people with dyslexia</w:t>
      </w:r>
      <w:r w:rsidRPr="00B80E4D">
        <w:rPr>
          <w:rFonts w:asciiTheme="minorHAnsi" w:hAnsiTheme="minorHAnsi"/>
          <w:sz w:val="16"/>
          <w:szCs w:val="28"/>
        </w:rPr>
        <w:t xml:space="preserve">. Moreover, these researchers found that dyslexic readers can read Courier and Helvetica faster while maintaining their accuracy. </w:t>
      </w:r>
      <w:r w:rsidRPr="00B80E4D">
        <w:rPr>
          <w:rStyle w:val="StyleUnderline"/>
          <w:rFonts w:asciiTheme="minorHAnsi" w:hAnsiTheme="minorHAnsi"/>
          <w:szCs w:val="28"/>
        </w:rPr>
        <w:t>Slightly increasing the size of the font used for debate evidence also enables dyslexic individuals to read more efficiently and accurately.</w:t>
      </w:r>
      <w:r w:rsidRPr="00B80E4D">
        <w:rPr>
          <w:rFonts w:asciiTheme="minorHAnsi" w:hAnsiTheme="minorHAnsi"/>
          <w:sz w:val="16"/>
          <w:szCs w:val="28"/>
        </w:rPr>
        <w:t xml:space="preserve">8 Furthermore, increasing spacing between letters and words can improve the accessibility of debate for dyslexic readers. </w:t>
      </w:r>
      <w:proofErr w:type="spellStart"/>
      <w:r w:rsidRPr="00B80E4D">
        <w:rPr>
          <w:rFonts w:asciiTheme="minorHAnsi" w:hAnsiTheme="minorHAnsi"/>
          <w:sz w:val="16"/>
          <w:szCs w:val="28"/>
        </w:rPr>
        <w:t>Zorzi</w:t>
      </w:r>
      <w:proofErr w:type="spellEnd"/>
      <w:r w:rsidRPr="00B80E4D">
        <w:rPr>
          <w:rFonts w:asciiTheme="minorHAnsi" w:hAnsiTheme="minorHAnsi"/>
          <w:sz w:val="16"/>
          <w:szCs w:val="28"/>
        </w:rPr>
        <w:t xml:space="preserve"> et al. for example, found a significant correlation between increase letter spacing and improvement in the reading speech of dyslexic individuals.9 According to their study, the extra spacing between letters decreases the influence of crowding, which enables quicker and more accurate letter and word recognition. In addition, according to </w:t>
      </w:r>
      <w:proofErr w:type="spellStart"/>
      <w:r w:rsidRPr="00B80E4D">
        <w:rPr>
          <w:rFonts w:asciiTheme="minorHAnsi" w:hAnsiTheme="minorHAnsi"/>
          <w:sz w:val="16"/>
          <w:szCs w:val="28"/>
        </w:rPr>
        <w:t>Evett</w:t>
      </w:r>
      <w:proofErr w:type="spellEnd"/>
      <w:r w:rsidRPr="00B80E4D">
        <w:rPr>
          <w:rFonts w:asciiTheme="minorHAnsi" w:hAnsiTheme="minorHAnsi"/>
          <w:sz w:val="16"/>
          <w:szCs w:val="28"/>
        </w:rPr>
        <w:t xml:space="preserve"> and Brown, some dyslexics prefer to read black text on a yellow background or dark blue text on a light blue background.10 The use of 14-point font is generally viewed as more accessible for dyslexic and visually impaired individuals than 12-point font (or smaller fonts than that).11 </w:t>
      </w:r>
      <w:r w:rsidRPr="00086FE2">
        <w:rPr>
          <w:rStyle w:val="StyleUnderline"/>
          <w:rFonts w:asciiTheme="minorHAnsi" w:hAnsiTheme="minorHAnsi"/>
          <w:szCs w:val="28"/>
        </w:rPr>
        <w:t>Producing evidence with these guidelines in mind and researching best practices for producing accessible text is a simple step that debaters, coaches, and judges alike can follow to foster a more accessible debate space.</w:t>
      </w:r>
      <w:r w:rsidRPr="00B80E4D">
        <w:rPr>
          <w:rFonts w:asciiTheme="minorHAnsi" w:hAnsiTheme="minorHAnsi"/>
          <w:sz w:val="16"/>
          <w:szCs w:val="28"/>
        </w:rPr>
        <w:t xml:space="preserve"> </w:t>
      </w:r>
    </w:p>
    <w:p w14:paraId="603DF324" w14:textId="77777777" w:rsidR="001D0C61" w:rsidRDefault="006C7D5A" w:rsidP="006C7D5A">
      <w:pPr>
        <w:pStyle w:val="Heading3"/>
      </w:pPr>
      <w:r>
        <w:lastRenderedPageBreak/>
        <w:t>Narratives Good</w:t>
      </w:r>
    </w:p>
    <w:p w14:paraId="43A5A0D1" w14:textId="77777777" w:rsidR="006C7D5A" w:rsidRPr="00186020" w:rsidRDefault="006C7D5A" w:rsidP="006C7D5A">
      <w:pPr>
        <w:pStyle w:val="Heading4"/>
        <w:rPr>
          <w:rFonts w:asciiTheme="minorHAnsi" w:hAnsiTheme="minorHAnsi" w:cs="Arial"/>
        </w:rPr>
      </w:pPr>
      <w:r w:rsidRPr="00186020">
        <w:rPr>
          <w:rFonts w:asciiTheme="minorHAnsi" w:hAnsiTheme="minorHAnsi" w:cs="Arial"/>
        </w:rPr>
        <w:t>Narratives are uniquely key to understanding social location in debate and creating the epistemic conditions necessary for social change</w:t>
      </w:r>
    </w:p>
    <w:p w14:paraId="44174B9D" w14:textId="77777777" w:rsidR="006C7D5A" w:rsidRPr="00186020" w:rsidRDefault="006C7D5A" w:rsidP="006C7D5A">
      <w:pPr>
        <w:pStyle w:val="NoSpacing"/>
        <w:rPr>
          <w:rFonts w:cs="Arial"/>
          <w:sz w:val="28"/>
        </w:rPr>
      </w:pPr>
      <w:r w:rsidRPr="00186020">
        <w:rPr>
          <w:rFonts w:cs="Arial"/>
          <w:b/>
          <w:sz w:val="32"/>
          <w:szCs w:val="24"/>
        </w:rPr>
        <w:t>GREGORY</w:t>
      </w:r>
      <w:r w:rsidRPr="00186020">
        <w:rPr>
          <w:rFonts w:cs="Arial"/>
          <w:b/>
          <w:sz w:val="20"/>
          <w:szCs w:val="16"/>
        </w:rPr>
        <w:t xml:space="preserve"> </w:t>
      </w:r>
      <w:r w:rsidRPr="00186020">
        <w:rPr>
          <w:rFonts w:cs="Arial"/>
          <w:b/>
          <w:sz w:val="32"/>
          <w:szCs w:val="24"/>
        </w:rPr>
        <w:t xml:space="preserve"> &amp; ALIMAHOMED 2k1 </w:t>
      </w:r>
      <w:r w:rsidRPr="00186020">
        <w:rPr>
          <w:rFonts w:cs="Arial"/>
          <w:sz w:val="28"/>
        </w:rPr>
        <w:t xml:space="preserve">(Josh &amp; </w:t>
      </w:r>
      <w:proofErr w:type="spellStart"/>
      <w:r w:rsidRPr="00186020">
        <w:rPr>
          <w:rFonts w:cs="Arial"/>
          <w:sz w:val="28"/>
        </w:rPr>
        <w:t>Kasim</w:t>
      </w:r>
      <w:proofErr w:type="spellEnd"/>
      <w:r w:rsidRPr="00186020">
        <w:rPr>
          <w:rFonts w:cs="Arial"/>
          <w:sz w:val="28"/>
        </w:rPr>
        <w:t xml:space="preserve">, professors of </w:t>
      </w:r>
      <w:proofErr w:type="spellStart"/>
      <w:r w:rsidRPr="00186020">
        <w:rPr>
          <w:rFonts w:cs="Arial"/>
          <w:sz w:val="28"/>
        </w:rPr>
        <w:t>Comm</w:t>
      </w:r>
      <w:proofErr w:type="spellEnd"/>
      <w:r w:rsidRPr="00186020">
        <w:rPr>
          <w:rFonts w:cs="Arial"/>
          <w:sz w:val="28"/>
        </w:rPr>
        <w:t xml:space="preserve">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6" w:history="1">
        <w:r w:rsidRPr="00186020">
          <w:rPr>
            <w:rStyle w:val="Hyperlink"/>
            <w:rFonts w:cs="Arial"/>
            <w:sz w:val="28"/>
          </w:rPr>
          <w:t>http://communications.fullerton.edu/forensics/SCUDL.htm</w:t>
        </w:r>
      </w:hyperlink>
      <w:r>
        <w:rPr>
          <w:rStyle w:val="Hyperlink"/>
          <w:rFonts w:cs="Arial"/>
          <w:sz w:val="28"/>
        </w:rPr>
        <w:t xml:space="preserve"> </w:t>
      </w:r>
      <w:r>
        <w:rPr>
          <w:rStyle w:val="Hyperlink"/>
          <w:rFonts w:cs="Arial"/>
          <w:b/>
          <w:sz w:val="28"/>
        </w:rPr>
        <w:t>]</w:t>
      </w:r>
    </w:p>
    <w:p w14:paraId="4CBCB022" w14:textId="77777777" w:rsidR="006C7D5A" w:rsidRPr="00186020" w:rsidRDefault="006C7D5A" w:rsidP="006C7D5A">
      <w:pPr>
        <w:rPr>
          <w:rFonts w:asciiTheme="minorHAnsi" w:hAnsiTheme="minorHAnsi"/>
        </w:rPr>
      </w:pPr>
      <w:r w:rsidRPr="00186020">
        <w:rPr>
          <w:rStyle w:val="StyleUnderline"/>
          <w:rFonts w:asciiTheme="minorHAnsi" w:hAnsiTheme="minorHAnsi"/>
        </w:rPr>
        <w:t>The first step in orienting to the narratives of everyday life in this way is to listen to what people say.</w:t>
      </w:r>
      <w:r w:rsidRPr="00186020">
        <w:rPr>
          <w:rFonts w:asciiTheme="minorHAnsi" w:hAnsiTheme="minorHAnsi"/>
        </w:rPr>
        <w:t xml:space="preserve">  Not necessarily to retell it in exactly those terms, but </w:t>
      </w:r>
      <w:r w:rsidRPr="00186020">
        <w:rPr>
          <w:rStyle w:val="StyleUnderline"/>
          <w:rFonts w:asciiTheme="minorHAnsi" w:hAnsiTheme="minorHAnsi"/>
        </w:rPr>
        <w:t xml:space="preserve">to enquire into how it would be possible for them to say that.  What kinds of assumptions in what types of possible world could produce those accounts? </w:t>
      </w:r>
      <w:r w:rsidRPr="00186020">
        <w:rPr>
          <w:rFonts w:asciiTheme="minorHAnsi" w:hAnsiTheme="minorHAnsi"/>
        </w:rPr>
        <w:t xml:space="preserve"> Clegg, 1993, p.31).  </w:t>
      </w:r>
      <w:r w:rsidRPr="00186020">
        <w:rPr>
          <w:rStyle w:val="StyleUnderline"/>
          <w:rFonts w:asciiTheme="minorHAnsi" w:hAnsiTheme="minorHAnsi"/>
        </w:rPr>
        <w:t xml:space="preserve">This inquiry offers the ability to gain an insight into other’s existence and epistemological understandings.  The ability to conceptualize or empathize with one’s stories creates a convergence between two different perspectives. </w:t>
      </w:r>
      <w:r w:rsidRPr="00186020">
        <w:rPr>
          <w:rFonts w:asciiTheme="minorHAnsi" w:hAnsiTheme="minorHAnsi"/>
        </w:rPr>
        <w:t xml:space="preserve"> </w:t>
      </w:r>
      <w:r w:rsidRPr="00186020">
        <w:rPr>
          <w:rStyle w:val="StyleUnderline"/>
          <w:rFonts w:asciiTheme="minorHAnsi" w:hAnsiTheme="minorHAnsi"/>
        </w:rPr>
        <w:t xml:space="preserve">This convergence is directly related to the unifying power of the narrative as well as providing a legitimate means for the disenfranchised voice to be heard. </w:t>
      </w:r>
      <w:r w:rsidRPr="00186020">
        <w:rPr>
          <w:rFonts w:asciiTheme="minorHAnsi" w:hAnsiTheme="minorHAnsi"/>
        </w:rPr>
        <w:t xml:space="preserve"> </w:t>
      </w:r>
      <w:proofErr w:type="spellStart"/>
      <w:r w:rsidRPr="00186020">
        <w:rPr>
          <w:rFonts w:asciiTheme="minorHAnsi" w:hAnsiTheme="minorHAnsi"/>
        </w:rPr>
        <w:t>Mumby</w:t>
      </w:r>
      <w:proofErr w:type="spellEnd"/>
      <w:r w:rsidRPr="00186020">
        <w:rPr>
          <w:rFonts w:asciiTheme="minorHAnsi" w:hAnsiTheme="minorHAnsi"/>
        </w:rPr>
        <w:t xml:space="preserve"> (1993) illustrates how </w:t>
      </w:r>
      <w:r w:rsidRPr="00186020">
        <w:rPr>
          <w:rStyle w:val="StyleUnderline"/>
          <w:rFonts w:asciiTheme="minorHAnsi" w:hAnsiTheme="minorHAnsi"/>
        </w:rPr>
        <w:t xml:space="preserve">the duality of narrative structures create a social understanding as well as set up an epistemological device of meaning in which social awareness is created: Narrative is a socially symbolic act in the double sense that </w:t>
      </w:r>
      <w:r w:rsidRPr="00186020">
        <w:rPr>
          <w:rFonts w:asciiTheme="minorHAnsi" w:hAnsiTheme="minorHAnsi"/>
        </w:rPr>
        <w:t xml:space="preserve">(a) </w:t>
      </w:r>
      <w:r w:rsidRPr="00186020">
        <w:rPr>
          <w:rStyle w:val="StyleUnderline"/>
          <w:rFonts w:asciiTheme="minorHAnsi" w:hAnsiTheme="minorHAnsi"/>
        </w:rPr>
        <w:t>it takes on meaning only in social context and</w:t>
      </w:r>
      <w:r w:rsidRPr="00186020">
        <w:rPr>
          <w:rFonts w:asciiTheme="minorHAnsi" w:hAnsiTheme="minorHAnsi"/>
        </w:rPr>
        <w:t xml:space="preserve"> (b) </w:t>
      </w:r>
      <w:r w:rsidRPr="00186020">
        <w:rPr>
          <w:rStyle w:val="StyleUnderline"/>
          <w:rFonts w:asciiTheme="minorHAnsi" w:hAnsiTheme="minorHAnsi"/>
        </w:rPr>
        <w:t>it plays a role in the construction of that social context as a cite of meaning in which social actors are implicated.</w:t>
      </w:r>
      <w:r w:rsidRPr="00186020">
        <w:rPr>
          <w:rFonts w:asciiTheme="minorHAnsi" w:hAnsiTheme="minorHAnsi"/>
        </w:rPr>
        <w:t xml:space="preserve">  However, there is no simple isomorphism between narrative (</w:t>
      </w:r>
      <w:proofErr w:type="gramStart"/>
      <w:r w:rsidRPr="00186020">
        <w:rPr>
          <w:rFonts w:asciiTheme="minorHAnsi" w:hAnsiTheme="minorHAnsi"/>
        </w:rPr>
        <w:t>or</w:t>
      </w:r>
      <w:proofErr w:type="gramEnd"/>
      <w:r w:rsidRPr="00186020">
        <w:rPr>
          <w:rFonts w:asciiTheme="minorHAnsi" w:hAnsiTheme="minorHAnsi"/>
        </w:rPr>
        <w:t xml:space="preserve"> any other symbolic form) and the social realm.  In different ways, each of the chapters belies the notion that the narrative functions monolithically to create a stable, structured, social order.  Indeed, one of the prevailing themes across the chapters is the extent to which social order is tenuous, precarious, and open to negotiation in various ways.  In this sense, </w:t>
      </w:r>
      <w:r w:rsidRPr="00186020">
        <w:rPr>
          <w:rStyle w:val="StyleUnderline"/>
          <w:rFonts w:asciiTheme="minorHAnsi" w:hAnsiTheme="minorHAnsi"/>
        </w:rPr>
        <w:t xml:space="preserve">society is characterized by an ongoing “struggle over meaning” </w:t>
      </w:r>
      <w:r w:rsidRPr="00186020">
        <w:rPr>
          <w:rFonts w:asciiTheme="minorHAnsi" w:hAnsiTheme="minorHAnsi"/>
        </w:rPr>
        <w:t xml:space="preserve">(p. 5). </w:t>
      </w:r>
      <w:r w:rsidRPr="00186020">
        <w:rPr>
          <w:rStyle w:val="StyleUnderline"/>
          <w:rFonts w:asciiTheme="minorHAnsi" w:hAnsiTheme="minorHAnsi"/>
        </w:rPr>
        <w:t xml:space="preserve">The implication of these two factors on intercollegiate debate point to how the narrative not only relies on the social context for meaning, but aids in the construction of that context.  Debate is a unique forum to meet </w:t>
      </w:r>
      <w:proofErr w:type="spellStart"/>
      <w:r w:rsidRPr="00186020">
        <w:rPr>
          <w:rStyle w:val="StyleUnderline"/>
          <w:rFonts w:asciiTheme="minorHAnsi" w:hAnsiTheme="minorHAnsi"/>
        </w:rPr>
        <w:t>Mumby’s</w:t>
      </w:r>
      <w:proofErr w:type="spellEnd"/>
      <w:r w:rsidRPr="00186020">
        <w:rPr>
          <w:rStyle w:val="StyleUnderline"/>
          <w:rFonts w:asciiTheme="minorHAnsi" w:hAnsiTheme="minorHAnsi"/>
        </w:rPr>
        <w:t xml:space="preserve"> socially symbolic act.  Debate offers a unique social context in that the majority of audience members are intellectually versed on the social context of a particular narrative</w:t>
      </w:r>
      <w:r w:rsidRPr="00186020">
        <w:rPr>
          <w:rFonts w:asciiTheme="minorHAnsi" w:hAnsiTheme="minorHAnsi"/>
        </w:rPr>
        <w:t xml:space="preserve"> (due to debate research).  </w:t>
      </w:r>
      <w:r w:rsidRPr="00186020">
        <w:rPr>
          <w:rStyle w:val="StyleUnderline"/>
          <w:rFonts w:asciiTheme="minorHAnsi" w:hAnsiTheme="minorHAnsi"/>
        </w:rPr>
        <w:t>The public advocacy emphasis of academic debate also allows for a “cite of meaning” and the adversarial positions in a debate round allow a team to implicate a judge or another team by virtue of their position.  It is in these mock situations that debaters are implicated as social actors, and thus are moved to action by virtue of close engagement with another’s story.  In factors of debate the concepts of theory and practice are inexorably intertwined.  When these two competing ideologies can be combined creates a holistic insight into the human psyche.  Insight gained from this holistic understanding is created by stories (or narratives) that define human experience.  The ability to construct a compelling story can have a dramatic impact on the social epistemology, which creates a co-constructed knowledge framework.</w:t>
      </w:r>
      <w:r w:rsidRPr="00186020">
        <w:rPr>
          <w:rFonts w:asciiTheme="minorHAnsi" w:hAnsiTheme="minorHAnsi"/>
        </w:rPr>
        <w:t xml:space="preserve">  Scholars have posited that:  </w:t>
      </w:r>
      <w:r w:rsidRPr="00186020">
        <w:rPr>
          <w:rStyle w:val="StyleUnderline"/>
          <w:rFonts w:asciiTheme="minorHAnsi" w:hAnsiTheme="minorHAnsi"/>
        </w:rPr>
        <w:t xml:space="preserve">Stories are among the most universal means of representing human events. </w:t>
      </w:r>
      <w:r w:rsidRPr="00186020">
        <w:rPr>
          <w:rFonts w:asciiTheme="minorHAnsi" w:hAnsiTheme="minorHAnsi"/>
        </w:rPr>
        <w:t xml:space="preserve"> In addition to suggesting an interpretation for a social happening, </w:t>
      </w:r>
      <w:r w:rsidRPr="00186020">
        <w:rPr>
          <w:rStyle w:val="StyleUnderline"/>
          <w:rFonts w:asciiTheme="minorHAnsi" w:hAnsiTheme="minorHAnsi"/>
        </w:rPr>
        <w:t>a well-crafted narrative can motivate the belief and action of outsiders toward the actors and events caught up in its plot.</w:t>
      </w:r>
      <w:r w:rsidRPr="00186020">
        <w:rPr>
          <w:rFonts w:asciiTheme="minorHAnsi" w:hAnsiTheme="minorHAnsi"/>
        </w:rPr>
        <w:t xml:space="preserve">  A key question about stories, as with other situations-defining symbolic forms like metaphors, theories, and ideologies is whether they introduce new and constructive insights into social life (Bennett &amp; Edelman, 1985, p. 156). This form of meaning production and the persuasive potential of identification established by the narrative can be a powerful force upon the debate community or even </w:t>
      </w:r>
      <w:r w:rsidRPr="00186020">
        <w:rPr>
          <w:rFonts w:asciiTheme="minorHAnsi" w:hAnsiTheme="minorHAnsi"/>
        </w:rPr>
        <w:lastRenderedPageBreak/>
        <w:t xml:space="preserve">society.  The process of which an </w:t>
      </w:r>
      <w:proofErr w:type="spellStart"/>
      <w:r w:rsidRPr="00186020">
        <w:rPr>
          <w:rFonts w:asciiTheme="minorHAnsi" w:hAnsiTheme="minorHAnsi"/>
        </w:rPr>
        <w:t>individuals</w:t>
      </w:r>
      <w:proofErr w:type="spellEnd"/>
      <w:r w:rsidRPr="00186020">
        <w:rPr>
          <w:rFonts w:asciiTheme="minorHAnsi" w:hAnsiTheme="minorHAnsi"/>
        </w:rPr>
        <w:t xml:space="preserve"> interacts with a narrative and then how a community reacts to the narrative is better explained by White (1987) who states: </w:t>
      </w:r>
      <w:r w:rsidRPr="00186020">
        <w:rPr>
          <w:rStyle w:val="StyleUnderline"/>
          <w:rFonts w:asciiTheme="minorHAnsi" w:hAnsiTheme="minorHAnsi"/>
        </w:rPr>
        <w:t>Narrative is revealed to be particularly effective system of discursive meaning production by which individuals can be taught to live a distinctively “imaginary relation to the real conditions of existence,”</w:t>
      </w:r>
      <w:r w:rsidRPr="00186020">
        <w:rPr>
          <w:rFonts w:asciiTheme="minorHAnsi" w:hAnsiTheme="minorHAnsi"/>
        </w:rPr>
        <w:t xml:space="preserve"> that is to say, an unreal but meaningful relation to the social formations in which they are indentured to live out their lives and realize their destinies and social subjects.  </w:t>
      </w:r>
      <w:r w:rsidRPr="00186020">
        <w:rPr>
          <w:rStyle w:val="StyleUnderline"/>
          <w:rFonts w:asciiTheme="minorHAnsi" w:hAnsiTheme="minorHAnsi"/>
        </w:rPr>
        <w:t xml:space="preserve">To conceive of a narrative discourse in this way permits us to account for its universality as a cultural fact and for the interest that dominant social groups have not only in controlling what will pass for the authoritative myth of a given cultural formation but also in assuring the belief that social reality itself can be both lived and realistically comprehended as a story </w:t>
      </w:r>
      <w:r w:rsidRPr="00186020">
        <w:rPr>
          <w:rFonts w:asciiTheme="minorHAnsi" w:hAnsiTheme="minorHAnsi"/>
        </w:rPr>
        <w:t xml:space="preserve">(p. 187) </w:t>
      </w:r>
      <w:r w:rsidRPr="00186020">
        <w:rPr>
          <w:rStyle w:val="StyleUnderline"/>
          <w:rFonts w:asciiTheme="minorHAnsi" w:hAnsiTheme="minorHAnsi"/>
        </w:rPr>
        <w:t>The entrance of this new form of information processing seems uncertain.  Thus, the final analysis looks to the debate community in particular and provides some investigation as to how the persuasiveness of the narrative could interact with the conventions and norms of the debate community.</w:t>
      </w:r>
    </w:p>
    <w:p w14:paraId="7DBDE9FB" w14:textId="77777777" w:rsidR="006C7D5A" w:rsidRPr="00186020" w:rsidRDefault="006C7D5A" w:rsidP="006C7D5A">
      <w:pPr>
        <w:pStyle w:val="Heading4"/>
        <w:rPr>
          <w:rFonts w:asciiTheme="minorHAnsi" w:hAnsiTheme="minorHAnsi" w:cs="Arial"/>
        </w:rPr>
      </w:pPr>
      <w:r w:rsidRPr="00186020">
        <w:rPr>
          <w:rFonts w:asciiTheme="minorHAnsi" w:hAnsiTheme="minorHAnsi" w:cs="Arial"/>
        </w:rPr>
        <w:t>Narratives both engage and challenge the traditional, objective policy framework by injecting pathos into the debate space. A ballot cast for a narrative provides an endorsement for emotional appeal and real change inside and outside of the debate community</w:t>
      </w:r>
    </w:p>
    <w:p w14:paraId="79C63605" w14:textId="77777777" w:rsidR="006C7D5A" w:rsidRPr="00186020" w:rsidRDefault="006C7D5A" w:rsidP="006C7D5A">
      <w:pPr>
        <w:pStyle w:val="NoSpacing"/>
        <w:rPr>
          <w:rFonts w:cs="Arial"/>
          <w:sz w:val="20"/>
          <w:szCs w:val="16"/>
        </w:rPr>
      </w:pPr>
    </w:p>
    <w:p w14:paraId="44135720" w14:textId="77777777" w:rsidR="006C7D5A" w:rsidRPr="00186020" w:rsidRDefault="006C7D5A" w:rsidP="006C7D5A">
      <w:pPr>
        <w:pStyle w:val="NoSpacing"/>
        <w:rPr>
          <w:rFonts w:cs="Arial"/>
          <w:sz w:val="28"/>
        </w:rPr>
      </w:pPr>
      <w:r w:rsidRPr="00186020">
        <w:rPr>
          <w:rFonts w:cs="Arial"/>
          <w:b/>
          <w:sz w:val="32"/>
          <w:szCs w:val="24"/>
        </w:rPr>
        <w:t>GREGORY</w:t>
      </w:r>
      <w:r w:rsidRPr="00186020">
        <w:rPr>
          <w:rFonts w:cs="Arial"/>
          <w:b/>
          <w:sz w:val="20"/>
          <w:szCs w:val="16"/>
        </w:rPr>
        <w:t xml:space="preserve"> </w:t>
      </w:r>
      <w:r w:rsidRPr="00186020">
        <w:rPr>
          <w:rFonts w:cs="Arial"/>
          <w:b/>
          <w:sz w:val="32"/>
          <w:szCs w:val="24"/>
        </w:rPr>
        <w:t xml:space="preserve"> &amp; ALIMAHOMED 2k1 </w:t>
      </w:r>
      <w:r w:rsidRPr="00186020">
        <w:rPr>
          <w:rFonts w:cs="Arial"/>
          <w:sz w:val="28"/>
        </w:rPr>
        <w:t xml:space="preserve">(Josh &amp; </w:t>
      </w:r>
      <w:proofErr w:type="spellStart"/>
      <w:r w:rsidRPr="00186020">
        <w:rPr>
          <w:rFonts w:cs="Arial"/>
          <w:sz w:val="28"/>
        </w:rPr>
        <w:t>Kasim</w:t>
      </w:r>
      <w:proofErr w:type="spellEnd"/>
      <w:r w:rsidRPr="00186020">
        <w:rPr>
          <w:rFonts w:cs="Arial"/>
          <w:sz w:val="28"/>
        </w:rPr>
        <w:t xml:space="preserve">, professors of </w:t>
      </w:r>
      <w:proofErr w:type="spellStart"/>
      <w:r w:rsidRPr="00186020">
        <w:rPr>
          <w:rFonts w:cs="Arial"/>
          <w:sz w:val="28"/>
        </w:rPr>
        <w:t>Comm</w:t>
      </w:r>
      <w:proofErr w:type="spellEnd"/>
      <w:r w:rsidRPr="00186020">
        <w:rPr>
          <w:rFonts w:cs="Arial"/>
          <w:sz w:val="28"/>
        </w:rPr>
        <w:t xml:space="preserve"> @ CAL ST FULLERTON   -; EMPOWERING NARRATIVES; Narrative Voice and the Urban Debater: An Investigation into Empowerment; paper submitted to the Urban Debate League Panel at the Western States Communication Association Conference, Coeur ‘d Alene, Idaho February 23-27, </w:t>
      </w:r>
      <w:r>
        <w:t>]</w:t>
      </w:r>
    </w:p>
    <w:p w14:paraId="35024376" w14:textId="77777777" w:rsidR="006C7D5A" w:rsidRPr="00186020" w:rsidRDefault="006C7D5A" w:rsidP="006C7D5A">
      <w:pPr>
        <w:pStyle w:val="NoSpacing"/>
        <w:rPr>
          <w:rFonts w:cs="Arial"/>
          <w:sz w:val="24"/>
          <w:szCs w:val="20"/>
        </w:rPr>
      </w:pPr>
    </w:p>
    <w:p w14:paraId="32E2E1BB" w14:textId="77777777" w:rsidR="006C7D5A" w:rsidRPr="00186020" w:rsidRDefault="006C7D5A" w:rsidP="006C7D5A">
      <w:pPr>
        <w:rPr>
          <w:rStyle w:val="StyleUnderline"/>
          <w:rFonts w:asciiTheme="minorHAnsi" w:hAnsiTheme="minorHAnsi"/>
        </w:rPr>
      </w:pPr>
      <w:r w:rsidRPr="00186020">
        <w:rPr>
          <w:rStyle w:val="StyleUnderline"/>
          <w:rFonts w:asciiTheme="minorHAnsi" w:hAnsiTheme="minorHAnsi"/>
        </w:rPr>
        <w:t>Having justified that the personal narrative or story can empower the disenfranchised individual, the next claim that must be justified is that the introduction of narratives will aid the entire debate community.  The structure of the narrative is vastly different than the structure of more traditional affirmative cases, disadvantages, and counterplans.  This difference creates a problem of how a narrative should be evaluated versus a disadvantage resulting in worldwide destruction.  The narrative structure does not refute this, nor does the disadvantage outweigh the narrative.  The intersection of the disadvantage and the narrative only happens at the impact level</w:t>
      </w:r>
      <w:r w:rsidRPr="00186020">
        <w:rPr>
          <w:rFonts w:asciiTheme="minorHAnsi" w:hAnsiTheme="minorHAnsi"/>
        </w:rPr>
        <w:t xml:space="preserve">—the narrative is an example of how one person feels in the vast number of individuals subjected to torture and death by case harms or disadvantage impacts.  The relationship of these structures guides them to tangentially clash and this does not justify their exclusion from debate.  </w:t>
      </w:r>
      <w:r w:rsidRPr="00186020">
        <w:rPr>
          <w:rStyle w:val="StyleUnderline"/>
          <w:rFonts w:asciiTheme="minorHAnsi" w:hAnsiTheme="minorHAnsi"/>
        </w:rPr>
        <w:t>The narrative structure is a powerful persuasive device, and should be introduced because it:</w:t>
      </w:r>
      <w:r w:rsidRPr="00186020">
        <w:rPr>
          <w:rFonts w:asciiTheme="minorHAnsi" w:hAnsiTheme="minorHAnsi"/>
        </w:rPr>
        <w:t xml:space="preserve"> 1) </w:t>
      </w:r>
      <w:r w:rsidRPr="00186020">
        <w:rPr>
          <w:rStyle w:val="StyleUnderline"/>
          <w:rFonts w:asciiTheme="minorHAnsi" w:hAnsiTheme="minorHAnsi"/>
        </w:rPr>
        <w:t>privileges the emotional appeal of the story over the logical structure of links, brinks, and impacts,</w:t>
      </w:r>
      <w:r w:rsidRPr="00186020">
        <w:rPr>
          <w:rFonts w:asciiTheme="minorHAnsi" w:hAnsiTheme="minorHAnsi"/>
        </w:rPr>
        <w:t xml:space="preserve"> 2) </w:t>
      </w:r>
      <w:r w:rsidRPr="00186020">
        <w:rPr>
          <w:rStyle w:val="StyleUnderline"/>
          <w:rFonts w:asciiTheme="minorHAnsi" w:hAnsiTheme="minorHAnsi"/>
        </w:rPr>
        <w:t>provides a snapshot of time in which a person can identify with true suffering as opposed to the longitudinal aspects of death tallies, an</w:t>
      </w:r>
      <w:r w:rsidRPr="00186020">
        <w:rPr>
          <w:rFonts w:asciiTheme="minorHAnsi" w:hAnsiTheme="minorHAnsi"/>
        </w:rPr>
        <w:t xml:space="preserve">d 3) </w:t>
      </w:r>
      <w:r w:rsidRPr="00186020">
        <w:rPr>
          <w:rStyle w:val="StyleUnderline"/>
          <w:rFonts w:asciiTheme="minorHAnsi" w:hAnsiTheme="minorHAnsi"/>
        </w:rPr>
        <w:t xml:space="preserve">opens a rhetoric of possibility in which competitors and judges alike can affirm or negate a resolution based off of the ability to foresee a future effected by the narrative. </w:t>
      </w:r>
      <w:r w:rsidRPr="00186020">
        <w:rPr>
          <w:rFonts w:asciiTheme="minorHAnsi" w:hAnsiTheme="minorHAnsi"/>
        </w:rPr>
        <w:t xml:space="preserve">The debate community has privileged traditional logical appeals over nontraditional forms of argument.  These logical appeals create easy comparisons for critics since the arguments can be broken down into simple equations.  To weigh a disadvantage of ecological collapse versus a plan that saves fifty lives is basic math—survival of the planet always outweighs fifty lives.  These </w:t>
      </w:r>
      <w:r w:rsidRPr="00186020">
        <w:rPr>
          <w:rStyle w:val="StyleUnderline"/>
          <w:rFonts w:asciiTheme="minorHAnsi" w:hAnsiTheme="minorHAnsi"/>
        </w:rPr>
        <w:t xml:space="preserve">logical appeals are naturally preferred over emotional appeals because there is no systematic way in which to quantify the emotions evoked by a message.  However, narrative debate could create a different form of impact analysis at the pathos level: the emotional appeal of the narrative could be weighed against the emotional appeal of a disadvantage.  This new type of impact </w:t>
      </w:r>
      <w:r w:rsidRPr="00186020">
        <w:rPr>
          <w:rStyle w:val="StyleUnderline"/>
          <w:rFonts w:asciiTheme="minorHAnsi" w:hAnsiTheme="minorHAnsi"/>
        </w:rPr>
        <w:lastRenderedPageBreak/>
        <w:t>analysis provides clear ground, because the traditional disadvantage can have emotional appeal</w:t>
      </w:r>
      <w:r w:rsidRPr="00186020">
        <w:rPr>
          <w:rFonts w:asciiTheme="minorHAnsi" w:hAnsiTheme="minorHAnsi"/>
        </w:rPr>
        <w:t xml:space="preserve"> (deaths of children, environmental destruction—these all include basic pathos appeals) </w:t>
      </w:r>
      <w:r w:rsidRPr="00186020">
        <w:rPr>
          <w:rStyle w:val="StyleUnderline"/>
          <w:rFonts w:asciiTheme="minorHAnsi" w:hAnsiTheme="minorHAnsi"/>
        </w:rPr>
        <w:t xml:space="preserve">and the narrative can be weighed against this.  The other advantage to this form of impact analysis is that it becomes a forum in the debate community, judges and competitors alike could begin to create rubrics and hierarchies that would help explain the more powerful versus less powerful pathos appeals.  The realm of the pathos appeal has been understudied for years, and with its acceptance as a criterion in debate, the community could lend a helping hand to facilitate a mapping out the persuasiveness of pathos appeals. The second advantage that the narrative provides in academic debate is that the narrative is centered on a snapshot in time: the narrative is a glimpse into someone else’s life for just a moment.  In debate rounds, competitors often prophesize the most severe impacts possible in an attempt to get enough “blood on the flow.”  </w:t>
      </w:r>
      <w:r w:rsidRPr="00186020">
        <w:rPr>
          <w:rFonts w:asciiTheme="minorHAnsi" w:hAnsiTheme="minorHAnsi"/>
        </w:rPr>
        <w:t xml:space="preserve">In every debate round, billions of human beings are killed by some proclaimed catastrophic event that a singular policy measure evoked.  </w:t>
      </w:r>
      <w:r w:rsidRPr="00186020">
        <w:rPr>
          <w:rStyle w:val="StyleUnderline"/>
          <w:rFonts w:asciiTheme="minorHAnsi" w:hAnsiTheme="minorHAnsi"/>
        </w:rPr>
        <w:t>By tallying deaths into the billions, debaters and judges never really have a chance to empathize with one case of human pain and suffering.  Narratives produce an insight into the human condition and illuminate the struggle our species endures.  Compared to traditional policy arguments that concentrate on future action to remedy current problems, the narrative forces competitors to empathize with a particular problem that a human is experiencing now.  This empathy is lost in contemporary debate</w:t>
      </w:r>
      <w:r w:rsidRPr="00186020">
        <w:rPr>
          <w:rFonts w:asciiTheme="minorHAnsi" w:hAnsiTheme="minorHAnsi"/>
        </w:rPr>
        <w:t xml:space="preserve">, with debaters claiming future destruction for the planet in almost every debate round.  </w:t>
      </w:r>
      <w:r w:rsidRPr="00186020">
        <w:rPr>
          <w:rStyle w:val="StyleUnderline"/>
          <w:rFonts w:asciiTheme="minorHAnsi" w:hAnsiTheme="minorHAnsi"/>
        </w:rPr>
        <w:t>With more narrative debaters, we may see a resurgence of probabilistic arguments against disadvantages, since the unlikely scenario of nuclear war might be outweighed by the definite impact to the protagonist of the narrative</w:t>
      </w:r>
      <w:r w:rsidRPr="00186020">
        <w:rPr>
          <w:rFonts w:asciiTheme="minorHAnsi" w:hAnsiTheme="minorHAnsi"/>
        </w:rPr>
        <w:t xml:space="preserve"> (as well as the good possibility that </w:t>
      </w:r>
      <w:proofErr w:type="spellStart"/>
      <w:r w:rsidRPr="00186020">
        <w:rPr>
          <w:rFonts w:asciiTheme="minorHAnsi" w:hAnsiTheme="minorHAnsi"/>
        </w:rPr>
        <w:t>other’s</w:t>
      </w:r>
      <w:proofErr w:type="spellEnd"/>
      <w:r w:rsidRPr="00186020">
        <w:rPr>
          <w:rFonts w:asciiTheme="minorHAnsi" w:hAnsiTheme="minorHAnsi"/>
        </w:rPr>
        <w:t xml:space="preserve"> have similar narratives). </w:t>
      </w:r>
      <w:r w:rsidRPr="00186020">
        <w:rPr>
          <w:rStyle w:val="StyleUnderline"/>
          <w:rFonts w:asciiTheme="minorHAnsi" w:hAnsiTheme="minorHAnsi"/>
        </w:rPr>
        <w:t>The narrative helps to “keep it real,” and centers the debate round back to the individuals that the impacts are directly affecting</w:t>
      </w:r>
      <w:r w:rsidRPr="00186020">
        <w:rPr>
          <w:rFonts w:asciiTheme="minorHAnsi" w:hAnsiTheme="minorHAnsi"/>
        </w:rPr>
        <w:t xml:space="preserve">, creating a strong link between debater and the change that they are advocating in the status quo. </w:t>
      </w:r>
      <w:r w:rsidRPr="00186020">
        <w:rPr>
          <w:rStyle w:val="StyleUnderline"/>
          <w:rFonts w:asciiTheme="minorHAnsi" w:hAnsiTheme="minorHAnsi"/>
        </w:rPr>
        <w:t>The final reason why narratives would help the debate community is that they do open up a rhetoric of possibility.</w:t>
      </w:r>
      <w:r w:rsidRPr="00186020">
        <w:rPr>
          <w:rFonts w:asciiTheme="minorHAnsi" w:hAnsiTheme="minorHAnsi"/>
        </w:rPr>
        <w:t xml:space="preserve">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w:t>
      </w:r>
      <w:r w:rsidRPr="00186020">
        <w:rPr>
          <w:rStyle w:val="StyleUnderline"/>
          <w:rFonts w:asciiTheme="minorHAnsi" w:hAnsiTheme="minorHAnsi"/>
        </w:rPr>
        <w:t>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 The need to evoke possibilities of the human condition is central to the rhetorical enterprise, transcending any one school or strategy.  However, narrative is perhaps the foremost means by which such possibilities are disclosed.</w:t>
      </w:r>
      <w:r w:rsidRPr="00186020">
        <w:rPr>
          <w:rFonts w:asciiTheme="minorHAnsi" w:hAnsiTheme="minorHAnsi"/>
        </w:rPr>
        <w:t xml:space="preserve">  Through storytelling, </w:t>
      </w:r>
      <w:proofErr w:type="spellStart"/>
      <w:r w:rsidRPr="00186020">
        <w:rPr>
          <w:rFonts w:asciiTheme="minorHAnsi" w:hAnsiTheme="minorHAnsi"/>
        </w:rPr>
        <w:t>rhetors</w:t>
      </w:r>
      <w:proofErr w:type="spellEnd"/>
      <w:r w:rsidRPr="00186020">
        <w:rPr>
          <w:rFonts w:asciiTheme="minorHAnsi" w:hAnsiTheme="minorHAnsi"/>
        </w:rPr>
        <w:t xml:space="preserve"> can confront the states of awareness and intellectual beliefs of audiences; through it they can show them previously unsuspected ways of being and acting in the world (Kirkwood, 1992, p. 32). </w:t>
      </w:r>
      <w:r w:rsidRPr="00186020">
        <w:rPr>
          <w:rStyle w:val="StyleUnderline"/>
          <w:rFonts w:asciiTheme="minorHAnsi" w:hAnsiTheme="minorHAnsi"/>
        </w:rPr>
        <w:t>These new ways of acting and being are reflections of a different rhetorical style, new faculties that should be available to the young debater.</w:t>
      </w:r>
      <w:r w:rsidRPr="00186020">
        <w:rPr>
          <w:rFonts w:asciiTheme="minorHAnsi" w:hAnsiTheme="minorHAnsi"/>
        </w:rPr>
        <w:t xml:space="preserve">  The rhetoric of possibility that is created by having competitors and judges alike engage the narrative calls for new creative actions that would have normally been dismissed in the contemporary debate society. </w:t>
      </w:r>
      <w:r w:rsidRPr="00186020">
        <w:rPr>
          <w:rStyle w:val="StyleUnderline"/>
          <w:rFonts w:asciiTheme="minorHAnsi" w:hAnsiTheme="minorHAnsi"/>
        </w:rPr>
        <w:t>The rhetoric of possibility is different from the rhetoric of actuality—the traditional debater creates claims from a realist framework</w:t>
      </w:r>
      <w:r w:rsidRPr="00186020">
        <w:rPr>
          <w:rFonts w:asciiTheme="minorHAnsi" w:hAnsiTheme="minorHAnsi"/>
        </w:rPr>
        <w:t xml:space="preserve">—the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w:t>
      </w:r>
      <w:r w:rsidRPr="00186020">
        <w:rPr>
          <w:rStyle w:val="StyleUnderline"/>
          <w:rFonts w:asciiTheme="minorHAnsi" w:hAnsiTheme="minorHAnsi"/>
        </w:rPr>
        <w:t>the narrative debater also tries to guide the audience to see additional perspectives and to create more solutions than the realist platform—the narrative debater as asks the audience to try to work outside and around the realist framework as well.</w:t>
      </w:r>
      <w:r w:rsidRPr="00186020">
        <w:rPr>
          <w:rFonts w:asciiTheme="minorHAnsi" w:hAnsiTheme="minorHAnsi"/>
        </w:rPr>
        <w:t xml:space="preserve">   By helping people examine possibilities, which they previously did not imagine or think they could achieve, </w:t>
      </w:r>
      <w:proofErr w:type="spellStart"/>
      <w:r w:rsidRPr="00186020">
        <w:rPr>
          <w:rFonts w:asciiTheme="minorHAnsi" w:hAnsiTheme="minorHAnsi"/>
        </w:rPr>
        <w:t>rhetors</w:t>
      </w:r>
      <w:proofErr w:type="spellEnd"/>
      <w:r w:rsidRPr="00186020">
        <w:rPr>
          <w:rFonts w:asciiTheme="minorHAnsi" w:hAnsiTheme="minorHAnsi"/>
        </w:rPr>
        <w:t xml:space="preserve"> can free them to pursue more satisfying responses to both personal and public needs.  </w:t>
      </w:r>
      <w:r w:rsidRPr="00186020">
        <w:rPr>
          <w:rStyle w:val="StyleUnderline"/>
          <w:rFonts w:asciiTheme="minorHAnsi" w:hAnsiTheme="minorHAnsi"/>
        </w:rPr>
        <w:t xml:space="preserve">Hence a rhetoric of possibility can </w:t>
      </w:r>
      <w:r w:rsidRPr="00186020">
        <w:rPr>
          <w:rStyle w:val="StyleUnderline"/>
          <w:rFonts w:asciiTheme="minorHAnsi" w:hAnsiTheme="minorHAnsi"/>
        </w:rPr>
        <w:lastRenderedPageBreak/>
        <w:t>illuminate diverse kinds of communication</w:t>
      </w:r>
      <w:r w:rsidRPr="00186020">
        <w:rPr>
          <w:rFonts w:asciiTheme="minorHAnsi" w:hAnsiTheme="minorHAnsi"/>
        </w:rPr>
        <w:t xml:space="preserve"> (Kirkwood, 1992, p.44). As of the writing of this paper, </w:t>
      </w:r>
      <w:r w:rsidRPr="00186020">
        <w:rPr>
          <w:rStyle w:val="StyleUnderline"/>
          <w:rFonts w:asciiTheme="minorHAnsi" w:hAnsiTheme="minorHAnsi"/>
        </w:rPr>
        <w:t xml:space="preserve">the signing of a debate ballot has gained </w:t>
      </w:r>
      <w:proofErr w:type="spellStart"/>
      <w:r w:rsidRPr="00186020">
        <w:rPr>
          <w:rStyle w:val="StyleUnderline"/>
          <w:rFonts w:asciiTheme="minorHAnsi" w:hAnsiTheme="minorHAnsi"/>
        </w:rPr>
        <w:t>perlocutionary</w:t>
      </w:r>
      <w:proofErr w:type="spellEnd"/>
      <w:r w:rsidRPr="00186020">
        <w:rPr>
          <w:rStyle w:val="StyleUnderline"/>
          <w:rFonts w:asciiTheme="minorHAnsi" w:hAnsiTheme="minorHAnsi"/>
        </w:rPr>
        <w:t xml:space="preserve"> force—the action of voting has some concrete impact in the community (</w:t>
      </w:r>
      <w:r w:rsidRPr="00186020">
        <w:rPr>
          <w:rFonts w:asciiTheme="minorHAnsi" w:hAnsiTheme="minorHAnsi"/>
        </w:rPr>
        <w:t xml:space="preserve">debate and otherwise).  </w:t>
      </w:r>
      <w:r w:rsidRPr="00186020">
        <w:rPr>
          <w:rStyle w:val="StyleUnderline"/>
          <w:rFonts w:asciiTheme="minorHAnsi" w:hAnsiTheme="minorHAnsi"/>
        </w:rPr>
        <w:t xml:space="preserve">Debaters have </w:t>
      </w:r>
      <w:proofErr w:type="spellStart"/>
      <w:r w:rsidRPr="00186020">
        <w:rPr>
          <w:rStyle w:val="StyleUnderline"/>
          <w:rFonts w:asciiTheme="minorHAnsi" w:hAnsiTheme="minorHAnsi"/>
        </w:rPr>
        <w:t>began</w:t>
      </w:r>
      <w:proofErr w:type="spellEnd"/>
      <w:r w:rsidRPr="00186020">
        <w:rPr>
          <w:rStyle w:val="StyleUnderline"/>
          <w:rFonts w:asciiTheme="minorHAnsi" w:hAnsiTheme="minorHAnsi"/>
        </w:rPr>
        <w:t xml:space="preserve"> to claim that the ballot can either operate in the traditional debate sense</w:t>
      </w:r>
      <w:r w:rsidRPr="00186020">
        <w:rPr>
          <w:rFonts w:asciiTheme="minorHAnsi" w:hAnsiTheme="minorHAnsi"/>
        </w:rPr>
        <w:t xml:space="preserve"> (working from any of a multitude of debate “paradigms:” stock issues, cost-benefit analysis, hypothesis-testing, etc.), </w:t>
      </w:r>
      <w:r w:rsidRPr="00186020">
        <w:rPr>
          <w:rStyle w:val="StyleUnderline"/>
          <w:rFonts w:asciiTheme="minorHAnsi" w:hAnsiTheme="minorHAnsi"/>
        </w:rPr>
        <w:t>or the ballot becomes an endorsement of an ideology, with the action of signing becoming a statement to a larger community.  The narrative can operate at either level: it can be weighed in a debate round on the probability and pathos appeal of the narration, or it can be endorsed by a judge for its ideological power.  However, the narrative can be impacted at even higher levels.  A performance that touches debaters and critics alike should be endorsed for the mere fact that more individuals should hear it.  The intellectual landscape would support any effort or trust to exchange and create ideas.   The narrative could be a stronghold that keeps the death that debaters often claim as inevitable closer to home.</w:t>
      </w:r>
    </w:p>
    <w:p w14:paraId="44FA90EF" w14:textId="77777777" w:rsidR="003102AD" w:rsidRPr="005C10E2" w:rsidRDefault="003102AD" w:rsidP="003102A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Ableism-</w:t>
      </w:r>
      <w:r w:rsidRPr="005C10E2">
        <w:rPr>
          <w:rFonts w:eastAsiaTheme="majorEastAsia" w:cstheme="majorBidi"/>
          <w:b/>
          <w:sz w:val="32"/>
          <w:szCs w:val="24"/>
          <w:u w:val="single"/>
        </w:rPr>
        <w:t>Education</w:t>
      </w:r>
    </w:p>
    <w:p w14:paraId="5B96FE09" w14:textId="77777777" w:rsidR="003102AD" w:rsidRPr="005C10E2" w:rsidRDefault="003102AD" w:rsidP="003102AD">
      <w:pPr>
        <w:keepNext/>
        <w:keepLines/>
        <w:spacing w:before="40"/>
        <w:outlineLvl w:val="3"/>
        <w:rPr>
          <w:rFonts w:eastAsiaTheme="majorEastAsia" w:cstheme="majorBidi"/>
          <w:b/>
          <w:iCs/>
        </w:rPr>
      </w:pPr>
      <w:r w:rsidRPr="005C10E2">
        <w:rPr>
          <w:rFonts w:eastAsiaTheme="majorEastAsia" w:cstheme="majorBidi"/>
          <w:b/>
          <w:iCs/>
        </w:rPr>
        <w:t xml:space="preserve">Continued </w:t>
      </w:r>
      <w:proofErr w:type="spellStart"/>
      <w:r w:rsidRPr="005C10E2">
        <w:rPr>
          <w:rFonts w:eastAsiaTheme="majorEastAsia" w:cstheme="majorBidi"/>
          <w:b/>
          <w:iCs/>
        </w:rPr>
        <w:t>ableist</w:t>
      </w:r>
      <w:proofErr w:type="spellEnd"/>
      <w:r w:rsidRPr="005C10E2">
        <w:rPr>
          <w:rFonts w:eastAsiaTheme="majorEastAsia" w:cstheme="majorBidi"/>
          <w:b/>
          <w:iCs/>
        </w:rPr>
        <w:t xml:space="preserve"> assumptions in the academic space destroys education</w:t>
      </w:r>
    </w:p>
    <w:p w14:paraId="4A9C779C" w14:textId="77777777" w:rsidR="003102AD" w:rsidRPr="005C10E2" w:rsidRDefault="003102AD" w:rsidP="003102AD">
      <w:pPr>
        <w:rPr>
          <w:sz w:val="16"/>
          <w:szCs w:val="16"/>
        </w:rPr>
      </w:pPr>
      <w:r w:rsidRPr="005C10E2">
        <w:rPr>
          <w:b/>
          <w:bCs/>
        </w:rPr>
        <w:t>Hehir 07</w:t>
      </w:r>
      <w:r w:rsidRPr="005C10E2">
        <w:rPr>
          <w:sz w:val="16"/>
          <w:szCs w:val="16"/>
        </w:rPr>
        <w:t xml:space="preserve"> (Thomas Hehir is Professor of Practice and Director of the School Leadership Program, Harvard Graduate School of Education, Cambridge, Massachusetts. </w:t>
      </w:r>
      <w:r w:rsidRPr="005C10E2">
        <w:rPr>
          <w:i/>
        </w:rPr>
        <w:t xml:space="preserve">Educational Leadership: </w:t>
      </w:r>
      <w:r w:rsidRPr="005C10E2">
        <w:rPr>
          <w:sz w:val="16"/>
          <w:szCs w:val="16"/>
        </w:rPr>
        <w:t>“Confronting Ableism.” Published in February, 2007. Accessed July 20</w:t>
      </w:r>
      <w:r w:rsidRPr="005C10E2">
        <w:rPr>
          <w:vertAlign w:val="superscript"/>
        </w:rPr>
        <w:t>th</w:t>
      </w:r>
      <w:r w:rsidRPr="005C10E2">
        <w:rPr>
          <w:sz w:val="16"/>
          <w:szCs w:val="16"/>
        </w:rPr>
        <w:t>, 2015. http://www.ascd.org/publications/educational-leadership/feb07/vol64/num05/Confronting-Ableism.aspx)TheFedora</w:t>
      </w:r>
    </w:p>
    <w:p w14:paraId="6FA57B6D" w14:textId="77777777" w:rsidR="003102AD" w:rsidRPr="005C10E2" w:rsidRDefault="003102AD" w:rsidP="003102AD">
      <w:pPr>
        <w:rPr>
          <w:u w:val="single"/>
        </w:rPr>
      </w:pPr>
      <w:r w:rsidRPr="005C10E2">
        <w:rPr>
          <w:u w:val="single"/>
        </w:rPr>
        <w:t xml:space="preserve">Negative cultural attitudes toward disability can undermine opportunities for all students to participate fully in school and society. </w:t>
      </w:r>
      <w:r w:rsidRPr="005C10E2">
        <w:rPr>
          <w:sz w:val="16"/>
        </w:rPr>
        <w:t xml:space="preserve">When Ricky was born deaf, his parents were determined to raise him to function in the “normal” world. Ricky learned to read lips and was not taught American Sign Language. He felt comfortable within the secure world of his family, but when he entered his neighborhood school, he grew less confident as he struggled to understand what his classmates seemed to grasp so easily. Susan, a child with dyslexia, entered kindergarten with curiosity about the world around her, a lively imagination, and a love of picture books. Although her school provided her with individual tutoring and other special education services, it also expected her to read grade-level texts at the same speed as her nondisabled peers. Susan fell further and further behind. By 6th grade, she hated school and avoided reading. These two examples illustrate how </w:t>
      </w:r>
      <w:r w:rsidRPr="005C10E2">
        <w:rPr>
          <w:u w:val="single"/>
        </w:rPr>
        <w:t>society's pervasive negative attitude about disability</w:t>
      </w:r>
      <w:r w:rsidRPr="005C10E2">
        <w:rPr>
          <w:sz w:val="16"/>
        </w:rPr>
        <w:t xml:space="preserve">—which I term </w:t>
      </w:r>
      <w:r w:rsidRPr="005C10E2">
        <w:rPr>
          <w:u w:val="single"/>
        </w:rPr>
        <w:t>ableism</w:t>
      </w:r>
      <w:r w:rsidRPr="005C10E2">
        <w:rPr>
          <w:sz w:val="16"/>
        </w:rPr>
        <w:t>—</w:t>
      </w:r>
      <w:r w:rsidRPr="005C10E2">
        <w:rPr>
          <w:u w:val="single"/>
        </w:rPr>
        <w:t>often makes the world unwelcoming and inaccessible for people with disabilities</w:t>
      </w:r>
      <w:r w:rsidRPr="005C10E2">
        <w:rPr>
          <w:sz w:val="16"/>
        </w:rPr>
        <w:t xml:space="preserve">. </w:t>
      </w:r>
      <w:r w:rsidRPr="005C10E2">
        <w:rPr>
          <w:u w:val="single"/>
        </w:rPr>
        <w:t xml:space="preserve">An </w:t>
      </w:r>
      <w:proofErr w:type="spellStart"/>
      <w:r w:rsidRPr="005C10E2">
        <w:rPr>
          <w:u w:val="single"/>
        </w:rPr>
        <w:t>ableist</w:t>
      </w:r>
      <w:proofErr w:type="spellEnd"/>
      <w:r w:rsidRPr="005C10E2">
        <w:rPr>
          <w:u w:val="single"/>
        </w:rPr>
        <w:t xml:space="preserve"> perspective asserts that it is preferable for a child to read print rather than Braille, walk rather than use a wheelchair, spell independently rather than use a spell-checker, read written text rather than listen to a book on tape, and hang out with nondisabled kids rather than with other disabled kids. </w:t>
      </w:r>
      <w:r w:rsidRPr="005C10E2">
        <w:rPr>
          <w:sz w:val="16"/>
        </w:rPr>
        <w:t xml:space="preserve">Certainly, given a human-made world designed with the nondisabled in mind, children with disabilities gain an advantage if they can perform like their nondisabled peers. A physically disabled child who receives the help he or she needs to walk can move more easily in a barrier-filled environment. A child with a mild hearing loss who has been given the amplification and speech therapy he or she needs may function well in a regular classroom. But </w:t>
      </w:r>
      <w:proofErr w:type="spellStart"/>
      <w:r w:rsidRPr="005C10E2">
        <w:rPr>
          <w:u w:val="single"/>
        </w:rPr>
        <w:t>ableist</w:t>
      </w:r>
      <w:proofErr w:type="spellEnd"/>
      <w:r w:rsidRPr="005C10E2">
        <w:rPr>
          <w:u w:val="single"/>
        </w:rPr>
        <w:t xml:space="preserve"> assumptions become dysfunctional when the education and development services provided to disabled children focus on their disability to the exclusion of all else</w:t>
      </w:r>
      <w:r w:rsidRPr="005C10E2">
        <w:rPr>
          <w:sz w:val="16"/>
        </w:rPr>
        <w:t xml:space="preserve">. </w:t>
      </w:r>
      <w:r w:rsidRPr="005C10E2">
        <w:rPr>
          <w:u w:val="single"/>
        </w:rPr>
        <w:t>From an early age</w:t>
      </w:r>
      <w:r w:rsidRPr="005C10E2">
        <w:rPr>
          <w:sz w:val="16"/>
        </w:rPr>
        <w:t xml:space="preserve">, many </w:t>
      </w:r>
      <w:r w:rsidRPr="005C10E2">
        <w:rPr>
          <w:u w:val="single"/>
        </w:rPr>
        <w:t>people with disabilities encounter the view that disability is negative and tragic and that “overcoming” disability is the only valued result</w:t>
      </w:r>
      <w:r w:rsidRPr="005C10E2">
        <w:rPr>
          <w:sz w:val="16"/>
        </w:rPr>
        <w:t xml:space="preserve"> (Ferguson &amp; Asch, 1989; </w:t>
      </w:r>
      <w:proofErr w:type="spellStart"/>
      <w:r w:rsidRPr="005C10E2">
        <w:rPr>
          <w:sz w:val="16"/>
        </w:rPr>
        <w:t>Rousso</w:t>
      </w:r>
      <w:proofErr w:type="spellEnd"/>
      <w:r w:rsidRPr="005C10E2">
        <w:rPr>
          <w:sz w:val="16"/>
        </w:rPr>
        <w:t xml:space="preserve">, 1984). </w:t>
      </w:r>
      <w:r w:rsidRPr="005C10E2">
        <w:rPr>
          <w:u w:val="single"/>
        </w:rPr>
        <w:t>In education</w:t>
      </w:r>
      <w:r w:rsidRPr="005C10E2">
        <w:rPr>
          <w:sz w:val="16"/>
        </w:rPr>
        <w:t xml:space="preserve">, considerable evidence shows that </w:t>
      </w:r>
      <w:r w:rsidRPr="005C10E2">
        <w:rPr>
          <w:u w:val="single"/>
        </w:rPr>
        <w:t xml:space="preserve">unquestioned </w:t>
      </w:r>
      <w:proofErr w:type="spellStart"/>
      <w:r w:rsidRPr="005C10E2">
        <w:rPr>
          <w:u w:val="single"/>
        </w:rPr>
        <w:t>ableist</w:t>
      </w:r>
      <w:proofErr w:type="spellEnd"/>
      <w:r w:rsidRPr="005C10E2">
        <w:rPr>
          <w:u w:val="single"/>
        </w:rPr>
        <w:t xml:space="preserve"> assumptions are harming disabled students and contributing to unequal outcomes</w:t>
      </w:r>
      <w:r w:rsidRPr="005C10E2">
        <w:rPr>
          <w:sz w:val="16"/>
        </w:rPr>
        <w:t xml:space="preserve"> (see </w:t>
      </w:r>
      <w:proofErr w:type="spellStart"/>
      <w:r w:rsidRPr="005C10E2">
        <w:rPr>
          <w:sz w:val="16"/>
        </w:rPr>
        <w:t>Allington</w:t>
      </w:r>
      <w:proofErr w:type="spellEnd"/>
      <w:r w:rsidRPr="005C10E2">
        <w:rPr>
          <w:sz w:val="16"/>
        </w:rPr>
        <w:t xml:space="preserve"> &amp; McGill-</w:t>
      </w:r>
      <w:proofErr w:type="spellStart"/>
      <w:r w:rsidRPr="005C10E2">
        <w:rPr>
          <w:sz w:val="16"/>
        </w:rPr>
        <w:t>Franzen</w:t>
      </w:r>
      <w:proofErr w:type="spellEnd"/>
      <w:r w:rsidRPr="005C10E2">
        <w:rPr>
          <w:sz w:val="16"/>
        </w:rPr>
        <w:t xml:space="preserve">, 1989; Lyon et al., 2001). </w:t>
      </w:r>
      <w:r w:rsidRPr="005C10E2">
        <w:rPr>
          <w:u w:val="single"/>
        </w:rPr>
        <w:t xml:space="preserve">School time devoted to </w:t>
      </w:r>
      <w:r w:rsidRPr="005C10E2">
        <w:rPr>
          <w:b/>
          <w:iCs/>
          <w:u w:val="single"/>
        </w:rPr>
        <w:t>activities that focus on changing disability</w:t>
      </w:r>
      <w:r w:rsidRPr="005C10E2">
        <w:rPr>
          <w:u w:val="single"/>
        </w:rPr>
        <w:t xml:space="preserve"> may </w:t>
      </w:r>
      <w:r w:rsidRPr="005C10E2">
        <w:rPr>
          <w:b/>
          <w:iCs/>
          <w:u w:val="single"/>
        </w:rPr>
        <w:t>take away from the time needed to learn</w:t>
      </w:r>
      <w:r w:rsidRPr="005C10E2">
        <w:rPr>
          <w:u w:val="single"/>
        </w:rPr>
        <w:t xml:space="preserve"> academic material</w:t>
      </w:r>
      <w:r w:rsidRPr="005C10E2">
        <w:rPr>
          <w:sz w:val="16"/>
        </w:rPr>
        <w:t xml:space="preserve">. In addition, </w:t>
      </w:r>
      <w:r w:rsidRPr="005C10E2">
        <w:rPr>
          <w:u w:val="single"/>
        </w:rPr>
        <w:t xml:space="preserve">academic deficits may be exacerbated by the ingrained prejudice against performing activities in “different” ways that might be more efficient for disabled people—such as reading Braille, using sign language, or using text-to-speech software to read. </w:t>
      </w:r>
      <w:r w:rsidRPr="005C10E2">
        <w:rPr>
          <w:sz w:val="16"/>
        </w:rPr>
        <w:t xml:space="preserve">The Purpose of Special Education What should the purpose of special education be? In struggling with this issue, we can find guidance in the rich and varied narratives of people with disabilities and their families. Noteworthy among these narratives is the work of Adrienne Asch, a professor of bioethics at Yeshiva University in New York who is blind. In her analysis of stories that adults with disabilities told about their childhood experiences (Ferguson &amp; Asch, 1989), Asch identified </w:t>
      </w:r>
      <w:r w:rsidRPr="005C10E2">
        <w:rPr>
          <w:u w:val="single"/>
        </w:rPr>
        <w:t>common themes in</w:t>
      </w:r>
      <w:r w:rsidRPr="005C10E2">
        <w:rPr>
          <w:sz w:val="16"/>
        </w:rPr>
        <w:t xml:space="preserve"> their </w:t>
      </w:r>
      <w:r w:rsidRPr="005C10E2">
        <w:rPr>
          <w:u w:val="single"/>
        </w:rPr>
        <w:t>parents' and educators' responses to their disability</w:t>
      </w:r>
      <w:r w:rsidRPr="005C10E2">
        <w:rPr>
          <w:sz w:val="16"/>
        </w:rPr>
        <w:t>. Some of the ad</w:t>
      </w:r>
      <w:r w:rsidRPr="005C10E2">
        <w:rPr>
          <w:u w:val="single"/>
        </w:rPr>
        <w:t xml:space="preserve">ults responded with excessive concern and sheltering. Others conveyed to children, through silence or denial, that nothing was “wrong.” </w:t>
      </w:r>
      <w:r w:rsidRPr="005C10E2">
        <w:rPr>
          <w:sz w:val="16"/>
        </w:rPr>
        <w:t xml:space="preserve">For example, one young woman with significant vision loss related that she was given no alternative but to use her limited vision even though this restriction caused her significant academic problems. </w:t>
      </w:r>
      <w:r w:rsidRPr="005C10E2">
        <w:rPr>
          <w:u w:val="single"/>
        </w:rPr>
        <w:t xml:space="preserve">Another common reaction was to make ill-conceived attempts to fix the disability. </w:t>
      </w:r>
      <w:r w:rsidRPr="005C10E2">
        <w:rPr>
          <w:sz w:val="16"/>
        </w:rPr>
        <w:t xml:space="preserve">For example, </w:t>
      </w:r>
      <w:proofErr w:type="spellStart"/>
      <w:r w:rsidRPr="005C10E2">
        <w:rPr>
          <w:sz w:val="16"/>
        </w:rPr>
        <w:t>Harilyn</w:t>
      </w:r>
      <w:proofErr w:type="spellEnd"/>
      <w:r w:rsidRPr="005C10E2">
        <w:rPr>
          <w:sz w:val="16"/>
        </w:rPr>
        <w:t xml:space="preserve"> </w:t>
      </w:r>
      <w:proofErr w:type="spellStart"/>
      <w:r w:rsidRPr="005C10E2">
        <w:rPr>
          <w:sz w:val="16"/>
        </w:rPr>
        <w:t>Rousso</w:t>
      </w:r>
      <w:proofErr w:type="spellEnd"/>
      <w:r w:rsidRPr="005C10E2">
        <w:rPr>
          <w:sz w:val="16"/>
        </w:rPr>
        <w:t xml:space="preserve">, an accomplished psychotherapist with cerebral palsy, recounts, </w:t>
      </w:r>
      <w:proofErr w:type="gramStart"/>
      <w:r w:rsidRPr="005C10E2">
        <w:rPr>
          <w:sz w:val="16"/>
        </w:rPr>
        <w:t>My</w:t>
      </w:r>
      <w:proofErr w:type="gramEnd"/>
      <w:r w:rsidRPr="005C10E2">
        <w:rPr>
          <w:sz w:val="16"/>
        </w:rPr>
        <w:t xml:space="preserve"> mother was quite concerned with the awkwardness of my walk. Not only did it periodically cause me to fall but it made me stand out, appear conspicuously different—which she feared would subject me to endless teasing and rejection. To some extent it did. She made numerous attempts over the years of my childhood to have me go to physical therapy and to practice walking “normally” at home. I vehemently refused her efforts. She could not understand why I would not walk straight. (1984, p. 9) In recalling her own upbringing and education, Asch describes a more positive response to disability: I give my parents high marks. They did not deny that I was blind, and did not ask me to pretend that everything about my life was fine. They rarely sheltered. They worked to help me behave and look the way others did without giving me a sense that to be blind—“different”—was shameful. They fought for me to ensure that I lived as full and rich a life as I could. For them, and consequently for me, my blindness was a fact, not a tragedy. It affected them but did not dominate their lives. Nor did it dominate mine. (Ferguson &amp; Asch, 1989, p. 118) Asch's narrative and others (</w:t>
      </w:r>
      <w:proofErr w:type="spellStart"/>
      <w:r w:rsidRPr="005C10E2">
        <w:rPr>
          <w:sz w:val="16"/>
        </w:rPr>
        <w:t>Biklen</w:t>
      </w:r>
      <w:proofErr w:type="spellEnd"/>
      <w:r w:rsidRPr="005C10E2">
        <w:rPr>
          <w:sz w:val="16"/>
        </w:rPr>
        <w:t xml:space="preserve">, 1992) suggest that </w:t>
      </w:r>
      <w:r w:rsidRPr="005C10E2">
        <w:rPr>
          <w:u w:val="single"/>
        </w:rPr>
        <w:t>we can best frame the purpose of special education as minimizing the impact of disability and maximizing the opportunities for students with disabilities to participate in schooling and the community. This framework assumes that most students with disabilities will be integrated into general education and educated within their natural community</w:t>
      </w:r>
      <w:r w:rsidRPr="005C10E2">
        <w:rPr>
          <w:sz w:val="16"/>
        </w:rPr>
        <w:t xml:space="preserve">. It is consistent with the 1997 and 2004 reauthorizations of the Individuals with Disabilities Education Act (IDEA), which requires that individualized education program (IEP) </w:t>
      </w:r>
      <w:proofErr w:type="gramStart"/>
      <w:r w:rsidRPr="005C10E2">
        <w:rPr>
          <w:sz w:val="16"/>
        </w:rPr>
        <w:t>teams</w:t>
      </w:r>
      <w:proofErr w:type="gramEnd"/>
      <w:r w:rsidRPr="005C10E2">
        <w:rPr>
          <w:sz w:val="16"/>
        </w:rPr>
        <w:t xml:space="preserve"> address how the student will gain access to the curriculum and how the school will meet the unique needs that arise out </w:t>
      </w:r>
      <w:r w:rsidRPr="005C10E2">
        <w:rPr>
          <w:sz w:val="16"/>
        </w:rPr>
        <w:lastRenderedPageBreak/>
        <w:t xml:space="preserve">of the student's disability. Finally, </w:t>
      </w:r>
      <w:r w:rsidRPr="005C10E2">
        <w:rPr>
          <w:u w:val="single"/>
        </w:rPr>
        <w:t xml:space="preserve">this framework embraces the diverse needs of students with various disabilities as well as the individual diversity found among students within each disability group. </w:t>
      </w:r>
      <w:r w:rsidRPr="005C10E2">
        <w:rPr>
          <w:sz w:val="16"/>
        </w:rPr>
        <w:t xml:space="preserve">Falling Short of the Goal </w:t>
      </w:r>
      <w:r w:rsidRPr="005C10E2">
        <w:rPr>
          <w:u w:val="single"/>
        </w:rPr>
        <w:t>Minimizing the impact of disability does not mean making misguided attempts to “cure” disability but rather giving students the supports, skills, and opportunities</w:t>
      </w:r>
      <w:r w:rsidRPr="005C10E2">
        <w:rPr>
          <w:sz w:val="16"/>
        </w:rPr>
        <w:t xml:space="preserve"> needed to live as full a life as possible with their disability. </w:t>
      </w:r>
      <w:r w:rsidRPr="005C10E2">
        <w:rPr>
          <w:u w:val="single"/>
        </w:rPr>
        <w:t>Maximizing access requires that school practices recognize the right of students with disabilities to participate fully in the school community</w:t>
      </w:r>
      <w:r w:rsidRPr="005C10E2">
        <w:rPr>
          <w:sz w:val="16"/>
        </w:rPr>
        <w:t xml:space="preserve">—not only in academic programs, but also in sports teams, choruses, clubs, and field trips. </w:t>
      </w:r>
      <w:r w:rsidRPr="005C10E2">
        <w:rPr>
          <w:u w:val="single"/>
        </w:rPr>
        <w:t xml:space="preserve">A look at common problems encountered by students with low-incidence disabilities, specific learning disabilities, and emotional disturbances illustrates that schools still have a long way to go in fulfilling the purpose of special education. </w:t>
      </w:r>
      <w:r w:rsidRPr="005C10E2">
        <w:rPr>
          <w:sz w:val="16"/>
        </w:rPr>
        <w:t xml:space="preserve">Students with Low-Incidence Disabilities </w:t>
      </w:r>
      <w:proofErr w:type="gramStart"/>
      <w:r w:rsidRPr="005C10E2">
        <w:rPr>
          <w:sz w:val="16"/>
        </w:rPr>
        <w:t>In</w:t>
      </w:r>
      <w:proofErr w:type="gramEnd"/>
      <w:r w:rsidRPr="005C10E2">
        <w:rPr>
          <w:sz w:val="16"/>
        </w:rPr>
        <w:t xml:space="preserve"> Adrienne Asch's case, minimizing the impact of her blindness meant learning Braille, developing orientation and mobility skills, and having appropriate accommodations available that gave her access to education. Asch also points out that because of New Jersey's enlightened policies at the time, she could live at home and attend her local school, so she and her family were not required to disrupt their lives to receive the specialized services she needed. Unfortunately, many students today with low-incidence disabilities like blindness and deafness are not afforded the opportunities that Asch had in the early 1950s. Parents sometimes face the choice of sending their children to a local school that is ill equipped to meet their needs or to a residential school with specialized services, thus disrupting normal family life. Parents should not be forced to make this Hobson's choice. Services can be brought to blind and deaf students in typical community settings, and most students can thrive in that environment (Wagner, Black-</w:t>
      </w:r>
      <w:proofErr w:type="spellStart"/>
      <w:r w:rsidRPr="005C10E2">
        <w:rPr>
          <w:sz w:val="16"/>
        </w:rPr>
        <w:t>orby</w:t>
      </w:r>
      <w:proofErr w:type="spellEnd"/>
      <w:r w:rsidRPr="005C10E2">
        <w:rPr>
          <w:sz w:val="16"/>
        </w:rPr>
        <w:t xml:space="preserve">, </w:t>
      </w:r>
      <w:proofErr w:type="spellStart"/>
      <w:r w:rsidRPr="005C10E2">
        <w:rPr>
          <w:sz w:val="16"/>
        </w:rPr>
        <w:t>Cameto</w:t>
      </w:r>
      <w:proofErr w:type="spellEnd"/>
      <w:r w:rsidRPr="005C10E2">
        <w:rPr>
          <w:sz w:val="16"/>
        </w:rPr>
        <w:t xml:space="preserve">, &amp; Newman, 1993; Wagner &amp; </w:t>
      </w:r>
      <w:proofErr w:type="spellStart"/>
      <w:r w:rsidRPr="005C10E2">
        <w:rPr>
          <w:sz w:val="16"/>
        </w:rPr>
        <w:t>Cameto</w:t>
      </w:r>
      <w:proofErr w:type="spellEnd"/>
      <w:r w:rsidRPr="005C10E2">
        <w:rPr>
          <w:sz w:val="16"/>
        </w:rPr>
        <w:t xml:space="preserve">, 2004). It is up to policymakers to ensure that such services are available. Students with Specific Learning Disabilities </w:t>
      </w:r>
      <w:r w:rsidRPr="005C10E2">
        <w:rPr>
          <w:u w:val="single"/>
        </w:rPr>
        <w:t xml:space="preserve">Because students identified as having learning disabilities are such a large and growing portion of the school population, we might expect that these students would be less likely to be subjected to </w:t>
      </w:r>
      <w:proofErr w:type="spellStart"/>
      <w:r w:rsidRPr="005C10E2">
        <w:rPr>
          <w:u w:val="single"/>
        </w:rPr>
        <w:t>ableist</w:t>
      </w:r>
      <w:proofErr w:type="spellEnd"/>
      <w:r w:rsidRPr="005C10E2">
        <w:rPr>
          <w:u w:val="single"/>
        </w:rPr>
        <w:t xml:space="preserve"> practices. The available evidence, however, contradicts this assumption. Many students with dyslexia and other specific learning disabilities receive inappropriate instruction that exacerbates their disabilities. For example, instead of making taped books available to these students, many schools require those taught in regular classrooms to handle grade-level or higher text. Other schools do not allow students to use computers when taking exams, thus greatly diminishing some students' ability to produce acceptable written work. </w:t>
      </w:r>
      <w:r w:rsidRPr="005C10E2">
        <w:rPr>
          <w:sz w:val="16"/>
        </w:rPr>
        <w:t xml:space="preserve">The late disabilities advocate Ed Roberts had polio as a child, which left him dependent on an iron lung. He attended school from home in the 1960s with the assistance of a telephone link. When it was time for graduation, however, the school board planned to deny him a diploma because he had failed to meet the physical education requirement. His parents protested, and Ed eventually graduated (Shapiro, 1994). </w:t>
      </w:r>
      <w:r w:rsidRPr="005C10E2">
        <w:rPr>
          <w:u w:val="single"/>
        </w:rPr>
        <w:t xml:space="preserve">We can hardly imagine this scenario happening today, given disability law and improved societal attitudes. Yet similar </w:t>
      </w:r>
      <w:proofErr w:type="spellStart"/>
      <w:r w:rsidRPr="005C10E2">
        <w:rPr>
          <w:u w:val="single"/>
        </w:rPr>
        <w:t>ableist</w:t>
      </w:r>
      <w:proofErr w:type="spellEnd"/>
      <w:r w:rsidRPr="005C10E2">
        <w:rPr>
          <w:u w:val="single"/>
        </w:rPr>
        <w:t xml:space="preserve"> assumptions are at work when schools routinely require students with learning disabilities to read print at grade level to gain access to the curriculum or to meet proficiency levels on high-stakes assessments</w:t>
      </w:r>
      <w:r w:rsidRPr="005C10E2">
        <w:rPr>
          <w:sz w:val="16"/>
        </w:rPr>
        <w:t xml:space="preserve">. </w:t>
      </w:r>
      <w:r w:rsidRPr="005C10E2">
        <w:rPr>
          <w:u w:val="single"/>
        </w:rPr>
        <w:t>Assuming that there is only one “right” way to learn—or to walk, talk, paint, read, and write—is the root of fundamental inequities.</w:t>
      </w:r>
      <w:r w:rsidRPr="005C10E2">
        <w:rPr>
          <w:sz w:val="16"/>
        </w:rPr>
        <w:t xml:space="preserve"> Seriously Emotionally Disturbed Students Perhaps no group suffers from negative attitudes more than </w:t>
      </w:r>
      <w:r w:rsidRPr="005C10E2">
        <w:rPr>
          <w:u w:val="single"/>
        </w:rPr>
        <w:t>students who have been identified as having serious emotional disturbance</w:t>
      </w:r>
      <w:r w:rsidRPr="005C10E2">
        <w:rPr>
          <w:sz w:val="16"/>
        </w:rPr>
        <w:t xml:space="preserve"> (SED)—and no other subpopulation </w:t>
      </w:r>
      <w:r w:rsidRPr="005C10E2">
        <w:rPr>
          <w:u w:val="single"/>
        </w:rPr>
        <w:t>experience</w:t>
      </w:r>
      <w:r w:rsidRPr="005C10E2">
        <w:rPr>
          <w:sz w:val="16"/>
        </w:rPr>
        <w:t xml:space="preserve">s </w:t>
      </w:r>
      <w:r w:rsidRPr="005C10E2">
        <w:rPr>
          <w:u w:val="single"/>
        </w:rPr>
        <w:t>poor</w:t>
      </w:r>
      <w:r w:rsidRPr="005C10E2">
        <w:rPr>
          <w:sz w:val="16"/>
        </w:rPr>
        <w:t xml:space="preserve">er </w:t>
      </w:r>
      <w:r w:rsidRPr="005C10E2">
        <w:rPr>
          <w:u w:val="single"/>
        </w:rPr>
        <w:t>outcomes</w:t>
      </w:r>
      <w:r w:rsidRPr="005C10E2">
        <w:rPr>
          <w:sz w:val="16"/>
        </w:rPr>
        <w:t xml:space="preserve">. </w:t>
      </w:r>
      <w:r w:rsidRPr="005C10E2">
        <w:rPr>
          <w:u w:val="single"/>
        </w:rPr>
        <w:t xml:space="preserve">Students with SED drop out of school at more than double the rate of nondisabled students. Only 15 percent pursue higher education, and approximately 50 percent are taught in segregated settings </w:t>
      </w:r>
      <w:r w:rsidRPr="005C10E2">
        <w:rPr>
          <w:sz w:val="16"/>
        </w:rPr>
        <w:t xml:space="preserve">(U.S. Department of Education, 2003; Wagner &amp; </w:t>
      </w:r>
      <w:proofErr w:type="spellStart"/>
      <w:r w:rsidRPr="005C10E2">
        <w:rPr>
          <w:sz w:val="16"/>
        </w:rPr>
        <w:t>Cameto</w:t>
      </w:r>
      <w:proofErr w:type="spellEnd"/>
      <w:r w:rsidRPr="005C10E2">
        <w:rPr>
          <w:sz w:val="16"/>
        </w:rPr>
        <w:t xml:space="preserve">, 2004). For large numbers of students with serious emotional disturbance, their IEPs are more likely to include inappropriate responses to control the most common symptom of their disability—acting-out behavior—than to provide the accommodations and support the students need to be successful in education. Only 50 percent of students with SED receive mental health services, only 30 percent receive social work services, and only 50 percent have behavior management appropriately addressed in their IEPs (Wagner &amp; </w:t>
      </w:r>
      <w:proofErr w:type="spellStart"/>
      <w:r w:rsidRPr="005C10E2">
        <w:rPr>
          <w:sz w:val="16"/>
        </w:rPr>
        <w:t>Cameto</w:t>
      </w:r>
      <w:proofErr w:type="spellEnd"/>
      <w:r w:rsidRPr="005C10E2">
        <w:rPr>
          <w:sz w:val="16"/>
        </w:rPr>
        <w:t xml:space="preserve">, 2004). What do </w:t>
      </w:r>
      <w:r w:rsidRPr="005C10E2">
        <w:rPr>
          <w:u w:val="single"/>
        </w:rPr>
        <w:t>these students</w:t>
      </w:r>
      <w:r w:rsidRPr="005C10E2">
        <w:rPr>
          <w:sz w:val="16"/>
        </w:rPr>
        <w:t xml:space="preserve"> typically receive through special education? They </w:t>
      </w:r>
      <w:r w:rsidRPr="005C10E2">
        <w:rPr>
          <w:u w:val="single"/>
        </w:rPr>
        <w:t>are commonly placed in a special classroom or school with other students with similar disabilities</w:t>
      </w:r>
      <w:r w:rsidRPr="005C10E2">
        <w:rPr>
          <w:sz w:val="16"/>
        </w:rPr>
        <w:t xml:space="preserve"> (U.S. Department of Education, 2003)—</w:t>
      </w:r>
      <w:r w:rsidRPr="005C10E2">
        <w:rPr>
          <w:u w:val="single"/>
        </w:rPr>
        <w:t>often with an uncertified teacher</w:t>
      </w:r>
      <w:r w:rsidRPr="005C10E2">
        <w:rPr>
          <w:sz w:val="16"/>
        </w:rPr>
        <w:t xml:space="preserve">. </w:t>
      </w:r>
      <w:r w:rsidRPr="005C10E2">
        <w:rPr>
          <w:u w:val="single"/>
        </w:rPr>
        <w:t xml:space="preserve">Placing such students in separate classes without specific behavioral supports, counseling, or an expert teacher is </w:t>
      </w:r>
      <w:r w:rsidRPr="005C10E2">
        <w:rPr>
          <w:b/>
          <w:iCs/>
          <w:u w:val="single"/>
        </w:rPr>
        <w:t>unlikely to work</w:t>
      </w:r>
      <w:r w:rsidRPr="005C10E2">
        <w:rPr>
          <w:u w:val="single"/>
        </w:rPr>
        <w:t>. Substantial evidence, indicates</w:t>
      </w:r>
      <w:r w:rsidRPr="005C10E2">
        <w:rPr>
          <w:sz w:val="16"/>
        </w:rPr>
        <w:t xml:space="preserve">, however, that </w:t>
      </w:r>
      <w:r w:rsidRPr="005C10E2">
        <w:rPr>
          <w:u w:val="single"/>
        </w:rPr>
        <w:t>providing</w:t>
      </w:r>
      <w:r w:rsidRPr="005C10E2">
        <w:rPr>
          <w:sz w:val="16"/>
        </w:rPr>
        <w:t xml:space="preserve"> these </w:t>
      </w:r>
      <w:r w:rsidRPr="005C10E2">
        <w:rPr>
          <w:u w:val="single"/>
        </w:rPr>
        <w:t>students with appropriate supports</w:t>
      </w:r>
      <w:r w:rsidRPr="005C10E2">
        <w:rPr>
          <w:sz w:val="16"/>
        </w:rPr>
        <w:t xml:space="preserve"> and mental health services </w:t>
      </w:r>
      <w:r w:rsidRPr="005C10E2">
        <w:rPr>
          <w:u w:val="single"/>
        </w:rPr>
        <w:t>can significantly reduce disruptive behavior and improve their learning</w:t>
      </w:r>
      <w:r w:rsidRPr="005C10E2">
        <w:rPr>
          <w:sz w:val="16"/>
        </w:rPr>
        <w:t xml:space="preserve"> (</w:t>
      </w:r>
      <w:proofErr w:type="spellStart"/>
      <w:r w:rsidRPr="005C10E2">
        <w:rPr>
          <w:sz w:val="16"/>
        </w:rPr>
        <w:t>Sugai</w:t>
      </w:r>
      <w:proofErr w:type="spellEnd"/>
      <w:r w:rsidRPr="005C10E2">
        <w:rPr>
          <w:sz w:val="16"/>
        </w:rPr>
        <w:t xml:space="preserve">, Sprague, Horner, &amp; Walker, 2000). Such </w:t>
      </w:r>
      <w:r w:rsidRPr="005C10E2">
        <w:rPr>
          <w:u w:val="single"/>
        </w:rPr>
        <w:t>supports are most effective when provided within the context of effective schoolwide discipline approaches</w:t>
      </w:r>
      <w:r w:rsidRPr="005C10E2">
        <w:rPr>
          <w:sz w:val="16"/>
        </w:rPr>
        <w:t xml:space="preserve">, such as the U.S. Department of Education's Positive Behavioral Interventions and Supports program (www.pbis.org). </w:t>
      </w:r>
      <w:r w:rsidRPr="005C10E2">
        <w:rPr>
          <w:b/>
          <w:iCs/>
          <w:u w:val="single"/>
        </w:rPr>
        <w:t xml:space="preserve">Schoolwide approaches also produce safer and better-run schools for all students. </w:t>
      </w:r>
      <w:r w:rsidRPr="005C10E2">
        <w:rPr>
          <w:sz w:val="16"/>
        </w:rPr>
        <w:t xml:space="preserve">Guidelines for Special Education Decision Making </w:t>
      </w:r>
      <w:r w:rsidRPr="005C10E2">
        <w:rPr>
          <w:u w:val="single"/>
        </w:rPr>
        <w:t xml:space="preserve">The goal of minimizing the impact of disability and maximizing opportunities to participate suggests several guidelines for serving students </w:t>
      </w:r>
      <w:r w:rsidRPr="005C10E2">
        <w:rPr>
          <w:u w:val="single"/>
        </w:rPr>
        <w:lastRenderedPageBreak/>
        <w:t>with disabilities.</w:t>
      </w:r>
    </w:p>
    <w:p w14:paraId="3A7D0A0C" w14:textId="77777777" w:rsidR="003102AD" w:rsidRPr="005C10E2" w:rsidRDefault="003102AD" w:rsidP="003102AD">
      <w:pPr>
        <w:rPr>
          <w:u w:val="single"/>
        </w:rPr>
      </w:pPr>
      <w:r w:rsidRPr="005C10E2">
        <w:rPr>
          <w:u w:val="single"/>
        </w:rPr>
        <w:t>.</w:t>
      </w:r>
    </w:p>
    <w:p w14:paraId="69F7352A" w14:textId="77777777" w:rsidR="003102AD" w:rsidRPr="005C10E2" w:rsidRDefault="003102AD" w:rsidP="003102AD">
      <w:pPr>
        <w:rPr>
          <w:u w:val="single"/>
        </w:rPr>
      </w:pPr>
    </w:p>
    <w:p w14:paraId="4BBF7F0C" w14:textId="77777777" w:rsidR="003102AD" w:rsidRPr="003F1241" w:rsidRDefault="003102AD" w:rsidP="003102AD"/>
    <w:p w14:paraId="0C79D3B1" w14:textId="77777777" w:rsidR="003102AD" w:rsidRPr="005C10E2" w:rsidRDefault="00700EFE" w:rsidP="003102A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w:t>
      </w:r>
      <w:r w:rsidR="003102AD" w:rsidRPr="005C10E2">
        <w:rPr>
          <w:rFonts w:eastAsiaTheme="majorEastAsia" w:cstheme="majorBidi"/>
          <w:b/>
          <w:sz w:val="32"/>
          <w:szCs w:val="24"/>
          <w:u w:val="single"/>
        </w:rPr>
        <w:t>Debate space exclusion</w:t>
      </w:r>
    </w:p>
    <w:p w14:paraId="38BAE918" w14:textId="77777777" w:rsidR="003102AD" w:rsidRPr="005C10E2" w:rsidRDefault="003102AD" w:rsidP="003102AD">
      <w:pPr>
        <w:keepNext/>
        <w:keepLines/>
        <w:spacing w:before="40"/>
        <w:outlineLvl w:val="3"/>
        <w:rPr>
          <w:rFonts w:eastAsiaTheme="majorEastAsia" w:cstheme="majorBidi"/>
          <w:b/>
          <w:iCs/>
          <w:sz w:val="32"/>
        </w:rPr>
      </w:pPr>
      <w:r w:rsidRPr="005C10E2">
        <w:rPr>
          <w:rFonts w:eastAsiaTheme="majorEastAsia" w:cstheme="majorBidi"/>
          <w:b/>
          <w:iCs/>
          <w:sz w:val="32"/>
        </w:rPr>
        <w:t>The impact is the silencing of disabled voices and violence against disabled persons</w:t>
      </w:r>
    </w:p>
    <w:p w14:paraId="758D159B" w14:textId="77777777" w:rsidR="003102AD" w:rsidRPr="005C10E2" w:rsidRDefault="003102AD" w:rsidP="003102AD">
      <w:pPr>
        <w:tabs>
          <w:tab w:val="left" w:pos="9249"/>
        </w:tabs>
      </w:pPr>
      <w:proofErr w:type="spellStart"/>
      <w:r w:rsidRPr="005C10E2">
        <w:rPr>
          <w:b/>
          <w:bCs/>
        </w:rPr>
        <w:t>Zelinger</w:t>
      </w:r>
      <w:proofErr w:type="spellEnd"/>
      <w:r w:rsidRPr="005C10E2">
        <w:rPr>
          <w:b/>
          <w:bCs/>
        </w:rPr>
        <w:t xml:space="preserve"> 7/7</w:t>
      </w:r>
      <w:r w:rsidRPr="005C10E2">
        <w:t xml:space="preserve"> (Julie </w:t>
      </w:r>
      <w:proofErr w:type="spellStart"/>
      <w:r w:rsidRPr="005C10E2">
        <w:t>Zeilinger</w:t>
      </w:r>
      <w:proofErr w:type="spellEnd"/>
      <w:r w:rsidRPr="005C10E2">
        <w:t xml:space="preserve">: a freelance author from the Barnard College class of 2015. </w:t>
      </w:r>
      <w:r w:rsidRPr="005C10E2">
        <w:rPr>
          <w:i/>
        </w:rPr>
        <w:t xml:space="preserve">Mic.com: </w:t>
      </w:r>
      <w:r w:rsidRPr="005C10E2">
        <w:t>“6 Forms of Ableism We Need to Retire Immediately” published July 7</w:t>
      </w:r>
      <w:r w:rsidRPr="005C10E2">
        <w:rPr>
          <w:vertAlign w:val="superscript"/>
        </w:rPr>
        <w:t>th</w:t>
      </w:r>
      <w:r w:rsidRPr="005C10E2">
        <w:t>, 2015. Accessed July 24</w:t>
      </w:r>
      <w:r w:rsidRPr="005C10E2">
        <w:rPr>
          <w:vertAlign w:val="superscript"/>
        </w:rPr>
        <w:t>th</w:t>
      </w:r>
      <w:r w:rsidRPr="005C10E2">
        <w:t>, 2015. http://mic.com/articles/121653/6-forms-of-ableism-we-need-to-retire-immediately)TheFedora</w:t>
      </w:r>
      <w:r w:rsidRPr="005C10E2">
        <w:tab/>
      </w:r>
    </w:p>
    <w:p w14:paraId="4082DDFC" w14:textId="77777777" w:rsidR="003102AD" w:rsidRPr="005C10E2" w:rsidRDefault="003102AD" w:rsidP="003102AD">
      <w:pPr>
        <w:rPr>
          <w:u w:val="single"/>
        </w:rPr>
      </w:pPr>
      <w:r w:rsidRPr="005C10E2">
        <w:rPr>
          <w:sz w:val="16"/>
        </w:rPr>
        <w:t xml:space="preserve">6. </w:t>
      </w:r>
      <w:r w:rsidRPr="005C10E2">
        <w:rPr>
          <w:u w:val="single"/>
        </w:rPr>
        <w:t>Assuming disability is always visible</w:t>
      </w:r>
      <w:r w:rsidRPr="005C10E2">
        <w:rPr>
          <w:sz w:val="16"/>
        </w:rPr>
        <w:t xml:space="preserve"> Source: Getty </w:t>
      </w:r>
      <w:r w:rsidRPr="005C10E2">
        <w:rPr>
          <w:u w:val="single"/>
        </w:rPr>
        <w:t xml:space="preserve">Though their experiences are undoubtedly distinct from individuals with physical disabilities, people with non-apparent disabilities certainly face ableism as well. There is pervasive stigma surrounding mental illness, for example, and it can and often does lead to inequitable treatment, such as forced institutionalization and medication and a lack of agency in treating one's mental health, </w:t>
      </w:r>
      <w:r w:rsidRPr="005C10E2">
        <w:rPr>
          <w:sz w:val="16"/>
        </w:rPr>
        <w:t xml:space="preserve">Cannington told Mic. But </w:t>
      </w:r>
      <w:r w:rsidRPr="005C10E2">
        <w:rPr>
          <w:u w:val="single"/>
        </w:rPr>
        <w:t xml:space="preserve">beyond being denied the autonomy of making personal choices, this form of ableism may even cause individuals physical harm </w:t>
      </w:r>
      <w:r w:rsidRPr="005C10E2">
        <w:rPr>
          <w:sz w:val="16"/>
        </w:rPr>
        <w:t xml:space="preserve">— </w:t>
      </w:r>
      <w:r w:rsidRPr="005C10E2">
        <w:rPr>
          <w:u w:val="single"/>
        </w:rPr>
        <w:t>especially when compounded with race and class</w:t>
      </w:r>
      <w:r w:rsidRPr="005C10E2">
        <w:rPr>
          <w:sz w:val="16"/>
        </w:rPr>
        <w:t>. "</w:t>
      </w:r>
      <w:r w:rsidRPr="005C10E2">
        <w:rPr>
          <w:b/>
          <w:iCs/>
          <w:u w:val="single"/>
        </w:rPr>
        <w:t>People with</w:t>
      </w:r>
      <w:r w:rsidRPr="005C10E2">
        <w:rPr>
          <w:u w:val="single"/>
        </w:rPr>
        <w:t xml:space="preserve"> psychiatric </w:t>
      </w:r>
      <w:r w:rsidRPr="005C10E2">
        <w:rPr>
          <w:b/>
          <w:iCs/>
          <w:u w:val="single"/>
        </w:rPr>
        <w:t>disabilities are disproportionately victims of police brutality because of ableism</w:t>
      </w:r>
      <w:r w:rsidRPr="005C10E2">
        <w:rPr>
          <w:sz w:val="16"/>
        </w:rPr>
        <w:t xml:space="preserve">," Cannington said. </w:t>
      </w:r>
      <w:r w:rsidRPr="005C10E2">
        <w:rPr>
          <w:u w:val="single"/>
        </w:rPr>
        <w:t xml:space="preserve">"It's a huge form of ableism not often named as ableism." </w:t>
      </w:r>
      <w:r w:rsidRPr="005C10E2">
        <w:rPr>
          <w:sz w:val="16"/>
        </w:rPr>
        <w:t xml:space="preserve">And </w:t>
      </w:r>
      <w:r w:rsidRPr="005C10E2">
        <w:rPr>
          <w:u w:val="single"/>
        </w:rPr>
        <w:t>mental illness is hardly the only non-apparent disability. Individuals who experience learning disabilities, developmental intellectual disabilities and even chronic illness may identify as disabled, for example, but because they are not predominately recognized as such may be denied the help and resources they need</w:t>
      </w:r>
      <w:r w:rsidRPr="005C10E2">
        <w:rPr>
          <w:sz w:val="16"/>
        </w:rPr>
        <w:t>. "</w:t>
      </w:r>
      <w:r w:rsidRPr="005C10E2">
        <w:rPr>
          <w:u w:val="single"/>
        </w:rPr>
        <w:t>As human beings we need to check our privileges in regards to our abilities</w:t>
      </w:r>
      <w:r w:rsidRPr="005C10E2">
        <w:rPr>
          <w:sz w:val="16"/>
        </w:rPr>
        <w:t>," Cannington concluded. "</w:t>
      </w:r>
      <w:r w:rsidRPr="005C10E2">
        <w:rPr>
          <w:u w:val="single"/>
        </w:rPr>
        <w:t>In order to harness the power and diversity and innovation of our society, we have to realize that our minds and bodies experience the world in very different ways. If we are able to create access and be more intentional about how we create access, then we are doing everyone good."</w:t>
      </w:r>
    </w:p>
    <w:p w14:paraId="778ADDFE" w14:textId="77777777" w:rsidR="003102AD" w:rsidRPr="005C10E2" w:rsidRDefault="003102AD" w:rsidP="003102AD">
      <w:pPr>
        <w:rPr>
          <w:b/>
          <w:iCs/>
          <w:u w:val="single"/>
        </w:rPr>
      </w:pPr>
    </w:p>
    <w:p w14:paraId="25734420" w14:textId="77777777" w:rsidR="003102AD" w:rsidRPr="005C10E2" w:rsidRDefault="003102AD" w:rsidP="003102AD">
      <w:pPr>
        <w:keepNext/>
        <w:keepLines/>
        <w:spacing w:before="40"/>
        <w:outlineLvl w:val="3"/>
        <w:rPr>
          <w:rFonts w:eastAsiaTheme="majorEastAsia" w:cstheme="majorBidi"/>
          <w:b/>
          <w:iCs/>
          <w:sz w:val="32"/>
        </w:rPr>
      </w:pPr>
      <w:r w:rsidRPr="005C10E2">
        <w:rPr>
          <w:rFonts w:eastAsiaTheme="majorEastAsia" w:cstheme="majorBidi"/>
          <w:b/>
          <w:iCs/>
          <w:sz w:val="32"/>
        </w:rPr>
        <w:t xml:space="preserve">Ableism in the debate space excludes those with disabilities from participation. Only challenging </w:t>
      </w:r>
      <w:proofErr w:type="spellStart"/>
      <w:r w:rsidRPr="005C10E2">
        <w:rPr>
          <w:rFonts w:eastAsiaTheme="majorEastAsia" w:cstheme="majorBidi"/>
          <w:b/>
          <w:iCs/>
          <w:sz w:val="32"/>
        </w:rPr>
        <w:t>ableist</w:t>
      </w:r>
      <w:proofErr w:type="spellEnd"/>
      <w:r w:rsidRPr="005C10E2">
        <w:rPr>
          <w:rFonts w:eastAsiaTheme="majorEastAsia" w:cstheme="majorBidi"/>
          <w:b/>
          <w:iCs/>
          <w:sz w:val="32"/>
        </w:rPr>
        <w:t xml:space="preserve"> practices solves.</w:t>
      </w:r>
    </w:p>
    <w:p w14:paraId="52093400" w14:textId="77777777" w:rsidR="003102AD" w:rsidRPr="005C10E2" w:rsidRDefault="003102AD" w:rsidP="003102AD">
      <w:pPr>
        <w:tabs>
          <w:tab w:val="left" w:pos="9249"/>
        </w:tabs>
      </w:pPr>
      <w:proofErr w:type="spellStart"/>
      <w:r w:rsidRPr="005C10E2">
        <w:rPr>
          <w:b/>
          <w:bCs/>
        </w:rPr>
        <w:t>Zelinger</w:t>
      </w:r>
      <w:proofErr w:type="spellEnd"/>
      <w:r w:rsidRPr="005C10E2">
        <w:rPr>
          <w:b/>
          <w:bCs/>
        </w:rPr>
        <w:t xml:space="preserve"> 7/7</w:t>
      </w:r>
      <w:r w:rsidRPr="005C10E2">
        <w:t xml:space="preserve"> (Julie </w:t>
      </w:r>
      <w:proofErr w:type="spellStart"/>
      <w:r w:rsidRPr="005C10E2">
        <w:t>Zeilinger</w:t>
      </w:r>
      <w:proofErr w:type="spellEnd"/>
      <w:r w:rsidRPr="005C10E2">
        <w:t xml:space="preserve">: a freelance author from the Barnard College class of 2015. </w:t>
      </w:r>
      <w:r w:rsidRPr="005C10E2">
        <w:rPr>
          <w:i/>
        </w:rPr>
        <w:t xml:space="preserve">Mic.com: </w:t>
      </w:r>
      <w:r w:rsidRPr="005C10E2">
        <w:t>“6 Forms of Ableism We Need to Retire Immediately” published July 7</w:t>
      </w:r>
      <w:r w:rsidRPr="005C10E2">
        <w:rPr>
          <w:vertAlign w:val="superscript"/>
        </w:rPr>
        <w:t>th</w:t>
      </w:r>
      <w:r w:rsidRPr="005C10E2">
        <w:t>, 2015. Accessed July 24</w:t>
      </w:r>
      <w:r w:rsidRPr="005C10E2">
        <w:rPr>
          <w:vertAlign w:val="superscript"/>
        </w:rPr>
        <w:t>th</w:t>
      </w:r>
      <w:r w:rsidRPr="005C10E2">
        <w:t>, 2015. http://mic.com/articles/121653/6-forms-of-ableism-we-need-to-retire-immediately)TheFedora</w:t>
      </w:r>
      <w:r w:rsidRPr="005C10E2">
        <w:tab/>
      </w:r>
    </w:p>
    <w:p w14:paraId="461CBC91" w14:textId="77777777" w:rsidR="003102AD" w:rsidRPr="005C10E2" w:rsidRDefault="003102AD" w:rsidP="003102AD"/>
    <w:p w14:paraId="577AD4FA" w14:textId="77777777" w:rsidR="003102AD" w:rsidRPr="005C10E2" w:rsidRDefault="003102AD" w:rsidP="003102AD">
      <w:pPr>
        <w:rPr>
          <w:b/>
          <w:iCs/>
          <w:u w:val="single"/>
        </w:rPr>
      </w:pPr>
      <w:r w:rsidRPr="005C10E2">
        <w:rPr>
          <w:u w:val="single"/>
        </w:rPr>
        <w:t>Nearly 1 in 5 people in the United States has a disability</w:t>
      </w:r>
      <w:r w:rsidRPr="005C10E2">
        <w:rPr>
          <w:sz w:val="16"/>
        </w:rPr>
        <w:t xml:space="preserve">, according to a 2012 Census Bureau report. </w:t>
      </w:r>
      <w:r w:rsidRPr="005C10E2">
        <w:rPr>
          <w:u w:val="single"/>
        </w:rPr>
        <w:t>Yet many forms of discrimination against the disability community not only persist, but are actually largely normalized and even integrated into our culture's very understanding</w:t>
      </w:r>
      <w:r w:rsidRPr="005C10E2">
        <w:rPr>
          <w:sz w:val="16"/>
        </w:rPr>
        <w:t xml:space="preserve"> (</w:t>
      </w:r>
      <w:r w:rsidRPr="005C10E2">
        <w:rPr>
          <w:u w:val="single"/>
        </w:rPr>
        <w:t>or, more accurately, disregard</w:t>
      </w:r>
      <w:r w:rsidRPr="005C10E2">
        <w:rPr>
          <w:sz w:val="16"/>
        </w:rPr>
        <w:t xml:space="preserve">) </w:t>
      </w:r>
      <w:r w:rsidRPr="005C10E2">
        <w:rPr>
          <w:u w:val="single"/>
        </w:rPr>
        <w:t>of disabled people's experiences</w:t>
      </w:r>
      <w:r w:rsidRPr="005C10E2">
        <w:rPr>
          <w:sz w:val="16"/>
        </w:rPr>
        <w:t xml:space="preserve">. Ableism refers to "discrimination in favor of able-bodied people," according to the Oxford English Dictionary. But the reality of </w:t>
      </w:r>
      <w:r w:rsidRPr="005C10E2">
        <w:rPr>
          <w:u w:val="single"/>
        </w:rPr>
        <w:t>ableism extends beyond literal discriminatory acts (intentional or not) to the way our culture views disabled people as a concept.</w:t>
      </w:r>
      <w:r w:rsidRPr="005C10E2">
        <w:rPr>
          <w:sz w:val="16"/>
        </w:rPr>
        <w:t xml:space="preserve"> </w:t>
      </w:r>
      <w:r w:rsidRPr="005C10E2">
        <w:rPr>
          <w:u w:val="single"/>
        </w:rPr>
        <w:t>Ableism is also the belief that people with disabilities "need to be fixed or cannot function as full members of society</w:t>
      </w:r>
      <w:r w:rsidRPr="005C10E2">
        <w:rPr>
          <w:sz w:val="16"/>
        </w:rPr>
        <w:t xml:space="preserve">" </w:t>
      </w:r>
      <w:r w:rsidRPr="005C10E2">
        <w:rPr>
          <w:u w:val="single"/>
        </w:rPr>
        <w:t>and that having a disability is "a defect rather than a dimension of difference</w:t>
      </w:r>
      <w:r w:rsidRPr="005C10E2">
        <w:rPr>
          <w:sz w:val="16"/>
        </w:rPr>
        <w:t xml:space="preserve">," according to the authors of one 2008 Journal of Counseling &amp; Development article on the topic, as reported by Feminists with Disabilities. </w:t>
      </w:r>
      <w:r w:rsidRPr="005C10E2">
        <w:rPr>
          <w:u w:val="single"/>
        </w:rPr>
        <w:t xml:space="preserve">This </w:t>
      </w:r>
      <w:r w:rsidRPr="005C10E2">
        <w:rPr>
          <w:b/>
          <w:iCs/>
          <w:u w:val="single"/>
        </w:rPr>
        <w:t>interpretation of difference as defect</w:t>
      </w:r>
      <w:r w:rsidRPr="005C10E2">
        <w:rPr>
          <w:u w:val="single"/>
        </w:rPr>
        <w:t xml:space="preserve"> </w:t>
      </w:r>
      <w:r w:rsidRPr="005C10E2">
        <w:rPr>
          <w:sz w:val="16"/>
        </w:rPr>
        <w:t xml:space="preserve">is the true root of </w:t>
      </w:r>
      <w:proofErr w:type="spellStart"/>
      <w:r w:rsidRPr="005C10E2">
        <w:rPr>
          <w:sz w:val="16"/>
        </w:rPr>
        <w:t>ableist</w:t>
      </w:r>
      <w:proofErr w:type="spellEnd"/>
      <w:r w:rsidRPr="005C10E2">
        <w:rPr>
          <w:sz w:val="16"/>
        </w:rPr>
        <w:t xml:space="preserve"> acts that </w:t>
      </w:r>
      <w:r w:rsidRPr="005C10E2">
        <w:rPr>
          <w:b/>
          <w:iCs/>
          <w:u w:val="single"/>
        </w:rPr>
        <w:t>cause far too many to feel marginalized, discriminated against and ultimately devalued in this society</w:t>
      </w:r>
      <w:r w:rsidRPr="005C10E2">
        <w:rPr>
          <w:sz w:val="16"/>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w:t>
      </w:r>
      <w:proofErr w:type="gramStart"/>
      <w:r w:rsidRPr="005C10E2">
        <w:rPr>
          <w:sz w:val="16"/>
        </w:rPr>
        <w:t>The</w:t>
      </w:r>
      <w:proofErr w:type="gramEnd"/>
      <w:r w:rsidRPr="005C10E2">
        <w:rPr>
          <w:sz w:val="16"/>
        </w:rPr>
        <w:t xml:space="preserve"> (Chronically) </w:t>
      </w:r>
      <w:proofErr w:type="spellStart"/>
      <w:r w:rsidRPr="005C10E2">
        <w:rPr>
          <w:sz w:val="16"/>
        </w:rPr>
        <w:t>Illest</w:t>
      </w:r>
      <w:proofErr w:type="spellEnd"/>
      <w:r w:rsidRPr="005C10E2">
        <w:rPr>
          <w:sz w:val="16"/>
        </w:rPr>
        <w:t xml:space="preserve"> noted, while most </w:t>
      </w:r>
      <w:r w:rsidRPr="005C10E2">
        <w:rPr>
          <w:u w:val="single"/>
        </w:rPr>
        <w:t xml:space="preserve">people think "just [putting] wheelchair ramps everywhere" is sufficient, true accessibility accommodates all </w:t>
      </w:r>
      <w:r w:rsidRPr="005C10E2">
        <w:rPr>
          <w:u w:val="single"/>
        </w:rPr>
        <w:lastRenderedPageBreak/>
        <w:t>types of disabilities</w:t>
      </w:r>
      <w:r w:rsidRPr="005C10E2">
        <w:rPr>
          <w:sz w:val="16"/>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5C10E2">
        <w:rPr>
          <w:u w:val="single"/>
        </w:rPr>
        <w:t xml:space="preserve">accessibility is certainly a matter of convenience and equity, a lack of accessible resources can impact the very wellbeing of people with disabilities.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 </w:t>
      </w:r>
      <w:r w:rsidRPr="005C10E2">
        <w:rPr>
          <w:sz w:val="16"/>
        </w:rPr>
        <w:t xml:space="preserve">2. Using </w:t>
      </w:r>
      <w:proofErr w:type="spellStart"/>
      <w:r w:rsidRPr="005C10E2">
        <w:rPr>
          <w:sz w:val="16"/>
        </w:rPr>
        <w:t>ableist</w:t>
      </w:r>
      <w:proofErr w:type="spellEnd"/>
      <w:r w:rsidRPr="005C10E2">
        <w:rPr>
          <w:sz w:val="16"/>
        </w:rPr>
        <w:t xml:space="preserve">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w:t>
      </w:r>
      <w:proofErr w:type="spellStart"/>
      <w:r w:rsidRPr="005C10E2">
        <w:rPr>
          <w:sz w:val="16"/>
        </w:rPr>
        <w:t>ableist</w:t>
      </w:r>
      <w:proofErr w:type="spellEnd"/>
      <w:r w:rsidRPr="005C10E2">
        <w:rPr>
          <w:sz w:val="16"/>
        </w:rPr>
        <w:t xml:space="preserve">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w:t>
      </w:r>
      <w:proofErr w:type="spellStart"/>
      <w:r w:rsidRPr="005C10E2">
        <w:rPr>
          <w:sz w:val="16"/>
        </w:rPr>
        <w:t>Rottenberg</w:t>
      </w:r>
      <w:proofErr w:type="spellEnd"/>
      <w:r w:rsidRPr="005C10E2">
        <w:rPr>
          <w:sz w:val="16"/>
        </w:rPr>
        <w:t xml:space="preserve"> wrote in a 2013 Disability and Representation article. But beyond individual feelings, </w:t>
      </w:r>
      <w:proofErr w:type="spellStart"/>
      <w:r w:rsidRPr="005C10E2">
        <w:rPr>
          <w:sz w:val="16"/>
        </w:rPr>
        <w:t>ableist</w:t>
      </w:r>
      <w:proofErr w:type="spellEnd"/>
      <w:r w:rsidRPr="005C10E2">
        <w:rPr>
          <w:sz w:val="16"/>
        </w:rPr>
        <w:t xml:space="preserve"> language can contribute to a foundation of more systemic oppression of people with disabilities as a group. "If a culture's language is full of pejorative metaphors about a group of people," Cohen-</w:t>
      </w:r>
      <w:proofErr w:type="spellStart"/>
      <w:r w:rsidRPr="005C10E2">
        <w:rPr>
          <w:sz w:val="16"/>
        </w:rPr>
        <w:t>Rottenberg</w:t>
      </w:r>
      <w:proofErr w:type="spellEnd"/>
      <w:r w:rsidRPr="005C10E2">
        <w:rPr>
          <w:sz w:val="16"/>
        </w:rPr>
        <w:t xml:space="preserve">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5C10E2">
        <w:rPr>
          <w:b/>
          <w:iCs/>
          <w:u w:val="single"/>
        </w:rPr>
        <w:t xml:space="preserve">able-bodied individuals fail to recognize the privilege of having access to </w:t>
      </w:r>
      <w:proofErr w:type="gramStart"/>
      <w:r w:rsidRPr="005C10E2">
        <w:rPr>
          <w:b/>
          <w:iCs/>
          <w:u w:val="single"/>
        </w:rPr>
        <w:t>every and</w:t>
      </w:r>
      <w:proofErr w:type="gramEnd"/>
      <w:r w:rsidRPr="005C10E2">
        <w:rPr>
          <w:b/>
          <w:iCs/>
          <w:u w:val="single"/>
        </w:rPr>
        <w:t xml:space="preserve"> any space accessible</w:t>
      </w:r>
      <w:r w:rsidRPr="005C10E2">
        <w:rPr>
          <w:sz w:val="16"/>
        </w:rPr>
        <w:t xml:space="preserve">. As Erin Tatum points out at Everyday Feminism, </w:t>
      </w:r>
      <w:r w:rsidRPr="005C10E2">
        <w:rPr>
          <w:u w:val="single"/>
        </w:rPr>
        <w:t xml:space="preserve">plenty of </w:t>
      </w:r>
      <w:r w:rsidRPr="005C10E2">
        <w:rPr>
          <w:b/>
          <w:iCs/>
          <w:u w:val="single"/>
        </w:rPr>
        <w:t>people may not directly discriminate against people with disabilities but effectively do so by using resources allocated for them</w:t>
      </w:r>
      <w:r w:rsidRPr="005C10E2">
        <w:rPr>
          <w:sz w:val="16"/>
        </w:rPr>
        <w:t xml:space="preserve">. For example, many able-bodied people use handicapped bathroom stalls or take up space in crowded elevators, rather than taking the stairs and leave room for people with disabilities who don't have other options, without a second thought. </w:t>
      </w:r>
      <w:r w:rsidRPr="005C10E2">
        <w:rPr>
          <w:u w:val="single"/>
        </w:rPr>
        <w:t>While these actions may not be the product of ill will, they are evidence of the way able-bodied privilege manifests in our society</w:t>
      </w:r>
      <w:r w:rsidRPr="005C10E2">
        <w:rPr>
          <w:sz w:val="16"/>
        </w:rPr>
        <w:t xml:space="preserve">. </w:t>
      </w:r>
      <w:r w:rsidRPr="005C10E2">
        <w:rPr>
          <w:u w:val="single"/>
        </w:rPr>
        <w:t>There's a general cultural notion that "disability is something inherently negative</w:t>
      </w:r>
      <w:r w:rsidRPr="005C10E2">
        <w:rPr>
          <w:sz w:val="16"/>
        </w:rPr>
        <w:t>," Allie Cannington, a board member of the American Association of People with Disabilities, told Mic. "</w:t>
      </w:r>
      <w:r w:rsidRPr="005C10E2">
        <w:rPr>
          <w:b/>
          <w:iCs/>
          <w:u w:val="single"/>
        </w:rPr>
        <w:t>There's a level of silencing</w:t>
      </w:r>
      <w:r w:rsidRPr="005C10E2">
        <w:rPr>
          <w:u w:val="single"/>
        </w:rPr>
        <w:t xml:space="preserve"> that happens</w:t>
      </w:r>
      <w:r w:rsidRPr="005C10E2">
        <w:rPr>
          <w:sz w:val="16"/>
        </w:rPr>
        <w:t xml:space="preserve">, </w:t>
      </w:r>
      <w:r w:rsidRPr="005C10E2">
        <w:rPr>
          <w:u w:val="single"/>
        </w:rPr>
        <w:t xml:space="preserve">and </w:t>
      </w:r>
      <w:r w:rsidRPr="005C10E2">
        <w:rPr>
          <w:b/>
          <w:iCs/>
          <w:u w:val="single"/>
        </w:rPr>
        <w:t>erasing</w:t>
      </w:r>
      <w:r w:rsidRPr="005C10E2">
        <w:rPr>
          <w:u w:val="single"/>
        </w:rPr>
        <w:t xml:space="preserve"> of </w:t>
      </w:r>
      <w:r w:rsidRPr="005C10E2">
        <w:rPr>
          <w:b/>
          <w:iCs/>
          <w:u w:val="single"/>
        </w:rPr>
        <w:t>the disabled experience as an important experience because able-bodied experiences are the privileged experiences in our society."</w:t>
      </w:r>
    </w:p>
    <w:p w14:paraId="1E494D8B" w14:textId="77777777" w:rsidR="003102AD" w:rsidRPr="005C10E2" w:rsidRDefault="003102AD" w:rsidP="003102AD"/>
    <w:p w14:paraId="7D309559" w14:textId="77777777" w:rsidR="003102AD" w:rsidRPr="005C10E2" w:rsidRDefault="003102AD" w:rsidP="003102AD">
      <w:pPr>
        <w:keepNext/>
        <w:keepLines/>
        <w:spacing w:before="40"/>
        <w:outlineLvl w:val="3"/>
        <w:rPr>
          <w:rFonts w:eastAsiaTheme="majorEastAsia" w:cstheme="majorBidi"/>
          <w:b/>
          <w:iCs/>
          <w:sz w:val="32"/>
        </w:rPr>
      </w:pPr>
      <w:r w:rsidRPr="005C10E2">
        <w:rPr>
          <w:rFonts w:eastAsiaTheme="majorEastAsia" w:cstheme="majorBidi"/>
          <w:b/>
          <w:iCs/>
          <w:sz w:val="32"/>
        </w:rPr>
        <w:t xml:space="preserve">Perpetuating </w:t>
      </w:r>
      <w:proofErr w:type="spellStart"/>
      <w:r w:rsidRPr="005C10E2">
        <w:rPr>
          <w:rFonts w:eastAsiaTheme="majorEastAsia" w:cstheme="majorBidi"/>
          <w:b/>
          <w:iCs/>
          <w:sz w:val="32"/>
        </w:rPr>
        <w:t>ableist</w:t>
      </w:r>
      <w:proofErr w:type="spellEnd"/>
      <w:r w:rsidRPr="005C10E2">
        <w:rPr>
          <w:rFonts w:eastAsiaTheme="majorEastAsia" w:cstheme="majorBidi"/>
          <w:b/>
          <w:iCs/>
          <w:sz w:val="32"/>
        </w:rPr>
        <w:t xml:space="preserve"> stigmas excludes disabled bodies</w:t>
      </w:r>
    </w:p>
    <w:p w14:paraId="4BDE7EF4" w14:textId="77777777" w:rsidR="003102AD" w:rsidRPr="005C10E2" w:rsidRDefault="003102AD" w:rsidP="003102AD">
      <w:r w:rsidRPr="005C10E2">
        <w:rPr>
          <w:b/>
          <w:bCs/>
        </w:rPr>
        <w:t>Stevens 7/24</w:t>
      </w:r>
      <w:r w:rsidRPr="005C10E2">
        <w:t xml:space="preserve"> (Danielle Stevens is co-founder and editor-in-chief of </w:t>
      </w:r>
      <w:r w:rsidRPr="005C10E2">
        <w:rPr>
          <w:i/>
        </w:rPr>
        <w:t>This Bridge Called Our Health</w:t>
      </w:r>
      <w:r w:rsidRPr="005C10E2">
        <w:t xml:space="preserve">, an online healing space for women and femmes of color. </w:t>
      </w:r>
      <w:r w:rsidRPr="005C10E2">
        <w:rPr>
          <w:i/>
        </w:rPr>
        <w:t xml:space="preserve">For Harriet: </w:t>
      </w:r>
      <w:r w:rsidRPr="005C10E2">
        <w:t xml:space="preserve">“We Must Change the </w:t>
      </w:r>
      <w:proofErr w:type="spellStart"/>
      <w:r w:rsidRPr="005C10E2">
        <w:t>Ableist</w:t>
      </w:r>
      <w:proofErr w:type="spellEnd"/>
      <w:r w:rsidRPr="005C10E2">
        <w:t xml:space="preserve"> Language Surrounding Sandra </w:t>
      </w:r>
      <w:proofErr w:type="spellStart"/>
      <w:r w:rsidRPr="005C10E2">
        <w:t>Bland's</w:t>
      </w:r>
      <w:proofErr w:type="spellEnd"/>
      <w:r w:rsidRPr="005C10E2">
        <w:t xml:space="preserve"> Death” published July 24</w:t>
      </w:r>
      <w:r w:rsidRPr="005C10E2">
        <w:rPr>
          <w:vertAlign w:val="superscript"/>
        </w:rPr>
        <w:t>th</w:t>
      </w:r>
      <w:r w:rsidRPr="005C10E2">
        <w:t>, 2015. Accessed July 25</w:t>
      </w:r>
      <w:r w:rsidRPr="005C10E2">
        <w:rPr>
          <w:vertAlign w:val="superscript"/>
        </w:rPr>
        <w:t>th</w:t>
      </w:r>
      <w:r w:rsidRPr="005C10E2">
        <w:t>, 2015. http://www.forharriet.com/2015/07/we-must-change-ableist-language.html#axzz3gw69D8jc)TheFedora</w:t>
      </w:r>
    </w:p>
    <w:p w14:paraId="31B927CA" w14:textId="77777777" w:rsidR="00700EFE" w:rsidRPr="00700EFE" w:rsidRDefault="003102AD" w:rsidP="00700EFE">
      <w:pPr>
        <w:rPr>
          <w:u w:val="single"/>
        </w:rPr>
      </w:pPr>
      <w:r w:rsidRPr="005C10E2">
        <w:rPr>
          <w:u w:val="single"/>
        </w:rPr>
        <w:t xml:space="preserve">The impact of stigma </w:t>
      </w:r>
      <w:r w:rsidRPr="005C10E2">
        <w:rPr>
          <w:sz w:val="16"/>
        </w:rPr>
        <w:t xml:space="preserve">I’ve written before about this issue but just a few “highlights” for you to consider: </w:t>
      </w:r>
      <w:r w:rsidRPr="005C10E2">
        <w:rPr>
          <w:u w:val="single"/>
        </w:rPr>
        <w:t>Disabled people are worse off than their non-disabled peers in terms of finding employment and housing</w:t>
      </w:r>
      <w:r w:rsidRPr="005C10E2">
        <w:rPr>
          <w:sz w:val="16"/>
        </w:rPr>
        <w:t xml:space="preserve">. Just a couple of examples: </w:t>
      </w:r>
      <w:r w:rsidRPr="005C10E2">
        <w:rPr>
          <w:u w:val="single"/>
        </w:rPr>
        <w:t>one study found that in 2010 in the U.S., disabled people were half as likely to have a job as their counterparts without disabilities</w:t>
      </w:r>
      <w:r w:rsidRPr="005C10E2">
        <w:rPr>
          <w:sz w:val="16"/>
        </w:rPr>
        <w:t xml:space="preserve"> and in 2009, the number of young autistic adults who had a job was nearly half that of their peers with other disabilities. Ontarians with </w:t>
      </w:r>
      <w:r w:rsidRPr="005C10E2">
        <w:rPr>
          <w:u w:val="single"/>
        </w:rPr>
        <w:t xml:space="preserve">communication disabilities aren’t even properly covered by legislation mandating basic rights like accessibility. </w:t>
      </w:r>
      <w:r w:rsidRPr="005C10E2">
        <w:rPr>
          <w:sz w:val="16"/>
        </w:rPr>
        <w:t xml:space="preserve">I’ve quoted this before but it’s worth quoting again. Data proves that: </w:t>
      </w:r>
      <w:r w:rsidRPr="005C10E2">
        <w:rPr>
          <w:b/>
          <w:iCs/>
          <w:u w:val="single"/>
        </w:rPr>
        <w:t>Stigma leads others to avoid living, socializing, or working with, renting to, or employing people with mental disorders</w:t>
      </w:r>
      <w:r w:rsidRPr="005C10E2">
        <w:rPr>
          <w:sz w:val="16"/>
        </w:rPr>
        <w:t xml:space="preserve"> – especially severe disorders, such as schizophrenia. </w:t>
      </w:r>
      <w:r w:rsidRPr="005C10E2">
        <w:rPr>
          <w:u w:val="single"/>
        </w:rPr>
        <w:t xml:space="preserve">It leads to low self-esteem, isolation, and hopelessness. It deters the public from seeking and wanting to pay for care. Responding to stigma, people with mental health problems internalize public attitudes and become so embarrassed or ashamed that they often conceal symptoms and fail to seek treatment </w:t>
      </w:r>
    </w:p>
    <w:p w14:paraId="27383F5C" w14:textId="77777777" w:rsidR="003102AD" w:rsidRPr="005C10E2" w:rsidRDefault="00700EFE" w:rsidP="00700EFE">
      <w:pPr>
        <w:pStyle w:val="Heading4"/>
      </w:pPr>
      <w:r>
        <w:t xml:space="preserve">The 1AC is key further combat ableism in debate and create an inclusive community- without means further violence and exclusion in debate </w:t>
      </w:r>
    </w:p>
    <w:p w14:paraId="33E37122" w14:textId="77777777" w:rsidR="003102AD" w:rsidRPr="005C10E2" w:rsidRDefault="003102AD" w:rsidP="003102AD">
      <w:r w:rsidRPr="005C10E2">
        <w:rPr>
          <w:b/>
          <w:bCs/>
        </w:rPr>
        <w:t>Robinson 94</w:t>
      </w:r>
      <w:r w:rsidRPr="005C10E2">
        <w:t xml:space="preserve"> (Mary Robinson: United Nations High Commissioner for Human Rights. </w:t>
      </w:r>
      <w:r w:rsidRPr="005C10E2">
        <w:rPr>
          <w:i/>
        </w:rPr>
        <w:t xml:space="preserve">Disability Awareness in Action: </w:t>
      </w:r>
      <w:r w:rsidRPr="005C10E2">
        <w:t>“Are Disabled People Included</w:t>
      </w:r>
      <w:proofErr w:type="gramStart"/>
      <w:r w:rsidRPr="005C10E2">
        <w:t>?:</w:t>
      </w:r>
      <w:proofErr w:type="gramEnd"/>
      <w:r w:rsidRPr="005C10E2">
        <w:t xml:space="preserve"> An Exposure Document on the Violation of Disabled People's Human Rights and the Solutions Recommended Within the UN </w:t>
      </w:r>
      <w:r w:rsidRPr="005C10E2">
        <w:lastRenderedPageBreak/>
        <w:t>Standard Rules” published in 1994. Accessed July 24</w:t>
      </w:r>
      <w:r w:rsidRPr="005C10E2">
        <w:rPr>
          <w:vertAlign w:val="superscript"/>
        </w:rPr>
        <w:t>th</w:t>
      </w:r>
      <w:r w:rsidRPr="005C10E2">
        <w:t>, 2015.)</w:t>
      </w:r>
      <w:proofErr w:type="spellStart"/>
      <w:r w:rsidRPr="005C10E2">
        <w:t>TheFedora</w:t>
      </w:r>
      <w:proofErr w:type="spellEnd"/>
    </w:p>
    <w:p w14:paraId="3777EE7C" w14:textId="77777777" w:rsidR="003102AD" w:rsidRPr="005C10E2" w:rsidRDefault="003102AD" w:rsidP="003102AD">
      <w:pPr>
        <w:rPr>
          <w:u w:val="single"/>
        </w:rPr>
      </w:pPr>
      <w:r w:rsidRPr="005C10E2">
        <w:rPr>
          <w:sz w:val="16"/>
        </w:rPr>
        <w:t xml:space="preserve">Human Rights and Disabled Persons </w:t>
      </w:r>
      <w:proofErr w:type="gramStart"/>
      <w:r w:rsidRPr="005C10E2">
        <w:rPr>
          <w:u w:val="single"/>
        </w:rPr>
        <w:t>The</w:t>
      </w:r>
      <w:proofErr w:type="gramEnd"/>
      <w:r w:rsidRPr="005C10E2">
        <w:rPr>
          <w:u w:val="single"/>
        </w:rPr>
        <w:t xml:space="preserve"> United Nations General Assembly,</w:t>
      </w:r>
      <w:r w:rsidRPr="005C10E2">
        <w:rPr>
          <w:sz w:val="16"/>
        </w:rPr>
        <w:t xml:space="preserve"> in 1981, </w:t>
      </w:r>
      <w:r w:rsidRPr="005C10E2">
        <w:rPr>
          <w:u w:val="single"/>
        </w:rPr>
        <w:t>adopted</w:t>
      </w:r>
      <w:r w:rsidRPr="005C10E2">
        <w:rPr>
          <w:sz w:val="16"/>
        </w:rPr>
        <w:t xml:space="preserve"> as the theme of the Year of Disabled Persons the slogan "Full Participation and Equality"; this meant </w:t>
      </w:r>
      <w:r w:rsidRPr="005C10E2">
        <w:rPr>
          <w:u w:val="single"/>
        </w:rPr>
        <w:t>recognition at the</w:t>
      </w:r>
      <w:r w:rsidRPr="005C10E2">
        <w:rPr>
          <w:sz w:val="16"/>
        </w:rPr>
        <w:t xml:space="preserve"> highest possible </w:t>
      </w:r>
      <w:r w:rsidRPr="005C10E2">
        <w:rPr>
          <w:u w:val="single"/>
        </w:rPr>
        <w:t>political level of the right to full participation of disabled people in the societies to which they belong</w:t>
      </w:r>
      <w:r w:rsidRPr="005C10E2">
        <w:rPr>
          <w:sz w:val="16"/>
        </w:rPr>
        <w:t xml:space="preserve">. This has since become widely accepted as the overall goal of all development efforts in the disability field. During the UN Decade of Disabled Persons, 1983-1992, when the policies and </w:t>
      </w:r>
      <w:proofErr w:type="spellStart"/>
      <w:r w:rsidRPr="005C10E2">
        <w:rPr>
          <w:sz w:val="16"/>
        </w:rPr>
        <w:t>programmes</w:t>
      </w:r>
      <w:proofErr w:type="spellEnd"/>
      <w:r w:rsidRPr="005C10E2">
        <w:rPr>
          <w:sz w:val="16"/>
        </w:rPr>
        <w:t xml:space="preserve"> outlined in the World </w:t>
      </w:r>
      <w:proofErr w:type="spellStart"/>
      <w:r w:rsidRPr="005C10E2">
        <w:rPr>
          <w:sz w:val="16"/>
        </w:rPr>
        <w:t>Programme</w:t>
      </w:r>
      <w:proofErr w:type="spellEnd"/>
      <w:r w:rsidRPr="005C10E2">
        <w:rPr>
          <w:sz w:val="16"/>
        </w:rPr>
        <w:t xml:space="preserve"> of Action were to be implemented, </w:t>
      </w:r>
      <w:r w:rsidRPr="005C10E2">
        <w:rPr>
          <w:u w:val="single"/>
        </w:rPr>
        <w:t xml:space="preserve">some significant developments were achieved but </w:t>
      </w:r>
      <w:r w:rsidRPr="005C10E2">
        <w:rPr>
          <w:b/>
          <w:iCs/>
          <w:u w:val="single"/>
        </w:rPr>
        <w:t>there was too little progress</w:t>
      </w:r>
      <w:r w:rsidRPr="005C10E2">
        <w:rPr>
          <w:u w:val="single"/>
        </w:rPr>
        <w:t>.</w:t>
      </w:r>
      <w:r w:rsidRPr="005C10E2">
        <w:rPr>
          <w:sz w:val="16"/>
        </w:rPr>
        <w:t xml:space="preserve"> So </w:t>
      </w:r>
      <w:r w:rsidRPr="005C10E2">
        <w:rPr>
          <w:u w:val="single"/>
        </w:rPr>
        <w:t xml:space="preserve">the international disability community requested that the United Nations should assume a strong leadership role and find </w:t>
      </w:r>
      <w:r w:rsidRPr="005C10E2">
        <w:rPr>
          <w:b/>
          <w:iCs/>
          <w:u w:val="single"/>
        </w:rPr>
        <w:t>more concrete guidelines</w:t>
      </w:r>
      <w:r w:rsidRPr="005C10E2">
        <w:rPr>
          <w:u w:val="single"/>
        </w:rPr>
        <w:t xml:space="preserve"> for development</w:t>
      </w:r>
      <w:r w:rsidRPr="005C10E2">
        <w:rPr>
          <w:sz w:val="16"/>
        </w:rPr>
        <w:t xml:space="preserve">. As a result the Standard Rules were elaborated and unanimously adopted by the General Assembly in its resolution 48/96 of 20 December 1993. UN Special Rapporteur </w:t>
      </w:r>
      <w:proofErr w:type="spellStart"/>
      <w:r w:rsidRPr="005C10E2">
        <w:rPr>
          <w:sz w:val="16"/>
        </w:rPr>
        <w:t>Lindqvist</w:t>
      </w:r>
      <w:proofErr w:type="spellEnd"/>
      <w:r w:rsidRPr="005C10E2">
        <w:rPr>
          <w:sz w:val="16"/>
        </w:rPr>
        <w:t xml:space="preserve"> stated that: "</w:t>
      </w:r>
      <w:r w:rsidRPr="005C10E2">
        <w:rPr>
          <w:u w:val="single"/>
        </w:rPr>
        <w:t xml:space="preserve">The ideas and concepts of equality and full participation for persons with disabilities have been </w:t>
      </w:r>
      <w:r w:rsidRPr="005C10E2">
        <w:rPr>
          <w:b/>
          <w:iCs/>
          <w:u w:val="single"/>
        </w:rPr>
        <w:t>developed very far on paper</w:t>
      </w:r>
      <w:r w:rsidRPr="005C10E2">
        <w:rPr>
          <w:u w:val="single"/>
        </w:rPr>
        <w:t xml:space="preserve">, </w:t>
      </w:r>
      <w:r w:rsidRPr="005C10E2">
        <w:rPr>
          <w:b/>
          <w:iCs/>
          <w:u w:val="single"/>
        </w:rPr>
        <w:t>but not in reality</w:t>
      </w:r>
      <w:r w:rsidRPr="005C10E2">
        <w:rPr>
          <w:sz w:val="16"/>
        </w:rPr>
        <w:t xml:space="preserve">. In all our countries, in all types of living conditions, </w:t>
      </w:r>
      <w:r w:rsidRPr="005C10E2">
        <w:rPr>
          <w:u w:val="single"/>
        </w:rPr>
        <w:t xml:space="preserve">the consequences of disability interfere in the lives of disabled persons to a degree which is not at all </w:t>
      </w:r>
      <w:proofErr w:type="gramStart"/>
      <w:r w:rsidRPr="005C10E2">
        <w:rPr>
          <w:u w:val="single"/>
        </w:rPr>
        <w:t>acceptable</w:t>
      </w:r>
      <w:r w:rsidRPr="005C10E2">
        <w:rPr>
          <w:sz w:val="16"/>
        </w:rPr>
        <w:t xml:space="preserve"> ....</w:t>
      </w:r>
      <w:proofErr w:type="gramEnd"/>
      <w:r w:rsidRPr="005C10E2">
        <w:rPr>
          <w:sz w:val="16"/>
        </w:rPr>
        <w:t xml:space="preserve"> </w:t>
      </w:r>
      <w:r w:rsidRPr="005C10E2">
        <w:rPr>
          <w:u w:val="single"/>
        </w:rPr>
        <w:t xml:space="preserve">When a person is excluded from employment because he is disabled, he is being discriminated against as a human being. If a general </w:t>
      </w:r>
      <w:r w:rsidRPr="005C10E2">
        <w:rPr>
          <w:b/>
          <w:iCs/>
          <w:u w:val="single"/>
        </w:rPr>
        <w:t xml:space="preserve">education system is </w:t>
      </w:r>
      <w:proofErr w:type="gramStart"/>
      <w:r w:rsidRPr="005C10E2">
        <w:rPr>
          <w:b/>
          <w:iCs/>
          <w:u w:val="single"/>
        </w:rPr>
        <w:t>developed</w:t>
      </w:r>
      <w:r w:rsidRPr="005C10E2">
        <w:rPr>
          <w:sz w:val="16"/>
        </w:rPr>
        <w:t xml:space="preserve"> ....</w:t>
      </w:r>
      <w:proofErr w:type="gramEnd"/>
      <w:r w:rsidRPr="005C10E2">
        <w:rPr>
          <w:sz w:val="16"/>
        </w:rPr>
        <w:t xml:space="preserve"> </w:t>
      </w:r>
      <w:proofErr w:type="gramStart"/>
      <w:r w:rsidRPr="005C10E2">
        <w:rPr>
          <w:b/>
          <w:iCs/>
          <w:u w:val="single"/>
        </w:rPr>
        <w:t>and</w:t>
      </w:r>
      <w:proofErr w:type="gramEnd"/>
      <w:r w:rsidRPr="005C10E2">
        <w:rPr>
          <w:b/>
          <w:iCs/>
          <w:u w:val="single"/>
        </w:rPr>
        <w:t xml:space="preserve"> disabled children are excluded, their rights are being violated</w:t>
      </w:r>
      <w:r w:rsidRPr="005C10E2">
        <w:rPr>
          <w:sz w:val="16"/>
        </w:rPr>
        <w:t>". Even though it is difficult to have precise figures, it is estimated that more than 10 per cent of the world's total population have some type of disabling physical or mental impairment. This translates into the fact that approximately 25 per cent of the entire population are directly affected by disability</w:t>
      </w:r>
      <w:r w:rsidRPr="005C10E2">
        <w:rPr>
          <w:u w:val="single"/>
        </w:rPr>
        <w:t xml:space="preserve">. These figures are testimony to the enormous size of the problem and highlight the impact of disability on every society. Quantification alone is not a sufficient basis for evaluating the actual gravity of the problem; </w:t>
      </w:r>
      <w:r w:rsidRPr="005C10E2">
        <w:rPr>
          <w:b/>
          <w:iCs/>
          <w:u w:val="single"/>
        </w:rPr>
        <w:t>disabled persons frequently live in deplorable conditions</w:t>
      </w:r>
      <w:r w:rsidRPr="005C10E2">
        <w:rPr>
          <w:u w:val="single"/>
        </w:rPr>
        <w:t xml:space="preserve">, </w:t>
      </w:r>
      <w:r w:rsidRPr="005C10E2">
        <w:rPr>
          <w:b/>
          <w:iCs/>
          <w:u w:val="single"/>
        </w:rPr>
        <w:t>owing to the presence of physical and social barriers which prevent their integration and full participation in the community</w:t>
      </w:r>
      <w:r w:rsidRPr="005C10E2">
        <w:rPr>
          <w:sz w:val="16"/>
        </w:rPr>
        <w:t xml:space="preserve">. </w:t>
      </w:r>
      <w:r w:rsidRPr="005C10E2">
        <w:rPr>
          <w:u w:val="single"/>
        </w:rPr>
        <w:t>Millions</w:t>
      </w:r>
      <w:r w:rsidRPr="005C10E2">
        <w:rPr>
          <w:sz w:val="16"/>
        </w:rPr>
        <w:t xml:space="preserve"> of children and adults worldwide </w:t>
      </w:r>
      <w:r w:rsidRPr="005C10E2">
        <w:rPr>
          <w:u w:val="single"/>
        </w:rPr>
        <w:t>are segregated and deprived of their rights</w:t>
      </w:r>
      <w:r w:rsidRPr="005C10E2">
        <w:rPr>
          <w:sz w:val="16"/>
        </w:rPr>
        <w:t xml:space="preserve"> and are, in effect, living on the margins. </w:t>
      </w:r>
      <w:r w:rsidRPr="005C10E2">
        <w:rPr>
          <w:u w:val="single"/>
        </w:rPr>
        <w:t>This is unacceptable</w:t>
      </w:r>
      <w:r w:rsidRPr="005C10E2">
        <w:rPr>
          <w:sz w:val="16"/>
        </w:rPr>
        <w:t xml:space="preserve">. This year of commemoration by the international community of the 50th anniversary of the Universal Declaration of Human Rights, provides an opportunity to examine what has been achieved and to reflect what needs to be accomplished in the future. The motto of the anniversary 'All Human Rights for All' expresses what we must commit ourselves to securing in the years ahead. The provisions of the Declaration call for the respect of the rights of all human beings - recognition of the dignity of all humans, with or without disabilities. </w:t>
      </w:r>
      <w:r w:rsidRPr="005C10E2">
        <w:rPr>
          <w:u w:val="single"/>
        </w:rPr>
        <w:t>We must all be aware that no society can enjoy full development without proper consideration of all members and that there is no acceptable future for a society where individuals are excluded and deprived of their rights and dignity.</w:t>
      </w:r>
    </w:p>
    <w:p w14:paraId="0F04C951" w14:textId="77777777" w:rsidR="006C7D5A" w:rsidRPr="006C7D5A" w:rsidRDefault="006C7D5A" w:rsidP="006C7D5A"/>
    <w:p w14:paraId="45ABD9BB" w14:textId="77777777" w:rsidR="006E1AB7" w:rsidRPr="00B80E4D" w:rsidRDefault="006E1AB7" w:rsidP="006E1AB7">
      <w:pPr>
        <w:pStyle w:val="Heading2"/>
        <w:rPr>
          <w:rFonts w:asciiTheme="minorHAnsi" w:hAnsiTheme="minorHAnsi"/>
        </w:rPr>
      </w:pPr>
      <w:r w:rsidRPr="00B80E4D">
        <w:rPr>
          <w:rFonts w:asciiTheme="minorHAnsi" w:hAnsiTheme="minorHAnsi"/>
        </w:rPr>
        <w:lastRenderedPageBreak/>
        <w:t>Framework</w:t>
      </w:r>
    </w:p>
    <w:p w14:paraId="6CCCA256" w14:textId="77777777" w:rsidR="00AA177F" w:rsidRPr="00B80E4D" w:rsidRDefault="00AA177F" w:rsidP="00AA177F">
      <w:pPr>
        <w:pStyle w:val="Heading3"/>
        <w:rPr>
          <w:rFonts w:asciiTheme="minorHAnsi" w:hAnsiTheme="minorHAnsi"/>
        </w:rPr>
      </w:pPr>
      <w:r>
        <w:rPr>
          <w:rFonts w:asciiTheme="minorHAnsi" w:hAnsiTheme="minorHAnsi"/>
        </w:rPr>
        <w:lastRenderedPageBreak/>
        <w:t xml:space="preserve">Advocacy Key- Ableism </w:t>
      </w:r>
    </w:p>
    <w:p w14:paraId="017CC16B" w14:textId="77777777" w:rsidR="00AA177F" w:rsidRPr="00B80E4D" w:rsidRDefault="00AA177F" w:rsidP="00AA177F">
      <w:pPr>
        <w:pStyle w:val="Heading4"/>
        <w:rPr>
          <w:rFonts w:asciiTheme="minorHAnsi" w:hAnsiTheme="minorHAnsi" w:cs="Arial"/>
          <w:sz w:val="28"/>
          <w:szCs w:val="28"/>
        </w:rPr>
      </w:pPr>
      <w:r w:rsidRPr="00B80E4D">
        <w:rPr>
          <w:rFonts w:asciiTheme="minorHAnsi" w:hAnsiTheme="minorHAnsi" w:cs="Arial"/>
          <w:sz w:val="28"/>
          <w:szCs w:val="28"/>
        </w:rPr>
        <w:t xml:space="preserve">Critical advocacy key to fight </w:t>
      </w:r>
      <w:proofErr w:type="spellStart"/>
      <w:r w:rsidRPr="00B80E4D">
        <w:rPr>
          <w:rFonts w:asciiTheme="minorHAnsi" w:hAnsiTheme="minorHAnsi" w:cs="Arial"/>
          <w:sz w:val="28"/>
          <w:szCs w:val="28"/>
        </w:rPr>
        <w:t>abliest</w:t>
      </w:r>
      <w:proofErr w:type="spellEnd"/>
      <w:r w:rsidRPr="00B80E4D">
        <w:rPr>
          <w:rFonts w:asciiTheme="minorHAnsi" w:hAnsiTheme="minorHAnsi" w:cs="Arial"/>
          <w:sz w:val="28"/>
          <w:szCs w:val="28"/>
        </w:rPr>
        <w:t xml:space="preserve"> structures of policy debate key to –-demands of the state fail </w:t>
      </w:r>
    </w:p>
    <w:p w14:paraId="2A14E93C" w14:textId="77777777" w:rsidR="00AA177F" w:rsidRPr="00B80E4D" w:rsidRDefault="00AA177F" w:rsidP="00AA177F">
      <w:pPr>
        <w:rPr>
          <w:rFonts w:asciiTheme="minorHAnsi" w:hAnsiTheme="minorHAnsi"/>
          <w:szCs w:val="28"/>
        </w:rPr>
      </w:pPr>
      <w:r w:rsidRPr="00B80E4D">
        <w:rPr>
          <w:rFonts w:asciiTheme="minorHAnsi" w:hAnsiTheme="minorHAnsi"/>
          <w:b/>
          <w:szCs w:val="28"/>
        </w:rPr>
        <w:t>Richter 16’</w:t>
      </w:r>
      <w:r w:rsidRPr="00B80E4D">
        <w:rPr>
          <w:rFonts w:asciiTheme="minorHAnsi" w:hAnsiTheme="minorHAnsi"/>
          <w:szCs w:val="28"/>
        </w:rPr>
        <w:t xml:space="preserve"> [Zach </w:t>
      </w:r>
      <w:proofErr w:type="spellStart"/>
      <w:r w:rsidRPr="00B80E4D">
        <w:rPr>
          <w:rFonts w:asciiTheme="minorHAnsi" w:hAnsiTheme="minorHAnsi"/>
          <w:szCs w:val="28"/>
        </w:rPr>
        <w:t>Richter</w:t>
      </w:r>
      <w:proofErr w:type="gramStart"/>
      <w:r w:rsidRPr="00B80E4D">
        <w:rPr>
          <w:rFonts w:asciiTheme="minorHAnsi" w:hAnsiTheme="minorHAnsi"/>
          <w:szCs w:val="28"/>
        </w:rPr>
        <w:t>,Communication</w:t>
      </w:r>
      <w:proofErr w:type="spellEnd"/>
      <w:proofErr w:type="gramEnd"/>
      <w:r w:rsidRPr="00B80E4D">
        <w:rPr>
          <w:rFonts w:asciiTheme="minorHAnsi" w:hAnsiTheme="minorHAnsi"/>
          <w:szCs w:val="28"/>
        </w:rPr>
        <w:t xml:space="preserve"> Studies, University of California, San Diego; M.S., Disability Studies, University of Illinois Chicago. “The Disabled Person’s Struggle </w:t>
      </w:r>
      <w:proofErr w:type="gramStart"/>
      <w:r w:rsidRPr="00B80E4D">
        <w:rPr>
          <w:rFonts w:asciiTheme="minorHAnsi" w:hAnsiTheme="minorHAnsi"/>
          <w:szCs w:val="28"/>
        </w:rPr>
        <w:t>In</w:t>
      </w:r>
      <w:proofErr w:type="gramEnd"/>
      <w:r w:rsidRPr="00B80E4D">
        <w:rPr>
          <w:rFonts w:asciiTheme="minorHAnsi" w:hAnsiTheme="minorHAnsi"/>
          <w:szCs w:val="28"/>
        </w:rPr>
        <w:t xml:space="preserve"> Round &amp; Beyond: Taking Back Formerly </w:t>
      </w:r>
      <w:proofErr w:type="spellStart"/>
      <w:r w:rsidRPr="00B80E4D">
        <w:rPr>
          <w:rFonts w:asciiTheme="minorHAnsi" w:hAnsiTheme="minorHAnsi"/>
          <w:szCs w:val="28"/>
        </w:rPr>
        <w:t>Ableist</w:t>
      </w:r>
      <w:proofErr w:type="spellEnd"/>
      <w:r w:rsidRPr="00B80E4D">
        <w:rPr>
          <w:rFonts w:asciiTheme="minorHAnsi" w:hAnsiTheme="minorHAnsi"/>
          <w:szCs w:val="28"/>
        </w:rPr>
        <w:t xml:space="preserve"> Educational Spaces in the Post-Ada Generation”, National Journal of Speech and Debate, Vol. IV: Issue III, </w:t>
      </w:r>
      <w:hyperlink r:id="rId37" w:history="1">
        <w:r w:rsidRPr="00B80E4D">
          <w:rPr>
            <w:rStyle w:val="Hyperlink"/>
            <w:rFonts w:asciiTheme="minorHAnsi" w:hAnsiTheme="minorHAnsi"/>
            <w:szCs w:val="28"/>
          </w:rPr>
          <w:t>http://site.theforensicsfiles.com/NJSD.4-3.pdf</w:t>
        </w:r>
      </w:hyperlink>
      <w:r w:rsidRPr="00B80E4D">
        <w:rPr>
          <w:rFonts w:asciiTheme="minorHAnsi" w:hAnsiTheme="minorHAnsi"/>
          <w:szCs w:val="28"/>
        </w:rPr>
        <w:t xml:space="preserve"> </w:t>
      </w:r>
      <w:proofErr w:type="spellStart"/>
      <w:r w:rsidRPr="00B80E4D">
        <w:rPr>
          <w:rFonts w:asciiTheme="minorHAnsi" w:hAnsiTheme="minorHAnsi"/>
          <w:szCs w:val="28"/>
        </w:rPr>
        <w:t>LMcf</w:t>
      </w:r>
      <w:proofErr w:type="spellEnd"/>
      <w:r w:rsidRPr="00B80E4D">
        <w:rPr>
          <w:rFonts w:asciiTheme="minorHAnsi" w:hAnsiTheme="minorHAnsi"/>
          <w:szCs w:val="28"/>
        </w:rPr>
        <w:t>]</w:t>
      </w:r>
    </w:p>
    <w:p w14:paraId="7F446196" w14:textId="77777777" w:rsidR="00AA177F" w:rsidRPr="00B80E4D" w:rsidRDefault="00AA177F" w:rsidP="00AA177F">
      <w:pPr>
        <w:rPr>
          <w:rStyle w:val="StyleUnderline"/>
          <w:rFonts w:asciiTheme="minorHAnsi" w:hAnsiTheme="minorHAnsi"/>
        </w:rPr>
      </w:pPr>
      <w:r w:rsidRPr="00B80E4D">
        <w:rPr>
          <w:rFonts w:asciiTheme="minorHAnsi" w:hAnsiTheme="minorHAnsi"/>
          <w:sz w:val="16"/>
        </w:rPr>
        <w:t>My part of this dialogue has been to add, what has been lacking in discussions about disability and accessibility, a dimension of the historical political struggle within institutions</w:t>
      </w:r>
      <w:r w:rsidRPr="00B80E4D">
        <w:rPr>
          <w:rStyle w:val="StyleUnderline"/>
          <w:rFonts w:asciiTheme="minorHAnsi" w:hAnsiTheme="minorHAnsi"/>
        </w:rPr>
        <w:t>.</w:t>
      </w:r>
      <w:r w:rsidRPr="00B80E4D">
        <w:rPr>
          <w:rFonts w:asciiTheme="minorHAnsi" w:hAnsiTheme="minorHAnsi"/>
          <w:sz w:val="16"/>
          <w:szCs w:val="28"/>
        </w:rPr>
        <w:t xml:space="preserve"> In my analysis</w:t>
      </w:r>
      <w:r w:rsidRPr="00B80E4D">
        <w:rPr>
          <w:rStyle w:val="StyleUnderline"/>
          <w:rFonts w:asciiTheme="minorHAnsi" w:hAnsiTheme="minorHAnsi"/>
        </w:rPr>
        <w:t>, I first place disabled people in the policy debate world in the context of a wider movement of disabled people in the West who have been activated at least in the 1950s or 1960s, but have proliferated and been more or less in successful in institutional ways since the 1980s. T</w:t>
      </w:r>
      <w:r w:rsidRPr="00B80E4D">
        <w:rPr>
          <w:rFonts w:asciiTheme="minorHAnsi" w:hAnsiTheme="minorHAnsi"/>
          <w:sz w:val="16"/>
          <w:szCs w:val="28"/>
        </w:rPr>
        <w:t>he disabled struggle in debate mimics the struggle of people like Ed Roberts who fought for educational equity in universities</w:t>
      </w:r>
      <w:r w:rsidRPr="00B80E4D">
        <w:rPr>
          <w:rStyle w:val="StyleUnderline"/>
          <w:rFonts w:asciiTheme="minorHAnsi" w:hAnsiTheme="minorHAnsi"/>
        </w:rPr>
        <w:t xml:space="preserve">. </w:t>
      </w:r>
      <w:r w:rsidRPr="00086FE2">
        <w:rPr>
          <w:rStyle w:val="StyleUnderline"/>
          <w:rFonts w:asciiTheme="minorHAnsi" w:hAnsiTheme="minorHAnsi"/>
        </w:rPr>
        <w:t>The disabled person’s movement in debate is</w:t>
      </w:r>
      <w:r w:rsidRPr="00B80E4D">
        <w:rPr>
          <w:rStyle w:val="StyleUnderline"/>
          <w:rFonts w:asciiTheme="minorHAnsi" w:hAnsiTheme="minorHAnsi"/>
        </w:rPr>
        <w:t xml:space="preserve"> just one more node of </w:t>
      </w:r>
      <w:r w:rsidRPr="00086FE2">
        <w:rPr>
          <w:rStyle w:val="StyleUnderline"/>
          <w:rFonts w:asciiTheme="minorHAnsi" w:hAnsiTheme="minorHAnsi"/>
        </w:rPr>
        <w:t xml:space="preserve">a spread-out disabled person’s movement to end </w:t>
      </w:r>
      <w:proofErr w:type="spellStart"/>
      <w:r w:rsidRPr="00086FE2">
        <w:rPr>
          <w:rStyle w:val="StyleUnderline"/>
          <w:rFonts w:asciiTheme="minorHAnsi" w:hAnsiTheme="minorHAnsi"/>
        </w:rPr>
        <w:t>ableist</w:t>
      </w:r>
      <w:proofErr w:type="spellEnd"/>
      <w:r w:rsidRPr="00086FE2">
        <w:rPr>
          <w:rStyle w:val="StyleUnderline"/>
          <w:rFonts w:asciiTheme="minorHAnsi" w:hAnsiTheme="minorHAnsi"/>
        </w:rPr>
        <w:t xml:space="preserve"> segregation on an institutional level</w:t>
      </w:r>
      <w:r w:rsidRPr="00B80E4D">
        <w:rPr>
          <w:rStyle w:val="StyleUnderline"/>
          <w:rFonts w:asciiTheme="minorHAnsi" w:hAnsiTheme="minorHAnsi"/>
        </w:rPr>
        <w:t xml:space="preserve"> and to point out and oppose the lesser funding received in disability ghettos condoned by the government.</w:t>
      </w:r>
      <w:r w:rsidRPr="00B80E4D">
        <w:rPr>
          <w:rFonts w:asciiTheme="minorHAnsi" w:hAnsiTheme="minorHAnsi"/>
          <w:sz w:val="16"/>
          <w:szCs w:val="28"/>
        </w:rPr>
        <w:t xml:space="preserve"> </w:t>
      </w:r>
      <w:r w:rsidRPr="00B80E4D">
        <w:rPr>
          <w:rStyle w:val="StyleUnderline"/>
          <w:rFonts w:asciiTheme="minorHAnsi" w:hAnsiTheme="minorHAnsi"/>
        </w:rPr>
        <w:t>The initial framing that my analysis draws upon is the language of the social model of disability that explicitly indicts institutional segregation for suppressing disabled public presence and disabled accomplishment, as well doing violence regularly to disabled people of all different types</w:t>
      </w:r>
      <w:r w:rsidRPr="00B80E4D">
        <w:rPr>
          <w:rFonts w:asciiTheme="minorHAnsi" w:hAnsiTheme="minorHAnsi"/>
          <w:sz w:val="16"/>
          <w:szCs w:val="28"/>
        </w:rPr>
        <w:t xml:space="preserve">. </w:t>
      </w:r>
      <w:r w:rsidRPr="00B80E4D">
        <w:rPr>
          <w:rStyle w:val="StyleUnderline"/>
          <w:rFonts w:asciiTheme="minorHAnsi" w:hAnsiTheme="minorHAnsi"/>
        </w:rPr>
        <w:t>Debate as an enterprise has been un-reflexive about the level of accessibility at events and has only recently enjoyed several controversies beginning in debate rounds that have challenged the systematic inaccessibility that plagues the inter-collegiate and inter-high school leagues.</w:t>
      </w:r>
      <w:r w:rsidRPr="00B80E4D">
        <w:rPr>
          <w:rFonts w:asciiTheme="minorHAnsi" w:hAnsiTheme="minorHAnsi"/>
          <w:sz w:val="16"/>
          <w:szCs w:val="28"/>
        </w:rPr>
        <w:t xml:space="preserve"> This panel was organized to offer solutions, but many of my fellow panelists have noted that some issues with debate, such as the lack of American Sign Language options, are intractable––</w:t>
      </w:r>
      <w:r w:rsidRPr="00086FE2">
        <w:rPr>
          <w:rStyle w:val="StyleUnderline"/>
          <w:rFonts w:asciiTheme="minorHAnsi" w:hAnsiTheme="minorHAnsi"/>
        </w:rPr>
        <w:t>the debate world has systematically and routinely refused to act on or consider possible solutions.</w:t>
      </w:r>
      <w:r w:rsidRPr="00B80E4D">
        <w:rPr>
          <w:rStyle w:val="StyleUnderline"/>
          <w:rFonts w:asciiTheme="minorHAnsi" w:hAnsiTheme="minorHAnsi"/>
        </w:rPr>
        <w:t xml:space="preserve"> These issues are particularly revelatory in terms of what Charlton describes as the “hierarchy of disability” that structures which types of disabled people make it into which spaces.13 By and large, those able to access debate are those disabled people who have had invisible disabilities, such as learning disabilities or psychiatric issues. Disabled people impaired in other ways, such as blind and deaf debaters, are present in lesser numbers, receding down to developmentally disabled people who are never present in the debate world</w:t>
      </w:r>
      <w:r w:rsidRPr="00B80E4D">
        <w:rPr>
          <w:rFonts w:asciiTheme="minorHAnsi" w:hAnsiTheme="minorHAnsi"/>
          <w:sz w:val="16"/>
          <w:szCs w:val="28"/>
        </w:rPr>
        <w:t xml:space="preserve">. </w:t>
      </w:r>
      <w:r w:rsidRPr="00B80E4D">
        <w:rPr>
          <w:rStyle w:val="StyleUnderline"/>
          <w:rFonts w:asciiTheme="minorHAnsi" w:hAnsiTheme="minorHAnsi"/>
        </w:rPr>
        <w:t xml:space="preserve">Due to debate’s existence, enveloped by a culture of high achievement, there is an implicit expectation that debaters who are too disabled should not debate. </w:t>
      </w:r>
      <w:r w:rsidRPr="00B80E4D">
        <w:rPr>
          <w:rFonts w:asciiTheme="minorHAnsi" w:hAnsiTheme="minorHAnsi"/>
          <w:sz w:val="16"/>
          <w:szCs w:val="28"/>
        </w:rPr>
        <w:t>This type of suggestion ignores the centrality of a forensic education to the necessary self-advocacy that disabled people must undertake in order to receive education, medical help, and often to interact with the public</w:t>
      </w:r>
      <w:r w:rsidRPr="00B80E4D">
        <w:rPr>
          <w:rStyle w:val="StyleUnderline"/>
          <w:rFonts w:asciiTheme="minorHAnsi" w:hAnsiTheme="minorHAnsi"/>
        </w:rPr>
        <w:t xml:space="preserve">. </w:t>
      </w:r>
      <w:r w:rsidRPr="00086FE2">
        <w:rPr>
          <w:rStyle w:val="StyleUnderline"/>
          <w:rFonts w:asciiTheme="minorHAnsi" w:hAnsiTheme="minorHAnsi"/>
          <w:b/>
        </w:rPr>
        <w:t>In-round advocacy has a similarity to plying your case to a superior; this interaction with power is very basic and is key to life within the current systems</w:t>
      </w:r>
      <w:r w:rsidRPr="00B80E4D">
        <w:rPr>
          <w:rFonts w:asciiTheme="minorHAnsi" w:hAnsiTheme="minorHAnsi"/>
          <w:sz w:val="16"/>
          <w:szCs w:val="28"/>
        </w:rPr>
        <w:t xml:space="preserve">. I frame the battle for accessibility in policy debate as part of a wider battle for accessibility in education and, wider than that, a battle for accountability for the harms that the modern nation-state and corporation has dealt to the disabled person. In many educational institutions of higher and preparatory learning, the communicative situation of the classroom is organized such that order is favored over wider inclusion. The field of educational studies has been a driving influence in disability studies because of the effort of enlightened educational thinkers, such as Doug </w:t>
      </w:r>
      <w:proofErr w:type="spellStart"/>
      <w:r w:rsidRPr="00B80E4D">
        <w:rPr>
          <w:rFonts w:asciiTheme="minorHAnsi" w:hAnsiTheme="minorHAnsi"/>
          <w:sz w:val="16"/>
          <w:szCs w:val="28"/>
        </w:rPr>
        <w:t>Biklen</w:t>
      </w:r>
      <w:proofErr w:type="spellEnd"/>
      <w:r w:rsidRPr="00B80E4D">
        <w:rPr>
          <w:rFonts w:asciiTheme="minorHAnsi" w:hAnsiTheme="minorHAnsi"/>
          <w:sz w:val="16"/>
          <w:szCs w:val="28"/>
        </w:rPr>
        <w:t xml:space="preserve"> and others, to support alternative mediated forms of communication as well as those involved in the inclusive education movement. </w:t>
      </w:r>
      <w:r w:rsidRPr="00086FE2">
        <w:rPr>
          <w:rStyle w:val="StyleUnderline"/>
          <w:rFonts w:asciiTheme="minorHAnsi" w:hAnsiTheme="minorHAnsi"/>
        </w:rPr>
        <w:t>People involved in debate have long placed the activity as intended for the elite and, as a consequence of that decision, have felt no need to include impaired people</w:t>
      </w:r>
      <w:r w:rsidRPr="00B80E4D">
        <w:rPr>
          <w:rFonts w:asciiTheme="minorHAnsi" w:hAnsiTheme="minorHAnsi"/>
          <w:sz w:val="16"/>
          <w:szCs w:val="28"/>
        </w:rPr>
        <w:t>. However, in the contemporary ideology connected to disability rights of self-advocacy, one finds a way of being disabled that is indeed more involved in argumentation and advocacy than nondisabled existence. In the agreement that is classroom accommodations, the education system places an onus upon the disabled person to persuasively engage their instructors in order to receive needed access. My presentation must call upon a recent example of organizational policies in the debate world in which the National Debate Tournament (NDT) posted an accessibility statement that harmed both disabled and black debaters. It took significant lobbying on the part of a wide coalition of debate people across the nation to correct the problematic language. Even then, the language of the NDTs access statement was oriented around reacting to the possibility of inaccessibility, not to build debate in such a way that disabled people were considered and included in their full capacity from the start and in advance. In the concept of universal design, gleaned from the work of Mace</w:t>
      </w:r>
      <w:proofErr w:type="gramStart"/>
      <w:r w:rsidRPr="00B80E4D">
        <w:rPr>
          <w:rFonts w:asciiTheme="minorHAnsi" w:hAnsiTheme="minorHAnsi"/>
          <w:sz w:val="16"/>
          <w:szCs w:val="28"/>
        </w:rPr>
        <w:t>,14</w:t>
      </w:r>
      <w:proofErr w:type="gramEnd"/>
      <w:r w:rsidRPr="00B80E4D">
        <w:rPr>
          <w:rFonts w:asciiTheme="minorHAnsi" w:hAnsiTheme="minorHAnsi"/>
          <w:sz w:val="16"/>
          <w:szCs w:val="28"/>
        </w:rPr>
        <w:t xml:space="preserve"> </w:t>
      </w:r>
      <w:r w:rsidRPr="00086FE2">
        <w:rPr>
          <w:rStyle w:val="Emphasis"/>
          <w:rFonts w:asciiTheme="minorHAnsi" w:hAnsiTheme="minorHAnsi"/>
        </w:rPr>
        <w:t>we</w:t>
      </w:r>
      <w:r w:rsidRPr="00086FE2">
        <w:rPr>
          <w:rStyle w:val="StyleUnderline"/>
          <w:rFonts w:asciiTheme="minorHAnsi" w:hAnsiTheme="minorHAnsi"/>
        </w:rPr>
        <w:t xml:space="preserve"> are offered an image of what might be considered a </w:t>
      </w:r>
      <w:proofErr w:type="spellStart"/>
      <w:r w:rsidRPr="00086FE2">
        <w:rPr>
          <w:rStyle w:val="StyleUnderline"/>
          <w:rFonts w:asciiTheme="minorHAnsi" w:hAnsiTheme="minorHAnsi"/>
        </w:rPr>
        <w:t>crip</w:t>
      </w:r>
      <w:proofErr w:type="spellEnd"/>
      <w:r w:rsidRPr="00086FE2">
        <w:rPr>
          <w:rStyle w:val="StyleUnderline"/>
          <w:rFonts w:asciiTheme="minorHAnsi" w:hAnsiTheme="minorHAnsi"/>
        </w:rPr>
        <w:t xml:space="preserve"> optimism: redesigning the world for all body types, </w:t>
      </w:r>
      <w:r w:rsidRPr="00086FE2">
        <w:rPr>
          <w:rStyle w:val="StyleUnderline"/>
          <w:rFonts w:asciiTheme="minorHAnsi" w:hAnsiTheme="minorHAnsi"/>
        </w:rPr>
        <w:lastRenderedPageBreak/>
        <w:t>mental, psychiatric and health statuses</w:t>
      </w:r>
      <w:r w:rsidRPr="00B80E4D">
        <w:rPr>
          <w:rStyle w:val="StyleUnderline"/>
          <w:rFonts w:asciiTheme="minorHAnsi" w:hAnsiTheme="minorHAnsi"/>
        </w:rPr>
        <w:t>.</w:t>
      </w:r>
      <w:r w:rsidRPr="00B80E4D">
        <w:rPr>
          <w:rFonts w:asciiTheme="minorHAnsi" w:hAnsiTheme="minorHAnsi"/>
          <w:sz w:val="16"/>
          <w:szCs w:val="28"/>
        </w:rPr>
        <w:t xml:space="preserve"> This concept is preferred over the tendency for institutions to be in a defensive posture fearing disabled response. </w:t>
      </w:r>
      <w:r w:rsidRPr="00086FE2">
        <w:rPr>
          <w:rStyle w:val="StyleUnderline"/>
          <w:rFonts w:asciiTheme="minorHAnsi" w:hAnsiTheme="minorHAnsi"/>
        </w:rPr>
        <w:t>The Americans with Disabilities Act has been passed for 20 years but we have not seen the time of enthusiastic compliance ye</w:t>
      </w:r>
      <w:r w:rsidRPr="00B80E4D">
        <w:rPr>
          <w:rStyle w:val="StyleUnderline"/>
          <w:rFonts w:asciiTheme="minorHAnsi" w:hAnsiTheme="minorHAnsi"/>
        </w:rPr>
        <w:t>t. At this time</w:t>
      </w:r>
      <w:r w:rsidRPr="00B80E4D">
        <w:rPr>
          <w:rStyle w:val="StyleUnderline"/>
          <w:rFonts w:asciiTheme="minorHAnsi" w:hAnsiTheme="minorHAnsi"/>
          <w:b/>
        </w:rPr>
        <w:t xml:space="preserve">, </w:t>
      </w:r>
      <w:r w:rsidRPr="00086FE2">
        <w:rPr>
          <w:rStyle w:val="StyleUnderline"/>
          <w:rFonts w:asciiTheme="minorHAnsi" w:hAnsiTheme="minorHAnsi"/>
          <w:b/>
        </w:rPr>
        <w:t>disability activists must repeatedly threaten various institutions with continuing demands and protests</w:t>
      </w:r>
      <w:r w:rsidRPr="00B80E4D">
        <w:rPr>
          <w:rStyle w:val="StyleUnderline"/>
          <w:rFonts w:asciiTheme="minorHAnsi" w:hAnsiTheme="minorHAnsi"/>
        </w:rPr>
        <w:t xml:space="preserve">, and a few nonprofits must support several cases. But overall there will be more cases of inaccessibility and architectural exclusion than can be possibly compensated for. </w:t>
      </w:r>
      <w:r w:rsidRPr="00086FE2">
        <w:rPr>
          <w:rStyle w:val="StyleUnderline"/>
          <w:rFonts w:asciiTheme="minorHAnsi" w:hAnsiTheme="minorHAnsi"/>
        </w:rPr>
        <w:t>Disabled people wait too long at the door of policymakers</w:t>
      </w:r>
      <w:r w:rsidRPr="00B80E4D">
        <w:rPr>
          <w:rStyle w:val="StyleUnderline"/>
          <w:rFonts w:asciiTheme="minorHAnsi" w:hAnsiTheme="minorHAnsi"/>
        </w:rPr>
        <w:t xml:space="preserve">, for their lack of strictness and of local businesses, developers and municipalities to increasingly build in ways that include a wide diversity of types of bodies. </w:t>
      </w:r>
      <w:r w:rsidRPr="00086FE2">
        <w:rPr>
          <w:rStyle w:val="StyleUnderline"/>
          <w:rFonts w:asciiTheme="minorHAnsi" w:hAnsiTheme="minorHAnsi"/>
        </w:rPr>
        <w:t>The time is now for those reading this to strike against the educational, political, social, business and all other types of organizations that are not actively experimenting with ways of being more accessible.</w:t>
      </w:r>
    </w:p>
    <w:p w14:paraId="7D60A512" w14:textId="77777777" w:rsidR="00AA177F" w:rsidRPr="00201D4C" w:rsidRDefault="00AA177F" w:rsidP="00AA177F">
      <w:pPr>
        <w:pStyle w:val="Heading3"/>
      </w:pPr>
      <w:r>
        <w:lastRenderedPageBreak/>
        <w:t xml:space="preserve">Aff Edu Prereq- racism </w:t>
      </w:r>
    </w:p>
    <w:p w14:paraId="7FA9A995" w14:textId="77777777" w:rsidR="00AA177F" w:rsidRPr="00201D4C" w:rsidRDefault="00AA177F" w:rsidP="00AA177F">
      <w:pPr>
        <w:pStyle w:val="Heading4"/>
      </w:pPr>
      <w:r w:rsidRPr="00201D4C">
        <w:t>Debate’s epistemology of whiteness must be challenged before other questions</w:t>
      </w:r>
    </w:p>
    <w:p w14:paraId="2ADBB7AF" w14:textId="77777777" w:rsidR="00AA177F" w:rsidRPr="00201D4C" w:rsidRDefault="00AA177F" w:rsidP="00AA177F">
      <w:r w:rsidRPr="00201D4C">
        <w:rPr>
          <w:rStyle w:val="Style13ptBold"/>
        </w:rPr>
        <w:t>Calderon 6</w:t>
      </w:r>
      <w:r w:rsidRPr="00201D4C">
        <w:t xml:space="preserve">—(Dolores, University of Utah assistant professor in the Department of Education, Culture, and Society and the Ethnic Studies Program “One-Dimensionality and Whiteness” USA Policy Futures in Education, Volume 4, Number 1, 2006 </w:t>
      </w:r>
      <w:hyperlink r:id="rId38" w:history="1">
        <w:r w:rsidRPr="00201D4C">
          <w:rPr>
            <w:rStyle w:val="Hyperlink"/>
          </w:rPr>
          <w:t>http://pfe.sagepub.com/content/4/1/73.full.pdf+html</w:t>
        </w:r>
      </w:hyperlink>
      <w:r w:rsidRPr="00201D4C">
        <w:t xml:space="preserve"> , </w:t>
      </w:r>
      <w:proofErr w:type="spellStart"/>
      <w:r w:rsidRPr="00201D4C">
        <w:rPr>
          <w:i/>
        </w:rPr>
        <w:t>cayla</w:t>
      </w:r>
      <w:proofErr w:type="spellEnd"/>
      <w:r w:rsidRPr="00201D4C">
        <w:t xml:space="preserve">_) </w:t>
      </w:r>
    </w:p>
    <w:p w14:paraId="4A228678" w14:textId="77777777" w:rsidR="00AA177F" w:rsidRPr="00201D4C" w:rsidRDefault="00AA177F" w:rsidP="00AA177F">
      <w:r w:rsidRPr="00201D4C">
        <w:t xml:space="preserve">In the context of education, elaborating upon the work of critical pedagogues, one must focus on the one-dimensional nature of schooling and how it serves to maintain the needs of advanced industrial society. Breaking from critical pedagogy, though, I argue that </w:t>
      </w:r>
      <w:r w:rsidRPr="00201D4C">
        <w:rPr>
          <w:rStyle w:val="StyleUnderline"/>
        </w:rPr>
        <w:t xml:space="preserve">this one-dimensional character, </w:t>
      </w:r>
      <w:r w:rsidRPr="00201D4C">
        <w:rPr>
          <w:rStyle w:val="Emphasis"/>
        </w:rPr>
        <w:t xml:space="preserve">the standardization movement, is a reproduction of the normative ideology of whiteness. </w:t>
      </w:r>
      <w:r w:rsidRPr="00201D4C">
        <w:t xml:space="preserve">The </w:t>
      </w:r>
      <w:r w:rsidRPr="00201D4C">
        <w:rPr>
          <w:rStyle w:val="StyleUnderline"/>
        </w:rPr>
        <w:t>reproduction of whiteness in structures serves to oppress raced, gendered, and classed individuals and communities who deviate from the norms established by the ideology of whiteness.</w:t>
      </w:r>
      <w:r w:rsidRPr="00201D4C">
        <w:t xml:space="preserve"> Thus, in the context of education, I argue that the crucial theoretical tools we have to challenge </w:t>
      </w:r>
      <w:proofErr w:type="spellStart"/>
      <w:r w:rsidRPr="00201D4C">
        <w:t>onedimensional</w:t>
      </w:r>
      <w:proofErr w:type="spellEnd"/>
      <w:r w:rsidRPr="00201D4C">
        <w:t xml:space="preserve"> education and refuse whiteness are critical race theory and critical multicultural education. By pairing the work of Herbert Marcuse ([1964] 1991, 1969) with the work of critical race theorists </w:t>
      </w:r>
      <w:r w:rsidRPr="00201D4C">
        <w:rPr>
          <w:rStyle w:val="StyleUnderline"/>
        </w:rPr>
        <w:t>I also hope to bring to the fore how whiteness is overlooked by contemporary critical scholars of education in their works on education,</w:t>
      </w:r>
      <w:r w:rsidRPr="00201D4C">
        <w:t xml:space="preserve"> which traditionally center class-based analyses, and instead follow in the footsteps of those scholars who bring race and racism to the forefront of their work </w:t>
      </w:r>
      <w:proofErr w:type="gramStart"/>
      <w:r w:rsidRPr="00201D4C">
        <w:t>( Ladson</w:t>
      </w:r>
      <w:proofErr w:type="gramEnd"/>
      <w:r w:rsidRPr="00201D4C">
        <w:t xml:space="preserve">-Billings, 1997; </w:t>
      </w:r>
      <w:proofErr w:type="spellStart"/>
      <w:r w:rsidRPr="00201D4C">
        <w:t>Yosso</w:t>
      </w:r>
      <w:proofErr w:type="spellEnd"/>
      <w:r w:rsidRPr="00201D4C">
        <w:t xml:space="preserve">, 2002; </w:t>
      </w:r>
      <w:proofErr w:type="spellStart"/>
      <w:r w:rsidRPr="00201D4C">
        <w:t>Sleeter</w:t>
      </w:r>
      <w:proofErr w:type="spellEnd"/>
      <w:r w:rsidRPr="00201D4C">
        <w:t xml:space="preserve"> &amp; Bernal, 2003; Allen, 2004). </w:t>
      </w:r>
      <w:proofErr w:type="spellStart"/>
      <w:r w:rsidRPr="00201D4C">
        <w:t>Sleeter</w:t>
      </w:r>
      <w:proofErr w:type="spellEnd"/>
      <w:r w:rsidRPr="00201D4C">
        <w:t xml:space="preserve"> &amp; Bernal (2003) argue that </w:t>
      </w:r>
      <w:r w:rsidRPr="00201D4C">
        <w:rPr>
          <w:rStyle w:val="StyleUnderline"/>
        </w:rPr>
        <w:t xml:space="preserve">‘most of the literature in critical pedagogy does not directly address race, ethnicity, or gender, and as such has a white </w:t>
      </w:r>
      <w:proofErr w:type="spellStart"/>
      <w:r w:rsidRPr="00201D4C">
        <w:rPr>
          <w:rStyle w:val="StyleUnderline"/>
        </w:rPr>
        <w:t>bias’</w:t>
      </w:r>
      <w:proofErr w:type="spellEnd"/>
      <w:r w:rsidRPr="00201D4C">
        <w:rPr>
          <w:rStyle w:val="StyleUnderline"/>
        </w:rPr>
        <w:t xml:space="preserve"> </w:t>
      </w:r>
      <w:r w:rsidRPr="00201D4C">
        <w:t xml:space="preserve">(2003, p. 2). Moreover, this centering of class has detrimental effects upon analyses of race and ethnicity, and has ‘the effect of elevating the power of largely White radical theorists over theorists of color’ (2003, p. 2). Even if unintended, </w:t>
      </w:r>
      <w:r w:rsidRPr="00201D4C">
        <w:rPr>
          <w:rStyle w:val="StyleUnderline"/>
        </w:rPr>
        <w:t>the power white critical theorists have to name and theorize sites of oppression produces ‘silences’ upon the epistemological validity of the experiences of oppressed communities</w:t>
      </w:r>
      <w:r w:rsidRPr="00201D4C">
        <w:t xml:space="preserve"> (2003, p. 3). Thus, critical race theory in education is an important tool to pierce the silence of singularly class-based analyses of schooling (</w:t>
      </w:r>
      <w:proofErr w:type="spellStart"/>
      <w:r w:rsidRPr="00201D4C">
        <w:t>Yosso</w:t>
      </w:r>
      <w:proofErr w:type="spellEnd"/>
      <w:r w:rsidRPr="00201D4C">
        <w:t xml:space="preserve">, 2002). Furthermore, it is through the lens of critical race theory that the important insights of Marcuse can be rescued from silencing discourses which attempt to find the moments of liberation in spaces that are one-dimensional. This pairing of Marcuse’s work and critical race theory answers Devon W. </w:t>
      </w:r>
      <w:proofErr w:type="spellStart"/>
      <w:r w:rsidRPr="00201D4C">
        <w:t>Carbado’s</w:t>
      </w:r>
      <w:proofErr w:type="spellEnd"/>
      <w:r w:rsidRPr="00201D4C">
        <w:t xml:space="preserve"> (2002) call that </w:t>
      </w:r>
      <w:r w:rsidRPr="00201D4C">
        <w:rPr>
          <w:rStyle w:val="StyleUnderline"/>
        </w:rPr>
        <w:t xml:space="preserve">‘a robust notion of race-centricity would, in the context of </w:t>
      </w:r>
      <w:r w:rsidRPr="00201D4C">
        <w:rPr>
          <w:rStyle w:val="Emphasis"/>
        </w:rPr>
        <w:t>discussions about education, make clear that educational discourses and institutions both reflect particular conceptions of, and produce, race’</w:t>
      </w:r>
    </w:p>
    <w:p w14:paraId="298D97E4" w14:textId="77777777" w:rsidR="00AA177F" w:rsidRPr="00B80E4D" w:rsidRDefault="00AA177F" w:rsidP="00AA177F">
      <w:pPr>
        <w:rPr>
          <w:rFonts w:asciiTheme="minorHAnsi" w:hAnsiTheme="minorHAnsi"/>
          <w:sz w:val="16"/>
        </w:rPr>
      </w:pPr>
    </w:p>
    <w:p w14:paraId="3808C7B1"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Counter-definitions</w:t>
      </w:r>
    </w:p>
    <w:p w14:paraId="43E19E2D" w14:textId="77777777" w:rsidR="006E1AB7" w:rsidRPr="00B80E4D" w:rsidRDefault="006E1AB7" w:rsidP="006E1AB7">
      <w:pPr>
        <w:pStyle w:val="Heading4"/>
        <w:rPr>
          <w:rFonts w:asciiTheme="minorHAnsi" w:hAnsiTheme="minorHAnsi"/>
        </w:rPr>
      </w:pPr>
      <w:r w:rsidRPr="00B80E4D">
        <w:rPr>
          <w:rFonts w:asciiTheme="minorHAnsi" w:hAnsiTheme="minorHAnsi"/>
        </w:rPr>
        <w:t>We represent the USFG in the resolution</w:t>
      </w:r>
    </w:p>
    <w:p w14:paraId="417E0C20" w14:textId="77777777" w:rsidR="006E1AB7" w:rsidRPr="00B80E4D" w:rsidRDefault="006E1AB7" w:rsidP="006E1AB7">
      <w:pPr>
        <w:rPr>
          <w:rFonts w:asciiTheme="minorHAnsi" w:hAnsiTheme="minorHAnsi"/>
        </w:rPr>
      </w:pPr>
      <w:r w:rsidRPr="00B80E4D">
        <w:rPr>
          <w:rFonts w:asciiTheme="minorHAnsi" w:hAnsiTheme="minorHAnsi"/>
          <w:b/>
        </w:rPr>
        <w:t>Raney 10</w:t>
      </w:r>
      <w:r w:rsidRPr="00B80E4D">
        <w:rPr>
          <w:rFonts w:asciiTheme="minorHAnsi" w:hAnsiTheme="minorHAnsi"/>
        </w:rPr>
        <w:t xml:space="preserve"> [Gary Raney – Ada County Sherriff, </w:t>
      </w:r>
      <w:proofErr w:type="gramStart"/>
      <w:r w:rsidRPr="00B80E4D">
        <w:rPr>
          <w:rFonts w:asciiTheme="minorHAnsi" w:hAnsiTheme="minorHAnsi"/>
        </w:rPr>
        <w:t>“ Ada</w:t>
      </w:r>
      <w:proofErr w:type="gramEnd"/>
      <w:r w:rsidRPr="00B80E4D">
        <w:rPr>
          <w:rFonts w:asciiTheme="minorHAnsi" w:hAnsiTheme="minorHAnsi"/>
        </w:rPr>
        <w:t xml:space="preserve"> County Sheriff Gary Raney Response to Inquiry regarding </w:t>
      </w:r>
      <w:proofErr w:type="spellStart"/>
      <w:r w:rsidRPr="00B80E4D">
        <w:rPr>
          <w:rFonts w:asciiTheme="minorHAnsi" w:hAnsiTheme="minorHAnsi"/>
        </w:rPr>
        <w:t>Oathkeepers</w:t>
      </w:r>
      <w:proofErr w:type="spellEnd"/>
      <w:r w:rsidRPr="00B80E4D">
        <w:rPr>
          <w:rFonts w:asciiTheme="minorHAnsi" w:hAnsiTheme="minorHAnsi"/>
        </w:rPr>
        <w:t xml:space="preserve">”, October 25th, 2010, </w:t>
      </w:r>
      <w:hyperlink r:id="rId39" w:history="1">
        <w:r w:rsidRPr="00B80E4D">
          <w:rPr>
            <w:rStyle w:val="Hyperlink"/>
            <w:rFonts w:asciiTheme="minorHAnsi" w:hAnsiTheme="minorHAnsi"/>
          </w:rPr>
          <w:t>http://wearechangeidaho.org/CategoryArticles.php?id=1</w:t>
        </w:r>
      </w:hyperlink>
      <w:r w:rsidRPr="00B80E4D">
        <w:rPr>
          <w:rFonts w:asciiTheme="minorHAnsi" w:hAnsiTheme="minorHAnsi"/>
        </w:rPr>
        <w:t>]</w:t>
      </w:r>
    </w:p>
    <w:p w14:paraId="1BA3F10F" w14:textId="77777777" w:rsidR="006E1AB7" w:rsidRPr="00B80E4D" w:rsidRDefault="006E1AB7" w:rsidP="006E1AB7">
      <w:pPr>
        <w:rPr>
          <w:rFonts w:asciiTheme="minorHAnsi" w:hAnsiTheme="minorHAnsi"/>
        </w:rPr>
      </w:pPr>
      <w:r w:rsidRPr="00B80E4D">
        <w:rPr>
          <w:rFonts w:asciiTheme="minorHAnsi" w:hAnsiTheme="minorHAnsi"/>
          <w:sz w:val="16"/>
        </w:rPr>
        <w:t>First premise: “</w:t>
      </w:r>
      <w:r w:rsidRPr="00B80E4D">
        <w:rPr>
          <w:rFonts w:asciiTheme="minorHAnsi" w:hAnsiTheme="minorHAnsi"/>
          <w:u w:val="single"/>
        </w:rPr>
        <w:t>They” – the federal government – are not a distant body beyond our control</w:t>
      </w:r>
      <w:r w:rsidRPr="00B80E4D">
        <w:rPr>
          <w:rFonts w:asciiTheme="minorHAnsi" w:hAnsiTheme="minorHAnsi"/>
          <w:sz w:val="16"/>
        </w:rPr>
        <w:t xml:space="preserve">. We are a republic and </w:t>
      </w:r>
      <w:r w:rsidRPr="00B80E4D">
        <w:rPr>
          <w:rFonts w:asciiTheme="minorHAnsi" w:hAnsiTheme="minorHAnsi"/>
          <w:b/>
          <w:u w:val="single"/>
        </w:rPr>
        <w:t xml:space="preserve">we are the federal government </w:t>
      </w:r>
      <w:r w:rsidRPr="00B80E4D">
        <w:rPr>
          <w:rFonts w:asciiTheme="minorHAnsi" w:hAnsiTheme="minorHAnsi"/>
          <w:sz w:val="16"/>
        </w:rPr>
        <w:t>by the power of our vote</w:t>
      </w:r>
      <w:r w:rsidRPr="00B80E4D">
        <w:rPr>
          <w:rFonts w:asciiTheme="minorHAnsi" w:hAnsiTheme="minorHAnsi"/>
          <w:u w:val="single"/>
        </w:rPr>
        <w:t>. It is disingenuous for people to talk about the government as something foreign</w:t>
      </w:r>
      <w:r w:rsidRPr="00B80E4D">
        <w:rPr>
          <w:rFonts w:asciiTheme="minorHAnsi" w:hAnsiTheme="minorHAnsi"/>
          <w:sz w:val="16"/>
        </w:rPr>
        <w:t xml:space="preserve">, like an enemy. In my opinion, </w:t>
      </w:r>
      <w:r w:rsidRPr="00B80E4D">
        <w:rPr>
          <w:rFonts w:asciiTheme="minorHAnsi" w:hAnsiTheme="minorHAnsi"/>
          <w:u w:val="single"/>
        </w:rPr>
        <w:t>it is our general apathy</w:t>
      </w:r>
      <w:r w:rsidRPr="00B80E4D">
        <w:rPr>
          <w:rFonts w:asciiTheme="minorHAnsi" w:hAnsiTheme="minorHAnsi"/>
          <w:sz w:val="16"/>
        </w:rPr>
        <w:t xml:space="preserve"> as voters </w:t>
      </w:r>
      <w:r w:rsidRPr="00B80E4D">
        <w:rPr>
          <w:rFonts w:asciiTheme="minorHAnsi" w:hAnsiTheme="minorHAnsi"/>
          <w:u w:val="single"/>
        </w:rPr>
        <w:t>that,</w:t>
      </w:r>
      <w:r w:rsidRPr="00B80E4D">
        <w:rPr>
          <w:rFonts w:asciiTheme="minorHAnsi" w:hAnsiTheme="minorHAnsi"/>
          <w:sz w:val="16"/>
        </w:rPr>
        <w:t xml:space="preserve"> by an omission of a vote.</w:t>
      </w:r>
      <w:r w:rsidRPr="00B80E4D">
        <w:rPr>
          <w:rFonts w:asciiTheme="minorHAnsi" w:hAnsiTheme="minorHAnsi"/>
        </w:rPr>
        <w:t xml:space="preserve"> </w:t>
      </w:r>
      <w:bookmarkStart w:id="0" w:name="_GoBack"/>
      <w:bookmarkEnd w:id="0"/>
    </w:p>
    <w:p w14:paraId="7B638039" w14:textId="77777777" w:rsidR="006E1AB7" w:rsidRPr="00B80E4D" w:rsidRDefault="006E1AB7" w:rsidP="006E1AB7">
      <w:pPr>
        <w:pStyle w:val="Heading4"/>
        <w:rPr>
          <w:rFonts w:asciiTheme="minorHAnsi" w:hAnsiTheme="minorHAnsi"/>
        </w:rPr>
      </w:pPr>
      <w:r w:rsidRPr="00B80E4D">
        <w:rPr>
          <w:rFonts w:asciiTheme="minorHAnsi" w:hAnsiTheme="minorHAnsi"/>
        </w:rPr>
        <w:t>We represent the USFG in the resolution</w:t>
      </w:r>
    </w:p>
    <w:p w14:paraId="333AF841" w14:textId="77777777" w:rsidR="006E1AB7" w:rsidRPr="00B80E4D" w:rsidRDefault="006E1AB7" w:rsidP="006E1AB7">
      <w:pPr>
        <w:rPr>
          <w:rFonts w:asciiTheme="minorHAnsi" w:hAnsiTheme="minorHAnsi"/>
        </w:rPr>
      </w:pPr>
      <w:r w:rsidRPr="00B80E4D">
        <w:rPr>
          <w:rFonts w:asciiTheme="minorHAnsi" w:hAnsiTheme="minorHAnsi"/>
          <w:b/>
        </w:rPr>
        <w:t>Raney 10</w:t>
      </w:r>
      <w:r w:rsidRPr="00B80E4D">
        <w:rPr>
          <w:rFonts w:asciiTheme="minorHAnsi" w:hAnsiTheme="minorHAnsi"/>
        </w:rPr>
        <w:t xml:space="preserve"> [Gary Raney – Ada County Sherriff, </w:t>
      </w:r>
      <w:proofErr w:type="gramStart"/>
      <w:r w:rsidRPr="00B80E4D">
        <w:rPr>
          <w:rFonts w:asciiTheme="minorHAnsi" w:hAnsiTheme="minorHAnsi"/>
        </w:rPr>
        <w:t>“ Ada</w:t>
      </w:r>
      <w:proofErr w:type="gramEnd"/>
      <w:r w:rsidRPr="00B80E4D">
        <w:rPr>
          <w:rFonts w:asciiTheme="minorHAnsi" w:hAnsiTheme="minorHAnsi"/>
        </w:rPr>
        <w:t xml:space="preserve"> County Sheriff Gary Raney Response to Inquiry regarding </w:t>
      </w:r>
      <w:proofErr w:type="spellStart"/>
      <w:r w:rsidRPr="00B80E4D">
        <w:rPr>
          <w:rFonts w:asciiTheme="minorHAnsi" w:hAnsiTheme="minorHAnsi"/>
        </w:rPr>
        <w:t>Oathkeepers</w:t>
      </w:r>
      <w:proofErr w:type="spellEnd"/>
      <w:r w:rsidRPr="00B80E4D">
        <w:rPr>
          <w:rFonts w:asciiTheme="minorHAnsi" w:hAnsiTheme="minorHAnsi"/>
        </w:rPr>
        <w:t xml:space="preserve">”, October 25th, 2010, </w:t>
      </w:r>
      <w:hyperlink r:id="rId40" w:history="1">
        <w:r w:rsidRPr="00B80E4D">
          <w:rPr>
            <w:rStyle w:val="Hyperlink"/>
            <w:rFonts w:asciiTheme="minorHAnsi" w:hAnsiTheme="minorHAnsi"/>
          </w:rPr>
          <w:t>http://wearechangeidaho.org/CategoryArticles.php?id=1</w:t>
        </w:r>
      </w:hyperlink>
      <w:r w:rsidRPr="00B80E4D">
        <w:rPr>
          <w:rFonts w:asciiTheme="minorHAnsi" w:hAnsiTheme="minorHAnsi"/>
        </w:rPr>
        <w:t>]</w:t>
      </w:r>
    </w:p>
    <w:p w14:paraId="78529EAA" w14:textId="77777777" w:rsidR="006E1AB7" w:rsidRDefault="006E1AB7" w:rsidP="006E1AB7">
      <w:pPr>
        <w:rPr>
          <w:rFonts w:asciiTheme="minorHAnsi" w:hAnsiTheme="minorHAnsi"/>
        </w:rPr>
      </w:pPr>
      <w:r w:rsidRPr="00B80E4D">
        <w:rPr>
          <w:rFonts w:asciiTheme="minorHAnsi" w:hAnsiTheme="minorHAnsi"/>
          <w:sz w:val="16"/>
        </w:rPr>
        <w:t>First premise: “</w:t>
      </w:r>
      <w:r w:rsidRPr="00B80E4D">
        <w:rPr>
          <w:rFonts w:asciiTheme="minorHAnsi" w:hAnsiTheme="minorHAnsi"/>
          <w:u w:val="single"/>
        </w:rPr>
        <w:t>They” – the federal government – are not a distant body beyond our control</w:t>
      </w:r>
      <w:r w:rsidRPr="00B80E4D">
        <w:rPr>
          <w:rFonts w:asciiTheme="minorHAnsi" w:hAnsiTheme="minorHAnsi"/>
          <w:sz w:val="16"/>
        </w:rPr>
        <w:t xml:space="preserve">. We are a republic and </w:t>
      </w:r>
      <w:r w:rsidRPr="00B80E4D">
        <w:rPr>
          <w:rFonts w:asciiTheme="minorHAnsi" w:hAnsiTheme="minorHAnsi"/>
          <w:b/>
          <w:u w:val="single"/>
        </w:rPr>
        <w:t xml:space="preserve">we are the federal government </w:t>
      </w:r>
      <w:r w:rsidRPr="00B80E4D">
        <w:rPr>
          <w:rFonts w:asciiTheme="minorHAnsi" w:hAnsiTheme="minorHAnsi"/>
          <w:sz w:val="16"/>
        </w:rPr>
        <w:t>by the power of our vote</w:t>
      </w:r>
      <w:r w:rsidRPr="00B80E4D">
        <w:rPr>
          <w:rFonts w:asciiTheme="minorHAnsi" w:hAnsiTheme="minorHAnsi"/>
          <w:u w:val="single"/>
        </w:rPr>
        <w:t>. It is disingenuous for people to talk about the government as something foreign</w:t>
      </w:r>
      <w:r w:rsidRPr="00B80E4D">
        <w:rPr>
          <w:rFonts w:asciiTheme="minorHAnsi" w:hAnsiTheme="minorHAnsi"/>
          <w:sz w:val="16"/>
        </w:rPr>
        <w:t xml:space="preserve">, like an enemy. In my opinion, </w:t>
      </w:r>
      <w:r w:rsidRPr="00B80E4D">
        <w:rPr>
          <w:rFonts w:asciiTheme="minorHAnsi" w:hAnsiTheme="minorHAnsi"/>
          <w:u w:val="single"/>
        </w:rPr>
        <w:t>it is our general apathy</w:t>
      </w:r>
      <w:r w:rsidRPr="00B80E4D">
        <w:rPr>
          <w:rFonts w:asciiTheme="minorHAnsi" w:hAnsiTheme="minorHAnsi"/>
          <w:sz w:val="16"/>
        </w:rPr>
        <w:t xml:space="preserve"> as voters </w:t>
      </w:r>
      <w:r w:rsidRPr="00B80E4D">
        <w:rPr>
          <w:rFonts w:asciiTheme="minorHAnsi" w:hAnsiTheme="minorHAnsi"/>
          <w:u w:val="single"/>
        </w:rPr>
        <w:t>that,</w:t>
      </w:r>
      <w:r w:rsidRPr="00B80E4D">
        <w:rPr>
          <w:rFonts w:asciiTheme="minorHAnsi" w:hAnsiTheme="minorHAnsi"/>
          <w:sz w:val="16"/>
        </w:rPr>
        <w:t xml:space="preserve"> by an omission of a vote.</w:t>
      </w:r>
      <w:r w:rsidRPr="00B80E4D">
        <w:rPr>
          <w:rFonts w:asciiTheme="minorHAnsi" w:hAnsiTheme="minorHAnsi"/>
        </w:rPr>
        <w:t xml:space="preserve"> </w:t>
      </w:r>
    </w:p>
    <w:p w14:paraId="149DE3C9" w14:textId="77777777" w:rsidR="0064573D" w:rsidRPr="00A80779" w:rsidRDefault="0064573D" w:rsidP="0064573D">
      <w:pPr>
        <w:pStyle w:val="Heading4"/>
      </w:pPr>
      <w:r w:rsidRPr="00A80779">
        <w:t>Resolved means to personally think about things</w:t>
      </w:r>
    </w:p>
    <w:p w14:paraId="08384B99" w14:textId="77777777" w:rsidR="0064573D" w:rsidRPr="00A80779" w:rsidRDefault="0064573D" w:rsidP="0064573D">
      <w:r w:rsidRPr="00A80779">
        <w:rPr>
          <w:b/>
        </w:rPr>
        <w:t>AHD 2k6.</w:t>
      </w:r>
      <w:r w:rsidRPr="00A80779">
        <w:t xml:space="preserve">  American Heritage Dictionary</w:t>
      </w:r>
    </w:p>
    <w:p w14:paraId="72B8DB2F" w14:textId="77777777" w:rsidR="0064573D" w:rsidRPr="00A80779" w:rsidRDefault="0064573D" w:rsidP="0064573D">
      <w:proofErr w:type="gramStart"/>
      <w:r w:rsidRPr="00A80779">
        <w:rPr>
          <w:u w:val="single"/>
        </w:rPr>
        <w:t>resolved</w:t>
      </w:r>
      <w:proofErr w:type="gramEnd"/>
      <w:r w:rsidRPr="00A80779">
        <w:t xml:space="preserve"> v. </w:t>
      </w:r>
      <w:r w:rsidRPr="00A80779">
        <w:rPr>
          <w:u w:val="single"/>
        </w:rPr>
        <w:t>To cause (a person) to reach a decision</w:t>
      </w:r>
      <w:r w:rsidRPr="00A80779">
        <w:t>.</w:t>
      </w:r>
    </w:p>
    <w:p w14:paraId="38BD9987" w14:textId="77777777" w:rsidR="0064573D" w:rsidRPr="00B80E4D" w:rsidRDefault="0064573D" w:rsidP="006E1AB7">
      <w:pPr>
        <w:rPr>
          <w:rFonts w:asciiTheme="minorHAnsi" w:hAnsiTheme="minorHAnsi"/>
        </w:rPr>
      </w:pPr>
    </w:p>
    <w:p w14:paraId="5CB7A8D5"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Debate Space Key</w:t>
      </w:r>
    </w:p>
    <w:p w14:paraId="0CD4D696" w14:textId="77777777" w:rsidR="008B6537" w:rsidRPr="00B80E4D" w:rsidRDefault="008B6537" w:rsidP="008B6537">
      <w:pPr>
        <w:pStyle w:val="Heading4"/>
        <w:rPr>
          <w:rFonts w:asciiTheme="minorHAnsi" w:hAnsiTheme="minorHAnsi"/>
          <w:kern w:val="1"/>
        </w:rPr>
      </w:pPr>
      <w:r w:rsidRPr="00B80E4D">
        <w:rPr>
          <w:rFonts w:asciiTheme="minorHAnsi" w:hAnsiTheme="minorHAnsi"/>
          <w:kern w:val="1"/>
        </w:rPr>
        <w:t xml:space="preserve">Debate is key, we must understand how and when the gender structure is constructed to deconstruct it. </w:t>
      </w:r>
    </w:p>
    <w:p w14:paraId="5C38FED9" w14:textId="77777777" w:rsidR="008B6537" w:rsidRPr="00B80E4D" w:rsidRDefault="008B6537" w:rsidP="008B6537">
      <w:pPr>
        <w:rPr>
          <w:rFonts w:asciiTheme="minorHAnsi" w:hAnsiTheme="minorHAnsi"/>
          <w:sz w:val="16"/>
          <w:szCs w:val="20"/>
        </w:rPr>
      </w:pPr>
      <w:proofErr w:type="spellStart"/>
      <w:r w:rsidRPr="00B80E4D">
        <w:rPr>
          <w:rStyle w:val="AuthorDate"/>
          <w:rFonts w:asciiTheme="minorHAnsi" w:hAnsiTheme="minorHAnsi"/>
        </w:rPr>
        <w:t>Risman</w:t>
      </w:r>
      <w:proofErr w:type="spellEnd"/>
      <w:r w:rsidRPr="00B80E4D">
        <w:rPr>
          <w:rStyle w:val="AuthorDate"/>
          <w:rFonts w:asciiTheme="minorHAnsi" w:hAnsiTheme="minorHAnsi"/>
        </w:rPr>
        <w:t xml:space="preserve"> 04</w:t>
      </w:r>
      <w:r w:rsidRPr="00B80E4D">
        <w:rPr>
          <w:rFonts w:asciiTheme="minorHAnsi" w:hAnsiTheme="minorHAnsi"/>
          <w:sz w:val="16"/>
        </w:rPr>
        <w:t xml:space="preserve"> </w:t>
      </w:r>
      <w:r w:rsidRPr="00B80E4D">
        <w:rPr>
          <w:rFonts w:asciiTheme="minorHAnsi" w:hAnsiTheme="minorHAnsi"/>
          <w:sz w:val="16"/>
          <w:szCs w:val="20"/>
        </w:rPr>
        <w:t xml:space="preserve">(Barbara J., </w:t>
      </w:r>
      <w:proofErr w:type="spellStart"/>
      <w:r w:rsidRPr="00B80E4D">
        <w:rPr>
          <w:rFonts w:asciiTheme="minorHAnsi" w:hAnsiTheme="minorHAnsi"/>
          <w:sz w:val="16"/>
          <w:szCs w:val="20"/>
        </w:rPr>
        <w:t>rofessor</w:t>
      </w:r>
      <w:proofErr w:type="spellEnd"/>
      <w:r w:rsidRPr="00B80E4D">
        <w:rPr>
          <w:rFonts w:asciiTheme="minorHAnsi" w:hAnsiTheme="minorHAnsi"/>
          <w:sz w:val="16"/>
          <w:szCs w:val="20"/>
        </w:rPr>
        <w:t xml:space="preserve"> of Sociology and alumni Research Distinguished Professor at North Carolina State University. “Gender as a Social Structure: Theory Wrestling with Activism,” Gender and Society, Vol. 18, No. 4, pp. 429-450) BN.</w:t>
      </w:r>
    </w:p>
    <w:p w14:paraId="1195BA2E" w14:textId="77777777" w:rsidR="008B6537" w:rsidRPr="00B80E4D" w:rsidRDefault="008B6537" w:rsidP="008B6537">
      <w:pPr>
        <w:rPr>
          <w:rFonts w:asciiTheme="minorHAnsi" w:hAnsiTheme="minorHAnsi"/>
          <w:sz w:val="16"/>
          <w:szCs w:val="20"/>
        </w:rPr>
      </w:pPr>
    </w:p>
    <w:p w14:paraId="3814270A" w14:textId="77777777" w:rsidR="008B6537" w:rsidRPr="00B80E4D" w:rsidRDefault="008B6537" w:rsidP="008B6537">
      <w:pPr>
        <w:suppressAutoHyphens/>
        <w:rPr>
          <w:rFonts w:asciiTheme="minorHAnsi" w:hAnsiTheme="minorHAnsi"/>
          <w:kern w:val="1"/>
          <w:sz w:val="16"/>
          <w:szCs w:val="20"/>
        </w:rPr>
      </w:pPr>
      <w:r w:rsidRPr="00B80E4D">
        <w:rPr>
          <w:rFonts w:asciiTheme="minorHAnsi" w:hAnsiTheme="minorHAnsi"/>
          <w:b/>
          <w:bCs/>
          <w:kern w:val="1"/>
          <w:szCs w:val="20"/>
          <w:u w:val="single"/>
        </w:rPr>
        <w:t xml:space="preserve">Cognitive </w:t>
      </w:r>
      <w:r w:rsidRPr="00086FE2">
        <w:rPr>
          <w:rFonts w:asciiTheme="minorHAnsi" w:hAnsiTheme="minorHAnsi"/>
          <w:b/>
          <w:bCs/>
          <w:kern w:val="1"/>
          <w:szCs w:val="20"/>
          <w:u w:val="single"/>
        </w:rPr>
        <w:t>bias is one of the mechanisms by which inequality is re-created in everyday life</w:t>
      </w:r>
      <w:r w:rsidRPr="00B80E4D">
        <w:rPr>
          <w:rFonts w:asciiTheme="minorHAnsi" w:hAnsiTheme="minorHAnsi"/>
          <w:b/>
          <w:bCs/>
          <w:kern w:val="1"/>
          <w:szCs w:val="20"/>
          <w:u w:val="single"/>
        </w:rPr>
        <w:t>. There are,</w:t>
      </w:r>
      <w:r w:rsidRPr="00B80E4D">
        <w:rPr>
          <w:rFonts w:asciiTheme="minorHAnsi" w:hAnsiTheme="minorHAnsi"/>
          <w:kern w:val="1"/>
          <w:sz w:val="16"/>
          <w:szCs w:val="20"/>
        </w:rPr>
        <w:t xml:space="preserve"> however, </w:t>
      </w:r>
      <w:r w:rsidRPr="00B80E4D">
        <w:rPr>
          <w:rFonts w:asciiTheme="minorHAnsi" w:hAnsiTheme="minorHAnsi"/>
          <w:b/>
          <w:bCs/>
          <w:kern w:val="1"/>
          <w:szCs w:val="20"/>
          <w:u w:val="single"/>
        </w:rPr>
        <w:t>documented mechanisms for decreasing the salience of such bias</w:t>
      </w:r>
      <w:r w:rsidRPr="00B80E4D">
        <w:rPr>
          <w:rFonts w:asciiTheme="minorHAnsi" w:hAnsiTheme="minorHAnsi"/>
          <w:kern w:val="1"/>
          <w:sz w:val="16"/>
          <w:szCs w:val="20"/>
        </w:rPr>
        <w:t xml:space="preserve"> (</w:t>
      </w:r>
      <w:proofErr w:type="spellStart"/>
      <w:r w:rsidRPr="00B80E4D">
        <w:rPr>
          <w:rFonts w:asciiTheme="minorHAnsi" w:hAnsiTheme="minorHAnsi"/>
          <w:kern w:val="1"/>
          <w:sz w:val="16"/>
          <w:szCs w:val="20"/>
        </w:rPr>
        <w:t>Bielby</w:t>
      </w:r>
      <w:proofErr w:type="spellEnd"/>
      <w:r w:rsidRPr="00B80E4D">
        <w:rPr>
          <w:rFonts w:asciiTheme="minorHAnsi" w:hAnsiTheme="minorHAnsi"/>
          <w:kern w:val="1"/>
          <w:sz w:val="16"/>
          <w:szCs w:val="20"/>
        </w:rPr>
        <w:t xml:space="preserve"> 2000; Reskin 2000; Ridgeway and </w:t>
      </w:r>
      <w:proofErr w:type="spellStart"/>
      <w:r w:rsidRPr="00B80E4D">
        <w:rPr>
          <w:rFonts w:asciiTheme="minorHAnsi" w:hAnsiTheme="minorHAnsi"/>
          <w:kern w:val="1"/>
          <w:sz w:val="16"/>
          <w:szCs w:val="20"/>
        </w:rPr>
        <w:t>Correll</w:t>
      </w:r>
      <w:proofErr w:type="spellEnd"/>
      <w:r w:rsidRPr="00B80E4D">
        <w:rPr>
          <w:rFonts w:asciiTheme="minorHAnsi" w:hAnsiTheme="minorHAnsi"/>
          <w:kern w:val="1"/>
          <w:sz w:val="16"/>
          <w:szCs w:val="20"/>
        </w:rPr>
        <w:t xml:space="preserve"> 2000). </w:t>
      </w:r>
      <w:r w:rsidRPr="00B80E4D">
        <w:rPr>
          <w:rFonts w:asciiTheme="minorHAnsi" w:hAnsiTheme="minorHAnsi"/>
          <w:b/>
          <w:bCs/>
          <w:kern w:val="1"/>
          <w:szCs w:val="20"/>
          <w:u w:val="single"/>
        </w:rPr>
        <w:t>When we consciously manipulate the status expectations attached to those in subordinate groups, by highlighting their legitimate expertise beyond the others in the immediate social setting, we can begin to challenge the nonconscious hierarchy that often goes unnoticed.</w:t>
      </w:r>
      <w:r w:rsidRPr="00B80E4D">
        <w:rPr>
          <w:rFonts w:asciiTheme="minorHAnsi" w:hAnsiTheme="minorHAnsi"/>
          <w:kern w:val="1"/>
          <w:sz w:val="16"/>
          <w:szCs w:val="20"/>
        </w:rPr>
        <w:t xml:space="preserve"> Similarly, although many subordinates adapt to their situation by trading power for patronage, when they refuse to do so, interaction no longer flows smoothly, and change may result. Surely, when wives refuse to trade power for patronage, they can rock the boat as well as the cradle. These are only a few examples of interactive processes that can help to explain the reproduction of inequality and to envision strategies for disrupting inequality. </w:t>
      </w:r>
      <w:r w:rsidRPr="00086FE2">
        <w:rPr>
          <w:rFonts w:asciiTheme="minorHAnsi" w:hAnsiTheme="minorHAnsi"/>
          <w:b/>
          <w:bCs/>
          <w:kern w:val="1"/>
          <w:szCs w:val="20"/>
          <w:u w:val="single"/>
        </w:rPr>
        <w:t>We need to understand when and how inequality is constructed and reproduced to deconstruct it</w:t>
      </w:r>
      <w:r w:rsidRPr="00086FE2">
        <w:rPr>
          <w:rFonts w:asciiTheme="minorHAnsi" w:hAnsiTheme="minorHAnsi"/>
          <w:kern w:val="1"/>
          <w:sz w:val="16"/>
          <w:szCs w:val="20"/>
        </w:rPr>
        <w:t>.</w:t>
      </w:r>
      <w:r w:rsidRPr="00B80E4D">
        <w:rPr>
          <w:rFonts w:asciiTheme="minorHAnsi" w:hAnsiTheme="minorHAnsi"/>
          <w:kern w:val="1"/>
          <w:sz w:val="16"/>
          <w:szCs w:val="20"/>
        </w:rPr>
        <w:t xml:space="preserve"> I have argued before (</w:t>
      </w:r>
      <w:proofErr w:type="spellStart"/>
      <w:r w:rsidRPr="00B80E4D">
        <w:rPr>
          <w:rFonts w:asciiTheme="minorHAnsi" w:hAnsiTheme="minorHAnsi"/>
          <w:kern w:val="1"/>
          <w:sz w:val="16"/>
          <w:szCs w:val="20"/>
        </w:rPr>
        <w:t>Risman</w:t>
      </w:r>
      <w:proofErr w:type="spellEnd"/>
      <w:r w:rsidRPr="00B80E4D">
        <w:rPr>
          <w:rFonts w:asciiTheme="minorHAnsi" w:hAnsiTheme="minorHAnsi"/>
          <w:kern w:val="1"/>
          <w:sz w:val="16"/>
          <w:szCs w:val="20"/>
        </w:rPr>
        <w:t xml:space="preserve"> 1998) that </w:t>
      </w:r>
      <w:r w:rsidRPr="00086FE2">
        <w:rPr>
          <w:rFonts w:asciiTheme="minorHAnsi" w:hAnsiTheme="minorHAnsi"/>
          <w:b/>
          <w:bCs/>
          <w:kern w:val="1"/>
          <w:szCs w:val="20"/>
          <w:u w:val="single"/>
        </w:rPr>
        <w:t>because the gender structure so defines the category woman as subordinate, the deconstruction of the category itself is the best,</w:t>
      </w:r>
      <w:r w:rsidRPr="00B80E4D">
        <w:rPr>
          <w:rFonts w:asciiTheme="minorHAnsi" w:hAnsiTheme="minorHAnsi"/>
          <w:b/>
          <w:bCs/>
          <w:kern w:val="1"/>
          <w:szCs w:val="20"/>
          <w:u w:val="single"/>
        </w:rPr>
        <w:t xml:space="preserve"> indeed the only sure </w:t>
      </w:r>
      <w:r w:rsidRPr="00086FE2">
        <w:rPr>
          <w:rFonts w:asciiTheme="minorHAnsi" w:hAnsiTheme="minorHAnsi"/>
          <w:b/>
          <w:bCs/>
          <w:kern w:val="1"/>
          <w:szCs w:val="20"/>
          <w:u w:val="single"/>
        </w:rPr>
        <w:t>way, to end gender subordination</w:t>
      </w:r>
      <w:r w:rsidRPr="00B80E4D">
        <w:rPr>
          <w:rFonts w:asciiTheme="minorHAnsi" w:hAnsiTheme="minorHAnsi"/>
          <w:b/>
          <w:bCs/>
          <w:kern w:val="1"/>
          <w:szCs w:val="20"/>
          <w:u w:val="single"/>
        </w:rPr>
        <w:t xml:space="preserve">. </w:t>
      </w:r>
      <w:r w:rsidRPr="00B80E4D">
        <w:rPr>
          <w:rFonts w:asciiTheme="minorHAnsi" w:hAnsiTheme="minorHAnsi"/>
          <w:kern w:val="1"/>
          <w:sz w:val="16"/>
          <w:szCs w:val="20"/>
        </w:rPr>
        <w:t xml:space="preserve">There is no reason, except the transitional vertigo that will accompany the process to dismantle it, that a utopian vision of a just world involves any gender structure at all. Why should we need to elaborate on the biological distinction between the sexes? </w:t>
      </w:r>
      <w:r w:rsidRPr="00B80E4D">
        <w:rPr>
          <w:rFonts w:asciiTheme="minorHAnsi" w:hAnsiTheme="minorHAnsi"/>
          <w:b/>
          <w:bCs/>
          <w:kern w:val="1"/>
          <w:szCs w:val="20"/>
          <w:u w:val="single"/>
        </w:rPr>
        <w:t>We must accommodate reproductive differences for the process of biological replacement, but there is no a priori reason we should accept any other role differentiation simply based on biological sex category.</w:t>
      </w:r>
      <w:r w:rsidRPr="00B80E4D">
        <w:rPr>
          <w:rFonts w:asciiTheme="minorHAnsi" w:hAnsiTheme="minorHAnsi"/>
          <w:kern w:val="1"/>
          <w:sz w:val="16"/>
          <w:szCs w:val="20"/>
        </w:rPr>
        <w:t xml:space="preserve"> </w:t>
      </w:r>
      <w:r w:rsidRPr="00B80E4D">
        <w:rPr>
          <w:rFonts w:asciiTheme="minorHAnsi" w:hAnsiTheme="minorHAnsi"/>
          <w:b/>
          <w:bCs/>
          <w:kern w:val="1"/>
          <w:szCs w:val="20"/>
          <w:u w:val="single"/>
        </w:rPr>
        <w:t xml:space="preserve">Before accepting any gender elaboration around biological sex category, </w:t>
      </w:r>
      <w:r w:rsidRPr="00086FE2">
        <w:rPr>
          <w:rFonts w:asciiTheme="minorHAnsi" w:hAnsiTheme="minorHAnsi"/>
          <w:b/>
          <w:bCs/>
          <w:kern w:val="1"/>
          <w:szCs w:val="20"/>
          <w:u w:val="single"/>
        </w:rPr>
        <w:t>we ought to search suspiciously for the possibly subtle ways such differentiation supports men’s privilege</w:t>
      </w:r>
      <w:r w:rsidRPr="00B80E4D">
        <w:rPr>
          <w:rFonts w:asciiTheme="minorHAnsi" w:hAnsiTheme="minorHAnsi"/>
          <w:b/>
          <w:bCs/>
          <w:kern w:val="1"/>
          <w:szCs w:val="20"/>
          <w:u w:val="single"/>
        </w:rPr>
        <w:t>.</w:t>
      </w:r>
      <w:r w:rsidRPr="00B80E4D">
        <w:rPr>
          <w:rFonts w:asciiTheme="minorHAnsi" w:hAnsiTheme="minorHAnsi"/>
          <w:kern w:val="1"/>
          <w:sz w:val="16"/>
          <w:szCs w:val="20"/>
        </w:rPr>
        <w:t xml:space="preserve"> Once two salient groups exist, the process of in-group and out-group distinctions and </w:t>
      </w:r>
      <w:proofErr w:type="spellStart"/>
      <w:r w:rsidRPr="00B80E4D">
        <w:rPr>
          <w:rFonts w:asciiTheme="minorHAnsi" w:hAnsiTheme="minorHAnsi"/>
          <w:kern w:val="1"/>
          <w:sz w:val="16"/>
          <w:szCs w:val="20"/>
        </w:rPr>
        <w:t>ingroup</w:t>
      </w:r>
      <w:proofErr w:type="spellEnd"/>
      <w:r w:rsidRPr="00B80E4D">
        <w:rPr>
          <w:rFonts w:asciiTheme="minorHAnsi" w:hAnsiTheme="minorHAnsi"/>
          <w:kern w:val="1"/>
          <w:sz w:val="16"/>
          <w:szCs w:val="20"/>
        </w:rPr>
        <w:t xml:space="preserve"> opportunity hoarding become possible. While it may be that for some competitive sports, single-sex teams are necessary, beyond that, </w:t>
      </w:r>
      <w:r w:rsidRPr="00B80E4D">
        <w:rPr>
          <w:rFonts w:asciiTheme="minorHAnsi" w:hAnsiTheme="minorHAnsi"/>
          <w:b/>
          <w:bCs/>
          <w:kern w:val="1"/>
          <w:szCs w:val="20"/>
          <w:u w:val="single"/>
        </w:rPr>
        <w:t>it seems unlikely that any differentiation or cultural elaboration around sex category has a purpose beyond differentiation in support of stratification.</w:t>
      </w:r>
      <w:r w:rsidRPr="00B80E4D">
        <w:rPr>
          <w:rFonts w:asciiTheme="minorHAnsi" w:hAnsiTheme="minorHAnsi"/>
          <w:kern w:val="1"/>
          <w:sz w:val="16"/>
          <w:szCs w:val="20"/>
        </w:rPr>
        <w:t xml:space="preserve"> Feminist scholarship always wrestles with the questions of how one can use the knowledge we create in the interest of social transformation. As feminist scholars, we must talk beyond our own borders. This kind of theoretical work becomes meaningful if we can eventually take it public. Feminist sociology must be public sociology (</w:t>
      </w:r>
      <w:proofErr w:type="spellStart"/>
      <w:r w:rsidRPr="00B80E4D">
        <w:rPr>
          <w:rFonts w:asciiTheme="minorHAnsi" w:hAnsiTheme="minorHAnsi"/>
          <w:kern w:val="1"/>
          <w:sz w:val="16"/>
          <w:szCs w:val="20"/>
        </w:rPr>
        <w:t>Burawoy</w:t>
      </w:r>
      <w:proofErr w:type="spellEnd"/>
      <w:r w:rsidRPr="00B80E4D">
        <w:rPr>
          <w:rFonts w:asciiTheme="minorHAnsi" w:hAnsiTheme="minorHAnsi"/>
          <w:kern w:val="1"/>
          <w:sz w:val="16"/>
          <w:szCs w:val="20"/>
        </w:rPr>
        <w:t xml:space="preserve"> forthcoming).</w:t>
      </w:r>
      <w:r w:rsidRPr="00086FE2">
        <w:rPr>
          <w:rFonts w:asciiTheme="minorHAnsi" w:hAnsiTheme="minorHAnsi"/>
          <w:b/>
          <w:bCs/>
          <w:kern w:val="1"/>
          <w:szCs w:val="20"/>
          <w:u w:val="single"/>
        </w:rPr>
        <w:t>We must</w:t>
      </w:r>
      <w:r w:rsidRPr="00B80E4D">
        <w:rPr>
          <w:rFonts w:asciiTheme="minorHAnsi" w:hAnsiTheme="minorHAnsi"/>
          <w:b/>
          <w:bCs/>
          <w:kern w:val="1"/>
          <w:szCs w:val="20"/>
          <w:u w:val="single"/>
        </w:rPr>
        <w:t xml:space="preserve"> eventually t</w:t>
      </w:r>
      <w:r w:rsidRPr="00086FE2">
        <w:rPr>
          <w:rFonts w:asciiTheme="minorHAnsi" w:hAnsiTheme="minorHAnsi"/>
          <w:b/>
          <w:bCs/>
          <w:kern w:val="1"/>
          <w:szCs w:val="20"/>
          <w:u w:val="single"/>
        </w:rPr>
        <w:t>ake what we have learned from our theories and research</w:t>
      </w:r>
      <w:r w:rsidRPr="00B80E4D">
        <w:rPr>
          <w:rFonts w:asciiTheme="minorHAnsi" w:hAnsiTheme="minorHAnsi"/>
          <w:b/>
          <w:bCs/>
          <w:kern w:val="1"/>
          <w:szCs w:val="20"/>
          <w:u w:val="single"/>
        </w:rPr>
        <w:t xml:space="preserve"> beyond professional journals to our students and to those activists who seek to disrupt and so transform gender </w:t>
      </w:r>
      <w:proofErr w:type="spellStart"/>
      <w:r w:rsidRPr="00B80E4D">
        <w:rPr>
          <w:rFonts w:asciiTheme="minorHAnsi" w:hAnsiTheme="minorHAnsi"/>
          <w:b/>
          <w:bCs/>
          <w:kern w:val="1"/>
          <w:szCs w:val="20"/>
          <w:u w:val="single"/>
        </w:rPr>
        <w:t>relations.Wemust</w:t>
      </w:r>
      <w:proofErr w:type="spellEnd"/>
      <w:r w:rsidRPr="00B80E4D">
        <w:rPr>
          <w:rFonts w:asciiTheme="minorHAnsi" w:hAnsiTheme="minorHAnsi"/>
          <w:b/>
          <w:bCs/>
          <w:kern w:val="1"/>
          <w:szCs w:val="20"/>
          <w:u w:val="single"/>
        </w:rPr>
        <w:t xml:space="preserve"> </w:t>
      </w:r>
      <w:r w:rsidRPr="00086FE2">
        <w:rPr>
          <w:rFonts w:asciiTheme="minorHAnsi" w:hAnsiTheme="minorHAnsi"/>
          <w:b/>
          <w:bCs/>
          <w:kern w:val="1"/>
          <w:szCs w:val="20"/>
          <w:u w:val="single"/>
        </w:rPr>
        <w:t>consider how the knowledge we create can help those who desire a more egalitarian social world</w:t>
      </w:r>
      <w:r w:rsidRPr="00B80E4D">
        <w:rPr>
          <w:rFonts w:asciiTheme="minorHAnsi" w:hAnsiTheme="minorHAnsi"/>
          <w:b/>
          <w:bCs/>
          <w:kern w:val="1"/>
          <w:szCs w:val="20"/>
          <w:u w:val="single"/>
        </w:rPr>
        <w:t xml:space="preserve"> to refuse to do gender at all, or to do it with rebellious </w:t>
      </w:r>
      <w:proofErr w:type="spellStart"/>
      <w:r w:rsidRPr="00B80E4D">
        <w:rPr>
          <w:rFonts w:asciiTheme="minorHAnsi" w:hAnsiTheme="minorHAnsi"/>
          <w:b/>
          <w:bCs/>
          <w:kern w:val="1"/>
          <w:szCs w:val="20"/>
          <w:u w:val="single"/>
        </w:rPr>
        <w:t>reflexiveness</w:t>
      </w:r>
      <w:proofErr w:type="spellEnd"/>
      <w:r w:rsidRPr="00B80E4D">
        <w:rPr>
          <w:rFonts w:asciiTheme="minorHAnsi" w:hAnsiTheme="minorHAnsi"/>
          <w:b/>
          <w:bCs/>
          <w:kern w:val="1"/>
          <w:szCs w:val="20"/>
          <w:u w:val="single"/>
        </w:rPr>
        <w:t xml:space="preserve"> to help transform the world around them.</w:t>
      </w:r>
      <w:r w:rsidRPr="00B80E4D">
        <w:rPr>
          <w:rFonts w:asciiTheme="minorHAnsi" w:hAnsiTheme="minorHAnsi"/>
          <w:kern w:val="1"/>
          <w:sz w:val="16"/>
          <w:szCs w:val="20"/>
        </w:rPr>
        <w:t xml:space="preserve"> For those without a sociological perspective, social change through socialization and through legislation are the easiest to envision</w:t>
      </w:r>
      <w:r w:rsidRPr="00086FE2">
        <w:rPr>
          <w:rFonts w:asciiTheme="minorHAnsi" w:hAnsiTheme="minorHAnsi"/>
          <w:kern w:val="1"/>
          <w:sz w:val="16"/>
          <w:szCs w:val="20"/>
        </w:rPr>
        <w:t xml:space="preserve">. </w:t>
      </w:r>
      <w:r w:rsidRPr="00086FE2">
        <w:rPr>
          <w:rFonts w:asciiTheme="minorHAnsi" w:hAnsiTheme="minorHAnsi"/>
          <w:b/>
          <w:bCs/>
          <w:kern w:val="1"/>
          <w:szCs w:val="20"/>
          <w:u w:val="single"/>
        </w:rPr>
        <w:t>We need to shine a spotlight on the dimension of cultural interactional expectations as it is here that work needs to begin</w:t>
      </w:r>
      <w:r w:rsidRPr="00B80E4D">
        <w:rPr>
          <w:rFonts w:asciiTheme="minorHAnsi" w:hAnsiTheme="minorHAnsi"/>
          <w:b/>
          <w:bCs/>
          <w:kern w:val="1"/>
          <w:szCs w:val="20"/>
          <w:u w:val="single"/>
        </w:rPr>
        <w:t>.</w:t>
      </w:r>
      <w:r w:rsidRPr="00B80E4D">
        <w:rPr>
          <w:rFonts w:asciiTheme="minorHAnsi" w:hAnsiTheme="minorHAnsi"/>
          <w:kern w:val="1"/>
          <w:sz w:val="16"/>
          <w:szCs w:val="20"/>
        </w:rPr>
        <w:t xml:space="preserve"> We must remember, however, that much doing gender at the individual and interactional levels gives pleasure as well as reproduces inequality, and until we find other socially acceptable means to replace that opportunity for pleasure, we can hardly advocate for its cessation. The question of how gender elaboration has been woven culturally into the fabric of sexual desire deserves more attention. Many of our allies believe that “viva la difference” is required for sexual passion, and few would find a </w:t>
      </w:r>
      <w:proofErr w:type="spellStart"/>
      <w:r w:rsidRPr="00B80E4D">
        <w:rPr>
          <w:rFonts w:asciiTheme="minorHAnsi" w:hAnsiTheme="minorHAnsi"/>
          <w:kern w:val="1"/>
          <w:sz w:val="16"/>
          <w:szCs w:val="20"/>
        </w:rPr>
        <w:t>postgender</w:t>
      </w:r>
      <w:proofErr w:type="spellEnd"/>
      <w:r w:rsidRPr="00B80E4D">
        <w:rPr>
          <w:rFonts w:asciiTheme="minorHAnsi" w:hAnsiTheme="minorHAnsi"/>
          <w:kern w:val="1"/>
          <w:sz w:val="16"/>
          <w:szCs w:val="20"/>
        </w:rPr>
        <w:t xml:space="preserve"> society much of a feminist utopia if it came at the cost of sexual play. No one wants to be part of a revolution where she or he cannot dirty dance. </w:t>
      </w:r>
    </w:p>
    <w:p w14:paraId="782A8A8A"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Detachment DA</w:t>
      </w:r>
    </w:p>
    <w:p w14:paraId="1311BD28" w14:textId="77777777" w:rsidR="008B6537" w:rsidRPr="00B80E4D" w:rsidRDefault="008B6537" w:rsidP="008B6537">
      <w:pPr>
        <w:rPr>
          <w:rFonts w:asciiTheme="minorHAnsi" w:hAnsiTheme="minorHAnsi"/>
        </w:rPr>
      </w:pPr>
    </w:p>
    <w:p w14:paraId="2A926619" w14:textId="77777777" w:rsidR="008B6537" w:rsidRPr="00B80E4D" w:rsidRDefault="008B6537" w:rsidP="008B6537">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 xml:space="preserve">We must understand how debate is implicated within larger structures of domination instead of acting like our community exists in a societal vacuum before we can produce good policies </w:t>
      </w:r>
    </w:p>
    <w:p w14:paraId="4D639A42" w14:textId="77777777" w:rsidR="008B6537" w:rsidRPr="00B80E4D" w:rsidRDefault="008B6537" w:rsidP="008B6537">
      <w:pPr>
        <w:rPr>
          <w:rFonts w:asciiTheme="minorHAnsi" w:hAnsiTheme="minorHAnsi"/>
          <w:b/>
          <w:bCs/>
          <w:sz w:val="26"/>
          <w:u w:val="single"/>
        </w:rPr>
      </w:pPr>
      <w:r w:rsidRPr="00B80E4D">
        <w:rPr>
          <w:rFonts w:asciiTheme="minorHAnsi" w:hAnsiTheme="minorHAnsi"/>
          <w:b/>
          <w:bCs/>
        </w:rPr>
        <w:t xml:space="preserve">Reid-Brinkley ‘8 </w:t>
      </w:r>
      <w:r w:rsidRPr="00B80E4D">
        <w:rPr>
          <w:rFonts w:asciiTheme="minorHAnsi" w:eastAsia="Times New Roman" w:hAnsiTheme="minorHAnsi"/>
          <w:szCs w:val="24"/>
        </w:rPr>
        <w:t xml:space="preserve">(Dr. </w:t>
      </w:r>
      <w:proofErr w:type="spellStart"/>
      <w:r w:rsidRPr="00B80E4D">
        <w:rPr>
          <w:rFonts w:asciiTheme="minorHAnsi" w:eastAsia="Times New Roman" w:hAnsiTheme="minorHAnsi"/>
          <w:szCs w:val="24"/>
        </w:rPr>
        <w:t>Shanara</w:t>
      </w:r>
      <w:proofErr w:type="spellEnd"/>
      <w:r w:rsidRPr="00B80E4D">
        <w:rPr>
          <w:rFonts w:asciiTheme="minorHAnsi" w:eastAsia="Times New Roman" w:hAnsiTheme="minorHAnsi"/>
          <w:szCs w:val="24"/>
        </w:rPr>
        <w:t>,"THE HARSH REALITIES OF “ACTING BLACK”: HOW AFRICAN-AMERICAN POLICY DEBATERS NEGOTIATE REPRESENTATION THROUGH RACIAL PERFORMANCE AND STYLE," pg. 118-120)</w:t>
      </w:r>
    </w:p>
    <w:p w14:paraId="0121B344" w14:textId="77777777" w:rsidR="008B6537" w:rsidRPr="00B80E4D" w:rsidRDefault="008B6537" w:rsidP="008B6537">
      <w:pPr>
        <w:rPr>
          <w:rFonts w:asciiTheme="minorHAnsi" w:hAnsiTheme="minorHAnsi"/>
          <w:sz w:val="16"/>
          <w:szCs w:val="24"/>
        </w:rPr>
      </w:pPr>
      <w:r w:rsidRPr="00B80E4D">
        <w:rPr>
          <w:rFonts w:asciiTheme="minorHAnsi" w:eastAsia="Times New Roman" w:hAnsiTheme="minorHAnsi"/>
          <w:sz w:val="16"/>
          <w:szCs w:val="24"/>
        </w:rPr>
        <w:t xml:space="preserve">Mitchell observes that </w:t>
      </w:r>
      <w:r w:rsidRPr="00B80E4D">
        <w:rPr>
          <w:rFonts w:asciiTheme="minorHAnsi" w:hAnsiTheme="minorHAnsi"/>
          <w:u w:val="single"/>
        </w:rPr>
        <w:t xml:space="preserve">the </w:t>
      </w:r>
      <w:r w:rsidRPr="00086FE2">
        <w:rPr>
          <w:rFonts w:asciiTheme="minorHAnsi" w:hAnsiTheme="minorHAnsi"/>
          <w:u w:val="single"/>
        </w:rPr>
        <w:t xml:space="preserve">stance of the policymaker in debate comes with </w:t>
      </w:r>
      <w:r w:rsidRPr="00B80E4D">
        <w:rPr>
          <w:rFonts w:asciiTheme="minorHAnsi" w:hAnsiTheme="minorHAnsi"/>
          <w:u w:val="single"/>
        </w:rPr>
        <w:t xml:space="preserve">a “sense of </w:t>
      </w:r>
      <w:r w:rsidRPr="00086FE2">
        <w:rPr>
          <w:rFonts w:asciiTheme="minorHAnsi" w:hAnsiTheme="minorHAnsi"/>
          <w:u w:val="single"/>
        </w:rPr>
        <w:t>detachment</w:t>
      </w:r>
      <w:r w:rsidRPr="00B80E4D">
        <w:rPr>
          <w:rFonts w:asciiTheme="minorHAnsi" w:hAnsiTheme="minorHAnsi"/>
          <w:u w:val="single"/>
        </w:rPr>
        <w:t xml:space="preserve"> associated with the spectator posture.” In other words, its participants are able to engage in debates where they are able to distance themselves from the events that are the subjects of debates. </w:t>
      </w:r>
      <w:r w:rsidRPr="00086FE2">
        <w:rPr>
          <w:rFonts w:asciiTheme="minorHAnsi" w:hAnsiTheme="minorHAnsi"/>
          <w:u w:val="single"/>
        </w:rPr>
        <w:t>Debaters can throw around terms like torture, terrorism, genocide and nuclear war without blinking</w:t>
      </w:r>
      <w:r w:rsidRPr="00B80E4D">
        <w:rPr>
          <w:rFonts w:asciiTheme="minorHAnsi" w:hAnsiTheme="minorHAnsi"/>
          <w:u w:val="single"/>
        </w:rPr>
        <w:t xml:space="preserve">. Debate </w:t>
      </w:r>
      <w:r w:rsidRPr="00086FE2">
        <w:rPr>
          <w:rFonts w:asciiTheme="minorHAnsi" w:hAnsiTheme="minorHAnsi"/>
          <w:u w:val="single"/>
        </w:rPr>
        <w:t xml:space="preserve">simulations </w:t>
      </w:r>
      <w:r w:rsidRPr="00B80E4D">
        <w:rPr>
          <w:rFonts w:asciiTheme="minorHAnsi" w:hAnsiTheme="minorHAnsi"/>
          <w:u w:val="single"/>
        </w:rPr>
        <w:t xml:space="preserve">can only serve to </w:t>
      </w:r>
      <w:r w:rsidRPr="00086FE2">
        <w:rPr>
          <w:rFonts w:asciiTheme="minorHAnsi" w:hAnsiTheme="minorHAnsi"/>
          <w:u w:val="single"/>
        </w:rPr>
        <w:t>distance the debaters from real world participation in the political</w:t>
      </w:r>
      <w:r w:rsidRPr="00B80E4D">
        <w:rPr>
          <w:rFonts w:asciiTheme="minorHAnsi" w:hAnsiTheme="minorHAnsi"/>
          <w:u w:val="single"/>
        </w:rPr>
        <w:t xml:space="preserve"> contexts they debate about.</w:t>
      </w:r>
      <w:r w:rsidRPr="00B80E4D">
        <w:rPr>
          <w:rFonts w:asciiTheme="minorHAnsi" w:eastAsia="Times New Roman" w:hAnsiTheme="minorHAnsi"/>
          <w:sz w:val="16"/>
          <w:szCs w:val="24"/>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B80E4D">
        <w:rPr>
          <w:rFonts w:asciiTheme="minorHAnsi" w:hAnsiTheme="minorHAnsi"/>
          <w:u w:val="single"/>
        </w:rPr>
        <w:t xml:space="preserve">When we blithely call for United States Federal Government policymaking, we are not immune to the colonialist legacy that establishes our place on this continent. We cannot wish away the horrific atrocities perpetrated </w:t>
      </w:r>
      <w:proofErr w:type="spellStart"/>
      <w:r w:rsidRPr="00B80E4D">
        <w:rPr>
          <w:rFonts w:asciiTheme="minorHAnsi" w:hAnsiTheme="minorHAnsi"/>
          <w:u w:val="single"/>
        </w:rPr>
        <w:t>everyday</w:t>
      </w:r>
      <w:proofErr w:type="spellEnd"/>
      <w:r w:rsidRPr="00B80E4D">
        <w:rPr>
          <w:rFonts w:asciiTheme="minorHAnsi" w:hAnsiTheme="minorHAnsi"/>
          <w:u w:val="single"/>
        </w:rPr>
        <w:t xml:space="preserve"> in our name simply by refusing to acknowledge these implications” (emphasis in original). </w:t>
      </w:r>
      <w:r w:rsidRPr="00086FE2">
        <w:rPr>
          <w:rFonts w:asciiTheme="minorHAnsi" w:hAnsiTheme="minorHAnsi"/>
          <w:u w:val="single"/>
        </w:rPr>
        <w:t>The “objective” stance of the policymaker is an impersonal or imperialist persona.</w:t>
      </w:r>
      <w:r w:rsidRPr="00B80E4D">
        <w:rPr>
          <w:rFonts w:asciiTheme="minorHAnsi" w:hAnsiTheme="minorHAnsi"/>
          <w:u w:val="single"/>
        </w:rPr>
        <w:t xml:space="preserve"> The </w:t>
      </w:r>
      <w:r w:rsidRPr="00086FE2">
        <w:rPr>
          <w:rFonts w:asciiTheme="minorHAnsi" w:hAnsiTheme="minorHAnsi"/>
          <w:u w:val="single"/>
        </w:rPr>
        <w:t>policymaker relies upon “acceptable” forms of evidence</w:t>
      </w:r>
      <w:r w:rsidRPr="00B80E4D">
        <w:rPr>
          <w:rFonts w:asciiTheme="minorHAnsi" w:hAnsiTheme="minorHAnsi"/>
          <w:u w:val="single"/>
        </w:rPr>
        <w:t>, engaging in logical discussion, producing rational thoughts</w:t>
      </w:r>
      <w:r w:rsidRPr="00B80E4D">
        <w:rPr>
          <w:rFonts w:asciiTheme="minorHAnsi" w:eastAsia="Times New Roman" w:hAnsiTheme="minorHAnsi"/>
          <w:sz w:val="16"/>
          <w:szCs w:val="24"/>
        </w:rPr>
        <w:t xml:space="preserve">. As Shanahan, and the Louisville debaters’ note, </w:t>
      </w:r>
      <w:r w:rsidRPr="00B80E4D">
        <w:rPr>
          <w:rFonts w:asciiTheme="minorHAnsi" w:hAnsiTheme="minorHAnsi"/>
          <w:u w:val="single"/>
        </w:rPr>
        <w:t>such a stance is integrally linked to the normative, historical and contemporary practices of power that produce and maintain varying networks of oppression</w:t>
      </w:r>
      <w:r w:rsidRPr="00B80E4D">
        <w:rPr>
          <w:rFonts w:asciiTheme="minorHAnsi" w:eastAsia="Times New Roman" w:hAnsiTheme="minorHAnsi"/>
          <w:sz w:val="16"/>
          <w:szCs w:val="24"/>
        </w:rPr>
        <w:t xml:space="preserve">. In other words, the discursive practices of policy-oriented debate are developed within, through and from systems of power and privilege. </w:t>
      </w:r>
      <w:r w:rsidRPr="00B80E4D">
        <w:rPr>
          <w:rFonts w:asciiTheme="minorHAnsi" w:hAnsiTheme="minorHAnsi"/>
          <w:u w:val="single"/>
        </w:rPr>
        <w:t xml:space="preserve">Thus, </w:t>
      </w:r>
      <w:r w:rsidRPr="00086FE2">
        <w:rPr>
          <w:rFonts w:asciiTheme="minorHAnsi" w:hAnsiTheme="minorHAnsi"/>
          <w:u w:val="single"/>
        </w:rPr>
        <w:t>these practices are</w:t>
      </w:r>
      <w:r w:rsidRPr="00B80E4D">
        <w:rPr>
          <w:rFonts w:asciiTheme="minorHAnsi" w:hAnsiTheme="minorHAnsi"/>
          <w:u w:val="single"/>
        </w:rPr>
        <w:t xml:space="preserve"> critically </w:t>
      </w:r>
      <w:r w:rsidRPr="00086FE2">
        <w:rPr>
          <w:rFonts w:asciiTheme="minorHAnsi" w:hAnsiTheme="minorHAnsi"/>
          <w:u w:val="single"/>
        </w:rPr>
        <w:t>implicated in the maintenance of hegemony</w:t>
      </w:r>
      <w:r w:rsidRPr="00B80E4D">
        <w:rPr>
          <w:rFonts w:asciiTheme="minorHAnsi" w:hAnsiTheme="minorHAnsi"/>
          <w:u w:val="single"/>
        </w:rPr>
        <w:t xml:space="preserve">. So, rather than seeing themselves as government or state actors, Jones and Green choose to perform themselves in debate, violating the more “objective” stance of the “policymaker” and require their opponents to do the same. </w:t>
      </w:r>
      <w:r w:rsidRPr="00086FE2">
        <w:rPr>
          <w:rFonts w:asciiTheme="minorHAnsi" w:hAnsiTheme="minorHAnsi"/>
          <w:u w:val="single"/>
        </w:rPr>
        <w:t>Jones and Green argue that debaters should ground their agency in what they are able to do as “individuals.”</w:t>
      </w:r>
      <w:r w:rsidRPr="00B80E4D">
        <w:rPr>
          <w:rFonts w:asciiTheme="minorHAnsi" w:eastAsia="Times New Roman" w:hAnsiTheme="minorHAnsi"/>
          <w:sz w:val="16"/>
          <w:szCs w:val="24"/>
        </w:rPr>
        <w:t xml:space="preserve"> Note the following statement from Green in the 2NC against Emory’s Allen and Greenstein (ranked in the “sweet sixteen”): “And then, another main difference is that </w:t>
      </w:r>
      <w:r w:rsidRPr="00B80E4D">
        <w:rPr>
          <w:rFonts w:asciiTheme="minorHAnsi" w:hAnsiTheme="minorHAnsi"/>
          <w:u w:val="single"/>
        </w:rPr>
        <w:t>our advocacy is grounded in our agency as individuals.</w:t>
      </w:r>
      <w:r w:rsidRPr="00B80E4D">
        <w:rPr>
          <w:rFonts w:asciiTheme="minorHAnsi" w:eastAsia="Times New Roman" w:hAnsiTheme="minorHAnsi"/>
          <w:sz w:val="16"/>
          <w:szCs w:val="24"/>
        </w:rPr>
        <w:t xml:space="preserve"> Their agency is grounded in what the US federal government, what the state should do.”117 Citing Mitchell, Green argues further: We talk about, dead </w:t>
      </w:r>
      <w:proofErr w:type="spellStart"/>
      <w:r w:rsidRPr="00B80E4D">
        <w:rPr>
          <w:rFonts w:asciiTheme="minorHAnsi" w:eastAsia="Times New Roman" w:hAnsiTheme="minorHAnsi"/>
          <w:sz w:val="16"/>
          <w:szCs w:val="24"/>
        </w:rPr>
        <w:t>prez</w:t>
      </w:r>
      <w:proofErr w:type="spellEnd"/>
      <w:r w:rsidRPr="00B80E4D">
        <w:rPr>
          <w:rFonts w:asciiTheme="minorHAnsi" w:eastAsia="Times New Roman" w:hAnsiTheme="minorHAnsi"/>
          <w:sz w:val="16"/>
          <w:szCs w:val="24"/>
        </w:rPr>
        <w:t xml:space="preserve">, talks about how </w:t>
      </w:r>
      <w:r w:rsidRPr="00086FE2">
        <w:rPr>
          <w:rFonts w:asciiTheme="minorHAnsi" w:hAnsiTheme="minorHAnsi"/>
          <w:u w:val="single"/>
        </w:rPr>
        <w:t xml:space="preserve">the system </w:t>
      </w:r>
      <w:proofErr w:type="spellStart"/>
      <w:r w:rsidRPr="00086FE2">
        <w:rPr>
          <w:rFonts w:asciiTheme="minorHAnsi" w:hAnsiTheme="minorHAnsi"/>
          <w:u w:val="single"/>
        </w:rPr>
        <w:t>ain’t</w:t>
      </w:r>
      <w:proofErr w:type="spellEnd"/>
      <w:r w:rsidRPr="00086FE2">
        <w:rPr>
          <w:rFonts w:asciiTheme="minorHAnsi" w:hAnsiTheme="minorHAnsi"/>
          <w:u w:val="single"/>
        </w:rPr>
        <w:t xml:space="preserve"> gone change, unless we make it change.</w:t>
      </w:r>
      <w:r w:rsidRPr="00B80E4D">
        <w:rPr>
          <w:rFonts w:asciiTheme="minorHAnsi" w:hAnsiTheme="minorHAnsi"/>
          <w:u w:val="single"/>
        </w:rPr>
        <w:t xml:space="preserve"> We’re </w:t>
      </w:r>
      <w:proofErr w:type="spellStart"/>
      <w:r w:rsidRPr="00B80E4D">
        <w:rPr>
          <w:rFonts w:asciiTheme="minorHAnsi" w:hAnsiTheme="minorHAnsi"/>
          <w:u w:val="single"/>
        </w:rPr>
        <w:t>talkin</w:t>
      </w:r>
      <w:proofErr w:type="spellEnd"/>
      <w:r w:rsidRPr="00B80E4D">
        <w:rPr>
          <w:rFonts w:asciiTheme="minorHAnsi" w:hAnsiTheme="minorHAnsi"/>
          <w:u w:val="single"/>
        </w:rPr>
        <w:t xml:space="preserve">’ about what we as individuals should do. That’s why Gordon Mitchell talked about how when we lose our argumentative agency. When we give our agency to someone else, </w:t>
      </w:r>
      <w:r w:rsidRPr="00086FE2">
        <w:rPr>
          <w:rFonts w:asciiTheme="minorHAnsi" w:hAnsiTheme="minorHAnsi"/>
          <w:u w:val="single"/>
        </w:rPr>
        <w:t>we begin speaking of what the U</w:t>
      </w:r>
      <w:r w:rsidRPr="00B80E4D">
        <w:rPr>
          <w:rFonts w:asciiTheme="minorHAnsi" w:hAnsiTheme="minorHAnsi"/>
          <w:u w:val="single"/>
        </w:rPr>
        <w:t xml:space="preserve">nited </w:t>
      </w:r>
      <w:r w:rsidRPr="00086FE2">
        <w:rPr>
          <w:rFonts w:asciiTheme="minorHAnsi" w:hAnsiTheme="minorHAnsi"/>
          <w:u w:val="single"/>
        </w:rPr>
        <w:t>S</w:t>
      </w:r>
      <w:r w:rsidRPr="00B80E4D">
        <w:rPr>
          <w:rFonts w:asciiTheme="minorHAnsi" w:hAnsiTheme="minorHAnsi"/>
          <w:u w:val="single"/>
        </w:rPr>
        <w:t xml:space="preserve">tates </w:t>
      </w:r>
      <w:r w:rsidRPr="00086FE2">
        <w:rPr>
          <w:rFonts w:asciiTheme="minorHAnsi" w:hAnsiTheme="minorHAnsi"/>
          <w:u w:val="single"/>
        </w:rPr>
        <w:t>F</w:t>
      </w:r>
      <w:r w:rsidRPr="00B80E4D">
        <w:rPr>
          <w:rFonts w:asciiTheme="minorHAnsi" w:hAnsiTheme="minorHAnsi"/>
          <w:u w:val="single"/>
        </w:rPr>
        <w:t xml:space="preserve">ederal </w:t>
      </w:r>
      <w:r w:rsidRPr="00086FE2">
        <w:rPr>
          <w:rFonts w:asciiTheme="minorHAnsi" w:hAnsiTheme="minorHAnsi"/>
          <w:u w:val="single"/>
        </w:rPr>
        <w:t>G</w:t>
      </w:r>
      <w:r w:rsidRPr="00B80E4D">
        <w:rPr>
          <w:rFonts w:asciiTheme="minorHAnsi" w:hAnsiTheme="minorHAnsi"/>
          <w:u w:val="single"/>
        </w:rPr>
        <w:t xml:space="preserve">overnment </w:t>
      </w:r>
      <w:r w:rsidRPr="00086FE2">
        <w:rPr>
          <w:rFonts w:asciiTheme="minorHAnsi" w:hAnsiTheme="minorHAnsi"/>
          <w:u w:val="single"/>
        </w:rPr>
        <w:t>should do, rather than what we do, that cause us to be spectators.</w:t>
      </w:r>
      <w:r w:rsidRPr="00B80E4D">
        <w:rPr>
          <w:rFonts w:asciiTheme="minorHAnsi" w:hAnsiTheme="minorHAnsi"/>
          <w:u w:val="single"/>
        </w:rPr>
        <w:t xml:space="preserve"> </w:t>
      </w:r>
      <w:proofErr w:type="spellStart"/>
      <w:r w:rsidRPr="00B80E4D">
        <w:rPr>
          <w:rFonts w:asciiTheme="minorHAnsi" w:hAnsiTheme="minorHAnsi"/>
          <w:u w:val="single"/>
        </w:rPr>
        <w:t>Its</w:t>
      </w:r>
      <w:proofErr w:type="spellEnd"/>
      <w:r w:rsidRPr="00B80E4D">
        <w:rPr>
          <w:rFonts w:asciiTheme="minorHAnsi" w:hAnsiTheme="minorHAnsi"/>
          <w:u w:val="single"/>
        </w:rPr>
        <w:t xml:space="preserve"> one of the most debilitating failures of contemporary education</w:t>
      </w:r>
      <w:r w:rsidRPr="00B80E4D">
        <w:rPr>
          <w:rFonts w:asciiTheme="minorHAnsi" w:eastAsia="Times New Roman" w:hAnsiTheme="minorHAnsi"/>
          <w:sz w:val="16"/>
          <w:szCs w:val="24"/>
        </w:rPr>
        <w:t>. As part of their commitment to the development of agency, each of the Louisville debaters engages in recognition of their privilege, in an attempt to make their social locations visible and relevant to their rhetorical stance.</w:t>
      </w:r>
    </w:p>
    <w:p w14:paraId="04E6F0A7"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 xml:space="preserve">Individual action key </w:t>
      </w:r>
    </w:p>
    <w:p w14:paraId="2AAAEBF2"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Legislation cannot create sustainable change – must individually break privacy of violence against women  </w:t>
      </w:r>
    </w:p>
    <w:p w14:paraId="7A2A6781" w14:textId="77777777" w:rsidR="008B6537" w:rsidRPr="00B80E4D" w:rsidRDefault="008B6537" w:rsidP="008B6537">
      <w:pPr>
        <w:rPr>
          <w:rFonts w:asciiTheme="minorHAnsi" w:hAnsiTheme="minorHAnsi"/>
        </w:rPr>
      </w:pPr>
      <w:r w:rsidRPr="00B80E4D">
        <w:rPr>
          <w:rFonts w:asciiTheme="minorHAnsi" w:hAnsiTheme="minorHAnsi"/>
          <w:b/>
          <w:sz w:val="26"/>
          <w:szCs w:val="26"/>
        </w:rPr>
        <w:t>Jones 05</w:t>
      </w:r>
      <w:r w:rsidRPr="00B80E4D">
        <w:rPr>
          <w:rFonts w:asciiTheme="minorHAnsi" w:hAnsiTheme="minorHAnsi"/>
          <w:b/>
        </w:rPr>
        <w:t xml:space="preserve"> </w:t>
      </w:r>
      <w:r w:rsidRPr="00B80E4D">
        <w:rPr>
          <w:rFonts w:asciiTheme="minorHAnsi" w:hAnsiTheme="minorHAnsi"/>
        </w:rPr>
        <w:t xml:space="preserve">– Helen Jones works for the Institute of Culture, Gender and the City, in Manchester University. (“Visible Rights: Watching Out for Women” pg. 592-593, </w:t>
      </w:r>
      <w:hyperlink r:id="rId41" w:history="1">
        <w:r w:rsidRPr="00B80E4D">
          <w:rPr>
            <w:rStyle w:val="Hyperlink"/>
            <w:rFonts w:asciiTheme="minorHAnsi" w:hAnsiTheme="minorHAnsi"/>
          </w:rPr>
          <w:t>http://library.queensu.ca/ojs/index.php/surveillance-and-society/article/view/3366/3329)//CC</w:t>
        </w:r>
      </w:hyperlink>
      <w:r w:rsidRPr="00B80E4D">
        <w:rPr>
          <w:rFonts w:asciiTheme="minorHAnsi" w:hAnsiTheme="minorHAnsi"/>
        </w:rPr>
        <w:t xml:space="preserve"> </w:t>
      </w:r>
    </w:p>
    <w:p w14:paraId="47D1B071" w14:textId="77777777" w:rsidR="008B6537" w:rsidRPr="00B80E4D" w:rsidRDefault="008B6537" w:rsidP="008B6537">
      <w:pPr>
        <w:rPr>
          <w:rFonts w:asciiTheme="minorHAnsi" w:hAnsiTheme="minorHAnsi"/>
          <w:sz w:val="16"/>
        </w:rPr>
      </w:pPr>
      <w:r w:rsidRPr="00B80E4D">
        <w:rPr>
          <w:rFonts w:asciiTheme="minorHAnsi" w:hAnsiTheme="minorHAnsi"/>
          <w:u w:val="single"/>
        </w:rPr>
        <w:t>The body is directly involved in a political field; power relations have an immediate hold upon it; they invest it, mark it, train it, torture it, force it to carry out tasks, to perform ceremonies, to emit signs.</w:t>
      </w:r>
      <w:r w:rsidRPr="00B80E4D">
        <w:rPr>
          <w:rFonts w:asciiTheme="minorHAnsi" w:hAnsiTheme="minorHAnsi"/>
          <w:sz w:val="16"/>
        </w:rPr>
        <w:t xml:space="preserve"> (Foucault, 1977:25) </w:t>
      </w:r>
      <w:r w:rsidRPr="00B80E4D">
        <w:rPr>
          <w:rFonts w:asciiTheme="minorHAnsi" w:hAnsiTheme="minorHAnsi"/>
          <w:u w:val="single"/>
        </w:rPr>
        <w:t xml:space="preserve">Our bodies may present the uniqueness of an individual but, through being observed, monitored and controlled, they also serve to demonstrate collective identities. </w:t>
      </w:r>
      <w:r w:rsidRPr="00B80E4D">
        <w:rPr>
          <w:rFonts w:asciiTheme="minorHAnsi" w:hAnsiTheme="minorHAnsi"/>
          <w:sz w:val="16"/>
        </w:rPr>
        <w:t xml:space="preserve">Seen in this way, our bodies are projects which may claim or subvert identity; alternatively, control over the body may be taken and identity negated. The body, as represented within any particular culture, will reflect the values and anxieties of that culture. To use the example of Afghanistan, the burka provides a symbol of the anxieties about the strict social boundaries that existed between men and women. In the West there are assumed to be more relaxed boundaries. But, across the globe, violence continues. After military conflicts have ended, women continue to endure violence. The private realm of the home, free from surveillance and outside interference, provides the privacy necessary for domestic violence. The World Health Organization suggests that “in many countries that have suffered violent conflict, the rates of interpersonal violence remain high even after the cessation of hostilities – among other reasons because of the way violence has become more socially acceptable” (2002: 15). Even where the end of hostilities is brought by peacekeeping forces women are not safe. The power of the military to control the peace extends to controlling the abuse of women. Amnesty International provide examples of Kosovo where women have been trafficked into the country for forced prostitution by the military, Somalia where a teenage girl was bought as a birthday present for a Belgian paratrooper and reports of sexual violence committed by Italian peacekeeping forces in Mozambique (Amnesty International, 2004:54-5). Nation states have duties under international law to respect, protect and fulfil women’s rights: in other words, to take effective steps to stop violence against women. </w:t>
      </w:r>
      <w:r w:rsidRPr="00B80E4D">
        <w:rPr>
          <w:rFonts w:asciiTheme="minorHAnsi" w:hAnsiTheme="minorHAnsi"/>
          <w:u w:val="single"/>
        </w:rPr>
        <w:t xml:space="preserve">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expensive and are ridden with discriminatory attitudes. </w:t>
      </w:r>
      <w:r w:rsidRPr="00B80E4D">
        <w:rPr>
          <w:rFonts w:asciiTheme="minorHAnsi" w:hAnsiTheme="minorHAnsi"/>
          <w:sz w:val="16"/>
        </w:rPr>
        <w:t xml:space="preserve">An example of this can be found in Spain when, in 1995, Rita Margarete </w:t>
      </w:r>
      <w:proofErr w:type="spellStart"/>
      <w:r w:rsidRPr="00B80E4D">
        <w:rPr>
          <w:rFonts w:asciiTheme="minorHAnsi" w:hAnsiTheme="minorHAnsi"/>
          <w:sz w:val="16"/>
        </w:rPr>
        <w:t>Rogerio</w:t>
      </w:r>
      <w:proofErr w:type="spellEnd"/>
      <w:r w:rsidRPr="00B80E4D">
        <w:rPr>
          <w:rFonts w:asciiTheme="minorHAnsi" w:hAnsiTheme="minorHAnsi"/>
          <w:sz w:val="16"/>
        </w:rPr>
        <w:t xml:space="preserve">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recognize the limitations, not only of local level legislation, but also of international conventions, treaties and courts to protect women from violence. Fortunately campaigning by women’s rights activists continues to scrutinize and challenge violence against women. </w:t>
      </w:r>
      <w:r w:rsidRPr="00B80E4D">
        <w:rPr>
          <w:rFonts w:asciiTheme="minorHAnsi" w:hAnsiTheme="minorHAnsi"/>
          <w:u w:val="single"/>
        </w:rPr>
        <w:t>Violence against women exists everywhere but it is not an inevitable feature of life</w:t>
      </w:r>
      <w:r w:rsidRPr="00B80E4D">
        <w:rPr>
          <w:rFonts w:asciiTheme="minorHAnsi" w:hAnsiTheme="minorHAnsi"/>
          <w:sz w:val="16"/>
        </w:rPr>
        <w:t xml:space="preserve"> for all</w:t>
      </w:r>
      <w:r w:rsidRPr="00B80E4D">
        <w:rPr>
          <w:rFonts w:asciiTheme="minorHAnsi" w:hAnsiTheme="minorHAnsi"/>
          <w:u w:val="single"/>
        </w:rPr>
        <w:t xml:space="preserve">. </w:t>
      </w:r>
      <w:r w:rsidRPr="00B80E4D">
        <w:rPr>
          <w:rStyle w:val="Emphasis"/>
          <w:rFonts w:asciiTheme="minorHAnsi" w:hAnsiTheme="minorHAnsi"/>
        </w:rPr>
        <w:t>The power to invade the private realm of women’s bodies is not easily curtailed by</w:t>
      </w:r>
      <w:r w:rsidRPr="00B80E4D">
        <w:rPr>
          <w:rFonts w:asciiTheme="minorHAnsi" w:hAnsiTheme="minorHAnsi"/>
          <w:sz w:val="16"/>
        </w:rPr>
        <w:t xml:space="preserve"> scrutiny and surveillance or by policies and</w:t>
      </w:r>
      <w:r w:rsidRPr="00B80E4D">
        <w:rPr>
          <w:rFonts w:asciiTheme="minorHAnsi" w:hAnsiTheme="minorHAnsi"/>
          <w:u w:val="single"/>
        </w:rPr>
        <w:t xml:space="preserve"> </w:t>
      </w:r>
      <w:r w:rsidRPr="00B80E4D">
        <w:rPr>
          <w:rStyle w:val="Emphasis"/>
          <w:rFonts w:asciiTheme="minorHAnsi" w:hAnsiTheme="minorHAnsi"/>
        </w:rPr>
        <w:t xml:space="preserve">legislation </w:t>
      </w:r>
      <w:r w:rsidRPr="00B80E4D">
        <w:rPr>
          <w:rFonts w:asciiTheme="minorHAnsi" w:hAnsiTheme="minorHAnsi"/>
          <w:sz w:val="16"/>
        </w:rPr>
        <w:t xml:space="preserve">but campaigns are having an impact. </w:t>
      </w:r>
      <w:r w:rsidRPr="00B80E4D">
        <w:rPr>
          <w:rFonts w:asciiTheme="minorHAnsi" w:hAnsiTheme="minorHAnsi"/>
          <w:u w:val="single"/>
        </w:rPr>
        <w:t>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 Privacy is sustained by lack of accountability at the level of the state, the community and the individual. Only by opening each level up to scrutiny will violence against women begin to be achieved</w:t>
      </w:r>
      <w:r w:rsidRPr="00B80E4D">
        <w:rPr>
          <w:rFonts w:asciiTheme="minorHAnsi" w:hAnsiTheme="minorHAnsi"/>
          <w:sz w:val="16"/>
        </w:rPr>
        <w:t xml:space="preserve">. </w:t>
      </w:r>
    </w:p>
    <w:p w14:paraId="526AC8EC" w14:textId="77777777" w:rsidR="008B6537" w:rsidRPr="00B80E4D" w:rsidRDefault="008B6537" w:rsidP="008B6537">
      <w:pPr>
        <w:rPr>
          <w:rFonts w:asciiTheme="minorHAnsi" w:hAnsiTheme="minorHAnsi"/>
          <w:sz w:val="16"/>
        </w:rPr>
      </w:pPr>
    </w:p>
    <w:p w14:paraId="65AAF8D2" w14:textId="77777777" w:rsidR="008B6537" w:rsidRPr="00B80E4D" w:rsidRDefault="008B6537" w:rsidP="008B6537">
      <w:pPr>
        <w:rPr>
          <w:rFonts w:asciiTheme="minorHAnsi" w:hAnsiTheme="minorHAnsi"/>
        </w:rPr>
      </w:pPr>
    </w:p>
    <w:p w14:paraId="6B18907D" w14:textId="77777777" w:rsidR="00EF3402" w:rsidRPr="00B80E4D" w:rsidRDefault="00EF3402" w:rsidP="00EF3402">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Fem Pedagogy </w:t>
      </w:r>
      <w:proofErr w:type="spellStart"/>
      <w:r w:rsidRPr="00B80E4D">
        <w:rPr>
          <w:rFonts w:asciiTheme="minorHAnsi" w:eastAsiaTheme="majorEastAsia" w:hAnsiTheme="minorHAnsi" w:cstheme="majorBidi"/>
          <w:b/>
          <w:sz w:val="32"/>
          <w:szCs w:val="24"/>
          <w:u w:val="single"/>
        </w:rPr>
        <w:t>PreReq</w:t>
      </w:r>
      <w:proofErr w:type="spellEnd"/>
      <w:r w:rsidRPr="00B80E4D">
        <w:rPr>
          <w:rFonts w:asciiTheme="minorHAnsi" w:eastAsiaTheme="majorEastAsia" w:hAnsiTheme="minorHAnsi" w:cstheme="majorBidi"/>
          <w:b/>
          <w:sz w:val="32"/>
          <w:szCs w:val="24"/>
          <w:u w:val="single"/>
        </w:rPr>
        <w:t xml:space="preserve"> </w:t>
      </w:r>
    </w:p>
    <w:p w14:paraId="286C0372" w14:textId="77777777" w:rsidR="00EF3402" w:rsidRPr="00B80E4D" w:rsidRDefault="00EF3402" w:rsidP="00EF3402">
      <w:pPr>
        <w:keepNext/>
        <w:keepLines/>
        <w:spacing w:before="40"/>
        <w:outlineLvl w:val="3"/>
        <w:rPr>
          <w:rFonts w:asciiTheme="minorHAnsi" w:eastAsiaTheme="majorEastAsia" w:hAnsiTheme="minorHAnsi" w:cstheme="majorBidi"/>
          <w:b/>
          <w:iCs/>
          <w:sz w:val="32"/>
        </w:rPr>
      </w:pPr>
      <w:r w:rsidRPr="00B80E4D">
        <w:rPr>
          <w:rFonts w:asciiTheme="minorHAnsi" w:eastAsiaTheme="majorEastAsia" w:hAnsiTheme="minorHAnsi" w:cstheme="majorBidi"/>
          <w:b/>
          <w:iCs/>
          <w:sz w:val="32"/>
        </w:rPr>
        <w:t>Education is not neutral but rather a mode to communicate social norms – radical feminism in academia is a danger to these oppressive norms</w:t>
      </w:r>
    </w:p>
    <w:p w14:paraId="52CD05F4" w14:textId="77777777" w:rsidR="00EF3402" w:rsidRPr="00B80E4D" w:rsidRDefault="00EF3402" w:rsidP="00EF3402">
      <w:pPr>
        <w:rPr>
          <w:rFonts w:asciiTheme="minorHAnsi" w:hAnsiTheme="minorHAnsi"/>
        </w:rPr>
      </w:pPr>
      <w:r w:rsidRPr="00B80E4D">
        <w:rPr>
          <w:rFonts w:asciiTheme="minorHAnsi" w:hAnsiTheme="minorHAnsi"/>
          <w:b/>
          <w:bCs/>
        </w:rPr>
        <w:t xml:space="preserve">Fahs and </w:t>
      </w:r>
      <w:proofErr w:type="spellStart"/>
      <w:r w:rsidRPr="00B80E4D">
        <w:rPr>
          <w:rFonts w:asciiTheme="minorHAnsi" w:hAnsiTheme="minorHAnsi"/>
          <w:b/>
          <w:bCs/>
        </w:rPr>
        <w:t>Bertagni</w:t>
      </w:r>
      <w:proofErr w:type="spellEnd"/>
      <w:r w:rsidRPr="00B80E4D">
        <w:rPr>
          <w:rFonts w:asciiTheme="minorHAnsi" w:hAnsiTheme="minorHAnsi"/>
          <w:b/>
          <w:bCs/>
        </w:rPr>
        <w:t xml:space="preserve"> 13 </w:t>
      </w:r>
      <w:r w:rsidRPr="00B80E4D">
        <w:rPr>
          <w:rFonts w:asciiTheme="minorHAnsi" w:hAnsiTheme="minorHAnsi"/>
        </w:rPr>
        <w:t xml:space="preserve">(Breanne Fahs, Department of Women and Gender Studies, Arizona State University, Jennifer </w:t>
      </w:r>
      <w:proofErr w:type="spellStart"/>
      <w:r w:rsidRPr="00B80E4D">
        <w:rPr>
          <w:rFonts w:asciiTheme="minorHAnsi" w:hAnsiTheme="minorHAnsi"/>
        </w:rPr>
        <w:t>Bertagni</w:t>
      </w:r>
      <w:proofErr w:type="spellEnd"/>
      <w:r w:rsidRPr="00B80E4D">
        <w:rPr>
          <w:rFonts w:asciiTheme="minorHAnsi" w:hAnsiTheme="minorHAnsi"/>
        </w:rPr>
        <w:t xml:space="preserve">, Arizona State University, “Up from SCUM: Radical Feminist Pedagogies and Consciousness-Raising in the Classroom”, Radical Pedagogy, 2013, </w:t>
      </w:r>
      <w:hyperlink r:id="rId42" w:history="1">
        <w:r w:rsidRPr="00B80E4D">
          <w:rPr>
            <w:rFonts w:asciiTheme="minorHAnsi" w:hAnsiTheme="minorHAnsi"/>
          </w:rPr>
          <w:t>http://www.radicalpedagogy.org/radicalpedagogy/Up_from_SCUM__Radical_Feminist_Pedagogies_and_Consciousness-Raising_in_the_Classroom.html</w:t>
        </w:r>
      </w:hyperlink>
      <w:r w:rsidRPr="00B80E4D">
        <w:rPr>
          <w:rFonts w:asciiTheme="minorHAnsi" w:hAnsiTheme="minorHAnsi"/>
        </w:rPr>
        <w:t>, DS)</w:t>
      </w:r>
    </w:p>
    <w:p w14:paraId="1E6A3DCE" w14:textId="77777777" w:rsidR="00EF3402" w:rsidRPr="00B80E4D" w:rsidRDefault="00EF3402" w:rsidP="00EF3402">
      <w:pPr>
        <w:rPr>
          <w:rFonts w:asciiTheme="minorHAnsi" w:hAnsiTheme="minorHAnsi"/>
          <w:sz w:val="16"/>
        </w:rPr>
      </w:pPr>
      <w:r w:rsidRPr="00B80E4D">
        <w:rPr>
          <w:rFonts w:asciiTheme="minorHAnsi" w:hAnsiTheme="minorHAnsi"/>
          <w:u w:val="single"/>
        </w:rPr>
        <w:t xml:space="preserve">Many </w:t>
      </w:r>
      <w:r w:rsidRPr="00086FE2">
        <w:rPr>
          <w:rFonts w:asciiTheme="minorHAnsi" w:hAnsiTheme="minorHAnsi"/>
          <w:u w:val="single"/>
        </w:rPr>
        <w:t>scholars that utilize critical and feminist pedagogies have critiqued the traditional model of education</w:t>
      </w:r>
      <w:r w:rsidRPr="00B80E4D">
        <w:rPr>
          <w:rFonts w:asciiTheme="minorHAnsi" w:hAnsiTheme="minorHAnsi"/>
          <w:u w:val="single"/>
        </w:rPr>
        <w:t xml:space="preserve"> as one that creates a learning environment centered on a grading system, memorization, and an authoritarian teacher and submissive student relationship. Embedded within this model, power imbalances are perpetrated without much consideration for how such imbalanced power dynamics affect student learning. Critics of traditional pedagogy argue that it </w:t>
      </w:r>
      <w:proofErr w:type="spellStart"/>
      <w:r w:rsidRPr="00B80E4D">
        <w:rPr>
          <w:rFonts w:asciiTheme="minorHAnsi" w:hAnsiTheme="minorHAnsi"/>
          <w:u w:val="single"/>
        </w:rPr>
        <w:t>overrelies</w:t>
      </w:r>
      <w:proofErr w:type="spellEnd"/>
      <w:r w:rsidRPr="00B80E4D">
        <w:rPr>
          <w:rFonts w:asciiTheme="minorHAnsi" w:hAnsiTheme="minorHAnsi"/>
          <w:u w:val="single"/>
        </w:rPr>
        <w:t xml:space="preserve"> upon what Paolo Freire describes as “banking</w:t>
      </w:r>
      <w:r w:rsidRPr="00B80E4D">
        <w:rPr>
          <w:rFonts w:asciiTheme="minorHAnsi" w:hAnsiTheme="minorHAnsi"/>
          <w:sz w:val="16"/>
        </w:rPr>
        <w:t xml:space="preserve">,” where students become passive receptacles that teachers supposedly “fill” with information (Beckman, 1990; Freire, 1970; hooks, 1994; Larson, 2006). </w:t>
      </w:r>
      <w:r w:rsidRPr="00B80E4D">
        <w:rPr>
          <w:rFonts w:asciiTheme="minorHAnsi" w:hAnsiTheme="minorHAnsi"/>
          <w:u w:val="single"/>
        </w:rPr>
        <w:t xml:space="preserve">Both critical and feminist theorists argue that </w:t>
      </w:r>
      <w:r w:rsidRPr="00086FE2">
        <w:rPr>
          <w:rFonts w:asciiTheme="minorHAnsi" w:hAnsiTheme="minorHAnsi"/>
          <w:u w:val="single"/>
        </w:rPr>
        <w:t>knowledge is socially constructed</w:t>
      </w:r>
      <w:r w:rsidRPr="00B80E4D">
        <w:rPr>
          <w:rFonts w:asciiTheme="minorHAnsi" w:hAnsiTheme="minorHAnsi"/>
          <w:u w:val="single"/>
        </w:rPr>
        <w:t xml:space="preserve"> and that schools perpetuate certain value systems via beliefs, attitudes, and priorities set forth in the classroom. </w:t>
      </w:r>
      <w:r w:rsidRPr="00086FE2">
        <w:rPr>
          <w:rFonts w:asciiTheme="minorHAnsi" w:hAnsiTheme="minorHAnsi"/>
          <w:u w:val="single"/>
        </w:rPr>
        <w:t>Pedagogical practices are therefore not “neutral,” but rather, modes of communicating dominance, social norms, and ideologies about social identities like race, class, and gender</w:t>
      </w:r>
      <w:r w:rsidRPr="00B80E4D">
        <w:rPr>
          <w:rFonts w:asciiTheme="minorHAnsi" w:hAnsiTheme="minorHAnsi"/>
          <w:sz w:val="16"/>
        </w:rPr>
        <w:t xml:space="preserve"> (</w:t>
      </w:r>
      <w:proofErr w:type="spellStart"/>
      <w:r w:rsidRPr="00B80E4D">
        <w:rPr>
          <w:rFonts w:asciiTheme="minorHAnsi" w:hAnsiTheme="minorHAnsi"/>
          <w:sz w:val="16"/>
        </w:rPr>
        <w:t>Leistyna</w:t>
      </w:r>
      <w:proofErr w:type="spellEnd"/>
      <w:r w:rsidRPr="00B80E4D">
        <w:rPr>
          <w:rFonts w:asciiTheme="minorHAnsi" w:hAnsiTheme="minorHAnsi"/>
          <w:sz w:val="16"/>
        </w:rPr>
        <w:t xml:space="preserve">, </w:t>
      </w:r>
      <w:proofErr w:type="spellStart"/>
      <w:r w:rsidRPr="00B80E4D">
        <w:rPr>
          <w:rFonts w:asciiTheme="minorHAnsi" w:hAnsiTheme="minorHAnsi"/>
          <w:sz w:val="16"/>
        </w:rPr>
        <w:t>Woodrum</w:t>
      </w:r>
      <w:proofErr w:type="spellEnd"/>
      <w:r w:rsidRPr="00B80E4D">
        <w:rPr>
          <w:rFonts w:asciiTheme="minorHAnsi" w:hAnsiTheme="minorHAnsi"/>
          <w:sz w:val="16"/>
        </w:rPr>
        <w:t xml:space="preserve">, &amp; </w:t>
      </w:r>
      <w:proofErr w:type="spellStart"/>
      <w:r w:rsidRPr="00B80E4D">
        <w:rPr>
          <w:rFonts w:asciiTheme="minorHAnsi" w:hAnsiTheme="minorHAnsi"/>
          <w:sz w:val="16"/>
        </w:rPr>
        <w:t>Sherblom</w:t>
      </w:r>
      <w:proofErr w:type="spellEnd"/>
      <w:r w:rsidRPr="00B80E4D">
        <w:rPr>
          <w:rFonts w:asciiTheme="minorHAnsi" w:hAnsiTheme="minorHAnsi"/>
          <w:sz w:val="16"/>
        </w:rPr>
        <w:t xml:space="preserve">, 1999; McLaren, 1998). Though feminist pedagogy and critical theory share similar criteria and goals for educating students, feminist pedagogy focuses specifically on women’s lives and experiences as a starting point for creating and learning about epistemology in the women’s studies classroom (Beckman, 1990; Larson, 2006). Feminist pedagogies insist upon a continual examination of the way gender affects lived experience, policy, and cultural norms, particularly by exploring and unpacking the unexamined dynamics of gender and power (Crabtree &amp; Sapp, 2003; Stake, 2006). Crabtree and Sapp (2003) describe </w:t>
      </w:r>
      <w:r w:rsidRPr="00B80E4D">
        <w:rPr>
          <w:rFonts w:asciiTheme="minorHAnsi" w:hAnsiTheme="minorHAnsi"/>
          <w:u w:val="single"/>
        </w:rPr>
        <w:t xml:space="preserve">feminist pedagogy as “a set of classroom </w:t>
      </w:r>
      <w:r w:rsidRPr="00086FE2">
        <w:rPr>
          <w:rFonts w:asciiTheme="minorHAnsi" w:hAnsiTheme="minorHAnsi"/>
          <w:u w:val="single"/>
        </w:rPr>
        <w:t>practices</w:t>
      </w:r>
      <w:r w:rsidRPr="00B80E4D">
        <w:rPr>
          <w:rFonts w:asciiTheme="minorHAnsi" w:hAnsiTheme="minorHAnsi"/>
          <w:u w:val="single"/>
        </w:rPr>
        <w:t xml:space="preserve">, teaching strategies, approaches to content, and relationships </w:t>
      </w:r>
      <w:r w:rsidRPr="00086FE2">
        <w:rPr>
          <w:rFonts w:asciiTheme="minorHAnsi" w:hAnsiTheme="minorHAnsi"/>
          <w:u w:val="single"/>
        </w:rPr>
        <w:t>grounded in critical pedagogical and feminist theory</w:t>
      </w:r>
      <w:r w:rsidRPr="00B80E4D">
        <w:rPr>
          <w:rFonts w:asciiTheme="minorHAnsi" w:hAnsiTheme="minorHAnsi"/>
          <w:u w:val="single"/>
        </w:rPr>
        <w:t>”</w:t>
      </w:r>
      <w:r w:rsidRPr="00B80E4D">
        <w:rPr>
          <w:rFonts w:asciiTheme="minorHAnsi" w:hAnsiTheme="minorHAnsi"/>
          <w:sz w:val="16"/>
        </w:rPr>
        <w:t xml:space="preserve"> (p. 131). Femi</w:t>
      </w:r>
      <w:r w:rsidRPr="00B80E4D">
        <w:rPr>
          <w:rFonts w:asciiTheme="minorHAnsi" w:hAnsiTheme="minorHAnsi"/>
          <w:u w:val="single"/>
        </w:rPr>
        <w:t>nist pedagogy challenges the teacher-student relationship and the student’s relationship to knowledge</w:t>
      </w:r>
      <w:r w:rsidRPr="00B80E4D">
        <w:rPr>
          <w:rFonts w:asciiTheme="minorHAnsi" w:hAnsiTheme="minorHAnsi"/>
          <w:sz w:val="16"/>
        </w:rPr>
        <w:t xml:space="preserve"> (Stake, 2001). Jayne Stake and Francis Hoffman (2000; 2006) qualitatively measured women’s studies professors’ pedagogical practices and found the following four categories most commonly </w:t>
      </w:r>
      <w:r w:rsidRPr="00086FE2">
        <w:rPr>
          <w:rFonts w:asciiTheme="minorHAnsi" w:hAnsiTheme="minorHAnsi"/>
          <w:u w:val="single"/>
        </w:rPr>
        <w:t>use</w:t>
      </w:r>
      <w:r w:rsidRPr="00B80E4D">
        <w:rPr>
          <w:rFonts w:asciiTheme="minorHAnsi" w:hAnsiTheme="minorHAnsi"/>
          <w:sz w:val="16"/>
        </w:rPr>
        <w:t xml:space="preserve">d: </w:t>
      </w:r>
      <w:r w:rsidRPr="00B80E4D">
        <w:rPr>
          <w:rFonts w:asciiTheme="minorHAnsi" w:hAnsiTheme="minorHAnsi"/>
          <w:u w:val="single"/>
        </w:rPr>
        <w:t>1)participatory learning: student participation by expressing their personal experiences in the classroom; 2)development of critical thinking/ open-mindedness: strengthening of critical thinking skills, where students engaged in critical thinking about the topics in lecture, rather than accepting information or “</w:t>
      </w:r>
      <w:proofErr w:type="spellStart"/>
      <w:r w:rsidRPr="00B80E4D">
        <w:rPr>
          <w:rFonts w:asciiTheme="minorHAnsi" w:hAnsiTheme="minorHAnsi"/>
          <w:u w:val="single"/>
        </w:rPr>
        <w:t>debanking</w:t>
      </w:r>
      <w:proofErr w:type="spellEnd"/>
      <w:r w:rsidRPr="00B80E4D">
        <w:rPr>
          <w:rFonts w:asciiTheme="minorHAnsi" w:hAnsiTheme="minorHAnsi"/>
          <w:u w:val="single"/>
        </w:rPr>
        <w:t>”; 3)</w:t>
      </w:r>
      <w:r w:rsidRPr="00086FE2">
        <w:rPr>
          <w:rFonts w:asciiTheme="minorHAnsi" w:hAnsiTheme="minorHAnsi"/>
          <w:u w:val="single"/>
        </w:rPr>
        <w:t>validation of personal experience/ development of confidence: encouraging students to see the connection between assigned readings and their own life experiences and 4) development of political/social understanding: helping students to conceptualize connections between readings, their societal context, and their role in engaging actively in social change. Therefore, feminist pedagogy enables students to critically examine the microcosmic implications of macrocosmic and hegemonic cultural policies and to decipher how those belief systems affect them on the personal level</w:t>
      </w:r>
      <w:r w:rsidRPr="00B80E4D">
        <w:rPr>
          <w:rFonts w:asciiTheme="minorHAnsi" w:hAnsiTheme="minorHAnsi"/>
          <w:sz w:val="16"/>
        </w:rPr>
        <w:t xml:space="preserve"> (Stake, 2006). In addition to the aforementioned tenets of feminist pedagogy, women’s studies professors often strive to practice egalitarian power dynamics in the classroom, as well as to encourage egalitarian attitudes in general (Crabtree &amp; Sapp, 2003; hooks, 1994; Stake, 2006). This creates a supportive atmosphere where students respect everyone’s right to comment and critically evaluate their world. </w:t>
      </w:r>
      <w:r w:rsidRPr="00B80E4D">
        <w:rPr>
          <w:rFonts w:asciiTheme="minorHAnsi" w:hAnsiTheme="minorHAnsi"/>
          <w:u w:val="single"/>
        </w:rPr>
        <w:t>Opinions inconsistent with feminism expressed in the classroom can serve as platform for critical analysis and debate, with students deconstructing comments construed as sexist, racist, heterosexist, etc. while maintaining the democratic structure of the classroom</w:t>
      </w:r>
      <w:r w:rsidRPr="00B80E4D">
        <w:rPr>
          <w:rFonts w:asciiTheme="minorHAnsi" w:hAnsiTheme="minorHAnsi"/>
          <w:sz w:val="16"/>
        </w:rPr>
        <w:t xml:space="preserve"> (Kimmel &amp; Worrell, 1997). Women’s studies classes have demonstrated the capacity to heighten students’ awareness of gender inequality; increase confidence and sense of empowerment; develop less conventional beliefs about gender and create greater practices of egalitarianism. </w:t>
      </w:r>
      <w:r w:rsidRPr="00B80E4D">
        <w:rPr>
          <w:rFonts w:asciiTheme="minorHAnsi" w:hAnsiTheme="minorHAnsi"/>
          <w:u w:val="single"/>
        </w:rPr>
        <w:t>Enhanced confidence, empowerment, and critical thinking skills students developed in women’s studies classes predicted feminist and political activism later on</w:t>
      </w:r>
      <w:r w:rsidRPr="00B80E4D">
        <w:rPr>
          <w:rFonts w:asciiTheme="minorHAnsi" w:hAnsiTheme="minorHAnsi"/>
          <w:sz w:val="16"/>
        </w:rPr>
        <w:t xml:space="preserve"> (Stake &amp; Hoffman, 2001; 2007). No current studies have interrogated the intersections between radical politics and feminist pedagogy. </w:t>
      </w:r>
      <w:r w:rsidRPr="00B80E4D">
        <w:rPr>
          <w:rFonts w:asciiTheme="minorHAnsi" w:hAnsiTheme="minorHAnsi"/>
          <w:u w:val="single"/>
        </w:rPr>
        <w:t xml:space="preserve">The one text </w:t>
      </w:r>
      <w:r w:rsidRPr="00B80E4D">
        <w:rPr>
          <w:rFonts w:asciiTheme="minorHAnsi" w:hAnsiTheme="minorHAnsi"/>
          <w:u w:val="single"/>
        </w:rPr>
        <w:lastRenderedPageBreak/>
        <w:t xml:space="preserve">on radical feminism in academia notably features a “survival guide” for radical feminists in academia; </w:t>
      </w:r>
      <w:proofErr w:type="spellStart"/>
      <w:r w:rsidRPr="00B80E4D">
        <w:rPr>
          <w:rFonts w:asciiTheme="minorHAnsi" w:hAnsiTheme="minorHAnsi"/>
          <w:u w:val="single"/>
        </w:rPr>
        <w:t>Gearheart</w:t>
      </w:r>
      <w:proofErr w:type="spellEnd"/>
      <w:r w:rsidRPr="00B80E4D">
        <w:rPr>
          <w:rFonts w:asciiTheme="minorHAnsi" w:hAnsiTheme="minorHAnsi"/>
          <w:u w:val="single"/>
        </w:rPr>
        <w:t xml:space="preserve"> (1983) outlined tasks that enabled instructors to retain their radical politics within the authoritative, hostile environment of the academy (</w:t>
      </w:r>
      <w:proofErr w:type="spellStart"/>
      <w:r w:rsidRPr="00B80E4D">
        <w:rPr>
          <w:rFonts w:asciiTheme="minorHAnsi" w:hAnsiTheme="minorHAnsi"/>
          <w:u w:val="single"/>
        </w:rPr>
        <w:t>Gearheart</w:t>
      </w:r>
      <w:proofErr w:type="spellEnd"/>
      <w:r w:rsidRPr="00B80E4D">
        <w:rPr>
          <w:rFonts w:asciiTheme="minorHAnsi" w:hAnsiTheme="minorHAnsi"/>
          <w:u w:val="single"/>
        </w:rPr>
        <w:t xml:space="preserve">, 1983). She explains how </w:t>
      </w:r>
      <w:r w:rsidRPr="00086FE2">
        <w:rPr>
          <w:rFonts w:asciiTheme="minorHAnsi" w:hAnsiTheme="minorHAnsi"/>
          <w:u w:val="single"/>
        </w:rPr>
        <w:t>radical feminism inherently conflicts with the liberal structure of</w:t>
      </w:r>
      <w:r w:rsidRPr="00B80E4D">
        <w:rPr>
          <w:rFonts w:asciiTheme="minorHAnsi" w:hAnsiTheme="minorHAnsi"/>
          <w:u w:val="single"/>
        </w:rPr>
        <w:t xml:space="preserve"> university </w:t>
      </w:r>
      <w:r w:rsidRPr="00086FE2">
        <w:rPr>
          <w:rFonts w:asciiTheme="minorHAnsi" w:hAnsiTheme="minorHAnsi"/>
          <w:u w:val="single"/>
        </w:rPr>
        <w:t>education because the academy is “racist and class-biased as well as sexist and is an institution serving an exploitative economic system.</w:t>
      </w:r>
      <w:r w:rsidRPr="00B80E4D">
        <w:rPr>
          <w:rFonts w:asciiTheme="minorHAnsi" w:hAnsiTheme="minorHAnsi"/>
          <w:u w:val="single"/>
        </w:rPr>
        <w:t xml:space="preserve"> U.S. colleges and universities function according to the stratification, values, methods, and goals of the larger society, those of white male capitalism” (p. 5). </w:t>
      </w:r>
      <w:r w:rsidRPr="00086FE2">
        <w:rPr>
          <w:rFonts w:asciiTheme="minorHAnsi" w:hAnsiTheme="minorHAnsi"/>
          <w:u w:val="single"/>
        </w:rPr>
        <w:t>Radical feminists, on the other hand, advocate for complete demolition of those oppressive social institutions, which often comes across as more threatening and “dangerous” than the liberal premises of feminism</w:t>
      </w:r>
      <w:r w:rsidRPr="00B80E4D">
        <w:rPr>
          <w:rFonts w:asciiTheme="minorHAnsi" w:hAnsiTheme="minorHAnsi"/>
          <w:u w:val="single"/>
        </w:rPr>
        <w:t xml:space="preserve"> (</w:t>
      </w:r>
      <w:proofErr w:type="spellStart"/>
      <w:r w:rsidRPr="00B80E4D">
        <w:rPr>
          <w:rFonts w:asciiTheme="minorHAnsi" w:hAnsiTheme="minorHAnsi"/>
          <w:u w:val="single"/>
        </w:rPr>
        <w:t>Gearheart</w:t>
      </w:r>
      <w:proofErr w:type="spellEnd"/>
      <w:r w:rsidRPr="00B80E4D">
        <w:rPr>
          <w:rFonts w:asciiTheme="minorHAnsi" w:hAnsiTheme="minorHAnsi"/>
          <w:u w:val="single"/>
        </w:rPr>
        <w:t xml:space="preserve">, 1983).  As the </w:t>
      </w:r>
      <w:proofErr w:type="spellStart"/>
      <w:r w:rsidRPr="00B80E4D">
        <w:rPr>
          <w:rFonts w:asciiTheme="minorHAnsi" w:hAnsiTheme="minorHAnsi"/>
          <w:u w:val="single"/>
        </w:rPr>
        <w:t>Gearheart</w:t>
      </w:r>
      <w:proofErr w:type="spellEnd"/>
      <w:r w:rsidRPr="00B80E4D">
        <w:rPr>
          <w:rFonts w:asciiTheme="minorHAnsi" w:hAnsiTheme="minorHAnsi"/>
          <w:u w:val="single"/>
        </w:rPr>
        <w:t xml:space="preserve"> text is the only text to address radical feminism in the academy, a study that examines the potentials and pitfalls of radical feminist pedagogy is needed.</w:t>
      </w:r>
      <w:r w:rsidRPr="00B80E4D">
        <w:rPr>
          <w:rFonts w:asciiTheme="minorHAnsi" w:hAnsiTheme="minorHAnsi"/>
          <w:sz w:val="16"/>
        </w:rPr>
        <w:t xml:space="preserve">  </w:t>
      </w:r>
    </w:p>
    <w:p w14:paraId="6CD1CB58" w14:textId="77777777" w:rsidR="00EF3402" w:rsidRPr="00B80E4D" w:rsidRDefault="00EF3402" w:rsidP="00EF3402">
      <w:pPr>
        <w:rPr>
          <w:rFonts w:asciiTheme="minorHAnsi" w:hAnsiTheme="minorHAnsi"/>
        </w:rPr>
      </w:pPr>
    </w:p>
    <w:p w14:paraId="4772E20F" w14:textId="77777777" w:rsidR="00EF3402" w:rsidRPr="00B80E4D" w:rsidRDefault="00EF3402" w:rsidP="00EF3402">
      <w:pPr>
        <w:pStyle w:val="Heading3"/>
        <w:rPr>
          <w:rFonts w:asciiTheme="minorHAnsi" w:hAnsiTheme="minorHAnsi"/>
        </w:rPr>
      </w:pPr>
      <w:r w:rsidRPr="00B80E4D">
        <w:rPr>
          <w:rFonts w:asciiTheme="minorHAnsi" w:hAnsiTheme="minorHAnsi"/>
        </w:rPr>
        <w:lastRenderedPageBreak/>
        <w:t xml:space="preserve">Pedagogy </w:t>
      </w:r>
    </w:p>
    <w:p w14:paraId="1D57334A" w14:textId="77777777" w:rsidR="00EF3402" w:rsidRPr="00B80E4D" w:rsidRDefault="00EF3402" w:rsidP="00EF3402">
      <w:pPr>
        <w:pStyle w:val="Heading4"/>
        <w:rPr>
          <w:rFonts w:asciiTheme="minorHAnsi" w:hAnsiTheme="minorHAnsi"/>
        </w:rPr>
      </w:pPr>
      <w:r w:rsidRPr="00B80E4D">
        <w:rPr>
          <w:rFonts w:asciiTheme="minorHAnsi" w:hAnsiTheme="minorHAnsi"/>
        </w:rPr>
        <w:t>Our pedagogy is key – we break down current forms of knowledge production within academic spaces that sustain gender exclusion</w:t>
      </w:r>
    </w:p>
    <w:p w14:paraId="35576F8E" w14:textId="77777777" w:rsidR="00EF3402" w:rsidRPr="00B80E4D" w:rsidRDefault="00EF3402" w:rsidP="00EF3402">
      <w:pPr>
        <w:rPr>
          <w:rFonts w:asciiTheme="minorHAnsi" w:hAnsiTheme="minorHAnsi"/>
          <w:b/>
          <w:bCs/>
          <w:sz w:val="26"/>
        </w:rPr>
      </w:pPr>
      <w:proofErr w:type="spellStart"/>
      <w:r w:rsidRPr="00B80E4D">
        <w:rPr>
          <w:rStyle w:val="Style13ptBold"/>
          <w:rFonts w:asciiTheme="minorHAnsi" w:hAnsiTheme="minorHAnsi"/>
        </w:rPr>
        <w:t>Tickner</w:t>
      </w:r>
      <w:proofErr w:type="spellEnd"/>
      <w:r w:rsidRPr="00B80E4D">
        <w:rPr>
          <w:rFonts w:asciiTheme="minorHAnsi" w:hAnsiTheme="minorHAnsi"/>
        </w:rPr>
        <w:t xml:space="preserve">, prof @ USC, </w:t>
      </w:r>
      <w:r w:rsidRPr="00B80E4D">
        <w:rPr>
          <w:rStyle w:val="Style13ptBold"/>
          <w:rFonts w:asciiTheme="minorHAnsi" w:hAnsiTheme="minorHAnsi"/>
        </w:rPr>
        <w:t xml:space="preserve">01 </w:t>
      </w:r>
      <w:r w:rsidRPr="00B80E4D">
        <w:rPr>
          <w:rFonts w:asciiTheme="minorHAnsi" w:hAnsiTheme="minorHAnsi"/>
        </w:rPr>
        <w:t>(Ann, 2001, “Gendering World Politics”, p. 137, 7/6/14, CM)</w:t>
      </w:r>
    </w:p>
    <w:p w14:paraId="765F73F9" w14:textId="77777777" w:rsidR="00EF3402" w:rsidRPr="00B80E4D" w:rsidRDefault="00EF3402" w:rsidP="00EF3402">
      <w:pPr>
        <w:rPr>
          <w:rFonts w:asciiTheme="minorHAnsi" w:hAnsiTheme="minorHAnsi"/>
        </w:rPr>
      </w:pPr>
      <w:r w:rsidRPr="00B80E4D">
        <w:rPr>
          <w:rStyle w:val="StyleUnderline"/>
          <w:rFonts w:asciiTheme="minorHAnsi" w:hAnsiTheme="minorHAnsi"/>
        </w:rPr>
        <w:t>One of the main goals of knowledge in conventional IR has been to develop explanations for the political and economic behavior of states in the international system.</w:t>
      </w:r>
      <w:r w:rsidRPr="00B80E4D">
        <w:rPr>
          <w:rFonts w:asciiTheme="minorHAnsi" w:hAnsiTheme="minorHAnsi"/>
          <w:sz w:val="16"/>
        </w:rPr>
        <w:t xml:space="preserve"> Deﬁning theory as a tool, Robert </w:t>
      </w:r>
      <w:proofErr w:type="spellStart"/>
      <w:r w:rsidRPr="00B80E4D">
        <w:rPr>
          <w:rFonts w:asciiTheme="minorHAnsi" w:hAnsiTheme="minorHAnsi"/>
          <w:sz w:val="16"/>
        </w:rPr>
        <w:t>Keohane</w:t>
      </w:r>
      <w:proofErr w:type="spellEnd"/>
      <w:r w:rsidRPr="00B80E4D">
        <w:rPr>
          <w:rFonts w:asciiTheme="minorHAnsi" w:hAnsiTheme="minorHAnsi"/>
          <w:sz w:val="16"/>
        </w:rPr>
        <w:t xml:space="preserve"> has claimed that theory is a guide for cause-and-effect relationships; it provides valuable propositions that can prove useful in speciﬁc situations. Theories are </w:t>
      </w:r>
      <w:proofErr w:type="spellStart"/>
      <w:r w:rsidRPr="00B80E4D">
        <w:rPr>
          <w:rFonts w:asciiTheme="minorHAnsi" w:hAnsiTheme="minorHAnsi"/>
          <w:sz w:val="16"/>
        </w:rPr>
        <w:t>im</w:t>
      </w:r>
      <w:proofErr w:type="spellEnd"/>
      <w:r w:rsidRPr="00B80E4D">
        <w:rPr>
          <w:rFonts w:asciiTheme="minorHAnsi" w:hAnsiTheme="minorHAnsi"/>
          <w:sz w:val="16"/>
        </w:rPr>
        <w:t xml:space="preserve">- </w:t>
      </w:r>
      <w:proofErr w:type="spellStart"/>
      <w:r w:rsidRPr="00B80E4D">
        <w:rPr>
          <w:rFonts w:asciiTheme="minorHAnsi" w:hAnsiTheme="minorHAnsi"/>
          <w:sz w:val="16"/>
        </w:rPr>
        <w:t>portant</w:t>
      </w:r>
      <w:proofErr w:type="spellEnd"/>
      <w:r w:rsidRPr="00B80E4D">
        <w:rPr>
          <w:rFonts w:asciiTheme="minorHAnsi" w:hAnsiTheme="minorHAnsi"/>
          <w:sz w:val="16"/>
        </w:rPr>
        <w:t xml:space="preserve"> to cope with the complexities of world politics, where reality needs to be ordered into categories and relations must be drawn between events.19 For those who deﬁne theory in this sense, its separation from political </w:t>
      </w:r>
      <w:proofErr w:type="spellStart"/>
      <w:r w:rsidRPr="00B80E4D">
        <w:rPr>
          <w:rFonts w:asciiTheme="minorHAnsi" w:hAnsiTheme="minorHAnsi"/>
          <w:sz w:val="16"/>
        </w:rPr>
        <w:t>prac</w:t>
      </w:r>
      <w:proofErr w:type="spellEnd"/>
      <w:r w:rsidRPr="00B80E4D">
        <w:rPr>
          <w:rFonts w:asciiTheme="minorHAnsi" w:hAnsiTheme="minorHAnsi"/>
          <w:sz w:val="16"/>
        </w:rPr>
        <w:t>- tice and, as far as possible, from the values of the researcher are thought to be important goals</w:t>
      </w:r>
      <w:r w:rsidRPr="00B80E4D">
        <w:rPr>
          <w:rStyle w:val="StyleUnderline"/>
          <w:rFonts w:asciiTheme="minorHAnsi" w:hAnsiTheme="minorHAnsi"/>
        </w:rPr>
        <w:t xml:space="preserve">. For many feminist theorists, however, </w:t>
      </w:r>
      <w:r w:rsidRPr="00086FE2">
        <w:rPr>
          <w:rStyle w:val="StyleUnderline"/>
          <w:rFonts w:asciiTheme="minorHAnsi" w:hAnsiTheme="minorHAnsi"/>
        </w:rPr>
        <w:t>knowledge construction is explicitly linked to emancipatory political practice</w:t>
      </w:r>
      <w:r w:rsidRPr="00B80E4D">
        <w:rPr>
          <w:rStyle w:val="StyleUnderline"/>
          <w:rFonts w:asciiTheme="minorHAnsi" w:hAnsiTheme="minorHAnsi"/>
        </w:rPr>
        <w:t>.</w:t>
      </w:r>
      <w:r w:rsidRPr="00B80E4D">
        <w:rPr>
          <w:rFonts w:asciiTheme="minorHAnsi" w:hAnsiTheme="minorHAnsi"/>
          <w:sz w:val="16"/>
        </w:rPr>
        <w:t xml:space="preserve"> Sandra Whitworth has claimed that contemporary feminism has its roots in social movements; </w:t>
      </w:r>
      <w:r w:rsidRPr="00086FE2">
        <w:rPr>
          <w:rStyle w:val="StyleUnderline"/>
          <w:rFonts w:asciiTheme="minorHAnsi" w:hAnsiTheme="minorHAnsi"/>
        </w:rPr>
        <w:t>feminism is a politics of protest directed at transforming the unequal power relationships</w:t>
      </w:r>
      <w:r w:rsidRPr="00B80E4D">
        <w:rPr>
          <w:rFonts w:asciiTheme="minorHAnsi" w:hAnsiTheme="minorHAnsi"/>
          <w:sz w:val="16"/>
        </w:rPr>
        <w:t xml:space="preserve"> between women and men.20 Therefore, a key goal for IR feminist theory used in this sense is to understand how the existing social order—one many feminists believe is marked by discrimination and oppression—came into being and how this knowledge can be used to work toward its transformation. </w:t>
      </w:r>
      <w:r w:rsidRPr="00B80E4D">
        <w:rPr>
          <w:rStyle w:val="StyleUnderline"/>
          <w:rFonts w:asciiTheme="minorHAnsi" w:hAnsiTheme="minorHAnsi"/>
        </w:rPr>
        <w:t xml:space="preserve">For </w:t>
      </w:r>
      <w:r w:rsidRPr="00B80E4D">
        <w:rPr>
          <w:rFonts w:asciiTheme="minorHAnsi" w:hAnsiTheme="minorHAnsi"/>
          <w:sz w:val="16"/>
        </w:rPr>
        <w:t xml:space="preserve">many </w:t>
      </w:r>
      <w:r w:rsidRPr="00B80E4D">
        <w:rPr>
          <w:rStyle w:val="StyleUnderline"/>
          <w:rFonts w:asciiTheme="minorHAnsi" w:hAnsiTheme="minorHAnsi"/>
        </w:rPr>
        <w:t xml:space="preserve">IR feminists, </w:t>
      </w:r>
      <w:r w:rsidRPr="00086FE2">
        <w:rPr>
          <w:rStyle w:val="StyleUnderline"/>
          <w:rFonts w:asciiTheme="minorHAnsi" w:hAnsiTheme="minorHAnsi"/>
        </w:rPr>
        <w:t>knowledge is explicitly normative</w:t>
      </w:r>
      <w:r w:rsidRPr="00B80E4D">
        <w:rPr>
          <w:rFonts w:asciiTheme="minorHAnsi" w:hAnsiTheme="minorHAnsi"/>
          <w:sz w:val="16"/>
        </w:rPr>
        <w:t xml:space="preserve">; it involves postulating a better world without oppressive social hierarchies and investigating how to move toward such a world. Christine Chin has claimed that these emancipatory concerns suggest the need for </w:t>
      </w:r>
      <w:proofErr w:type="spellStart"/>
      <w:r w:rsidRPr="00B80E4D">
        <w:rPr>
          <w:rFonts w:asciiTheme="minorHAnsi" w:hAnsiTheme="minorHAnsi"/>
          <w:sz w:val="16"/>
        </w:rPr>
        <w:t>restructSuring</w:t>
      </w:r>
      <w:proofErr w:type="spellEnd"/>
      <w:r w:rsidRPr="00B80E4D">
        <w:rPr>
          <w:rFonts w:asciiTheme="minorHAnsi" w:hAnsiTheme="minorHAnsi"/>
          <w:sz w:val="16"/>
        </w:rPr>
        <w:t xml:space="preserve"> the ways in which we conceive and execute research problems. She suggests </w:t>
      </w:r>
      <w:r w:rsidRPr="00B80E4D">
        <w:rPr>
          <w:rStyle w:val="StyleUnderline"/>
          <w:rFonts w:asciiTheme="minorHAnsi" w:hAnsiTheme="minorHAnsi"/>
        </w:rPr>
        <w:t xml:space="preserve">that </w:t>
      </w:r>
      <w:r w:rsidRPr="00086FE2">
        <w:rPr>
          <w:rStyle w:val="StyleUnderline"/>
          <w:rFonts w:asciiTheme="minorHAnsi" w:hAnsiTheme="minorHAnsi"/>
        </w:rPr>
        <w:t>we need to move toward undoing</w:t>
      </w:r>
      <w:r w:rsidRPr="00B80E4D">
        <w:rPr>
          <w:rFonts w:asciiTheme="minorHAnsi" w:hAnsiTheme="minorHAnsi"/>
          <w:sz w:val="16"/>
        </w:rPr>
        <w:t xml:space="preserve"> received disciplinary and </w:t>
      </w:r>
      <w:r w:rsidRPr="00086FE2">
        <w:rPr>
          <w:rStyle w:val="StyleUnderline"/>
          <w:rFonts w:asciiTheme="minorHAnsi" w:hAnsiTheme="minorHAnsi"/>
        </w:rPr>
        <w:t>epistemological boundaries that segregate the pursuit of knowledge</w:t>
      </w:r>
      <w:r w:rsidRPr="00B80E4D">
        <w:rPr>
          <w:rStyle w:val="StyleUnderline"/>
          <w:rFonts w:asciiTheme="minorHAnsi" w:hAnsiTheme="minorHAnsi"/>
        </w:rPr>
        <w:t>.</w:t>
      </w:r>
      <w:r w:rsidRPr="00B80E4D">
        <w:rPr>
          <w:rFonts w:asciiTheme="minorHAnsi" w:hAnsiTheme="minorHAnsi"/>
          <w:sz w:val="16"/>
        </w:rPr>
        <w:t xml:space="preserve"> Disciplinary boundaries, as well as </w:t>
      </w:r>
      <w:r w:rsidRPr="00B80E4D">
        <w:rPr>
          <w:rStyle w:val="StyleUnderline"/>
          <w:rFonts w:asciiTheme="minorHAnsi" w:hAnsiTheme="minorHAnsi"/>
        </w:rPr>
        <w:t xml:space="preserve">the way </w:t>
      </w:r>
      <w:r w:rsidRPr="00B80E4D">
        <w:rPr>
          <w:rFonts w:asciiTheme="minorHAnsi" w:hAnsiTheme="minorHAnsi"/>
          <w:sz w:val="16"/>
        </w:rPr>
        <w:t xml:space="preserve">in which </w:t>
      </w:r>
      <w:r w:rsidRPr="00B80E4D">
        <w:rPr>
          <w:rStyle w:val="StyleUnderline"/>
          <w:rFonts w:asciiTheme="minorHAnsi" w:hAnsiTheme="minorHAnsi"/>
        </w:rPr>
        <w:t>we pursue knowledge, have</w:t>
      </w:r>
      <w:r w:rsidRPr="00B80E4D">
        <w:rPr>
          <w:rFonts w:asciiTheme="minorHAnsi" w:hAnsiTheme="minorHAnsi"/>
          <w:sz w:val="16"/>
        </w:rPr>
        <w:t xml:space="preserve"> had </w:t>
      </w:r>
      <w:r w:rsidRPr="00B80E4D">
        <w:rPr>
          <w:rStyle w:val="StyleUnderline"/>
          <w:rFonts w:asciiTheme="minorHAnsi" w:hAnsiTheme="minorHAnsi"/>
        </w:rPr>
        <w:t>the effect of marginalizing voices</w:t>
      </w:r>
      <w:r w:rsidRPr="00B80E4D">
        <w:rPr>
          <w:rFonts w:asciiTheme="minorHAnsi" w:hAnsiTheme="minorHAnsi"/>
          <w:sz w:val="16"/>
        </w:rPr>
        <w:t xml:space="preserve"> within the academy </w:t>
      </w:r>
      <w:r w:rsidRPr="00B80E4D">
        <w:rPr>
          <w:rStyle w:val="StyleUnderline"/>
          <w:rFonts w:asciiTheme="minorHAnsi" w:hAnsiTheme="minorHAnsi"/>
        </w:rPr>
        <w:t>that strive to present a more “human” and, therefore, more complex picture of social change</w:t>
      </w:r>
      <w:r w:rsidRPr="00B80E4D">
        <w:rPr>
          <w:rFonts w:asciiTheme="minorHAnsi" w:hAnsiTheme="minorHAnsi"/>
          <w:sz w:val="16"/>
        </w:rPr>
        <w:t xml:space="preserve">.21 Claiming that knowledge emerges from political practice, many feminists do not believe in, nor see the need for, the separation between theory and practice. Theory as practice, </w:t>
      </w:r>
      <w:proofErr w:type="spellStart"/>
      <w:r w:rsidRPr="00B80E4D">
        <w:rPr>
          <w:rFonts w:asciiTheme="minorHAnsi" w:hAnsiTheme="minorHAnsi"/>
          <w:sz w:val="16"/>
        </w:rPr>
        <w:t>Zalewski’s</w:t>
      </w:r>
      <w:proofErr w:type="spellEnd"/>
      <w:r w:rsidRPr="00B80E4D">
        <w:rPr>
          <w:rFonts w:asciiTheme="minorHAnsi" w:hAnsiTheme="minorHAnsi"/>
          <w:sz w:val="16"/>
        </w:rPr>
        <w:t xml:space="preserve"> third deﬁnition of theory, means that we need to take into account many more human activities than would be thought necessary by those who use theory as a tool. </w:t>
      </w:r>
      <w:proofErr w:type="spellStart"/>
      <w:r w:rsidRPr="00B80E4D">
        <w:rPr>
          <w:rFonts w:asciiTheme="minorHAnsi" w:hAnsiTheme="minorHAnsi"/>
          <w:sz w:val="16"/>
        </w:rPr>
        <w:t>Zalewski</w:t>
      </w:r>
      <w:proofErr w:type="spellEnd"/>
      <w:r w:rsidRPr="00B80E4D">
        <w:rPr>
          <w:rFonts w:asciiTheme="minorHAnsi" w:hAnsiTheme="minorHAnsi"/>
          <w:sz w:val="16"/>
        </w:rPr>
        <w:t xml:space="preserve"> claims that scholars who use theory in this sense think of it as a verb, rather than a noun; as was the case with the women at the ﬁrst of the two environmental meetings discussed earlier</w:t>
      </w:r>
      <w:r w:rsidRPr="00B80E4D">
        <w:rPr>
          <w:rStyle w:val="StyleUnderline"/>
          <w:rFonts w:asciiTheme="minorHAnsi" w:hAnsiTheme="minorHAnsi"/>
        </w:rPr>
        <w:t xml:space="preserve">, </w:t>
      </w:r>
      <w:r w:rsidRPr="00086FE2">
        <w:rPr>
          <w:rStyle w:val="StyleUnderline"/>
          <w:rFonts w:asciiTheme="minorHAnsi" w:hAnsiTheme="minorHAnsi"/>
        </w:rPr>
        <w:t>theorizing is something people do as they go about solving practical problems of everyday life</w:t>
      </w:r>
      <w:r w:rsidRPr="00B80E4D">
        <w:rPr>
          <w:rFonts w:asciiTheme="minorHAnsi" w:hAnsiTheme="minorHAnsi"/>
          <w:sz w:val="16"/>
        </w:rPr>
        <w:t xml:space="preserve">.22 Cynthia </w:t>
      </w:r>
      <w:proofErr w:type="spellStart"/>
      <w:r w:rsidRPr="00B80E4D">
        <w:rPr>
          <w:rFonts w:asciiTheme="minorHAnsi" w:hAnsiTheme="minorHAnsi"/>
          <w:sz w:val="16"/>
        </w:rPr>
        <w:t>Enloe</w:t>
      </w:r>
      <w:proofErr w:type="spellEnd"/>
      <w:r w:rsidRPr="00B80E4D">
        <w:rPr>
          <w:rFonts w:asciiTheme="minorHAnsi" w:hAnsiTheme="minorHAnsi"/>
          <w:sz w:val="16"/>
        </w:rPr>
        <w:t xml:space="preserve"> has suggested </w:t>
      </w:r>
      <w:r w:rsidRPr="00B80E4D">
        <w:rPr>
          <w:rStyle w:val="StyleUnderline"/>
          <w:rFonts w:asciiTheme="minorHAnsi" w:hAnsiTheme="minorHAnsi"/>
        </w:rPr>
        <w:t xml:space="preserve">that to understand the world better, </w:t>
      </w:r>
      <w:r w:rsidRPr="00086FE2">
        <w:rPr>
          <w:rStyle w:val="StyleUnderline"/>
          <w:rFonts w:asciiTheme="minorHAnsi" w:hAnsiTheme="minorHAnsi"/>
        </w:rPr>
        <w:t>we must take seriously the experiences of ordinary women and men, following the trail</w:t>
      </w:r>
      <w:r w:rsidRPr="00B80E4D">
        <w:rPr>
          <w:rFonts w:asciiTheme="minorHAnsi" w:hAnsiTheme="minorHAnsi"/>
          <w:sz w:val="16"/>
        </w:rPr>
        <w:t xml:space="preserve"> from national and inter- national elite decisions </w:t>
      </w:r>
      <w:r w:rsidRPr="00086FE2">
        <w:rPr>
          <w:rStyle w:val="StyleUnderline"/>
          <w:rFonts w:asciiTheme="minorHAnsi" w:hAnsiTheme="minorHAnsi"/>
        </w:rPr>
        <w:t>back to the lives of ordinary people</w:t>
      </w:r>
      <w:r w:rsidRPr="00B80E4D">
        <w:rPr>
          <w:rFonts w:asciiTheme="minorHAnsi" w:hAnsiTheme="minorHAnsi"/>
          <w:sz w:val="16"/>
        </w:rPr>
        <w:t xml:space="preserve">.23 The goal of this type of practical knowledge, examples of which I have given in each of my preceding chapters, is not the improvement of theory but of practice; explicitly rejecting the separation between observers and observed, it is intended to yield greater understanding of people’s everyday lives in order to improve them.24 </w:t>
      </w:r>
      <w:proofErr w:type="spellStart"/>
      <w:r w:rsidRPr="00B80E4D">
        <w:rPr>
          <w:rFonts w:asciiTheme="minorHAnsi" w:hAnsiTheme="minorHAnsi"/>
          <w:sz w:val="16"/>
        </w:rPr>
        <w:t>Enloe</w:t>
      </w:r>
      <w:proofErr w:type="spellEnd"/>
      <w:r w:rsidRPr="00B80E4D">
        <w:rPr>
          <w:rFonts w:asciiTheme="minorHAnsi" w:hAnsiTheme="minorHAnsi"/>
          <w:sz w:val="16"/>
        </w:rPr>
        <w:t xml:space="preserve"> uses theory in this sense to under- stand the 1994 Zapatista uprising in Chiapas, Mexico, which occurred in the context of the ratiﬁcation of the North Atlantic Free Trade Agreement. Noting that the Zapatistas understood the link between international trade and their own security, she outlines how peasant farmers of Chiapas were doing what so many international commentators were not; tracing causal connections between local political economies, state-system contradictions, and emergent interstate relationships—connections that had detrimental effects on their economic security. </w:t>
      </w:r>
      <w:proofErr w:type="spellStart"/>
      <w:r w:rsidRPr="00B80E4D">
        <w:rPr>
          <w:rFonts w:asciiTheme="minorHAnsi" w:hAnsiTheme="minorHAnsi"/>
          <w:sz w:val="16"/>
        </w:rPr>
        <w:t>Enloe</w:t>
      </w:r>
      <w:proofErr w:type="spellEnd"/>
      <w:r w:rsidRPr="00B80E4D">
        <w:rPr>
          <w:rFonts w:asciiTheme="minorHAnsi" w:hAnsiTheme="minorHAnsi"/>
          <w:sz w:val="16"/>
        </w:rPr>
        <w:t xml:space="preserve"> claims that the reason the uprising caught almost everyone by surprise was that these people had had difﬁculty making their voices heard.25 </w:t>
      </w:r>
      <w:r w:rsidRPr="00B80E4D">
        <w:rPr>
          <w:rStyle w:val="StyleUnderline"/>
          <w:rFonts w:asciiTheme="minorHAnsi" w:hAnsiTheme="minorHAnsi"/>
        </w:rPr>
        <w:t>Building theory from the everyday practices of ordinary people focuses on marginalized people and sites not normally considered relevant for IR research.</w:t>
      </w:r>
      <w:r w:rsidRPr="00B80E4D">
        <w:rPr>
          <w:rFonts w:asciiTheme="minorHAnsi" w:hAnsiTheme="minorHAnsi"/>
          <w:sz w:val="16"/>
        </w:rPr>
        <w:t xml:space="preserve"> </w:t>
      </w:r>
      <w:r w:rsidRPr="00086FE2">
        <w:rPr>
          <w:rStyle w:val="StyleUnderline"/>
          <w:rFonts w:asciiTheme="minorHAnsi" w:hAnsiTheme="minorHAnsi"/>
        </w:rPr>
        <w:t>The study of women</w:t>
      </w:r>
      <w:r w:rsidRPr="00B80E4D">
        <w:rPr>
          <w:rFonts w:asciiTheme="minorHAnsi" w:hAnsiTheme="minorHAnsi"/>
          <w:sz w:val="16"/>
        </w:rPr>
        <w:t xml:space="preserve"> is not new, but studying them </w:t>
      </w:r>
      <w:r w:rsidRPr="00086FE2">
        <w:rPr>
          <w:rStyle w:val="StyleUnderline"/>
          <w:rFonts w:asciiTheme="minorHAnsi" w:hAnsiTheme="minorHAnsi"/>
        </w:rPr>
        <w:t>from the perspective of their own experiences</w:t>
      </w:r>
      <w:r w:rsidRPr="00B80E4D">
        <w:rPr>
          <w:rStyle w:val="StyleUnderline"/>
          <w:rFonts w:asciiTheme="minorHAnsi" w:hAnsiTheme="minorHAnsi"/>
        </w:rPr>
        <w:t xml:space="preserve"> </w:t>
      </w:r>
      <w:r w:rsidRPr="00B80E4D">
        <w:rPr>
          <w:rFonts w:asciiTheme="minorHAnsi" w:hAnsiTheme="minorHAnsi"/>
          <w:sz w:val="16"/>
        </w:rPr>
        <w:t xml:space="preserve">so that they can understand themselves and the world </w:t>
      </w:r>
      <w:r w:rsidRPr="00086FE2">
        <w:rPr>
          <w:rStyle w:val="StyleUnderline"/>
          <w:rFonts w:asciiTheme="minorHAnsi" w:hAnsiTheme="minorHAnsi"/>
        </w:rPr>
        <w:t>is not typical</w:t>
      </w:r>
      <w:r w:rsidRPr="00B80E4D">
        <w:rPr>
          <w:rFonts w:asciiTheme="minorHAnsi" w:hAnsiTheme="minorHAnsi"/>
          <w:sz w:val="16"/>
        </w:rPr>
        <w:t xml:space="preserve"> for the way that knowledge has been con- structed.26 This type of practical knowledge also helps us to understand that what appears on the surface as normal or natural must be questioned. As </w:t>
      </w:r>
      <w:proofErr w:type="spellStart"/>
      <w:r w:rsidRPr="00B80E4D">
        <w:rPr>
          <w:rFonts w:asciiTheme="minorHAnsi" w:hAnsiTheme="minorHAnsi"/>
          <w:sz w:val="16"/>
        </w:rPr>
        <w:t>Enloe</w:t>
      </w:r>
      <w:proofErr w:type="spellEnd"/>
      <w:r w:rsidRPr="00B80E4D">
        <w:rPr>
          <w:rFonts w:asciiTheme="minorHAnsi" w:hAnsiTheme="minorHAnsi"/>
          <w:sz w:val="16"/>
        </w:rPr>
        <w:t xml:space="preserve"> tells us, </w:t>
      </w:r>
      <w:r w:rsidRPr="00B80E4D">
        <w:rPr>
          <w:rStyle w:val="StyleUnderline"/>
          <w:rFonts w:asciiTheme="minorHAnsi" w:hAnsiTheme="minorHAnsi"/>
        </w:rPr>
        <w:t xml:space="preserve">it takes power to keep people </w:t>
      </w:r>
      <w:r w:rsidRPr="00B80E4D">
        <w:rPr>
          <w:rFonts w:asciiTheme="minorHAnsi" w:hAnsiTheme="minorHAnsi"/>
          <w:sz w:val="16"/>
        </w:rPr>
        <w:t xml:space="preserve">on what she calls “bottom rungs” </w:t>
      </w:r>
      <w:r w:rsidRPr="00B80E4D">
        <w:rPr>
          <w:rStyle w:val="StyleUnderline"/>
          <w:rFonts w:asciiTheme="minorHAnsi" w:hAnsiTheme="minorHAnsi"/>
        </w:rPr>
        <w:t>where they cannot be heard</w:t>
      </w:r>
      <w:r w:rsidRPr="00B80E4D">
        <w:rPr>
          <w:rFonts w:asciiTheme="minorHAnsi" w:hAnsiTheme="minorHAnsi"/>
          <w:sz w:val="16"/>
        </w:rPr>
        <w:t>.27 Given these different deﬁnitions of theory with which many IR feminists are working, as well as the different goals of their research, feminists are going to be asking questions that are quite different from those of conventional IR scholars.</w:t>
      </w:r>
    </w:p>
    <w:p w14:paraId="46F10C0C"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 xml:space="preserve">Policy Making Bad  </w:t>
      </w:r>
    </w:p>
    <w:p w14:paraId="2867F41D"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Debate lacks an argumentation that is actively upset at the level of inequality in this activity. If we ignore our own implications on others through masculine political discussions, we will never understand the true impacts of the law, let alone debate about them. Our method of disruption is unique, it includes feminine voices by separating from the oppressor, questioning policy at its core rather than its vestigial affects. </w:t>
      </w:r>
    </w:p>
    <w:p w14:paraId="370CC883" w14:textId="77777777" w:rsidR="008B6537" w:rsidRPr="00B80E4D" w:rsidRDefault="008B6537" w:rsidP="008B6537">
      <w:pPr>
        <w:rPr>
          <w:rFonts w:asciiTheme="minorHAnsi" w:hAnsiTheme="minorHAnsi"/>
        </w:rPr>
      </w:pPr>
      <w:r w:rsidRPr="00B80E4D">
        <w:rPr>
          <w:rStyle w:val="Style13ptBold"/>
          <w:rFonts w:asciiTheme="minorHAnsi" w:hAnsiTheme="minorHAnsi"/>
        </w:rPr>
        <w:t xml:space="preserve">Lesage in 1985 asserts (Julia. Professor at University of Oregon. Women's Rage from Marxism and the Interpretation of Culture, ed. Cary Nelson and Larry </w:t>
      </w:r>
      <w:proofErr w:type="spellStart"/>
      <w:r w:rsidRPr="00B80E4D">
        <w:rPr>
          <w:rStyle w:val="Style13ptBold"/>
          <w:rFonts w:asciiTheme="minorHAnsi" w:hAnsiTheme="minorHAnsi"/>
        </w:rPr>
        <w:t>Grossberg</w:t>
      </w:r>
      <w:proofErr w:type="spellEnd"/>
      <w:r w:rsidRPr="00B80E4D">
        <w:rPr>
          <w:rStyle w:val="Style13ptBold"/>
          <w:rFonts w:asciiTheme="minorHAnsi" w:hAnsiTheme="minorHAnsi"/>
        </w:rPr>
        <w:t xml:space="preserve"> (Champaign IL: University of Illinois Press, 1988) from Jump Cut, No. 31 (1985).)</w:t>
      </w:r>
    </w:p>
    <w:p w14:paraId="00752A7A" w14:textId="77777777" w:rsidR="008B6537" w:rsidRPr="00B80E4D" w:rsidRDefault="008B6537" w:rsidP="008B6537">
      <w:pPr>
        <w:rPr>
          <w:rFonts w:asciiTheme="minorHAnsi" w:hAnsiTheme="minorHAnsi"/>
        </w:rPr>
      </w:pPr>
      <w:r w:rsidRPr="00B80E4D">
        <w:rPr>
          <w:rFonts w:asciiTheme="minorHAnsi" w:hAnsiTheme="minorHAnsi"/>
        </w:rPr>
        <w:t xml:space="preserve">Feminism by itself is not the motor of change. </w:t>
      </w:r>
      <w:r w:rsidRPr="00086FE2">
        <w:rPr>
          <w:rStyle w:val="StyleUnderline"/>
          <w:rFonts w:asciiTheme="minorHAnsi" w:hAnsiTheme="minorHAnsi"/>
        </w:rPr>
        <w:t>Class, anti-imperialist, and antiracist struggles demand our participation</w:t>
      </w:r>
      <w:r w:rsidRPr="00B80E4D">
        <w:rPr>
          <w:rFonts w:asciiTheme="minorHAnsi" w:hAnsiTheme="minorHAnsi"/>
        </w:rPr>
        <w:t xml:space="preserve">. </w:t>
      </w:r>
      <w:r w:rsidRPr="00B80E4D">
        <w:rPr>
          <w:rFonts w:asciiTheme="minorHAnsi" w:hAnsiTheme="minorHAnsi"/>
          <w:sz w:val="10"/>
          <w:szCs w:val="10"/>
        </w:rPr>
        <w:t>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w:t>
      </w:r>
      <w:r w:rsidRPr="00B80E4D">
        <w:rPr>
          <w:rStyle w:val="StyleUnderline"/>
          <w:rFonts w:asciiTheme="minorHAnsi" w:hAnsiTheme="minorHAnsi"/>
          <w:sz w:val="10"/>
          <w:szCs w:val="10"/>
        </w:rPr>
        <w:t>The revolution has given us everything,"</w:t>
      </w:r>
      <w:r w:rsidRPr="00B80E4D">
        <w:rPr>
          <w:rFonts w:asciiTheme="minorHAnsi" w:hAnsiTheme="minorHAnsi"/>
          <w:sz w:val="10"/>
          <w:szCs w:val="10"/>
        </w:rPr>
        <w:t xml:space="preserve"> I was told. "</w:t>
      </w:r>
      <w:r w:rsidRPr="00B80E4D">
        <w:rPr>
          <w:rStyle w:val="StyleUnderline"/>
          <w:rFonts w:asciiTheme="minorHAnsi" w:hAnsiTheme="minorHAnsi"/>
          <w:sz w:val="10"/>
          <w:szCs w:val="10"/>
        </w:rPr>
        <w:t>Before the revolution we were totally devalued</w:t>
      </w:r>
      <w:r w:rsidRPr="00B80E4D">
        <w:rPr>
          <w:rFonts w:asciiTheme="minorHAnsi" w:hAnsiTheme="minorHAnsi"/>
          <w:sz w:val="10"/>
          <w:szCs w:val="10"/>
        </w:rPr>
        <w:t xml:space="preserve">.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w:t>
      </w:r>
      <w:hyperlink r:id="rId43" w:tooltip="Click to Continue &gt; by Text-Enhance" w:history="1">
        <w:r w:rsidRPr="00B80E4D">
          <w:rPr>
            <w:rStyle w:val="Hyperlink"/>
            <w:rFonts w:asciiTheme="minorHAnsi" w:hAnsiTheme="minorHAnsi"/>
            <w:sz w:val="10"/>
            <w:szCs w:val="10"/>
          </w:rPr>
          <w:t>Costa Rica</w:t>
        </w:r>
      </w:hyperlink>
      <w:r w:rsidRPr="00B80E4D">
        <w:rPr>
          <w:rFonts w:asciiTheme="minorHAnsi" w:hAnsiTheme="minorHAnsi"/>
          <w:sz w:val="10"/>
          <w:szCs w:val="10"/>
        </w:rPr>
        <w:t xml:space="preserve">. In the block committees, they have virtually eliminated wife and child abuse. Yet in Nicaragua we still see maids, the double standard sexually, dissatisfaction in marriage, and inadequate </w:t>
      </w:r>
      <w:hyperlink r:id="rId44" w:tooltip="Click to Continue &gt; by Text-Enhance" w:history="1">
        <w:r w:rsidRPr="00B80E4D">
          <w:rPr>
            <w:rStyle w:val="Hyperlink"/>
            <w:rFonts w:asciiTheme="minorHAnsi" w:hAnsiTheme="minorHAnsi"/>
            <w:sz w:val="10"/>
            <w:szCs w:val="10"/>
          </w:rPr>
          <w:t>childcare</w:t>
        </w:r>
      </w:hyperlink>
      <w:r w:rsidRPr="00B80E4D">
        <w:rPr>
          <w:rFonts w:asciiTheme="minorHAnsi" w:hAnsiTheme="minorHAnsi"/>
          <w:sz w:val="10"/>
          <w:szCs w:val="10"/>
        </w:rPr>
        <w:t xml:space="preserve">.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w:t>
      </w:r>
      <w:hyperlink r:id="rId45" w:tooltip="Click to Continue &gt; by Text-Enhance" w:history="1">
        <w:r w:rsidRPr="00B80E4D">
          <w:rPr>
            <w:rStyle w:val="Hyperlink"/>
            <w:rFonts w:asciiTheme="minorHAnsi" w:hAnsiTheme="minorHAnsi"/>
            <w:sz w:val="10"/>
            <w:szCs w:val="10"/>
          </w:rPr>
          <w:t>power</w:t>
        </w:r>
      </w:hyperlink>
      <w:r w:rsidRPr="00B80E4D">
        <w:rPr>
          <w:rFonts w:asciiTheme="minorHAnsi" w:hAnsiTheme="minorHAnsi"/>
          <w:sz w:val="10"/>
          <w:szCs w:val="10"/>
        </w:rPr>
        <w:t xml:space="preserve">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Both here and in Nicaragua, women's daily conversation is about the politics of daily life. They talk to each other often, complaining about men and about managing the domestic sphere.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w:t>
      </w:r>
      <w:r w:rsidRPr="00B80E4D">
        <w:rPr>
          <w:rStyle w:val="StyleUnderline"/>
          <w:rFonts w:asciiTheme="minorHAnsi" w:hAnsiTheme="minorHAnsi"/>
          <w:sz w:val="10"/>
          <w:szCs w:val="10"/>
        </w:rPr>
        <w:t xml:space="preserve">Here such conversation offers little sense of social change; yet in our recent political history, </w:t>
      </w:r>
      <w:r w:rsidRPr="00086FE2">
        <w:rPr>
          <w:rStyle w:val="StyleUnderline"/>
          <w:rFonts w:asciiTheme="minorHAnsi" w:hAnsiTheme="minorHAnsi"/>
        </w:rPr>
        <w:t xml:space="preserve">feminists have used this preexisting social form--women's conversation in the domestic sphere--to create consciousness-raising groups. But to what </w:t>
      </w:r>
      <w:hyperlink r:id="rId46" w:tooltip="Click to Continue &gt; by Text-Enhance" w:history="1">
        <w:r w:rsidRPr="00086FE2">
          <w:rPr>
            <w:rStyle w:val="StyleUnderline"/>
            <w:rFonts w:asciiTheme="minorHAnsi" w:hAnsiTheme="minorHAnsi"/>
          </w:rPr>
          <w:t>degree</w:t>
        </w:r>
      </w:hyperlink>
      <w:r w:rsidRPr="00086FE2">
        <w:rPr>
          <w:rStyle w:val="StyleUnderline"/>
          <w:rFonts w:asciiTheme="minorHAnsi" w:hAnsiTheme="minorHAnsi"/>
        </w:rPr>
        <w:t xml:space="preserve"> is consciousness raising sufficient to change women's behavior, including our self-conception</w:t>
      </w:r>
      <w:r w:rsidRPr="00B80E4D">
        <w:rPr>
          <w:rStyle w:val="StyleUnderline"/>
          <w:rFonts w:asciiTheme="minorHAnsi" w:hAnsiTheme="minorHAnsi"/>
        </w:rPr>
        <w:t xml:space="preserve"> </w:t>
      </w:r>
      <w:r w:rsidRPr="00B80E4D">
        <w:rPr>
          <w:rStyle w:val="StyleUnderline"/>
          <w:rFonts w:asciiTheme="minorHAnsi" w:hAnsiTheme="minorHAnsi"/>
          <w:sz w:val="10"/>
          <w:szCs w:val="10"/>
        </w:rPr>
        <w:t xml:space="preserve">and our own colonized minds? We do not live in </w:t>
      </w:r>
      <w:hyperlink r:id="rId47" w:tooltip="Click to Continue &gt; by Text-Enhance" w:history="1">
        <w:r w:rsidRPr="00B80E4D">
          <w:rPr>
            <w:rStyle w:val="StyleUnderline"/>
            <w:rFonts w:asciiTheme="minorHAnsi" w:hAnsiTheme="minorHAnsi"/>
            <w:sz w:val="10"/>
            <w:szCs w:val="10"/>
          </w:rPr>
          <w:t>a revolutionary situation</w:t>
        </w:r>
      </w:hyperlink>
      <w:r w:rsidRPr="00B80E4D">
        <w:rPr>
          <w:rStyle w:val="StyleUnderline"/>
          <w:rFonts w:asciiTheme="minorHAnsi" w:hAnsiTheme="minorHAnsi"/>
          <w:sz w:val="10"/>
          <w:szCs w:val="10"/>
        </w:rPr>
        <w:t xml:space="preserve"> in the United States</w:t>
      </w:r>
      <w:r w:rsidRPr="00B80E4D">
        <w:rPr>
          <w:rFonts w:asciiTheme="minorHAnsi" w:hAnsiTheme="minorHAnsi"/>
          <w:sz w:val="10"/>
          <w:szCs w:val="10"/>
        </w:rPr>
        <w:t>. There is no leftist political organization here providing leadership and a cohesive strategy, and in particular</w:t>
      </w:r>
      <w:r w:rsidRPr="00B80E4D">
        <w:rPr>
          <w:rFonts w:asciiTheme="minorHAnsi" w:hAnsiTheme="minorHAnsi"/>
        </w:rPr>
        <w:t xml:space="preserve"> </w:t>
      </w:r>
      <w:r w:rsidRPr="00086FE2">
        <w:rPr>
          <w:rStyle w:val="StyleUnderline"/>
          <w:rFonts w:asciiTheme="minorHAnsi" w:hAnsiTheme="minorHAnsi"/>
        </w:rPr>
        <w:t>the struggle against women's oppression is not genuinely integrated</w:t>
      </w:r>
      <w:r w:rsidRPr="00B80E4D">
        <w:rPr>
          <w:rStyle w:val="StyleUnderline"/>
          <w:rFonts w:asciiTheme="minorHAnsi" w:hAnsiTheme="minorHAnsi"/>
        </w:rPr>
        <w:t xml:space="preserve"> </w:t>
      </w:r>
      <w:r w:rsidRPr="00B80E4D">
        <w:rPr>
          <w:rStyle w:val="StyleUnderline"/>
          <w:rFonts w:asciiTheme="minorHAnsi" w:hAnsiTheme="minorHAnsi"/>
          <w:sz w:val="10"/>
          <w:szCs w:val="10"/>
        </w:rPr>
        <w:t>into leftist activity and theory</w:t>
      </w:r>
      <w:r w:rsidRPr="00B80E4D">
        <w:rPr>
          <w:rFonts w:asciiTheme="minorHAnsi" w:hAnsiTheme="minorHAnsi"/>
          <w:sz w:val="10"/>
          <w:szCs w:val="10"/>
        </w:rPr>
        <w:t xml:space="preserve">. </w:t>
      </w:r>
      <w:r w:rsidRPr="00B80E4D">
        <w:rPr>
          <w:rStyle w:val="StyleUnderline"/>
          <w:rFonts w:asciiTheme="minorHAnsi" w:hAnsiTheme="minorHAnsi"/>
          <w:sz w:val="10"/>
          <w:szCs w:val="10"/>
        </w:rPr>
        <w:t>Within such a context, women need to work on another, intermediate level, both to shape our revolutionary consciousness and to empower us to act on our own strategic demands. That is,</w:t>
      </w:r>
      <w:r w:rsidRPr="00B80E4D">
        <w:rPr>
          <w:rStyle w:val="StyleUnderline"/>
          <w:rFonts w:asciiTheme="minorHAnsi" w:hAnsiTheme="minorHAnsi"/>
        </w:rPr>
        <w:t xml:space="preserve"> </w:t>
      </w:r>
      <w:r w:rsidRPr="00086FE2">
        <w:rPr>
          <w:rStyle w:val="StyleUnderline"/>
          <w:rFonts w:asciiTheme="minorHAnsi" w:hAnsiTheme="minorHAnsi"/>
        </w:rPr>
        <w:t>we need to promote self-conscious</w:t>
      </w:r>
      <w:r w:rsidRPr="00B80E4D">
        <w:rPr>
          <w:rStyle w:val="StyleUnderline"/>
          <w:rFonts w:asciiTheme="minorHAnsi" w:hAnsiTheme="minorHAnsi"/>
        </w:rPr>
        <w:t xml:space="preserve">, </w:t>
      </w:r>
      <w:r w:rsidRPr="00B80E4D">
        <w:rPr>
          <w:rStyle w:val="StyleUnderline"/>
          <w:rFonts w:asciiTheme="minorHAnsi" w:hAnsiTheme="minorHAnsi"/>
          <w:sz w:val="10"/>
          <w:szCs w:val="10"/>
        </w:rPr>
        <w:t>collectively supported, and politically</w:t>
      </w:r>
      <w:r w:rsidRPr="00B80E4D">
        <w:rPr>
          <w:rStyle w:val="StyleUnderline"/>
          <w:rFonts w:asciiTheme="minorHAnsi" w:hAnsiTheme="minorHAnsi"/>
        </w:rPr>
        <w:t xml:space="preserve"> </w:t>
      </w:r>
      <w:r w:rsidRPr="00086FE2">
        <w:rPr>
          <w:rStyle w:val="StyleUnderline"/>
          <w:rFonts w:asciiTheme="minorHAnsi" w:hAnsiTheme="minorHAnsi"/>
        </w:rPr>
        <w:t>clear articulations of our anger and rage</w:t>
      </w:r>
      <w:r w:rsidRPr="00B80E4D">
        <w:rPr>
          <w:rStyle w:val="StyleUnderline"/>
          <w:rFonts w:asciiTheme="minorHAnsi" w:hAnsiTheme="minorHAnsi"/>
        </w:rPr>
        <w:t xml:space="preserve">. </w:t>
      </w:r>
      <w:r w:rsidRPr="00B80E4D">
        <w:rPr>
          <w:rFonts w:asciiTheme="minorHAnsi" w:hAnsiTheme="minorHAnsi"/>
          <w:sz w:val="10"/>
          <w:szCs w:val="10"/>
        </w:rPr>
        <w:t xml:space="preserve">Furthermore, </w:t>
      </w:r>
      <w:r w:rsidRPr="00B80E4D">
        <w:rPr>
          <w:rStyle w:val="StyleUnderline"/>
          <w:rFonts w:asciiTheme="minorHAnsi" w:hAnsiTheme="minorHAnsi"/>
          <w:sz w:val="10"/>
          <w:szCs w:val="10"/>
        </w:rPr>
        <w:t>we must understand the different structures behind different women's rage. Black women rage against poverty and racism</w:t>
      </w:r>
      <w:r w:rsidRPr="00B80E4D">
        <w:rPr>
          <w:rFonts w:asciiTheme="minorHAnsi" w:hAnsiTheme="minorHAnsi"/>
          <w:sz w:val="10"/>
          <w:szCs w:val="10"/>
        </w:rPr>
        <w:t xml:space="preserve"> at the same time that they rage against sexism. </w:t>
      </w:r>
      <w:r w:rsidRPr="00B80E4D">
        <w:rPr>
          <w:rStyle w:val="StyleUnderline"/>
          <w:rFonts w:asciiTheme="minorHAnsi" w:hAnsiTheme="minorHAnsi"/>
          <w:sz w:val="10"/>
          <w:szCs w:val="10"/>
        </w:rPr>
        <w:t>Lesbians rage against heterosexual privilege</w:t>
      </w:r>
      <w:r w:rsidRPr="00B80E4D">
        <w:rPr>
          <w:rFonts w:asciiTheme="minorHAnsi" w:hAnsiTheme="minorHAnsi"/>
          <w:sz w:val="10"/>
          <w:szCs w:val="10"/>
        </w:rPr>
        <w:t xml:space="preserve">, including their denial of civil rights. Nicaraguan women rage against invasions and the aggressive intentions of the United States. </w:t>
      </w:r>
      <w:r w:rsidRPr="00B80E4D">
        <w:rPr>
          <w:rStyle w:val="StyleUnderline"/>
          <w:rFonts w:asciiTheme="minorHAnsi" w:hAnsiTheme="minorHAnsi"/>
          <w:sz w:val="10"/>
          <w:szCs w:val="10"/>
        </w:rPr>
        <w:t>If, in our political work, we know this anger and the structures that generate it, we can more genuinely encounter each other and more extensively acknowledge each other's needs, class position, and specific form of oppression</w:t>
      </w:r>
      <w:r w:rsidRPr="00B80E4D">
        <w:rPr>
          <w:rFonts w:asciiTheme="minorHAnsi" w:hAnsiTheme="minorHAnsi"/>
          <w:sz w:val="10"/>
          <w:szCs w:val="10"/>
        </w:rPr>
        <w:t xml:space="preserve">. 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 I think a lot about the phenomenon of the colonized mind. Everything that I am and want has been shaped within a social process marked by male dominance and female submission. How can women come to understand and collectively attack this sexist social order? We all face, and in various ways incorporate into ourselves, 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w:t>
      </w:r>
      <w:proofErr w:type="spellStart"/>
      <w:r w:rsidRPr="00B80E4D">
        <w:rPr>
          <w:rFonts w:asciiTheme="minorHAnsi" w:hAnsiTheme="minorHAnsi"/>
          <w:sz w:val="10"/>
          <w:szCs w:val="10"/>
        </w:rPr>
        <w:t>Ti</w:t>
      </w:r>
      <w:proofErr w:type="spellEnd"/>
      <w:r w:rsidRPr="00B80E4D">
        <w:rPr>
          <w:rFonts w:asciiTheme="minorHAnsi" w:hAnsiTheme="minorHAnsi"/>
          <w:sz w:val="10"/>
          <w:szCs w:val="10"/>
        </w:rPr>
        <w:t xml:space="preserve">-Grace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t>
      </w:r>
      <w:r w:rsidRPr="00B80E4D">
        <w:rPr>
          <w:rStyle w:val="StyleUnderline"/>
          <w:rFonts w:asciiTheme="minorHAnsi" w:hAnsiTheme="minorHAnsi"/>
          <w:sz w:val="10"/>
          <w:szCs w:val="10"/>
        </w:rPr>
        <w:t>Woman is accessible to be touched.</w:t>
      </w:r>
      <w:r w:rsidRPr="00B80E4D">
        <w:rPr>
          <w:rStyle w:val="StyleUnderline"/>
          <w:rFonts w:asciiTheme="minorHAnsi" w:hAnsiTheme="minorHAnsi"/>
        </w:rPr>
        <w:t xml:space="preserve"> </w:t>
      </w:r>
      <w:r w:rsidRPr="00B80E4D">
        <w:rPr>
          <w:rStyle w:val="StyleUnderline"/>
          <w:rFonts w:asciiTheme="minorHAnsi" w:hAnsiTheme="minorHAnsi"/>
          <w:sz w:val="10"/>
          <w:szCs w:val="10"/>
        </w:rPr>
        <w:t>When she speaks in a mixed group, she is likely to be interrupted or not really listened to seriously, or she may be thought of as merely emotional. And it is clear that not only does the voyeuristic male look shape most film practice, but this</w:t>
      </w:r>
      <w:r w:rsidRPr="00B80E4D">
        <w:rPr>
          <w:rStyle w:val="StyleUnderline"/>
          <w:rFonts w:asciiTheme="minorHAnsi" w:hAnsiTheme="minorHAnsi"/>
        </w:rPr>
        <w:t xml:space="preserve"> </w:t>
      </w:r>
      <w:r w:rsidRPr="00086FE2">
        <w:rPr>
          <w:rStyle w:val="StyleUnderline"/>
          <w:rFonts w:asciiTheme="minorHAnsi" w:hAnsiTheme="minorHAnsi"/>
        </w:rPr>
        <w:t>male gaze,</w:t>
      </w:r>
      <w:r w:rsidRPr="00B80E4D">
        <w:rPr>
          <w:rStyle w:val="StyleUnderline"/>
          <w:rFonts w:asciiTheme="minorHAnsi" w:hAnsiTheme="minorHAnsi"/>
        </w:rPr>
        <w:t xml:space="preserve"> </w:t>
      </w:r>
      <w:r w:rsidRPr="00B80E4D">
        <w:rPr>
          <w:rStyle w:val="StyleUnderline"/>
          <w:rFonts w:asciiTheme="minorHAnsi" w:hAnsiTheme="minorHAnsi"/>
          <w:sz w:val="10"/>
          <w:szCs w:val="10"/>
        </w:rPr>
        <w:t>with all its power, has a social analog in the way eye contact</w:t>
      </w:r>
      <w:r w:rsidRPr="00B80E4D">
        <w:rPr>
          <w:rStyle w:val="StyleUnderline"/>
          <w:rFonts w:asciiTheme="minorHAnsi" w:hAnsiTheme="minorHAnsi"/>
        </w:rPr>
        <w:t xml:space="preserve"> </w:t>
      </w:r>
      <w:r w:rsidRPr="00086FE2">
        <w:rPr>
          <w:rStyle w:val="StyleUnderline"/>
          <w:rFonts w:asciiTheme="minorHAnsi" w:hAnsiTheme="minorHAnsi"/>
        </w:rPr>
        <w:t>functions to control and threaten women in public space</w:t>
      </w:r>
      <w:r w:rsidRPr="00B80E4D">
        <w:rPr>
          <w:rStyle w:val="StyleUnderline"/>
          <w:rFonts w:asciiTheme="minorHAnsi" w:hAnsiTheme="minorHAnsi"/>
        </w:rPr>
        <w:t xml:space="preserve">, </w:t>
      </w:r>
      <w:r w:rsidRPr="00B80E4D">
        <w:rPr>
          <w:rStyle w:val="StyleUnderline"/>
          <w:rFonts w:asciiTheme="minorHAnsi" w:hAnsiTheme="minorHAnsi"/>
          <w:sz w:val="10"/>
          <w:szCs w:val="10"/>
        </w:rPr>
        <w:t>where women's freedom is constrained by the threat of rape.</w:t>
      </w:r>
      <w:r w:rsidRPr="00B80E4D">
        <w:rPr>
          <w:rFonts w:asciiTheme="minorHAnsi" w:hAnsiTheme="minorHAnsi"/>
          <w:sz w:val="10"/>
          <w:szCs w:val="10"/>
        </w:rPr>
        <w:t xml:space="preserv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we need to think more clearly and theoretically about strategies for negotiating the very real power differences between us. It is not so impossible.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Yet </w:t>
      </w:r>
      <w:r w:rsidRPr="00B80E4D">
        <w:rPr>
          <w:rStyle w:val="StyleUnderline"/>
          <w:rFonts w:asciiTheme="minorHAnsi" w:hAnsiTheme="minorHAnsi"/>
          <w:sz w:val="10"/>
          <w:szCs w:val="10"/>
        </w:rPr>
        <w:t>as we seek mutually to articulate the oppression that constrains us, we have found few conceptual or social structures through which we might authentically express our rage</w:t>
      </w:r>
      <w:r w:rsidRPr="00B80E4D">
        <w:rPr>
          <w:rFonts w:asciiTheme="minorHAnsi" w:hAnsiTheme="minorHAnsi"/>
          <w:sz w:val="10"/>
          <w:szCs w:val="10"/>
        </w:rPr>
        <w:t xml:space="preserve">. </w:t>
      </w:r>
      <w:r w:rsidRPr="00086FE2">
        <w:rPr>
          <w:rStyle w:val="StyleUnderline"/>
          <w:rFonts w:asciiTheme="minorHAnsi" w:hAnsiTheme="minorHAnsi"/>
        </w:rPr>
        <w:t>Women's anger is pervasive</w:t>
      </w:r>
      <w:r w:rsidRPr="00B80E4D">
        <w:rPr>
          <w:rStyle w:val="StyleUnderline"/>
          <w:rFonts w:asciiTheme="minorHAnsi" w:hAnsiTheme="minorHAnsi"/>
        </w:rPr>
        <w:t xml:space="preserve">, </w:t>
      </w:r>
      <w:r w:rsidRPr="00B80E4D">
        <w:rPr>
          <w:rStyle w:val="StyleUnderline"/>
          <w:rFonts w:asciiTheme="minorHAnsi" w:hAnsiTheme="minorHAnsi"/>
          <w:sz w:val="10"/>
          <w:szCs w:val="10"/>
        </w:rPr>
        <w:t>as pervasive as our oppression</w:t>
      </w:r>
      <w:r w:rsidRPr="00B80E4D">
        <w:rPr>
          <w:rStyle w:val="StyleUnderline"/>
          <w:rFonts w:asciiTheme="minorHAnsi" w:hAnsiTheme="minorHAnsi"/>
        </w:rPr>
        <w:t xml:space="preserve">, </w:t>
      </w:r>
      <w:r w:rsidRPr="00086FE2">
        <w:rPr>
          <w:rStyle w:val="StyleUnderline"/>
          <w:rFonts w:asciiTheme="minorHAnsi" w:hAnsiTheme="minorHAnsi"/>
        </w:rPr>
        <w:t xml:space="preserve">but it </w:t>
      </w:r>
      <w:r w:rsidRPr="00B80E4D">
        <w:rPr>
          <w:rStyle w:val="StyleUnderline"/>
          <w:rFonts w:asciiTheme="minorHAnsi" w:hAnsiTheme="minorHAnsi"/>
          <w:sz w:val="10"/>
          <w:szCs w:val="10"/>
        </w:rPr>
        <w:t>frequently</w:t>
      </w:r>
      <w:r w:rsidRPr="00B80E4D">
        <w:rPr>
          <w:rStyle w:val="StyleUnderline"/>
          <w:rFonts w:asciiTheme="minorHAnsi" w:hAnsiTheme="minorHAnsi"/>
        </w:rPr>
        <w:t xml:space="preserve"> </w:t>
      </w:r>
      <w:r w:rsidRPr="00086FE2">
        <w:rPr>
          <w:rStyle w:val="StyleUnderline"/>
          <w:rFonts w:asciiTheme="minorHAnsi" w:hAnsiTheme="minorHAnsi"/>
        </w:rPr>
        <w:t>lurks underground</w:t>
      </w:r>
      <w:r w:rsidRPr="00B80E4D">
        <w:rPr>
          <w:rStyle w:val="StyleUnderline"/>
          <w:rFonts w:asciiTheme="minorHAnsi" w:hAnsiTheme="minorHAnsi"/>
        </w:rPr>
        <w:t xml:space="preserve">. </w:t>
      </w:r>
      <w:r w:rsidRPr="00B80E4D">
        <w:rPr>
          <w:rStyle w:val="StyleUnderline"/>
          <w:rFonts w:asciiTheme="minorHAnsi" w:hAnsiTheme="minorHAnsi"/>
          <w:sz w:val="10"/>
          <w:szCs w:val="10"/>
        </w:rPr>
        <w:t>If we added up all of women's depression--all our compulsive smiling, ego-tending, and sacrifice; all our psychosomatic illness, and all our passivity--</w:t>
      </w:r>
      <w:r w:rsidRPr="00086FE2">
        <w:rPr>
          <w:rStyle w:val="StyleUnderline"/>
          <w:rFonts w:asciiTheme="minorHAnsi" w:hAnsiTheme="minorHAnsi"/>
        </w:rPr>
        <w:t>we could gauge our rage's unarticulated,</w:t>
      </w:r>
      <w:r w:rsidRPr="00B80E4D">
        <w:rPr>
          <w:rStyle w:val="StyleUnderline"/>
          <w:rFonts w:asciiTheme="minorHAnsi" w:hAnsiTheme="minorHAnsi"/>
        </w:rPr>
        <w:t xml:space="preserve"> </w:t>
      </w:r>
      <w:r w:rsidRPr="00B80E4D">
        <w:rPr>
          <w:rStyle w:val="StyleUnderline"/>
          <w:rFonts w:asciiTheme="minorHAnsi" w:hAnsiTheme="minorHAnsi"/>
          <w:sz w:val="10"/>
          <w:szCs w:val="10"/>
        </w:rPr>
        <w:t xml:space="preserve">negative force. In the sphere of cultural production there are few dominant ideological forms that allow us even to think "women's rage." </w:t>
      </w:r>
      <w:r w:rsidRPr="00086FE2">
        <w:rPr>
          <w:rStyle w:val="StyleUnderline"/>
          <w:rFonts w:asciiTheme="minorHAnsi" w:hAnsiTheme="minorHAnsi"/>
        </w:rPr>
        <w:t>As ideological constructs, these forms end up containing women</w:t>
      </w:r>
      <w:r w:rsidRPr="00B80E4D">
        <w:rPr>
          <w:rStyle w:val="StyleUnderline"/>
          <w:rFonts w:asciiTheme="minorHAnsi" w:hAnsiTheme="minorHAnsi"/>
        </w:rPr>
        <w:t xml:space="preserve">. </w:t>
      </w:r>
    </w:p>
    <w:p w14:paraId="29EB387A" w14:textId="77777777" w:rsidR="008B6537" w:rsidRPr="00B80E4D" w:rsidRDefault="008B6537" w:rsidP="008B6537">
      <w:pPr>
        <w:rPr>
          <w:rFonts w:asciiTheme="minorHAnsi" w:hAnsiTheme="minorHAnsi"/>
        </w:rPr>
      </w:pPr>
    </w:p>
    <w:p w14:paraId="3FE275F7"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 xml:space="preserve">Portable Skills </w:t>
      </w:r>
    </w:p>
    <w:p w14:paraId="6DD45B4F" w14:textId="77777777" w:rsidR="008B6537" w:rsidRPr="00B80E4D" w:rsidRDefault="008B6537" w:rsidP="008B6537">
      <w:pPr>
        <w:pStyle w:val="Heading4"/>
        <w:rPr>
          <w:rFonts w:asciiTheme="minorHAnsi" w:hAnsiTheme="minorHAnsi"/>
        </w:rPr>
      </w:pPr>
      <w:r w:rsidRPr="00B80E4D">
        <w:rPr>
          <w:rFonts w:asciiTheme="minorHAnsi" w:hAnsiTheme="minorHAnsi"/>
        </w:rPr>
        <w:t xml:space="preserve">Performance debate creates the best version of portable skills. </w:t>
      </w:r>
    </w:p>
    <w:p w14:paraId="06BFCE4E" w14:textId="77777777" w:rsidR="008B6537" w:rsidRPr="00B80E4D" w:rsidRDefault="008B6537" w:rsidP="008B6537">
      <w:pPr>
        <w:spacing w:before="225" w:after="225" w:line="360" w:lineRule="atLeast"/>
        <w:textAlignment w:val="baseline"/>
        <w:rPr>
          <w:rFonts w:asciiTheme="minorHAnsi" w:hAnsiTheme="minorHAnsi"/>
          <w:sz w:val="24"/>
          <w:szCs w:val="24"/>
        </w:rPr>
      </w:pPr>
      <w:r w:rsidRPr="00B80E4D">
        <w:rPr>
          <w:rStyle w:val="Style13ptBold"/>
          <w:rFonts w:asciiTheme="minorHAnsi" w:hAnsiTheme="minorHAnsi"/>
          <w:szCs w:val="24"/>
        </w:rPr>
        <w:t>Polson 12</w:t>
      </w:r>
      <w:r w:rsidRPr="00B80E4D">
        <w:rPr>
          <w:rFonts w:asciiTheme="minorHAnsi" w:hAnsiTheme="minorHAnsi"/>
          <w:sz w:val="24"/>
          <w:szCs w:val="24"/>
        </w:rPr>
        <w:t xml:space="preserve"> (Dana Roe Polson, PhD in Language Literacy and Culture, UMBC, Baltimore city public and public charter schools high school teacher, “’Longing for Theory:’ Performance Debate in Action” </w:t>
      </w:r>
      <w:proofErr w:type="spellStart"/>
      <w:r w:rsidRPr="00B80E4D">
        <w:rPr>
          <w:rFonts w:asciiTheme="minorHAnsi" w:hAnsiTheme="minorHAnsi"/>
          <w:sz w:val="24"/>
          <w:szCs w:val="24"/>
        </w:rPr>
        <w:t>Dissertain</w:t>
      </w:r>
      <w:proofErr w:type="spellEnd"/>
      <w:r w:rsidRPr="00B80E4D">
        <w:rPr>
          <w:rFonts w:asciiTheme="minorHAnsi" w:hAnsiTheme="minorHAnsi"/>
          <w:sz w:val="24"/>
          <w:szCs w:val="24"/>
        </w:rPr>
        <w:t xml:space="preserve"> directed by Dr. Christine </w:t>
      </w:r>
      <w:proofErr w:type="spellStart"/>
      <w:r w:rsidRPr="00B80E4D">
        <w:rPr>
          <w:rFonts w:asciiTheme="minorHAnsi" w:hAnsiTheme="minorHAnsi"/>
          <w:sz w:val="24"/>
          <w:szCs w:val="24"/>
        </w:rPr>
        <w:t>Mallinson</w:t>
      </w:r>
      <w:proofErr w:type="spellEnd"/>
      <w:r w:rsidRPr="00B80E4D">
        <w:rPr>
          <w:rFonts w:asciiTheme="minorHAnsi" w:hAnsiTheme="minorHAnsi"/>
          <w:sz w:val="24"/>
          <w:szCs w:val="24"/>
        </w:rPr>
        <w:t>, TR Assistant Professor,  Language, Literacy, and Culture pp. 20-21)</w:t>
      </w:r>
    </w:p>
    <w:p w14:paraId="075A2955" w14:textId="77777777" w:rsidR="008B6537" w:rsidRPr="00B80E4D" w:rsidRDefault="008B6537" w:rsidP="008B6537">
      <w:pPr>
        <w:spacing w:before="225" w:after="225" w:line="360" w:lineRule="atLeast"/>
        <w:textAlignment w:val="baseline"/>
        <w:rPr>
          <w:rFonts w:asciiTheme="minorHAnsi" w:hAnsiTheme="minorHAnsi"/>
          <w:u w:val="single"/>
        </w:rPr>
      </w:pPr>
      <w:r w:rsidRPr="00B80E4D">
        <w:rPr>
          <w:rFonts w:asciiTheme="minorHAnsi" w:hAnsiTheme="minorHAnsi"/>
        </w:rPr>
        <w:t xml:space="preserve">Policy debate in Baltimore urban high schools is often all but invisible to anyone but the practitioners. With the exception of occasional news stories and a 2003 60 Minutes segment featuring the </w:t>
      </w:r>
      <w:proofErr w:type="spellStart"/>
      <w:r w:rsidRPr="00B80E4D">
        <w:rPr>
          <w:rFonts w:asciiTheme="minorHAnsi" w:hAnsiTheme="minorHAnsi"/>
        </w:rPr>
        <w:t>Walbrook</w:t>
      </w:r>
      <w:proofErr w:type="spellEnd"/>
      <w:r w:rsidRPr="00B80E4D">
        <w:rPr>
          <w:rFonts w:asciiTheme="minorHAnsi" w:hAnsiTheme="minorHAnsi"/>
        </w:rPr>
        <w:t xml:space="preserve"> High School debate squad as an example of the success of Urban Debate Leagues, urban policy debate exists in a somewhat isolated, insular bubble. A performance debate squad, which enacts a radical praxis that disrupts the norms of the more traditional policy debate, would therefore similarly exist under the radar, or even more so. </w:t>
      </w:r>
      <w:r w:rsidRPr="00B80E4D">
        <w:rPr>
          <w:rFonts w:asciiTheme="minorHAnsi" w:hAnsiTheme="minorHAnsi"/>
          <w:u w:val="single"/>
        </w:rPr>
        <w:t xml:space="preserve">The rhetoric and practice of performance debate is not aligned with the Discourse of public schooling today; it does not fit with reform efforts emphasizing standards, merit pay, </w:t>
      </w:r>
      <w:proofErr w:type="gramStart"/>
      <w:r w:rsidRPr="00B80E4D">
        <w:rPr>
          <w:rFonts w:asciiTheme="minorHAnsi" w:hAnsiTheme="minorHAnsi"/>
          <w:u w:val="single"/>
        </w:rPr>
        <w:t>accountability</w:t>
      </w:r>
      <w:proofErr w:type="gramEnd"/>
      <w:r w:rsidRPr="00B80E4D">
        <w:rPr>
          <w:rFonts w:asciiTheme="minorHAnsi" w:hAnsiTheme="minorHAnsi"/>
          <w:u w:val="single"/>
        </w:rPr>
        <w:t>.</w:t>
      </w:r>
      <w:r w:rsidRPr="00B80E4D">
        <w:rPr>
          <w:rFonts w:asciiTheme="minorHAnsi" w:hAnsiTheme="minorHAnsi"/>
        </w:rPr>
        <w:t xml:space="preserve"> And yet, </w:t>
      </w:r>
      <w:r w:rsidRPr="00B80E4D">
        <w:rPr>
          <w:rFonts w:asciiTheme="minorHAnsi" w:hAnsiTheme="minorHAnsi"/>
          <w:u w:val="single"/>
        </w:rPr>
        <w:t>students engaged in it are acting, in the sense of both performing and doing, in rigorous, activist intellectual work</w:t>
      </w:r>
      <w:r w:rsidRPr="00B80E4D">
        <w:rPr>
          <w:rFonts w:asciiTheme="minorHAnsi" w:hAnsiTheme="minorHAnsi"/>
        </w:rPr>
        <w:t>. They are engaging in an activity that is often described as a game, and yet by talking back, they challenge its norms and practices in order to make it relevant to their lives as debaters and as change agents. Further</w:t>
      </w:r>
      <w:r w:rsidRPr="00B80E4D">
        <w:rPr>
          <w:rFonts w:asciiTheme="minorHAnsi" w:hAnsiTheme="minorHAnsi"/>
          <w:u w:val="single"/>
        </w:rPr>
        <w:t>, the activity is performed with the support of a counterhegemonic community that uses structural understandings such as those provided by Critical Race Theory to bridge the gap between theory and real life. The practice creates critical space for leadership development through such structural understanding and by creating space for voice to be heard and critique to be enacted in debate.</w:t>
      </w:r>
    </w:p>
    <w:p w14:paraId="28F04EB0" w14:textId="77777777" w:rsidR="008B6537" w:rsidRPr="00B80E4D" w:rsidRDefault="008B6537" w:rsidP="008B6537">
      <w:pPr>
        <w:rPr>
          <w:rFonts w:asciiTheme="minorHAnsi" w:hAnsiTheme="minorHAnsi"/>
          <w:sz w:val="24"/>
          <w:szCs w:val="24"/>
          <w:u w:val="single"/>
          <w:shd w:val="clear" w:color="auto" w:fill="FFFFFF"/>
        </w:rPr>
      </w:pPr>
    </w:p>
    <w:p w14:paraId="2607813E"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 xml:space="preserve">Prereq t/Policy </w:t>
      </w:r>
      <w:proofErr w:type="gramStart"/>
      <w:r w:rsidRPr="00B80E4D">
        <w:rPr>
          <w:rFonts w:asciiTheme="minorHAnsi" w:hAnsiTheme="minorHAnsi"/>
        </w:rPr>
        <w:t>making .</w:t>
      </w:r>
      <w:proofErr w:type="gramEnd"/>
    </w:p>
    <w:p w14:paraId="08F5F00F" w14:textId="77777777" w:rsidR="008B6537" w:rsidRPr="00B80E4D" w:rsidRDefault="008B6537" w:rsidP="008B6537">
      <w:pPr>
        <w:pStyle w:val="Heading4"/>
        <w:rPr>
          <w:rFonts w:asciiTheme="minorHAnsi" w:hAnsiTheme="minorHAnsi"/>
          <w:lang w:eastAsia="zh-TW"/>
        </w:rPr>
      </w:pPr>
      <w:r w:rsidRPr="00B80E4D">
        <w:rPr>
          <w:rFonts w:asciiTheme="minorHAnsi" w:hAnsiTheme="minorHAnsi"/>
          <w:lang w:eastAsia="zh-TW"/>
        </w:rPr>
        <w:t>We’re a pre-requisite to the ability to discuss the resolution – only by reorienting our discourse can we ever hope to create a non-exclusionary politics</w:t>
      </w:r>
    </w:p>
    <w:p w14:paraId="5E071C54" w14:textId="77777777" w:rsidR="008B6537" w:rsidRPr="00B80E4D" w:rsidRDefault="008B6537" w:rsidP="008B6537">
      <w:pPr>
        <w:rPr>
          <w:rFonts w:asciiTheme="minorHAnsi" w:eastAsia="PMingLiU" w:hAnsiTheme="minorHAnsi"/>
          <w:lang w:eastAsia="zh-TW"/>
        </w:rPr>
      </w:pPr>
      <w:proofErr w:type="spellStart"/>
      <w:r w:rsidRPr="00B80E4D">
        <w:rPr>
          <w:rStyle w:val="Style13ptBold"/>
          <w:rFonts w:asciiTheme="minorHAnsi" w:hAnsiTheme="minorHAnsi"/>
        </w:rPr>
        <w:t>Beland</w:t>
      </w:r>
      <w:proofErr w:type="spellEnd"/>
      <w:r w:rsidRPr="00B80E4D">
        <w:rPr>
          <w:rStyle w:val="Style13ptBold"/>
          <w:rFonts w:asciiTheme="minorHAnsi" w:hAnsiTheme="minorHAnsi"/>
        </w:rPr>
        <w:t xml:space="preserve"> 2009</w:t>
      </w:r>
      <w:r w:rsidRPr="00B80E4D">
        <w:rPr>
          <w:rFonts w:asciiTheme="minorHAnsi" w:eastAsia="PMingLiU" w:hAnsiTheme="minorHAnsi"/>
          <w:b/>
          <w:lang w:eastAsia="zh-TW"/>
        </w:rPr>
        <w:t xml:space="preserve"> </w:t>
      </w:r>
      <w:r w:rsidRPr="00B80E4D">
        <w:rPr>
          <w:rFonts w:asciiTheme="minorHAnsi" w:eastAsia="PMingLiU" w:hAnsiTheme="minorHAnsi"/>
          <w:lang w:eastAsia="zh-TW"/>
        </w:rPr>
        <w:t xml:space="preserve">Daniel </w:t>
      </w:r>
      <w:proofErr w:type="spellStart"/>
      <w:r w:rsidRPr="00B80E4D">
        <w:rPr>
          <w:rFonts w:asciiTheme="minorHAnsi" w:eastAsia="PMingLiU" w:hAnsiTheme="minorHAnsi"/>
          <w:lang w:eastAsia="zh-TW"/>
        </w:rPr>
        <w:t>Beland</w:t>
      </w:r>
      <w:proofErr w:type="spellEnd"/>
      <w:r w:rsidRPr="00B80E4D">
        <w:rPr>
          <w:rFonts w:asciiTheme="minorHAnsi" w:eastAsia="PMingLiU" w:hAnsiTheme="minorHAnsi"/>
          <w:lang w:eastAsia="zh-TW"/>
        </w:rPr>
        <w:t xml:space="preserve">. “Gender, Ideational Analysis, and Social Policy” Social Politics: International Studies in Gender, State and Society. Vol 16 </w:t>
      </w:r>
      <w:proofErr w:type="spellStart"/>
      <w:r w:rsidRPr="00B80E4D">
        <w:rPr>
          <w:rFonts w:asciiTheme="minorHAnsi" w:eastAsia="PMingLiU" w:hAnsiTheme="minorHAnsi"/>
          <w:lang w:eastAsia="zh-TW"/>
        </w:rPr>
        <w:t>Num</w:t>
      </w:r>
      <w:proofErr w:type="spellEnd"/>
      <w:r w:rsidRPr="00B80E4D">
        <w:rPr>
          <w:rFonts w:asciiTheme="minorHAnsi" w:eastAsia="PMingLiU" w:hAnsiTheme="minorHAnsi"/>
          <w:lang w:eastAsia="zh-TW"/>
        </w:rPr>
        <w:t xml:space="preserve"> 4. Pp 558-581. Winter 2009</w:t>
      </w:r>
    </w:p>
    <w:p w14:paraId="51D6BB26" w14:textId="77777777" w:rsidR="008B6537" w:rsidRPr="00B80E4D" w:rsidRDefault="008B6537" w:rsidP="008B6537">
      <w:pPr>
        <w:rPr>
          <w:rFonts w:asciiTheme="minorHAnsi" w:hAnsiTheme="minorHAnsi"/>
          <w:sz w:val="16"/>
        </w:rPr>
      </w:pPr>
      <w:r w:rsidRPr="00B80E4D">
        <w:rPr>
          <w:rFonts w:asciiTheme="minorHAnsi" w:eastAsia="PMingLiU" w:hAnsiTheme="minorHAnsi"/>
          <w:sz w:val="16"/>
          <w:lang w:eastAsia="zh-TW"/>
        </w:rPr>
        <w:t xml:space="preserve">To further illustrate the role of frames in politics and policy change, let me discuss three ways in which political actors </w:t>
      </w:r>
      <w:proofErr w:type="gramStart"/>
      <w:r w:rsidRPr="00B80E4D">
        <w:rPr>
          <w:rFonts w:asciiTheme="minorHAnsi" w:eastAsia="PMingLiU" w:hAnsiTheme="minorHAnsi"/>
          <w:sz w:val="16"/>
          <w:lang w:eastAsia="zh-TW"/>
        </w:rPr>
        <w:t>can  mobilize</w:t>
      </w:r>
      <w:proofErr w:type="gramEnd"/>
      <w:r w:rsidRPr="00B80E4D">
        <w:rPr>
          <w:rFonts w:asciiTheme="minorHAnsi" w:eastAsia="PMingLiU" w:hAnsiTheme="minorHAnsi"/>
          <w:sz w:val="16"/>
          <w:lang w:eastAsia="zh-TW"/>
        </w:rPr>
        <w:t xml:space="preserve"> them. First, </w:t>
      </w:r>
      <w:r w:rsidRPr="00B80E4D">
        <w:rPr>
          <w:rFonts w:asciiTheme="minorHAnsi" w:eastAsia="PMingLiU" w:hAnsiTheme="minorHAnsi"/>
          <w:b/>
          <w:u w:val="single"/>
          <w:lang w:eastAsia="zh-TW"/>
        </w:rPr>
        <w:t xml:space="preserve">frames can take the form of a public </w:t>
      </w:r>
      <w:proofErr w:type="gramStart"/>
      <w:r w:rsidRPr="00B80E4D">
        <w:rPr>
          <w:rFonts w:asciiTheme="minorHAnsi" w:eastAsia="PMingLiU" w:hAnsiTheme="minorHAnsi"/>
          <w:b/>
          <w:u w:val="single"/>
          <w:lang w:eastAsia="zh-TW"/>
        </w:rPr>
        <w:t>discourse  used</w:t>
      </w:r>
      <w:proofErr w:type="gramEnd"/>
      <w:r w:rsidRPr="00B80E4D">
        <w:rPr>
          <w:rFonts w:asciiTheme="minorHAnsi" w:eastAsia="PMingLiU" w:hAnsiTheme="minorHAnsi"/>
          <w:b/>
          <w:u w:val="single"/>
          <w:lang w:eastAsia="zh-TW"/>
        </w:rPr>
        <w:t xml:space="preserve"> by speciﬁc political actors to convince others that policy change  is necessary. </w:t>
      </w:r>
      <w:r w:rsidRPr="00B80E4D">
        <w:rPr>
          <w:rFonts w:asciiTheme="minorHAnsi" w:eastAsia="PMingLiU" w:hAnsiTheme="minorHAnsi"/>
          <w:sz w:val="16"/>
          <w:lang w:eastAsia="zh-TW"/>
        </w:rPr>
        <w:t>This is what political scientist Robert H. Cox (2001</w:t>
      </w:r>
      <w:proofErr w:type="gramStart"/>
      <w:r w:rsidRPr="00B80E4D">
        <w:rPr>
          <w:rFonts w:asciiTheme="minorHAnsi" w:eastAsia="PMingLiU" w:hAnsiTheme="minorHAnsi"/>
          <w:sz w:val="16"/>
          <w:lang w:eastAsia="zh-TW"/>
        </w:rPr>
        <w:t>)  calls</w:t>
      </w:r>
      <w:proofErr w:type="gramEnd"/>
      <w:r w:rsidRPr="00B80E4D">
        <w:rPr>
          <w:rFonts w:asciiTheme="minorHAnsi" w:eastAsia="PMingLiU" w:hAnsiTheme="minorHAnsi"/>
          <w:sz w:val="16"/>
          <w:lang w:eastAsia="zh-TW"/>
        </w:rPr>
        <w:t xml:space="preserve"> “the social construction of the need to reform” and what </w:t>
      </w:r>
      <w:proofErr w:type="spellStart"/>
      <w:r w:rsidRPr="00B80E4D">
        <w:rPr>
          <w:rFonts w:asciiTheme="minorHAnsi" w:eastAsia="PMingLiU" w:hAnsiTheme="minorHAnsi"/>
          <w:sz w:val="16"/>
          <w:lang w:eastAsia="zh-TW"/>
        </w:rPr>
        <w:t>politi</w:t>
      </w:r>
      <w:proofErr w:type="spellEnd"/>
      <w:r w:rsidRPr="00B80E4D">
        <w:rPr>
          <w:rFonts w:asciiTheme="minorHAnsi" w:eastAsia="PMingLiU" w:hAnsiTheme="minorHAnsi"/>
          <w:sz w:val="16"/>
          <w:lang w:eastAsia="zh-TW"/>
        </w:rPr>
        <w:t xml:space="preserve">-  </w:t>
      </w:r>
      <w:proofErr w:type="spellStart"/>
      <w:r w:rsidRPr="00B80E4D">
        <w:rPr>
          <w:rFonts w:asciiTheme="minorHAnsi" w:eastAsia="PMingLiU" w:hAnsiTheme="minorHAnsi"/>
          <w:sz w:val="16"/>
          <w:lang w:eastAsia="zh-TW"/>
        </w:rPr>
        <w:t>cal</w:t>
      </w:r>
      <w:proofErr w:type="spellEnd"/>
      <w:r w:rsidRPr="00B80E4D">
        <w:rPr>
          <w:rFonts w:asciiTheme="minorHAnsi" w:eastAsia="PMingLiU" w:hAnsiTheme="minorHAnsi"/>
          <w:sz w:val="16"/>
          <w:lang w:eastAsia="zh-TW"/>
        </w:rPr>
        <w:t xml:space="preserve"> philosopher Nancy Fraser (1989) has called the “politics of  needs interpretation.” From this perspective,</w:t>
      </w:r>
      <w:r w:rsidRPr="00B80E4D">
        <w:rPr>
          <w:rFonts w:asciiTheme="minorHAnsi" w:eastAsia="PMingLiU" w:hAnsiTheme="minorHAnsi"/>
          <w:b/>
          <w:u w:val="single"/>
          <w:lang w:eastAsia="zh-TW"/>
        </w:rPr>
        <w:t xml:space="preserve"> </w:t>
      </w:r>
      <w:r w:rsidRPr="00086FE2">
        <w:rPr>
          <w:rFonts w:asciiTheme="minorHAnsi" w:eastAsia="PMingLiU" w:hAnsiTheme="minorHAnsi"/>
          <w:b/>
          <w:u w:val="single"/>
          <w:lang w:eastAsia="zh-TW"/>
        </w:rPr>
        <w:t>discursive frames</w:t>
      </w:r>
      <w:r w:rsidRPr="00B80E4D">
        <w:rPr>
          <w:rFonts w:asciiTheme="minorHAnsi" w:eastAsia="PMingLiU" w:hAnsiTheme="minorHAnsi"/>
          <w:b/>
          <w:u w:val="single"/>
          <w:lang w:eastAsia="zh-TW"/>
        </w:rPr>
        <w:t xml:space="preserve"> </w:t>
      </w:r>
      <w:proofErr w:type="gramStart"/>
      <w:r w:rsidRPr="00B80E4D">
        <w:rPr>
          <w:rFonts w:asciiTheme="minorHAnsi" w:eastAsia="PMingLiU" w:hAnsiTheme="minorHAnsi"/>
          <w:b/>
          <w:u w:val="single"/>
          <w:lang w:eastAsia="zh-TW"/>
        </w:rPr>
        <w:t>can  help</w:t>
      </w:r>
      <w:proofErr w:type="gramEnd"/>
      <w:r w:rsidRPr="00B80E4D">
        <w:rPr>
          <w:rFonts w:asciiTheme="minorHAnsi" w:eastAsia="PMingLiU" w:hAnsiTheme="minorHAnsi"/>
          <w:b/>
          <w:u w:val="single"/>
          <w:lang w:eastAsia="zh-TW"/>
        </w:rPr>
        <w:t xml:space="preserve"> </w:t>
      </w:r>
      <w:r w:rsidRPr="00086FE2">
        <w:rPr>
          <w:rFonts w:asciiTheme="minorHAnsi" w:eastAsia="PMingLiU" w:hAnsiTheme="minorHAnsi"/>
          <w:b/>
          <w:u w:val="single"/>
          <w:lang w:eastAsia="zh-TW"/>
        </w:rPr>
        <w:t>convince political actors and the general public that existing  policy legacies are ﬂawed</w:t>
      </w:r>
      <w:r w:rsidRPr="00B80E4D">
        <w:rPr>
          <w:rFonts w:asciiTheme="minorHAnsi" w:eastAsia="PMingLiU" w:hAnsiTheme="minorHAnsi"/>
          <w:b/>
          <w:u w:val="single"/>
          <w:lang w:eastAsia="zh-TW"/>
        </w:rPr>
        <w:t>, and that reforms should be enacted to  solve perceived social and economic problems.</w:t>
      </w:r>
      <w:r w:rsidRPr="00B80E4D">
        <w:rPr>
          <w:rFonts w:asciiTheme="minorHAnsi" w:eastAsia="PMingLiU" w:hAnsiTheme="minorHAnsi"/>
          <w:sz w:val="16"/>
          <w:lang w:eastAsia="zh-TW"/>
        </w:rPr>
        <w:t xml:space="preserve"> Thus, </w:t>
      </w:r>
      <w:r w:rsidRPr="00086FE2">
        <w:rPr>
          <w:rFonts w:asciiTheme="minorHAnsi" w:eastAsia="PMingLiU" w:hAnsiTheme="minorHAnsi"/>
          <w:b/>
          <w:u w:val="single"/>
          <w:lang w:eastAsia="zh-TW"/>
        </w:rPr>
        <w:t xml:space="preserve">policy </w:t>
      </w:r>
      <w:proofErr w:type="gramStart"/>
      <w:r w:rsidRPr="00086FE2">
        <w:rPr>
          <w:rFonts w:asciiTheme="minorHAnsi" w:eastAsia="PMingLiU" w:hAnsiTheme="minorHAnsi"/>
          <w:b/>
          <w:u w:val="single"/>
          <w:lang w:eastAsia="zh-TW"/>
        </w:rPr>
        <w:t>learning  can</w:t>
      </w:r>
      <w:proofErr w:type="gramEnd"/>
      <w:r w:rsidRPr="00086FE2">
        <w:rPr>
          <w:rFonts w:asciiTheme="minorHAnsi" w:eastAsia="PMingLiU" w:hAnsiTheme="minorHAnsi"/>
          <w:b/>
          <w:u w:val="single"/>
          <w:lang w:eastAsia="zh-TW"/>
        </w:rPr>
        <w:t xml:space="preserve"> feed framing processes in the sense that experts, ofﬁcials, and  interest groups can publicly voice their negative assessments of existing policies to convince other actors that the time has come to  improve or even replace them</w:t>
      </w:r>
      <w:r w:rsidRPr="00B80E4D">
        <w:rPr>
          <w:rFonts w:asciiTheme="minorHAnsi" w:eastAsia="PMingLiU" w:hAnsiTheme="minorHAnsi"/>
          <w:b/>
          <w:u w:val="single"/>
          <w:lang w:eastAsia="zh-TW"/>
        </w:rPr>
        <w:t>.</w:t>
      </w:r>
      <w:r w:rsidRPr="00B80E4D">
        <w:rPr>
          <w:rFonts w:asciiTheme="minorHAnsi" w:eastAsia="PMingLiU" w:hAnsiTheme="minorHAnsi"/>
          <w:sz w:val="16"/>
          <w:lang w:eastAsia="zh-TW"/>
        </w:rPr>
        <w:t xml:space="preserve"> But “social learning remains </w:t>
      </w:r>
      <w:proofErr w:type="spellStart"/>
      <w:r w:rsidRPr="00B80E4D">
        <w:rPr>
          <w:rFonts w:asciiTheme="minorHAnsi" w:eastAsia="PMingLiU" w:hAnsiTheme="minorHAnsi"/>
          <w:sz w:val="16"/>
          <w:lang w:eastAsia="zh-TW"/>
        </w:rPr>
        <w:t>analyti</w:t>
      </w:r>
      <w:proofErr w:type="spellEnd"/>
      <w:proofErr w:type="gramStart"/>
      <w:r w:rsidRPr="00B80E4D">
        <w:rPr>
          <w:rFonts w:asciiTheme="minorHAnsi" w:eastAsia="PMingLiU" w:hAnsiTheme="minorHAnsi"/>
          <w:sz w:val="16"/>
          <w:lang w:eastAsia="zh-TW"/>
        </w:rPr>
        <w:t xml:space="preserve">-  </w:t>
      </w:r>
      <w:proofErr w:type="spellStart"/>
      <w:r w:rsidRPr="00B80E4D">
        <w:rPr>
          <w:rFonts w:asciiTheme="minorHAnsi" w:eastAsia="PMingLiU" w:hAnsiTheme="minorHAnsi"/>
          <w:sz w:val="16"/>
          <w:lang w:eastAsia="zh-TW"/>
        </w:rPr>
        <w:t>cally</w:t>
      </w:r>
      <w:proofErr w:type="spellEnd"/>
      <w:proofErr w:type="gramEnd"/>
      <w:r w:rsidRPr="00B80E4D">
        <w:rPr>
          <w:rFonts w:asciiTheme="minorHAnsi" w:eastAsia="PMingLiU" w:hAnsiTheme="minorHAnsi"/>
          <w:sz w:val="16"/>
          <w:lang w:eastAsia="zh-TW"/>
        </w:rPr>
        <w:t xml:space="preserve"> distinct from framing activities in part because learning can  occur without the emergence of a public discourse about the need to  reform. An autonomous set of evaluative activities, social learning  generally predates and, in only some cases, informs framing pro-  </w:t>
      </w:r>
      <w:proofErr w:type="spellStart"/>
      <w:r w:rsidRPr="00B80E4D">
        <w:rPr>
          <w:rFonts w:asciiTheme="minorHAnsi" w:eastAsia="PMingLiU" w:hAnsiTheme="minorHAnsi"/>
          <w:sz w:val="16"/>
          <w:lang w:eastAsia="zh-TW"/>
        </w:rPr>
        <w:t>cesses</w:t>
      </w:r>
      <w:proofErr w:type="spellEnd"/>
      <w:r w:rsidRPr="00B80E4D">
        <w:rPr>
          <w:rFonts w:asciiTheme="minorHAnsi" w:eastAsia="PMingLiU" w:hAnsiTheme="minorHAnsi"/>
          <w:sz w:val="16"/>
          <w:lang w:eastAsia="zh-TW"/>
        </w:rPr>
        <w:t xml:space="preserve">” (Be´ land 2006, 562). Overall, </w:t>
      </w:r>
      <w:r w:rsidRPr="00B80E4D">
        <w:rPr>
          <w:rFonts w:asciiTheme="minorHAnsi" w:eastAsia="PMingLiU" w:hAnsiTheme="minorHAnsi"/>
          <w:b/>
          <w:u w:val="single"/>
          <w:lang w:eastAsia="zh-TW"/>
        </w:rPr>
        <w:t xml:space="preserve">discursive frames help </w:t>
      </w:r>
      <w:proofErr w:type="gramStart"/>
      <w:r w:rsidRPr="00B80E4D">
        <w:rPr>
          <w:rFonts w:asciiTheme="minorHAnsi" w:eastAsia="PMingLiU" w:hAnsiTheme="minorHAnsi"/>
          <w:b/>
          <w:u w:val="single"/>
          <w:lang w:eastAsia="zh-TW"/>
        </w:rPr>
        <w:t>actors  make</w:t>
      </w:r>
      <w:proofErr w:type="gramEnd"/>
      <w:r w:rsidRPr="00B80E4D">
        <w:rPr>
          <w:rFonts w:asciiTheme="minorHAnsi" w:eastAsia="PMingLiU" w:hAnsiTheme="minorHAnsi"/>
          <w:b/>
          <w:u w:val="single"/>
          <w:lang w:eastAsia="zh-TW"/>
        </w:rPr>
        <w:t xml:space="preserve"> a case for policy change, and this activity generally involves a  public discussion of the meaning and performance of existing policy  legacies.</w:t>
      </w:r>
      <w:r w:rsidRPr="00B80E4D">
        <w:rPr>
          <w:rFonts w:asciiTheme="minorHAnsi" w:eastAsia="PMingLiU" w:hAnsiTheme="minorHAnsi"/>
          <w:sz w:val="16"/>
          <w:lang w:eastAsia="zh-TW"/>
        </w:rPr>
        <w:t xml:space="preserve"> Second, </w:t>
      </w:r>
      <w:r w:rsidRPr="00086FE2">
        <w:rPr>
          <w:rFonts w:asciiTheme="minorHAnsi" w:eastAsia="PMingLiU" w:hAnsiTheme="minorHAnsi"/>
          <w:b/>
          <w:u w:val="single"/>
          <w:lang w:eastAsia="zh-TW"/>
        </w:rPr>
        <w:t xml:space="preserve">these frames help political actors convince other </w:t>
      </w:r>
      <w:proofErr w:type="gramStart"/>
      <w:r w:rsidRPr="00086FE2">
        <w:rPr>
          <w:rFonts w:asciiTheme="minorHAnsi" w:eastAsia="PMingLiU" w:hAnsiTheme="minorHAnsi"/>
          <w:b/>
          <w:u w:val="single"/>
          <w:lang w:eastAsia="zh-TW"/>
        </w:rPr>
        <w:t>groups  and</w:t>
      </w:r>
      <w:proofErr w:type="gramEnd"/>
      <w:r w:rsidRPr="00086FE2">
        <w:rPr>
          <w:rFonts w:asciiTheme="minorHAnsi" w:eastAsia="PMingLiU" w:hAnsiTheme="minorHAnsi"/>
          <w:b/>
          <w:u w:val="single"/>
          <w:lang w:eastAsia="zh-TW"/>
        </w:rPr>
        <w:t xml:space="preserve"> individuals to form a coalition around a concrete proposal or  vision for change</w:t>
      </w:r>
      <w:r w:rsidRPr="00B80E4D">
        <w:rPr>
          <w:rFonts w:asciiTheme="minorHAnsi" w:eastAsia="PMingLiU" w:hAnsiTheme="minorHAnsi"/>
          <w:b/>
          <w:u w:val="single"/>
          <w:lang w:eastAsia="zh-TW"/>
        </w:rPr>
        <w:t xml:space="preserve">. </w:t>
      </w:r>
      <w:r w:rsidRPr="00B80E4D">
        <w:rPr>
          <w:rFonts w:asciiTheme="minorHAnsi" w:eastAsia="PMingLiU" w:hAnsiTheme="minorHAnsi"/>
          <w:sz w:val="16"/>
          <w:lang w:eastAsia="zh-TW"/>
        </w:rPr>
        <w:t xml:space="preserve">As discussed above, ideational processes </w:t>
      </w:r>
      <w:proofErr w:type="spellStart"/>
      <w:r w:rsidRPr="00B80E4D">
        <w:rPr>
          <w:rFonts w:asciiTheme="minorHAnsi" w:eastAsia="PMingLiU" w:hAnsiTheme="minorHAnsi"/>
          <w:sz w:val="16"/>
          <w:lang w:eastAsia="zh-TW"/>
        </w:rPr>
        <w:t>partici</w:t>
      </w:r>
      <w:proofErr w:type="spellEnd"/>
      <w:proofErr w:type="gramStart"/>
      <w:r w:rsidRPr="00B80E4D">
        <w:rPr>
          <w:rFonts w:asciiTheme="minorHAnsi" w:eastAsia="PMingLiU" w:hAnsiTheme="minorHAnsi"/>
          <w:sz w:val="16"/>
          <w:lang w:eastAsia="zh-TW"/>
        </w:rPr>
        <w:t>-  pate</w:t>
      </w:r>
      <w:proofErr w:type="gramEnd"/>
      <w:r w:rsidRPr="00B80E4D">
        <w:rPr>
          <w:rFonts w:asciiTheme="minorHAnsi" w:eastAsia="PMingLiU" w:hAnsiTheme="minorHAnsi"/>
          <w:sz w:val="16"/>
          <w:lang w:eastAsia="zh-TW"/>
        </w:rPr>
        <w:t xml:space="preserve"> in the construction of interests and the ranking of policy goals.  In this context, </w:t>
      </w:r>
      <w:r w:rsidRPr="00B80E4D">
        <w:rPr>
          <w:rFonts w:asciiTheme="minorHAnsi" w:eastAsia="PMingLiU" w:hAnsiTheme="minorHAnsi"/>
          <w:b/>
          <w:u w:val="single"/>
          <w:lang w:eastAsia="zh-TW"/>
        </w:rPr>
        <w:t xml:space="preserve">particular political actors can use frames and </w:t>
      </w:r>
      <w:proofErr w:type="spellStart"/>
      <w:r w:rsidRPr="00B80E4D">
        <w:rPr>
          <w:rFonts w:asciiTheme="minorHAnsi" w:eastAsia="PMingLiU" w:hAnsiTheme="minorHAnsi"/>
          <w:b/>
          <w:u w:val="single"/>
          <w:lang w:eastAsia="zh-TW"/>
        </w:rPr>
        <w:t>politi</w:t>
      </w:r>
      <w:proofErr w:type="spellEnd"/>
      <w:proofErr w:type="gramStart"/>
      <w:r w:rsidRPr="00B80E4D">
        <w:rPr>
          <w:rFonts w:asciiTheme="minorHAnsi" w:eastAsia="PMingLiU" w:hAnsiTheme="minorHAnsi"/>
          <w:b/>
          <w:u w:val="single"/>
          <w:lang w:eastAsia="zh-TW"/>
        </w:rPr>
        <w:t xml:space="preserve">-  </w:t>
      </w:r>
      <w:proofErr w:type="spellStart"/>
      <w:r w:rsidRPr="00B80E4D">
        <w:rPr>
          <w:rFonts w:asciiTheme="minorHAnsi" w:eastAsia="PMingLiU" w:hAnsiTheme="minorHAnsi"/>
          <w:b/>
          <w:u w:val="single"/>
          <w:lang w:eastAsia="zh-TW"/>
        </w:rPr>
        <w:t>cal</w:t>
      </w:r>
      <w:proofErr w:type="spellEnd"/>
      <w:proofErr w:type="gramEnd"/>
      <w:r w:rsidRPr="00B80E4D">
        <w:rPr>
          <w:rFonts w:asciiTheme="minorHAnsi" w:eastAsia="PMingLiU" w:hAnsiTheme="minorHAnsi"/>
          <w:b/>
          <w:u w:val="single"/>
          <w:lang w:eastAsia="zh-TW"/>
        </w:rPr>
        <w:t xml:space="preserve"> discourse to inﬂuence the way other actors see their interests and  identify with shared policy goals. </w:t>
      </w:r>
      <w:r w:rsidRPr="00B80E4D">
        <w:rPr>
          <w:rFonts w:asciiTheme="minorHAnsi" w:eastAsia="PMingLiU" w:hAnsiTheme="minorHAnsi"/>
          <w:sz w:val="16"/>
          <w:lang w:eastAsia="zh-TW"/>
        </w:rPr>
        <w:t xml:space="preserve">From this perspective, </w:t>
      </w:r>
      <w:proofErr w:type="gramStart"/>
      <w:r w:rsidRPr="00086FE2">
        <w:rPr>
          <w:rFonts w:asciiTheme="minorHAnsi" w:eastAsia="PMingLiU" w:hAnsiTheme="minorHAnsi"/>
          <w:b/>
          <w:u w:val="single"/>
          <w:lang w:eastAsia="zh-TW"/>
        </w:rPr>
        <w:t>policy  debates</w:t>
      </w:r>
      <w:proofErr w:type="gramEnd"/>
      <w:r w:rsidRPr="00086FE2">
        <w:rPr>
          <w:rFonts w:asciiTheme="minorHAnsi" w:eastAsia="PMingLiU" w:hAnsiTheme="minorHAnsi"/>
          <w:b/>
          <w:u w:val="single"/>
          <w:lang w:eastAsia="zh-TW"/>
        </w:rPr>
        <w:t xml:space="preserve"> are largely about the construction of interests, policy goals,  and identities, without which political coalitions can hardly survive</w:t>
      </w:r>
      <w:r w:rsidRPr="00B80E4D">
        <w:rPr>
          <w:rFonts w:asciiTheme="minorHAnsi" w:eastAsia="PMingLiU" w:hAnsiTheme="minorHAnsi"/>
          <w:b/>
          <w:u w:val="single"/>
          <w:lang w:eastAsia="zh-TW"/>
        </w:rPr>
        <w:t>.</w:t>
      </w:r>
      <w:r w:rsidRPr="00B80E4D">
        <w:rPr>
          <w:rFonts w:asciiTheme="minorHAnsi" w:eastAsia="PMingLiU" w:hAnsiTheme="minorHAnsi"/>
          <w:sz w:val="16"/>
          <w:lang w:eastAsia="zh-TW"/>
        </w:rPr>
        <w:t xml:space="preserve">  Although concrete quid pro quos between key political actors are a  major aspect of coalition building (</w:t>
      </w:r>
      <w:proofErr w:type="spellStart"/>
      <w:r w:rsidRPr="00B80E4D">
        <w:rPr>
          <w:rFonts w:asciiTheme="minorHAnsi" w:eastAsia="PMingLiU" w:hAnsiTheme="minorHAnsi"/>
          <w:sz w:val="16"/>
          <w:lang w:eastAsia="zh-TW"/>
        </w:rPr>
        <w:t>Bonoli</w:t>
      </w:r>
      <w:proofErr w:type="spellEnd"/>
      <w:r w:rsidRPr="00B80E4D">
        <w:rPr>
          <w:rFonts w:asciiTheme="minorHAnsi" w:eastAsia="PMingLiU" w:hAnsiTheme="minorHAnsi"/>
          <w:sz w:val="16"/>
          <w:lang w:eastAsia="zh-TW"/>
        </w:rPr>
        <w:t xml:space="preserve"> 2000), </w:t>
      </w:r>
      <w:r w:rsidRPr="00086FE2">
        <w:rPr>
          <w:rFonts w:asciiTheme="minorHAnsi" w:eastAsia="PMingLiU" w:hAnsiTheme="minorHAnsi"/>
          <w:b/>
          <w:u w:val="single"/>
          <w:lang w:eastAsia="zh-TW"/>
        </w:rPr>
        <w:t>frames can help  sell concrete policy alternatives to the public and build a stronger  coalition around them</w:t>
      </w:r>
      <w:r w:rsidRPr="00B80E4D">
        <w:rPr>
          <w:rFonts w:asciiTheme="minorHAnsi" w:eastAsia="PMingLiU" w:hAnsiTheme="minorHAnsi"/>
          <w:b/>
          <w:u w:val="single"/>
          <w:lang w:eastAsia="zh-TW"/>
        </w:rPr>
        <w:t>.</w:t>
      </w:r>
      <w:r w:rsidRPr="00B80E4D">
        <w:rPr>
          <w:rFonts w:asciiTheme="minorHAnsi" w:eastAsia="PMingLiU" w:hAnsiTheme="minorHAnsi"/>
          <w:sz w:val="16"/>
          <w:lang w:eastAsia="zh-TW"/>
        </w:rPr>
        <w:t xml:space="preserve"> On one hand, politicians can “speak to </w:t>
      </w:r>
      <w:proofErr w:type="gramStart"/>
      <w:r w:rsidRPr="00B80E4D">
        <w:rPr>
          <w:rFonts w:asciiTheme="minorHAnsi" w:eastAsia="PMingLiU" w:hAnsiTheme="minorHAnsi"/>
          <w:sz w:val="16"/>
          <w:lang w:eastAsia="zh-TW"/>
        </w:rPr>
        <w:t>their  base</w:t>
      </w:r>
      <w:proofErr w:type="gramEnd"/>
      <w:r w:rsidRPr="00B80E4D">
        <w:rPr>
          <w:rFonts w:asciiTheme="minorHAnsi" w:eastAsia="PMingLiU" w:hAnsiTheme="minorHAnsi"/>
          <w:sz w:val="16"/>
          <w:lang w:eastAsia="zh-TW"/>
        </w:rPr>
        <w:t xml:space="preserve">” and argue that the measures they support are consistent with  the broad ideological principles that cement their existing coalition.  On the other hand, ambiguous policy ideas and proposals can </w:t>
      </w:r>
      <w:proofErr w:type="gramStart"/>
      <w:r w:rsidRPr="00B80E4D">
        <w:rPr>
          <w:rFonts w:asciiTheme="minorHAnsi" w:eastAsia="PMingLiU" w:hAnsiTheme="minorHAnsi"/>
          <w:sz w:val="16"/>
          <w:lang w:eastAsia="zh-TW"/>
        </w:rPr>
        <w:t>make  many</w:t>
      </w:r>
      <w:proofErr w:type="gramEnd"/>
      <w:r w:rsidRPr="00B80E4D">
        <w:rPr>
          <w:rFonts w:asciiTheme="minorHAnsi" w:eastAsia="PMingLiU" w:hAnsiTheme="minorHAnsi"/>
          <w:sz w:val="16"/>
          <w:lang w:eastAsia="zh-TW"/>
        </w:rPr>
        <w:t xml:space="preserve"> different actors believe that they have an interest in supporting  a complex policy alternative, which can lead to seemingly </w:t>
      </w:r>
      <w:proofErr w:type="spellStart"/>
      <w:r w:rsidRPr="00B80E4D">
        <w:rPr>
          <w:rFonts w:asciiTheme="minorHAnsi" w:eastAsia="PMingLiU" w:hAnsiTheme="minorHAnsi"/>
          <w:sz w:val="16"/>
          <w:lang w:eastAsia="zh-TW"/>
        </w:rPr>
        <w:t>paradoxi</w:t>
      </w:r>
      <w:proofErr w:type="spellEnd"/>
      <w:r w:rsidRPr="00B80E4D">
        <w:rPr>
          <w:rFonts w:asciiTheme="minorHAnsi" w:eastAsia="PMingLiU" w:hAnsiTheme="minorHAnsi"/>
          <w:sz w:val="16"/>
          <w:lang w:eastAsia="zh-TW"/>
        </w:rPr>
        <w:t xml:space="preserve">-  </w:t>
      </w:r>
      <w:proofErr w:type="spellStart"/>
      <w:r w:rsidRPr="00B80E4D">
        <w:rPr>
          <w:rFonts w:asciiTheme="minorHAnsi" w:eastAsia="PMingLiU" w:hAnsiTheme="minorHAnsi"/>
          <w:sz w:val="16"/>
          <w:lang w:eastAsia="zh-TW"/>
        </w:rPr>
        <w:t>cal</w:t>
      </w:r>
      <w:proofErr w:type="spellEnd"/>
      <w:r w:rsidRPr="00B80E4D">
        <w:rPr>
          <w:rFonts w:asciiTheme="minorHAnsi" w:eastAsia="PMingLiU" w:hAnsiTheme="minorHAnsi"/>
          <w:sz w:val="16"/>
          <w:lang w:eastAsia="zh-TW"/>
        </w:rPr>
        <w:t xml:space="preserve"> coalitions (</w:t>
      </w:r>
      <w:proofErr w:type="spellStart"/>
      <w:r w:rsidRPr="00B80E4D">
        <w:rPr>
          <w:rFonts w:asciiTheme="minorHAnsi" w:eastAsia="PMingLiU" w:hAnsiTheme="minorHAnsi"/>
          <w:sz w:val="16"/>
          <w:lang w:eastAsia="zh-TW"/>
        </w:rPr>
        <w:t>Palier</w:t>
      </w:r>
      <w:proofErr w:type="spellEnd"/>
      <w:r w:rsidRPr="00B80E4D">
        <w:rPr>
          <w:rFonts w:asciiTheme="minorHAnsi" w:eastAsia="PMingLiU" w:hAnsiTheme="minorHAnsi"/>
          <w:sz w:val="16"/>
          <w:lang w:eastAsia="zh-TW"/>
        </w:rPr>
        <w:t xml:space="preserve"> 2005). Third, political actors can mobilize framing processes to </w:t>
      </w:r>
      <w:proofErr w:type="gramStart"/>
      <w:r w:rsidRPr="00B80E4D">
        <w:rPr>
          <w:rFonts w:asciiTheme="minorHAnsi" w:eastAsia="PMingLiU" w:hAnsiTheme="minorHAnsi"/>
          <w:sz w:val="16"/>
          <w:lang w:eastAsia="zh-TW"/>
        </w:rPr>
        <w:t>counter  criticism</w:t>
      </w:r>
      <w:proofErr w:type="gramEnd"/>
      <w:r w:rsidRPr="00B80E4D">
        <w:rPr>
          <w:rFonts w:asciiTheme="minorHAnsi" w:eastAsia="PMingLiU" w:hAnsiTheme="minorHAnsi"/>
          <w:sz w:val="16"/>
          <w:lang w:eastAsia="zh-TW"/>
        </w:rPr>
        <w:t xml:space="preserve"> targeting the policy alternatives they support. Thus, </w:t>
      </w:r>
      <w:proofErr w:type="gramStart"/>
      <w:r w:rsidRPr="00B80E4D">
        <w:rPr>
          <w:rFonts w:asciiTheme="minorHAnsi" w:eastAsia="PMingLiU" w:hAnsiTheme="minorHAnsi"/>
          <w:sz w:val="16"/>
          <w:lang w:eastAsia="zh-TW"/>
        </w:rPr>
        <w:t>one  might</w:t>
      </w:r>
      <w:proofErr w:type="gramEnd"/>
      <w:r w:rsidRPr="00B80E4D">
        <w:rPr>
          <w:rFonts w:asciiTheme="minorHAnsi" w:eastAsia="PMingLiU" w:hAnsiTheme="minorHAnsi"/>
          <w:sz w:val="16"/>
          <w:lang w:eastAsia="zh-TW"/>
        </w:rPr>
        <w:t xml:space="preserve"> expand Weaver’s notion of blame avoidance strategies  (Weaver 1986) to take on a discursive form. For instance, </w:t>
      </w:r>
      <w:proofErr w:type="gramStart"/>
      <w:r w:rsidRPr="00B80E4D">
        <w:rPr>
          <w:rFonts w:asciiTheme="minorHAnsi" w:eastAsia="PMingLiU" w:hAnsiTheme="minorHAnsi"/>
          <w:sz w:val="16"/>
          <w:lang w:eastAsia="zh-TW"/>
        </w:rPr>
        <w:t>ofﬁcials  may</w:t>
      </w:r>
      <w:proofErr w:type="gramEnd"/>
      <w:r w:rsidRPr="00B80E4D">
        <w:rPr>
          <w:rFonts w:asciiTheme="minorHAnsi" w:eastAsia="PMingLiU" w:hAnsiTheme="minorHAnsi"/>
          <w:sz w:val="16"/>
          <w:lang w:eastAsia="zh-TW"/>
        </w:rPr>
        <w:t xml:space="preserve"> blame economic cycles for higher unemployment rates to con-  </w:t>
      </w:r>
      <w:proofErr w:type="spellStart"/>
      <w:r w:rsidRPr="00B80E4D">
        <w:rPr>
          <w:rFonts w:asciiTheme="minorHAnsi" w:eastAsia="PMingLiU" w:hAnsiTheme="minorHAnsi"/>
          <w:sz w:val="16"/>
          <w:lang w:eastAsia="zh-TW"/>
        </w:rPr>
        <w:t>vince</w:t>
      </w:r>
      <w:proofErr w:type="spellEnd"/>
      <w:r w:rsidRPr="00B80E4D">
        <w:rPr>
          <w:rFonts w:asciiTheme="minorHAnsi" w:eastAsia="PMingLiU" w:hAnsiTheme="minorHAnsi"/>
          <w:sz w:val="16"/>
          <w:lang w:eastAsia="zh-TW"/>
        </w:rPr>
        <w:t xml:space="preserve"> the public that their decisions are not at the origin of this  negative situation. </w:t>
      </w:r>
      <w:r w:rsidRPr="00B80E4D">
        <w:rPr>
          <w:rFonts w:asciiTheme="minorHAnsi" w:eastAsia="PMingLiU" w:hAnsiTheme="minorHAnsi"/>
          <w:b/>
          <w:u w:val="single"/>
          <w:lang w:eastAsia="zh-TW"/>
        </w:rPr>
        <w:t xml:space="preserve">Policymakers can also frame policy alternatives </w:t>
      </w:r>
      <w:proofErr w:type="gramStart"/>
      <w:r w:rsidRPr="00B80E4D">
        <w:rPr>
          <w:rFonts w:asciiTheme="minorHAnsi" w:eastAsia="PMingLiU" w:hAnsiTheme="minorHAnsi"/>
          <w:b/>
          <w:u w:val="single"/>
          <w:lang w:eastAsia="zh-TW"/>
        </w:rPr>
        <w:t>in  a</w:t>
      </w:r>
      <w:proofErr w:type="gramEnd"/>
      <w:r w:rsidRPr="00B80E4D">
        <w:rPr>
          <w:rFonts w:asciiTheme="minorHAnsi" w:eastAsia="PMingLiU" w:hAnsiTheme="minorHAnsi"/>
          <w:b/>
          <w:u w:val="single"/>
          <w:lang w:eastAsia="zh-TW"/>
        </w:rPr>
        <w:t xml:space="preserve"> way that diverts attention away from their actual departure from  well-accepted political symbols or policy paradigms.</w:t>
      </w:r>
      <w:r w:rsidRPr="00B80E4D">
        <w:rPr>
          <w:rFonts w:asciiTheme="minorHAnsi" w:eastAsia="PMingLiU" w:hAnsiTheme="minorHAnsi"/>
          <w:sz w:val="16"/>
          <w:lang w:eastAsia="zh-TW"/>
        </w:rPr>
        <w:t xml:space="preserve"> For example</w:t>
      </w:r>
      <w:proofErr w:type="gramStart"/>
      <w:r w:rsidRPr="00B80E4D">
        <w:rPr>
          <w:rFonts w:asciiTheme="minorHAnsi" w:eastAsia="PMingLiU" w:hAnsiTheme="minorHAnsi"/>
          <w:sz w:val="16"/>
          <w:lang w:eastAsia="zh-TW"/>
        </w:rPr>
        <w:t>,  since</w:t>
      </w:r>
      <w:proofErr w:type="gramEnd"/>
      <w:r w:rsidRPr="00B80E4D">
        <w:rPr>
          <w:rFonts w:asciiTheme="minorHAnsi" w:eastAsia="PMingLiU" w:hAnsiTheme="minorHAnsi"/>
          <w:sz w:val="16"/>
          <w:lang w:eastAsia="zh-TW"/>
        </w:rPr>
        <w:t xml:space="preserve"> the 1980s, Swedish politicians have referred to enduringly  popular idea of “social democracy” to legitimize forms of policy  change that are arguably closer to neoliberalism than to traditional  social democratic ideals (Cox 2004). Blame avoidance frames </w:t>
      </w:r>
      <w:proofErr w:type="gramStart"/>
      <w:r w:rsidRPr="00B80E4D">
        <w:rPr>
          <w:rFonts w:asciiTheme="minorHAnsi" w:eastAsia="PMingLiU" w:hAnsiTheme="minorHAnsi"/>
          <w:sz w:val="16"/>
          <w:lang w:eastAsia="zh-TW"/>
        </w:rPr>
        <w:t>such  as</w:t>
      </w:r>
      <w:proofErr w:type="gramEnd"/>
      <w:r w:rsidRPr="00B80E4D">
        <w:rPr>
          <w:rFonts w:asciiTheme="minorHAnsi" w:eastAsia="PMingLiU" w:hAnsiTheme="minorHAnsi"/>
          <w:sz w:val="16"/>
          <w:lang w:eastAsia="zh-TW"/>
        </w:rPr>
        <w:t xml:space="preserve"> these have a preventive component because political actors use  them to shield the policy alternatives they support from criticism  (Be´ land 2005, 11).  </w:t>
      </w:r>
      <w:r w:rsidRPr="00086FE2">
        <w:rPr>
          <w:rFonts w:asciiTheme="minorHAnsi" w:eastAsia="PMingLiU" w:hAnsiTheme="minorHAnsi"/>
          <w:b/>
          <w:u w:val="single"/>
          <w:lang w:eastAsia="zh-TW"/>
        </w:rPr>
        <w:t>Scholars</w:t>
      </w:r>
      <w:r w:rsidRPr="00B80E4D">
        <w:rPr>
          <w:rFonts w:asciiTheme="minorHAnsi" w:eastAsia="PMingLiU" w:hAnsiTheme="minorHAnsi"/>
          <w:b/>
          <w:u w:val="single"/>
          <w:lang w:eastAsia="zh-TW"/>
        </w:rPr>
        <w:t xml:space="preserve"> interested in the gender – social policy nexus have </w:t>
      </w:r>
      <w:proofErr w:type="gramStart"/>
      <w:r w:rsidRPr="00B80E4D">
        <w:rPr>
          <w:rFonts w:asciiTheme="minorHAnsi" w:eastAsia="PMingLiU" w:hAnsiTheme="minorHAnsi"/>
          <w:b/>
          <w:u w:val="single"/>
          <w:lang w:eastAsia="zh-TW"/>
        </w:rPr>
        <w:t xml:space="preserve">long  </w:t>
      </w:r>
      <w:r w:rsidRPr="00086FE2">
        <w:rPr>
          <w:rFonts w:asciiTheme="minorHAnsi" w:eastAsia="PMingLiU" w:hAnsiTheme="minorHAnsi"/>
          <w:b/>
          <w:u w:val="single"/>
          <w:lang w:eastAsia="zh-TW"/>
        </w:rPr>
        <w:t>analyze</w:t>
      </w:r>
      <w:r w:rsidRPr="00B80E4D">
        <w:rPr>
          <w:rFonts w:asciiTheme="minorHAnsi" w:eastAsia="PMingLiU" w:hAnsiTheme="minorHAnsi"/>
          <w:b/>
          <w:u w:val="single"/>
          <w:lang w:eastAsia="zh-TW"/>
        </w:rPr>
        <w:t>d</w:t>
      </w:r>
      <w:proofErr w:type="gramEnd"/>
      <w:r w:rsidRPr="00B80E4D">
        <w:rPr>
          <w:rFonts w:asciiTheme="minorHAnsi" w:eastAsia="PMingLiU" w:hAnsiTheme="minorHAnsi"/>
          <w:b/>
          <w:u w:val="single"/>
          <w:lang w:eastAsia="zh-TW"/>
        </w:rPr>
        <w:t xml:space="preserve"> </w:t>
      </w:r>
      <w:r w:rsidRPr="00086FE2">
        <w:rPr>
          <w:rFonts w:asciiTheme="minorHAnsi" w:eastAsia="PMingLiU" w:hAnsiTheme="minorHAnsi"/>
          <w:b/>
          <w:u w:val="single"/>
          <w:lang w:eastAsia="zh-TW"/>
        </w:rPr>
        <w:t>discursive and framing processes</w:t>
      </w:r>
      <w:r w:rsidRPr="00B80E4D">
        <w:rPr>
          <w:rFonts w:asciiTheme="minorHAnsi" w:eastAsia="PMingLiU" w:hAnsiTheme="minorHAnsi"/>
          <w:sz w:val="16"/>
          <w:lang w:eastAsia="zh-TW"/>
        </w:rPr>
        <w:t xml:space="preserve"> (Tannen 1994), and their  potential impact on policy change (Lewis 2002). A good example </w:t>
      </w:r>
      <w:proofErr w:type="gramStart"/>
      <w:r w:rsidRPr="00B80E4D">
        <w:rPr>
          <w:rFonts w:asciiTheme="minorHAnsi" w:eastAsia="PMingLiU" w:hAnsiTheme="minorHAnsi"/>
          <w:sz w:val="16"/>
          <w:lang w:eastAsia="zh-TW"/>
        </w:rPr>
        <w:t>of  this</w:t>
      </w:r>
      <w:proofErr w:type="gramEnd"/>
      <w:r w:rsidRPr="00B80E4D">
        <w:rPr>
          <w:rFonts w:asciiTheme="minorHAnsi" w:eastAsia="PMingLiU" w:hAnsiTheme="minorHAnsi"/>
          <w:sz w:val="16"/>
          <w:lang w:eastAsia="zh-TW"/>
        </w:rPr>
        <w:t xml:space="preserve"> type of scholarship is the research of Hobson and </w:t>
      </w:r>
      <w:proofErr w:type="spellStart"/>
      <w:r w:rsidRPr="00B80E4D">
        <w:rPr>
          <w:rFonts w:asciiTheme="minorHAnsi" w:eastAsia="PMingLiU" w:hAnsiTheme="minorHAnsi"/>
          <w:sz w:val="16"/>
          <w:lang w:eastAsia="zh-TW"/>
        </w:rPr>
        <w:t>Lindholm</w:t>
      </w:r>
      <w:proofErr w:type="spellEnd"/>
      <w:r w:rsidRPr="00B80E4D">
        <w:rPr>
          <w:rFonts w:asciiTheme="minorHAnsi" w:eastAsia="PMingLiU" w:hAnsiTheme="minorHAnsi"/>
          <w:sz w:val="16"/>
          <w:lang w:eastAsia="zh-TW"/>
        </w:rPr>
        <w:t xml:space="preserve">  (1997) on the mobilization of Swedish women during the 1930s. </w:t>
      </w:r>
      <w:proofErr w:type="gramStart"/>
      <w:r w:rsidRPr="00B80E4D">
        <w:rPr>
          <w:rFonts w:asciiTheme="minorHAnsi" w:eastAsia="PMingLiU" w:hAnsiTheme="minorHAnsi"/>
          <w:sz w:val="16"/>
          <w:lang w:eastAsia="zh-TW"/>
        </w:rPr>
        <w:t>In  order</w:t>
      </w:r>
      <w:proofErr w:type="gramEnd"/>
      <w:r w:rsidRPr="00B80E4D">
        <w:rPr>
          <w:rFonts w:asciiTheme="minorHAnsi" w:eastAsia="PMingLiU" w:hAnsiTheme="minorHAnsi"/>
          <w:sz w:val="16"/>
          <w:lang w:eastAsia="zh-TW"/>
        </w:rPr>
        <w:t xml:space="preserve"> to understand this mobilization, the authors bridge the power  resource approach and the sociological scholarship on social  movements. </w:t>
      </w:r>
      <w:r w:rsidRPr="00B80E4D">
        <w:rPr>
          <w:rFonts w:asciiTheme="minorHAnsi" w:eastAsia="PMingLiU" w:hAnsiTheme="minorHAnsi"/>
          <w:b/>
          <w:u w:val="single"/>
          <w:lang w:eastAsia="zh-TW"/>
        </w:rPr>
        <w:t xml:space="preserve">Their analysis of women’s mobilization </w:t>
      </w:r>
      <w:proofErr w:type="gramStart"/>
      <w:r w:rsidRPr="00B80E4D">
        <w:rPr>
          <w:rFonts w:asciiTheme="minorHAnsi" w:eastAsia="PMingLiU" w:hAnsiTheme="minorHAnsi"/>
          <w:b/>
          <w:u w:val="single"/>
          <w:lang w:eastAsia="zh-TW"/>
        </w:rPr>
        <w:t>emphasizes  the</w:t>
      </w:r>
      <w:proofErr w:type="gramEnd"/>
      <w:r w:rsidRPr="00B80E4D">
        <w:rPr>
          <w:rFonts w:asciiTheme="minorHAnsi" w:eastAsia="PMingLiU" w:hAnsiTheme="minorHAnsi"/>
          <w:b/>
          <w:u w:val="single"/>
          <w:lang w:eastAsia="zh-TW"/>
        </w:rPr>
        <w:t xml:space="preserve"> role of what they call “</w:t>
      </w:r>
      <w:r w:rsidRPr="00086FE2">
        <w:rPr>
          <w:rFonts w:asciiTheme="minorHAnsi" w:eastAsia="PMingLiU" w:hAnsiTheme="minorHAnsi"/>
          <w:b/>
          <w:u w:val="single"/>
          <w:lang w:eastAsia="zh-TW"/>
        </w:rPr>
        <w:t>discursive resources</w:t>
      </w:r>
      <w:r w:rsidRPr="00B80E4D">
        <w:rPr>
          <w:rFonts w:asciiTheme="minorHAnsi" w:eastAsia="PMingLiU" w:hAnsiTheme="minorHAnsi"/>
          <w:b/>
          <w:u w:val="single"/>
          <w:lang w:eastAsia="zh-TW"/>
        </w:rPr>
        <w:t>,” a concept that “</w:t>
      </w:r>
      <w:r w:rsidRPr="00086FE2">
        <w:rPr>
          <w:rFonts w:asciiTheme="minorHAnsi" w:eastAsia="PMingLiU" w:hAnsiTheme="minorHAnsi"/>
          <w:b/>
          <w:u w:val="single"/>
          <w:lang w:eastAsia="zh-TW"/>
        </w:rPr>
        <w:t xml:space="preserve">acknowledges that social groups engage in struggles over the mean-  </w:t>
      </w:r>
      <w:proofErr w:type="spellStart"/>
      <w:r w:rsidRPr="00086FE2">
        <w:rPr>
          <w:rFonts w:asciiTheme="minorHAnsi" w:eastAsia="PMingLiU" w:hAnsiTheme="minorHAnsi"/>
          <w:b/>
          <w:u w:val="single"/>
          <w:lang w:eastAsia="zh-TW"/>
        </w:rPr>
        <w:t>ings</w:t>
      </w:r>
      <w:proofErr w:type="spellEnd"/>
      <w:r w:rsidRPr="00086FE2">
        <w:rPr>
          <w:rFonts w:asciiTheme="minorHAnsi" w:eastAsia="PMingLiU" w:hAnsiTheme="minorHAnsi"/>
          <w:b/>
          <w:u w:val="single"/>
          <w:lang w:eastAsia="zh-TW"/>
        </w:rPr>
        <w:t xml:space="preserve"> and the boundaries of political and social citizenship</w:t>
      </w:r>
      <w:r w:rsidRPr="00B80E4D">
        <w:rPr>
          <w:rFonts w:asciiTheme="minorHAnsi" w:eastAsia="PMingLiU" w:hAnsiTheme="minorHAnsi"/>
          <w:b/>
          <w:u w:val="single"/>
          <w:lang w:eastAsia="zh-TW"/>
        </w:rPr>
        <w:t xml:space="preserve">. </w:t>
      </w:r>
      <w:proofErr w:type="gramStart"/>
      <w:r w:rsidRPr="00B80E4D">
        <w:rPr>
          <w:rFonts w:asciiTheme="minorHAnsi" w:eastAsia="PMingLiU" w:hAnsiTheme="minorHAnsi"/>
          <w:b/>
          <w:u w:val="single"/>
          <w:lang w:eastAsia="zh-TW"/>
        </w:rPr>
        <w:t>This  includes</w:t>
      </w:r>
      <w:proofErr w:type="gramEnd"/>
      <w:r w:rsidRPr="00B80E4D">
        <w:rPr>
          <w:rFonts w:asciiTheme="minorHAnsi" w:eastAsia="PMingLiU" w:hAnsiTheme="minorHAnsi"/>
          <w:b/>
          <w:u w:val="single"/>
          <w:lang w:eastAsia="zh-TW"/>
        </w:rPr>
        <w:t xml:space="preserve"> the cultural narratives and metaphors that social actors  exploit in their public representations as well as the contesting ideological stances that they take on dominant themes and issues on the  political agenda.” </w:t>
      </w:r>
      <w:r w:rsidRPr="00B80E4D">
        <w:rPr>
          <w:rFonts w:asciiTheme="minorHAnsi" w:eastAsia="PMingLiU" w:hAnsiTheme="minorHAnsi"/>
          <w:sz w:val="16"/>
          <w:lang w:eastAsia="zh-TW"/>
        </w:rPr>
        <w:t xml:space="preserve">(Hobson and </w:t>
      </w:r>
      <w:proofErr w:type="spellStart"/>
      <w:r w:rsidRPr="00B80E4D">
        <w:rPr>
          <w:rFonts w:asciiTheme="minorHAnsi" w:eastAsia="PMingLiU" w:hAnsiTheme="minorHAnsi"/>
          <w:sz w:val="16"/>
          <w:lang w:eastAsia="zh-TW"/>
        </w:rPr>
        <w:t>Lindholm</w:t>
      </w:r>
      <w:proofErr w:type="spellEnd"/>
      <w:r w:rsidRPr="00B80E4D">
        <w:rPr>
          <w:rFonts w:asciiTheme="minorHAnsi" w:eastAsia="PMingLiU" w:hAnsiTheme="minorHAnsi"/>
          <w:sz w:val="16"/>
          <w:lang w:eastAsia="zh-TW"/>
        </w:rPr>
        <w:t xml:space="preserve"> 1997, 479) For these </w:t>
      </w:r>
      <w:proofErr w:type="gramStart"/>
      <w:r w:rsidRPr="00B80E4D">
        <w:rPr>
          <w:rFonts w:asciiTheme="minorHAnsi" w:eastAsia="PMingLiU" w:hAnsiTheme="minorHAnsi"/>
          <w:sz w:val="16"/>
          <w:lang w:eastAsia="zh-TW"/>
        </w:rPr>
        <w:t>two  scholars</w:t>
      </w:r>
      <w:proofErr w:type="gramEnd"/>
      <w:r w:rsidRPr="00B80E4D">
        <w:rPr>
          <w:rFonts w:asciiTheme="minorHAnsi" w:eastAsia="PMingLiU" w:hAnsiTheme="minorHAnsi"/>
          <w:sz w:val="16"/>
          <w:lang w:eastAsia="zh-TW"/>
        </w:rPr>
        <w:t xml:space="preserve">, </w:t>
      </w:r>
      <w:r w:rsidRPr="00B80E4D">
        <w:rPr>
          <w:rFonts w:asciiTheme="minorHAnsi" w:eastAsia="PMingLiU" w:hAnsiTheme="minorHAnsi"/>
          <w:b/>
          <w:u w:val="single"/>
          <w:lang w:eastAsia="zh-TW"/>
        </w:rPr>
        <w:t>ideational processes clearly serve as powerful framing tools  in struggles over gender and social policy change.</w:t>
      </w:r>
      <w:r w:rsidRPr="00B80E4D">
        <w:rPr>
          <w:rFonts w:asciiTheme="minorHAnsi" w:eastAsia="PMingLiU" w:hAnsiTheme="minorHAnsi"/>
          <w:sz w:val="16"/>
          <w:lang w:eastAsia="zh-TW"/>
        </w:rPr>
        <w:t xml:space="preserve"> Once again, </w:t>
      </w:r>
      <w:proofErr w:type="gramStart"/>
      <w:r w:rsidRPr="00B80E4D">
        <w:rPr>
          <w:rFonts w:asciiTheme="minorHAnsi" w:eastAsia="PMingLiU" w:hAnsiTheme="minorHAnsi"/>
          <w:b/>
          <w:u w:val="single"/>
          <w:lang w:eastAsia="zh-TW"/>
        </w:rPr>
        <w:t>this  discussion</w:t>
      </w:r>
      <w:proofErr w:type="gramEnd"/>
      <w:r w:rsidRPr="00B80E4D">
        <w:rPr>
          <w:rFonts w:asciiTheme="minorHAnsi" w:eastAsia="PMingLiU" w:hAnsiTheme="minorHAnsi"/>
          <w:b/>
          <w:u w:val="single"/>
          <w:lang w:eastAsia="zh-TW"/>
        </w:rPr>
        <w:t xml:space="preserve"> of the </w:t>
      </w:r>
      <w:r w:rsidRPr="00086FE2">
        <w:rPr>
          <w:rFonts w:asciiTheme="minorHAnsi" w:eastAsia="PMingLiU" w:hAnsiTheme="minorHAnsi"/>
          <w:b/>
          <w:u w:val="single"/>
          <w:lang w:eastAsia="zh-TW"/>
        </w:rPr>
        <w:t>gender scholarship</w:t>
      </w:r>
      <w:r w:rsidRPr="00B80E4D">
        <w:rPr>
          <w:rFonts w:asciiTheme="minorHAnsi" w:eastAsia="PMingLiU" w:hAnsiTheme="minorHAnsi"/>
          <w:b/>
          <w:u w:val="single"/>
          <w:lang w:eastAsia="zh-TW"/>
        </w:rPr>
        <w:t xml:space="preserve"> points to the relationship  between ideational processes and categorical inequalities, a major  issue that </w:t>
      </w:r>
      <w:r w:rsidRPr="00086FE2">
        <w:rPr>
          <w:rFonts w:asciiTheme="minorHAnsi" w:eastAsia="PMingLiU" w:hAnsiTheme="minorHAnsi"/>
          <w:b/>
          <w:u w:val="single"/>
          <w:lang w:eastAsia="zh-TW"/>
        </w:rPr>
        <w:t xml:space="preserve">is frequently overlooked in the general ideational literature  on policy and politics. By pointing to this key relationship, </w:t>
      </w:r>
      <w:proofErr w:type="gramStart"/>
      <w:r w:rsidRPr="00086FE2">
        <w:rPr>
          <w:rFonts w:asciiTheme="minorHAnsi" w:eastAsia="PMingLiU" w:hAnsiTheme="minorHAnsi"/>
          <w:b/>
          <w:u w:val="single"/>
          <w:lang w:eastAsia="zh-TW"/>
        </w:rPr>
        <w:t>students  of</w:t>
      </w:r>
      <w:proofErr w:type="gramEnd"/>
      <w:r w:rsidRPr="00086FE2">
        <w:rPr>
          <w:rFonts w:asciiTheme="minorHAnsi" w:eastAsia="PMingLiU" w:hAnsiTheme="minorHAnsi"/>
          <w:b/>
          <w:u w:val="single"/>
          <w:lang w:eastAsia="zh-TW"/>
        </w:rPr>
        <w:t xml:space="preserve"> gender </w:t>
      </w:r>
      <w:r w:rsidRPr="00086FE2">
        <w:rPr>
          <w:rFonts w:asciiTheme="minorHAnsi" w:eastAsia="PMingLiU" w:hAnsiTheme="minorHAnsi"/>
          <w:b/>
          <w:u w:val="single"/>
          <w:lang w:eastAsia="zh-TW"/>
        </w:rPr>
        <w:lastRenderedPageBreak/>
        <w:t>and social policy make a strong and original contribution  to this ideational literature</w:t>
      </w:r>
      <w:r w:rsidRPr="00B80E4D">
        <w:rPr>
          <w:rFonts w:asciiTheme="minorHAnsi" w:eastAsia="PMingLiU" w:hAnsiTheme="minorHAnsi"/>
          <w:b/>
          <w:u w:val="single"/>
          <w:lang w:eastAsia="zh-TW"/>
        </w:rPr>
        <w:t xml:space="preserve">.  </w:t>
      </w:r>
      <w:r w:rsidRPr="00B80E4D">
        <w:rPr>
          <w:rFonts w:asciiTheme="minorHAnsi" w:hAnsiTheme="minorHAnsi"/>
          <w:sz w:val="16"/>
        </w:rPr>
        <w:t xml:space="preserve"> </w:t>
      </w:r>
    </w:p>
    <w:p w14:paraId="35D68B94" w14:textId="77777777" w:rsidR="008B6537" w:rsidRPr="00B80E4D" w:rsidRDefault="008B6537" w:rsidP="008B6537">
      <w:pPr>
        <w:rPr>
          <w:rFonts w:asciiTheme="minorHAnsi" w:hAnsiTheme="minorHAnsi"/>
        </w:rPr>
      </w:pPr>
    </w:p>
    <w:p w14:paraId="02B58064" w14:textId="77777777" w:rsidR="008B6537" w:rsidRPr="00B80E4D" w:rsidRDefault="008B6537" w:rsidP="008B6537">
      <w:pPr>
        <w:pStyle w:val="Heading3"/>
        <w:rPr>
          <w:rFonts w:asciiTheme="minorHAnsi" w:hAnsiTheme="minorHAnsi"/>
        </w:rPr>
      </w:pPr>
      <w:r w:rsidRPr="00B80E4D">
        <w:rPr>
          <w:rFonts w:asciiTheme="minorHAnsi" w:hAnsiTheme="minorHAnsi"/>
        </w:rPr>
        <w:lastRenderedPageBreak/>
        <w:t>State Focus Bad</w:t>
      </w:r>
    </w:p>
    <w:p w14:paraId="080B24B8" w14:textId="77777777" w:rsidR="008B6537" w:rsidRPr="00B80E4D" w:rsidRDefault="008B6537" w:rsidP="008B6537">
      <w:pPr>
        <w:pStyle w:val="Heading4"/>
        <w:rPr>
          <w:rFonts w:asciiTheme="minorHAnsi" w:hAnsiTheme="minorHAnsi"/>
        </w:rPr>
      </w:pPr>
      <w:r w:rsidRPr="00B80E4D">
        <w:rPr>
          <w:rFonts w:asciiTheme="minorHAnsi" w:hAnsiTheme="minorHAnsi"/>
        </w:rPr>
        <w:t>Focus on the state and policymaking reproduces domination. Discussion of alternative modes of thinking is critical to reversing the marginalization of women, lower classes, and nature.</w:t>
      </w:r>
    </w:p>
    <w:p w14:paraId="2E8C56A7" w14:textId="77777777" w:rsidR="008B6537" w:rsidRPr="00B80E4D" w:rsidRDefault="008B6537" w:rsidP="008B6537">
      <w:pPr>
        <w:rPr>
          <w:rFonts w:asciiTheme="minorHAnsi" w:hAnsiTheme="minorHAnsi"/>
        </w:rPr>
      </w:pPr>
      <w:proofErr w:type="spellStart"/>
      <w:r w:rsidRPr="00B80E4D">
        <w:rPr>
          <w:rFonts w:asciiTheme="minorHAnsi" w:hAnsiTheme="minorHAnsi"/>
          <w:b/>
        </w:rPr>
        <w:t>Nhanenge</w:t>
      </w:r>
      <w:proofErr w:type="spellEnd"/>
      <w:r w:rsidRPr="00B80E4D">
        <w:rPr>
          <w:rFonts w:asciiTheme="minorHAnsi" w:hAnsiTheme="minorHAnsi"/>
          <w:b/>
        </w:rPr>
        <w:t xml:space="preserve"> 07 [</w:t>
      </w:r>
      <w:proofErr w:type="spellStart"/>
      <w:r w:rsidRPr="00B80E4D">
        <w:rPr>
          <w:rFonts w:asciiTheme="minorHAnsi" w:hAnsiTheme="minorHAnsi"/>
        </w:rPr>
        <w:t>Jytte</w:t>
      </w:r>
      <w:proofErr w:type="spellEnd"/>
      <w:r w:rsidRPr="00B80E4D">
        <w:rPr>
          <w:rFonts w:asciiTheme="minorHAnsi" w:hAnsiTheme="minorHAnsi"/>
        </w:rPr>
        <w:t>: Master of Arts at the development studies at the University of South Africa “Ecofeminism: Towards Integrating the concerns of women</w:t>
      </w:r>
      <w:proofErr w:type="gramStart"/>
      <w:r w:rsidRPr="00B80E4D">
        <w:rPr>
          <w:rFonts w:asciiTheme="minorHAnsi" w:hAnsiTheme="minorHAnsi"/>
        </w:rPr>
        <w:t>,,</w:t>
      </w:r>
      <w:proofErr w:type="gramEnd"/>
      <w:r w:rsidRPr="00B80E4D">
        <w:rPr>
          <w:rFonts w:asciiTheme="minorHAnsi" w:hAnsiTheme="minorHAnsi"/>
        </w:rPr>
        <w:t xml:space="preserve"> poor people and nature into development” </w:t>
      </w:r>
      <w:hyperlink r:id="rId48" w:history="1">
        <w:r w:rsidRPr="00B80E4D">
          <w:rPr>
            <w:rFonts w:asciiTheme="minorHAnsi" w:hAnsiTheme="minorHAnsi"/>
            <w:color w:val="0000FF"/>
            <w:u w:val="single"/>
          </w:rPr>
          <w:t>http://uir.unisa.ac.za/bitstream/handle/10500/570/dissertation.pdf?sequence=1</w:t>
        </w:r>
      </w:hyperlink>
      <w:r w:rsidRPr="00B80E4D">
        <w:rPr>
          <w:rFonts w:asciiTheme="minorHAnsi" w:hAnsiTheme="minorHAnsi"/>
          <w:color w:val="0000FF"/>
          <w:u w:val="single"/>
        </w:rPr>
        <w:t xml:space="preserve"> ].</w:t>
      </w:r>
    </w:p>
    <w:p w14:paraId="58E50ACA" w14:textId="77777777" w:rsidR="008B6537" w:rsidRPr="00B80E4D" w:rsidRDefault="008B6537" w:rsidP="008B6537">
      <w:pPr>
        <w:rPr>
          <w:rFonts w:asciiTheme="minorHAnsi" w:hAnsiTheme="minorHAnsi"/>
          <w:sz w:val="16"/>
        </w:rPr>
      </w:pPr>
      <w:r w:rsidRPr="00B80E4D">
        <w:rPr>
          <w:rFonts w:asciiTheme="minorHAnsi" w:hAnsiTheme="minorHAnsi"/>
          <w:sz w:val="16"/>
        </w:rPr>
        <w:t xml:space="preserve">Consequently, also social </w:t>
      </w:r>
      <w:r w:rsidRPr="00086FE2">
        <w:rPr>
          <w:rStyle w:val="StyleUnderline"/>
          <w:rFonts w:asciiTheme="minorHAnsi" w:hAnsiTheme="minorHAnsi"/>
        </w:rPr>
        <w:t xml:space="preserve">scientists apply the scientific characteristics of objectivity, value-freedom, rationality and </w:t>
      </w:r>
      <w:proofErr w:type="spellStart"/>
      <w:r w:rsidRPr="00086FE2">
        <w:rPr>
          <w:rStyle w:val="StyleUnderline"/>
          <w:rFonts w:asciiTheme="minorHAnsi" w:hAnsiTheme="minorHAnsi"/>
        </w:rPr>
        <w:t>quantifiability</w:t>
      </w:r>
      <w:proofErr w:type="spellEnd"/>
      <w:r w:rsidRPr="00086FE2">
        <w:rPr>
          <w:rStyle w:val="StyleUnderline"/>
          <w:rFonts w:asciiTheme="minorHAnsi" w:hAnsiTheme="minorHAnsi"/>
        </w:rPr>
        <w:t xml:space="preserve"> to social</w:t>
      </w:r>
      <w:r w:rsidRPr="00B80E4D">
        <w:rPr>
          <w:rStyle w:val="StyleUnderline"/>
          <w:rFonts w:asciiTheme="minorHAnsi" w:hAnsiTheme="minorHAnsi"/>
        </w:rPr>
        <w:t xml:space="preserve"> life. </w:t>
      </w:r>
      <w:r w:rsidRPr="00B80E4D">
        <w:rPr>
          <w:rFonts w:asciiTheme="minorHAnsi" w:hAnsiTheme="minorHAnsi"/>
          <w:sz w:val="16"/>
        </w:rPr>
        <w:t>In this way</w:t>
      </w:r>
      <w:r w:rsidRPr="00B80E4D">
        <w:rPr>
          <w:rStyle w:val="StyleUnderline"/>
          <w:rFonts w:asciiTheme="minorHAnsi" w:hAnsiTheme="minorHAnsi"/>
        </w:rPr>
        <w:t xml:space="preserve">, </w:t>
      </w:r>
      <w:r w:rsidRPr="00086FE2">
        <w:rPr>
          <w:rStyle w:val="StyleUnderline"/>
          <w:rFonts w:asciiTheme="minorHAnsi" w:hAnsiTheme="minorHAnsi"/>
        </w:rPr>
        <w:t>they assume they can unveil universal laws about social relations</w:t>
      </w:r>
      <w:r w:rsidRPr="00B80E4D">
        <w:rPr>
          <w:rStyle w:val="StyleUnderline"/>
          <w:rFonts w:asciiTheme="minorHAnsi" w:hAnsiTheme="minorHAnsi"/>
        </w:rPr>
        <w:t xml:space="preserve">, </w:t>
      </w:r>
      <w:r w:rsidRPr="00086FE2">
        <w:rPr>
          <w:rStyle w:val="StyleUnderline"/>
          <w:rFonts w:asciiTheme="minorHAnsi" w:hAnsiTheme="minorHAnsi"/>
        </w:rPr>
        <w:t>which will lead to true knowledge</w:t>
      </w:r>
      <w:r w:rsidRPr="00B80E4D">
        <w:rPr>
          <w:rStyle w:val="StyleUnderline"/>
          <w:rFonts w:asciiTheme="minorHAnsi" w:hAnsiTheme="minorHAnsi"/>
        </w:rPr>
        <w:t>. Based on this</w:t>
      </w:r>
      <w:r w:rsidRPr="00B80E4D">
        <w:rPr>
          <w:rFonts w:asciiTheme="minorHAnsi" w:hAnsiTheme="minorHAnsi"/>
          <w:sz w:val="16"/>
        </w:rPr>
        <w:t xml:space="preserve">, connect </w:t>
      </w:r>
      <w:r w:rsidRPr="00B80E4D">
        <w:rPr>
          <w:rStyle w:val="StyleUnderline"/>
          <w:rFonts w:asciiTheme="minorHAnsi" w:hAnsiTheme="minorHAnsi"/>
        </w:rPr>
        <w:t xml:space="preserve">social policies can be formulated. Thus, </w:t>
      </w:r>
      <w:r w:rsidRPr="00086FE2">
        <w:rPr>
          <w:rStyle w:val="StyleUnderline"/>
          <w:rFonts w:asciiTheme="minorHAnsi" w:hAnsiTheme="minorHAnsi"/>
        </w:rPr>
        <w:t>social processes are excluded, while scientific objective facts are included</w:t>
      </w:r>
      <w:r w:rsidRPr="00B80E4D">
        <w:rPr>
          <w:rFonts w:asciiTheme="minorHAnsi" w:hAnsiTheme="minorHAnsi"/>
          <w:sz w:val="16"/>
        </w:rPr>
        <w:t xml:space="preserve">. Society is assumed a static entity, where no changes are possible. </w:t>
      </w:r>
      <w:r w:rsidRPr="00B80E4D">
        <w:rPr>
          <w:rStyle w:val="StyleUnderline"/>
          <w:rFonts w:asciiTheme="minorHAnsi" w:hAnsiTheme="minorHAnsi"/>
        </w:rPr>
        <w:t xml:space="preserve">By </w:t>
      </w:r>
      <w:r w:rsidRPr="00086FE2">
        <w:rPr>
          <w:rStyle w:val="StyleUnderline"/>
          <w:rFonts w:asciiTheme="minorHAnsi" w:hAnsiTheme="minorHAnsi"/>
        </w:rPr>
        <w:t>promoting a permanent character, social science legitimizes the existing social order</w:t>
      </w:r>
      <w:r w:rsidRPr="00B80E4D">
        <w:rPr>
          <w:rStyle w:val="StyleUnderline"/>
          <w:rFonts w:asciiTheme="minorHAnsi" w:hAnsiTheme="minorHAnsi"/>
        </w:rPr>
        <w:t xml:space="preserve">, </w:t>
      </w:r>
      <w:r w:rsidRPr="00086FE2">
        <w:rPr>
          <w:rStyle w:val="StyleUnderline"/>
          <w:rFonts w:asciiTheme="minorHAnsi" w:hAnsiTheme="minorHAnsi"/>
        </w:rPr>
        <w:t xml:space="preserve">while obscuring the relations of domination and subordination, </w:t>
      </w:r>
      <w:r w:rsidRPr="00B80E4D">
        <w:rPr>
          <w:rStyle w:val="StyleUnderline"/>
          <w:rFonts w:asciiTheme="minorHAnsi" w:hAnsiTheme="minorHAnsi"/>
        </w:rPr>
        <w:t>whi</w:t>
      </w:r>
      <w:r w:rsidRPr="00086FE2">
        <w:rPr>
          <w:rStyle w:val="StyleUnderline"/>
          <w:rFonts w:asciiTheme="minorHAnsi" w:hAnsiTheme="minorHAnsi"/>
        </w:rPr>
        <w:t>c</w:t>
      </w:r>
      <w:r w:rsidRPr="00B80E4D">
        <w:rPr>
          <w:rStyle w:val="StyleUnderline"/>
          <w:rFonts w:asciiTheme="minorHAnsi" w:hAnsiTheme="minorHAnsi"/>
        </w:rPr>
        <w:t>h is keeping</w:t>
      </w:r>
      <w:r w:rsidRPr="00B80E4D">
        <w:rPr>
          <w:rFonts w:asciiTheme="minorHAnsi" w:hAnsiTheme="minorHAnsi"/>
          <w:sz w:val="16"/>
        </w:rPr>
        <w:t xml:space="preserve"> the </w:t>
      </w:r>
      <w:r w:rsidRPr="00B80E4D">
        <w:rPr>
          <w:rStyle w:val="StyleUnderline"/>
          <w:rFonts w:asciiTheme="minorHAnsi" w:hAnsiTheme="minorHAnsi"/>
        </w:rPr>
        <w:t xml:space="preserve">existing power relations inaccessible to analysis. The frozen order also makes it impossible to develop alternative explanations about social reality. It </w:t>
      </w:r>
      <w:r w:rsidRPr="00086FE2">
        <w:rPr>
          <w:rStyle w:val="StyleUnderline"/>
          <w:rFonts w:asciiTheme="minorHAnsi" w:hAnsiTheme="minorHAnsi"/>
        </w:rPr>
        <w:t>prevents a historical and political understanding of reality and denies the possibility for social transformation by human agency.</w:t>
      </w:r>
      <w:r w:rsidRPr="00B80E4D">
        <w:rPr>
          <w:rStyle w:val="StyleUnderline"/>
          <w:rFonts w:asciiTheme="minorHAnsi" w:hAnsiTheme="minorHAnsi"/>
        </w:rPr>
        <w:t xml:space="preserve"> The prevailing condition is seen as </w:t>
      </w:r>
      <w:r w:rsidRPr="00B80E4D">
        <w:rPr>
          <w:rFonts w:asciiTheme="minorHAnsi" w:hAnsiTheme="minorHAnsi"/>
          <w:sz w:val="16"/>
        </w:rPr>
        <w:t xml:space="preserve">an </w:t>
      </w:r>
      <w:r w:rsidRPr="00B80E4D">
        <w:rPr>
          <w:rStyle w:val="StyleUnderline"/>
          <w:rFonts w:asciiTheme="minorHAnsi" w:hAnsiTheme="minorHAnsi"/>
        </w:rPr>
        <w:t>unavoidable</w:t>
      </w:r>
      <w:r w:rsidRPr="00B80E4D">
        <w:rPr>
          <w:rFonts w:asciiTheme="minorHAnsi" w:hAnsiTheme="minorHAnsi"/>
          <w:sz w:val="16"/>
        </w:rPr>
        <w:t xml:space="preserve"> fact. </w:t>
      </w:r>
      <w:r w:rsidRPr="00086FE2">
        <w:rPr>
          <w:rStyle w:val="StyleUnderline"/>
          <w:rFonts w:asciiTheme="minorHAnsi" w:hAnsiTheme="minorHAnsi"/>
        </w:rPr>
        <w:t>This implies that human beings are passive and that domination is a natural force, for which no one is responsible.</w:t>
      </w:r>
      <w:r w:rsidRPr="00B80E4D">
        <w:rPr>
          <w:rStyle w:val="StyleUnderline"/>
          <w:rFonts w:asciiTheme="minorHAnsi" w:hAnsiTheme="minorHAnsi"/>
        </w:rPr>
        <w:t xml:space="preserve"> </w:t>
      </w:r>
      <w:r w:rsidRPr="00086FE2">
        <w:rPr>
          <w:rStyle w:val="StyleUnderline"/>
          <w:rFonts w:asciiTheme="minorHAnsi" w:hAnsiTheme="minorHAnsi"/>
        </w:rPr>
        <w:t>This permits the state</w:t>
      </w:r>
      <w:r w:rsidRPr="00B80E4D">
        <w:rPr>
          <w:rFonts w:asciiTheme="minorHAnsi" w:hAnsiTheme="minorHAnsi"/>
          <w:sz w:val="16"/>
        </w:rPr>
        <w:t xml:space="preserve"> freely </w:t>
      </w:r>
      <w:r w:rsidRPr="00086FE2">
        <w:rPr>
          <w:rStyle w:val="StyleUnderline"/>
          <w:rFonts w:asciiTheme="minorHAnsi" w:hAnsiTheme="minorHAnsi"/>
        </w:rPr>
        <w:t>to</w:t>
      </w:r>
      <w:r w:rsidRPr="00086FE2">
        <w:rPr>
          <w:rFonts w:asciiTheme="minorHAnsi" w:hAnsiTheme="minorHAnsi"/>
          <w:sz w:val="16"/>
        </w:rPr>
        <w:t xml:space="preserve"> </w:t>
      </w:r>
      <w:r w:rsidRPr="00086FE2">
        <w:rPr>
          <w:rStyle w:val="StyleUnderline"/>
          <w:rFonts w:asciiTheme="minorHAnsi" w:hAnsiTheme="minorHAnsi"/>
        </w:rPr>
        <w:t>implement laws and policies, which are controlling and coercive</w:t>
      </w:r>
      <w:r w:rsidRPr="00B80E4D">
        <w:rPr>
          <w:rStyle w:val="StyleUnderline"/>
          <w:rFonts w:asciiTheme="minorHAnsi" w:hAnsiTheme="minorHAnsi"/>
        </w:rPr>
        <w:t xml:space="preserve">. These are seen as being correct, because they are based on scientific facts made by scientific expense. One result is that </w:t>
      </w:r>
      <w:r w:rsidRPr="00086FE2">
        <w:rPr>
          <w:rStyle w:val="StyleUnderline"/>
          <w:rFonts w:asciiTheme="minorHAnsi" w:hAnsiTheme="minorHAnsi"/>
        </w:rPr>
        <w:t>the state</w:t>
      </w:r>
      <w:r w:rsidRPr="00B80E4D">
        <w:rPr>
          <w:rFonts w:asciiTheme="minorHAnsi" w:hAnsiTheme="minorHAnsi"/>
          <w:sz w:val="16"/>
        </w:rPr>
        <w:t>, without consulting the public</w:t>
      </w:r>
      <w:r w:rsidRPr="00B80E4D">
        <w:rPr>
          <w:rStyle w:val="StyleUnderline"/>
          <w:rFonts w:asciiTheme="minorHAnsi" w:hAnsiTheme="minorHAnsi"/>
        </w:rPr>
        <w:t xml:space="preserve">, </w:t>
      </w:r>
      <w:r w:rsidRPr="00086FE2">
        <w:rPr>
          <w:rStyle w:val="StyleUnderline"/>
          <w:rFonts w:asciiTheme="minorHAnsi" w:hAnsiTheme="minorHAnsi"/>
        </w:rPr>
        <w:t>engages in</w:t>
      </w:r>
      <w:r w:rsidRPr="00B80E4D">
        <w:rPr>
          <w:rFonts w:asciiTheme="minorHAnsi" w:hAnsiTheme="minorHAnsi"/>
          <w:sz w:val="16"/>
        </w:rPr>
        <w:t xml:space="preserve"> a pathological </w:t>
      </w:r>
      <w:r w:rsidRPr="00086FE2">
        <w:rPr>
          <w:rStyle w:val="StyleUnderline"/>
          <w:rFonts w:asciiTheme="minorHAnsi" w:hAnsiTheme="minorHAnsi"/>
        </w:rPr>
        <w:t>pursuit</w:t>
      </w:r>
      <w:r w:rsidRPr="00B80E4D">
        <w:rPr>
          <w:rFonts w:asciiTheme="minorHAnsi" w:hAnsiTheme="minorHAnsi"/>
          <w:sz w:val="16"/>
        </w:rPr>
        <w:t xml:space="preserve"> of economic growth. Governments support the capitalist ideology, </w:t>
      </w:r>
      <w:r w:rsidRPr="00086FE2">
        <w:rPr>
          <w:rStyle w:val="StyleUnderline"/>
          <w:rFonts w:asciiTheme="minorHAnsi" w:hAnsiTheme="minorHAnsi"/>
        </w:rPr>
        <w:t>which benefits the elite only, while</w:t>
      </w:r>
      <w:r w:rsidRPr="00B80E4D">
        <w:rPr>
          <w:rFonts w:asciiTheme="minorHAnsi" w:hAnsiTheme="minorHAnsi"/>
          <w:sz w:val="16"/>
        </w:rPr>
        <w:t xml:space="preserve"> it is </w:t>
      </w:r>
      <w:r w:rsidRPr="00086FE2">
        <w:rPr>
          <w:rStyle w:val="StyleUnderline"/>
          <w:rFonts w:asciiTheme="minorHAnsi" w:hAnsiTheme="minorHAnsi"/>
        </w:rPr>
        <w:t>destroying nature and increasing poverty for women and lower classes</w:t>
      </w:r>
      <w:r w:rsidRPr="00B80E4D">
        <w:rPr>
          <w:rFonts w:asciiTheme="minorHAnsi" w:hAnsiTheme="minorHAnsi"/>
          <w:sz w:val="16"/>
        </w:rPr>
        <w:t xml:space="preserve">. The priority on capitalism also determines other social policies. </w:t>
      </w:r>
      <w:r w:rsidRPr="00B80E4D">
        <w:rPr>
          <w:rStyle w:val="StyleUnderline"/>
          <w:rFonts w:asciiTheme="minorHAnsi" w:hAnsiTheme="minorHAnsi"/>
        </w:rPr>
        <w:t xml:space="preserve">There are </w:t>
      </w:r>
      <w:r w:rsidRPr="00B80E4D">
        <w:rPr>
          <w:rFonts w:asciiTheme="minorHAnsi" w:hAnsiTheme="minorHAnsi"/>
          <w:sz w:val="16"/>
        </w:rPr>
        <w:t xml:space="preserve">consequently </w:t>
      </w:r>
      <w:r w:rsidRPr="00B80E4D">
        <w:rPr>
          <w:rStyle w:val="StyleUnderline"/>
          <w:rFonts w:asciiTheme="minorHAnsi" w:hAnsiTheme="minorHAnsi"/>
        </w:rPr>
        <w:t xml:space="preserve">no considerations for a possible conflict between the aims of the government for social control and economic efficiency and the welfare needs of various social groups. </w:t>
      </w:r>
      <w:r w:rsidRPr="00086FE2">
        <w:rPr>
          <w:rStyle w:val="StyleUnderline"/>
          <w:rFonts w:asciiTheme="minorHAnsi" w:hAnsiTheme="minorHAnsi"/>
        </w:rPr>
        <w:t>Without having an alternative to the existing order, people become dis-empowered</w:t>
      </w:r>
      <w:r w:rsidRPr="00086FE2">
        <w:rPr>
          <w:rFonts w:asciiTheme="minorHAnsi" w:hAnsiTheme="minorHAnsi"/>
          <w:sz w:val="16"/>
        </w:rPr>
        <w:t>.</w:t>
      </w:r>
      <w:r w:rsidRPr="00B80E4D">
        <w:rPr>
          <w:rFonts w:asciiTheme="minorHAnsi" w:hAnsiTheme="minorHAnsi"/>
          <w:sz w:val="16"/>
        </w:rPr>
        <w:t xml:space="preserve"> Ultimately, the reaction is public apathy, </w:t>
      </w:r>
      <w:r w:rsidRPr="00086FE2">
        <w:rPr>
          <w:rStyle w:val="StyleUnderline"/>
          <w:rFonts w:asciiTheme="minorHAnsi" w:hAnsiTheme="minorHAnsi"/>
        </w:rPr>
        <w:t>which legitimizes authoritarian governments</w:t>
      </w:r>
      <w:r w:rsidRPr="00B80E4D">
        <w:rPr>
          <w:rFonts w:asciiTheme="minorHAnsi" w:hAnsiTheme="minorHAnsi"/>
          <w:sz w:val="16"/>
        </w:rPr>
        <w:t xml:space="preserve">. Thus, </w:t>
      </w:r>
      <w:r w:rsidRPr="00B80E4D">
        <w:rPr>
          <w:rStyle w:val="StyleUnderline"/>
          <w:rFonts w:asciiTheme="minorHAnsi" w:hAnsiTheme="minorHAnsi"/>
        </w:rPr>
        <w:t xml:space="preserve">social science is an ideology, which is </w:t>
      </w:r>
      <w:r w:rsidRPr="00086FE2">
        <w:rPr>
          <w:rStyle w:val="StyleUnderline"/>
          <w:rFonts w:asciiTheme="minorHAnsi" w:hAnsiTheme="minorHAnsi"/>
        </w:rPr>
        <w:t>affirming the prevailing social, political and economic order.</w:t>
      </w:r>
      <w:r w:rsidRPr="00B80E4D">
        <w:rPr>
          <w:rFonts w:asciiTheme="minorHAnsi" w:hAnsiTheme="minorHAnsi"/>
          <w:sz w:val="16"/>
        </w:rPr>
        <w:t xml:space="preserve"> (</w:t>
      </w:r>
      <w:proofErr w:type="spellStart"/>
      <w:r w:rsidRPr="00B80E4D">
        <w:rPr>
          <w:rFonts w:asciiTheme="minorHAnsi" w:hAnsiTheme="minorHAnsi"/>
          <w:sz w:val="16"/>
        </w:rPr>
        <w:t>Reitzes</w:t>
      </w:r>
      <w:proofErr w:type="spellEnd"/>
      <w:r w:rsidRPr="00B80E4D">
        <w:rPr>
          <w:rFonts w:asciiTheme="minorHAnsi" w:hAnsiTheme="minorHAnsi"/>
          <w:sz w:val="16"/>
        </w:rPr>
        <w:t xml:space="preserve"> 1993: 36-39, 4|-42). In reality, </w:t>
      </w:r>
      <w:r w:rsidRPr="00B80E4D">
        <w:rPr>
          <w:rStyle w:val="StyleUnderline"/>
          <w:rFonts w:asciiTheme="minorHAnsi" w:hAnsiTheme="minorHAnsi"/>
        </w:rPr>
        <w:t>it is a contradiction to apply the scientific method to social policy makin</w:t>
      </w:r>
      <w:r w:rsidRPr="00086FE2">
        <w:rPr>
          <w:rStyle w:val="StyleUnderline"/>
          <w:rFonts w:asciiTheme="minorHAnsi" w:hAnsiTheme="minorHAnsi"/>
        </w:rPr>
        <w:t>g</w:t>
      </w:r>
      <w:r w:rsidRPr="00B80E4D">
        <w:rPr>
          <w:rStyle w:val="StyleUnderline"/>
          <w:rFonts w:asciiTheme="minorHAnsi" w:hAnsiTheme="minorHAnsi"/>
        </w:rPr>
        <w:t>. Any social policy change will alter social relations and affect the relative welfare of classes of people, which makes social decision making nonnative.</w:t>
      </w:r>
      <w:r w:rsidRPr="00B80E4D">
        <w:rPr>
          <w:rFonts w:asciiTheme="minorHAnsi" w:hAnsiTheme="minorHAnsi"/>
          <w:sz w:val="16"/>
        </w:rPr>
        <w:t xml:space="preserve"> Social policy is related to politics, which is an extension of ethics. Since values and facts are different categories, one cannot apply indisputable empirical facts to social values. It is therefore impossible to legitimize political decisions with reference to scientific knowledge. Social decision-making is a political process. When science is applied to political and nonnative questions, it becomes an ideology, which supports the dominant interests. Thus</w:t>
      </w:r>
      <w:r w:rsidRPr="00086FE2">
        <w:rPr>
          <w:rFonts w:asciiTheme="minorHAnsi" w:hAnsiTheme="minorHAnsi"/>
          <w:sz w:val="16"/>
        </w:rPr>
        <w:t xml:space="preserve">, </w:t>
      </w:r>
      <w:r w:rsidRPr="00B80E4D">
        <w:rPr>
          <w:rStyle w:val="StyleUnderline"/>
          <w:rFonts w:asciiTheme="minorHAnsi" w:hAnsiTheme="minorHAnsi"/>
        </w:rPr>
        <w:t>the state reproduces conditions for domination</w:t>
      </w:r>
      <w:r w:rsidRPr="00086FE2">
        <w:rPr>
          <w:rFonts w:asciiTheme="minorHAnsi" w:hAnsiTheme="minorHAnsi"/>
          <w:sz w:val="16"/>
        </w:rPr>
        <w:t>.</w:t>
      </w:r>
      <w:r w:rsidRPr="00B80E4D">
        <w:rPr>
          <w:rFonts w:asciiTheme="minorHAnsi" w:hAnsiTheme="minorHAnsi"/>
          <w:sz w:val="16"/>
        </w:rPr>
        <w:t xml:space="preserve"> In case the contradictions become too pronounced, and the power of the state is challenged, then the ideology becomes violent. The consequence is totalitarianism. It is a situation where the state sets limits to what is </w:t>
      </w:r>
      <w:proofErr w:type="spellStart"/>
      <w:r w:rsidRPr="00B80E4D">
        <w:rPr>
          <w:rFonts w:asciiTheme="minorHAnsi" w:hAnsiTheme="minorHAnsi"/>
          <w:sz w:val="16"/>
        </w:rPr>
        <w:t>pennissdale</w:t>
      </w:r>
      <w:proofErr w:type="spellEnd"/>
      <w:r w:rsidRPr="00B80E4D">
        <w:rPr>
          <w:rFonts w:asciiTheme="minorHAnsi" w:hAnsiTheme="minorHAnsi"/>
          <w:sz w:val="16"/>
        </w:rPr>
        <w:t xml:space="preserve"> to think and teach, if necessary by coercion. Conclusively social science manipulates reality to serve the vested interests of specific social groups. 'Hue result is a dominant and violent ideology masked as science. (</w:t>
      </w:r>
      <w:proofErr w:type="spellStart"/>
      <w:r w:rsidRPr="00B80E4D">
        <w:rPr>
          <w:rFonts w:asciiTheme="minorHAnsi" w:hAnsiTheme="minorHAnsi"/>
          <w:sz w:val="16"/>
        </w:rPr>
        <w:t>Reitzes</w:t>
      </w:r>
      <w:proofErr w:type="spellEnd"/>
      <w:r w:rsidRPr="00B80E4D">
        <w:rPr>
          <w:rFonts w:asciiTheme="minorHAnsi" w:hAnsiTheme="minorHAnsi"/>
          <w:sz w:val="16"/>
        </w:rPr>
        <w:t xml:space="preserve"> l993: 32, 34, 42-45). </w:t>
      </w:r>
    </w:p>
    <w:p w14:paraId="65DBD8EF" w14:textId="77777777" w:rsidR="006E1AB7" w:rsidRPr="00B80E4D" w:rsidRDefault="008B6537" w:rsidP="006E1AB7">
      <w:pPr>
        <w:pStyle w:val="Heading3"/>
        <w:rPr>
          <w:rFonts w:asciiTheme="minorHAnsi" w:hAnsiTheme="minorHAnsi"/>
        </w:rPr>
      </w:pPr>
      <w:r w:rsidRPr="00B80E4D">
        <w:rPr>
          <w:rFonts w:asciiTheme="minorHAnsi" w:hAnsiTheme="minorHAnsi"/>
        </w:rPr>
        <w:lastRenderedPageBreak/>
        <w:t>AT</w:t>
      </w:r>
      <w:proofErr w:type="gramStart"/>
      <w:r w:rsidRPr="00B80E4D">
        <w:rPr>
          <w:rFonts w:asciiTheme="minorHAnsi" w:hAnsiTheme="minorHAnsi"/>
        </w:rPr>
        <w:t>:</w:t>
      </w:r>
      <w:r w:rsidR="006E1AB7" w:rsidRPr="00B80E4D">
        <w:rPr>
          <w:rFonts w:asciiTheme="minorHAnsi" w:hAnsiTheme="minorHAnsi"/>
        </w:rPr>
        <w:t>Cede</w:t>
      </w:r>
      <w:proofErr w:type="gramEnd"/>
      <w:r w:rsidR="006E1AB7" w:rsidRPr="00B80E4D">
        <w:rPr>
          <w:rFonts w:asciiTheme="minorHAnsi" w:hAnsiTheme="minorHAnsi"/>
        </w:rPr>
        <w:t xml:space="preserve"> the Political</w:t>
      </w:r>
    </w:p>
    <w:p w14:paraId="3E1E4069"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The K is a prior question and has ultimate policy relevance – deconstructing gender sets the necessary terms for effective politics. </w:t>
      </w:r>
    </w:p>
    <w:p w14:paraId="2999D217" w14:textId="77777777" w:rsidR="006E1AB7" w:rsidRPr="00B80E4D" w:rsidRDefault="006E1AB7" w:rsidP="006E1AB7">
      <w:pPr>
        <w:rPr>
          <w:rFonts w:asciiTheme="minorHAnsi" w:hAnsiTheme="minorHAnsi"/>
          <w:sz w:val="16"/>
        </w:rPr>
      </w:pPr>
      <w:r w:rsidRPr="00B80E4D">
        <w:rPr>
          <w:rStyle w:val="Style13ptBold"/>
          <w:rFonts w:asciiTheme="minorHAnsi" w:hAnsiTheme="minorHAnsi"/>
        </w:rPr>
        <w:t>Shepherd 2007</w:t>
      </w:r>
      <w:r w:rsidRPr="00B80E4D">
        <w:rPr>
          <w:rFonts w:asciiTheme="minorHAnsi" w:hAnsiTheme="minorHAnsi"/>
          <w:sz w:val="16"/>
        </w:rPr>
        <w:t xml:space="preserve"> [Laura J., Department of Political Science and International Studies, University of Birmingham, “Victims, Perpetrators and Actors’ Revisited</w:t>
      </w:r>
      <w:proofErr w:type="gramStart"/>
      <w:r w:rsidRPr="00B80E4D">
        <w:rPr>
          <w:rFonts w:asciiTheme="minorHAnsi" w:hAnsiTheme="minorHAnsi"/>
          <w:sz w:val="16"/>
        </w:rPr>
        <w:t>:1</w:t>
      </w:r>
      <w:proofErr w:type="gramEnd"/>
      <w:r w:rsidRPr="00B80E4D">
        <w:rPr>
          <w:rFonts w:asciiTheme="minorHAnsi" w:hAnsiTheme="minorHAnsi"/>
          <w:sz w:val="16"/>
        </w:rPr>
        <w:t xml:space="preserve"> Exploring the Potential for a Feminist </w:t>
      </w:r>
      <w:proofErr w:type="spellStart"/>
      <w:r w:rsidRPr="00B80E4D">
        <w:rPr>
          <w:rFonts w:asciiTheme="minorHAnsi" w:hAnsiTheme="minorHAnsi"/>
          <w:sz w:val="16"/>
        </w:rPr>
        <w:t>Reconceptualisation</w:t>
      </w:r>
      <w:proofErr w:type="spellEnd"/>
      <w:r w:rsidRPr="00B80E4D">
        <w:rPr>
          <w:rFonts w:asciiTheme="minorHAnsi" w:hAnsiTheme="minorHAnsi"/>
          <w:sz w:val="16"/>
        </w:rPr>
        <w:t xml:space="preserve"> of (International) Security and (Gender) Violence,” </w:t>
      </w:r>
      <w:r w:rsidRPr="00B80E4D">
        <w:rPr>
          <w:rFonts w:asciiTheme="minorHAnsi" w:hAnsiTheme="minorHAnsi"/>
          <w:i/>
          <w:sz w:val="16"/>
        </w:rPr>
        <w:t>BJPIR</w:t>
      </w:r>
      <w:r w:rsidRPr="00B80E4D">
        <w:rPr>
          <w:rFonts w:asciiTheme="minorHAnsi" w:hAnsiTheme="minorHAnsi"/>
          <w:sz w:val="16"/>
        </w:rPr>
        <w:t>: 2007 VOL 9, 239–256]</w:t>
      </w:r>
    </w:p>
    <w:p w14:paraId="0D1D7CF2" w14:textId="77777777" w:rsidR="006E1AB7" w:rsidRPr="00B80E4D" w:rsidRDefault="006E1AB7" w:rsidP="006E1AB7">
      <w:pPr>
        <w:rPr>
          <w:rStyle w:val="StyleUnderline"/>
          <w:rFonts w:asciiTheme="minorHAnsi" w:hAnsiTheme="minorHAnsi"/>
          <w:bCs w:val="0"/>
        </w:rPr>
      </w:pPr>
      <w:r w:rsidRPr="00B80E4D">
        <w:rPr>
          <w:rFonts w:asciiTheme="minorHAnsi" w:hAnsiTheme="minorHAnsi"/>
          <w:sz w:val="16"/>
        </w:rPr>
        <w:t xml:space="preserve">In this article, I explore the discursive constitution of concepts of (gender) violence and (international) security in particular texts. However, </w:t>
      </w:r>
      <w:r w:rsidRPr="00086FE2">
        <w:rPr>
          <w:rStyle w:val="StyleUnderline"/>
          <w:rFonts w:asciiTheme="minorHAnsi" w:hAnsiTheme="minorHAnsi"/>
        </w:rPr>
        <w:t>this research is explicitly not ‘merely theoretical’, or ‘academic’ in the pejorative sense of the term</w:t>
      </w:r>
      <w:r w:rsidRPr="00B80E4D">
        <w:rPr>
          <w:rFonts w:asciiTheme="minorHAnsi" w:hAnsiTheme="minorHAnsi"/>
          <w:sz w:val="16"/>
        </w:rPr>
        <w:t xml:space="preserve">.8 My interest in the concepts of international security and gender violence is indeed motivated by a desire to see whether these concepts could be fruitfully reconceived, but </w:t>
      </w:r>
      <w:r w:rsidRPr="00086FE2">
        <w:rPr>
          <w:rStyle w:val="StyleUnderline"/>
          <w:rFonts w:asciiTheme="minorHAnsi" w:hAnsiTheme="minorHAnsi"/>
        </w:rPr>
        <w:t>the article</w:t>
      </w:r>
      <w:r w:rsidRPr="00B80E4D">
        <w:rPr>
          <w:rStyle w:val="StyleUnderline"/>
          <w:rFonts w:asciiTheme="minorHAnsi" w:hAnsiTheme="minorHAnsi"/>
        </w:rPr>
        <w:t xml:space="preserve"> also </w:t>
      </w:r>
      <w:r w:rsidRPr="00086FE2">
        <w:rPr>
          <w:rStyle w:val="StyleUnderline"/>
          <w:rFonts w:asciiTheme="minorHAnsi" w:hAnsiTheme="minorHAnsi"/>
        </w:rPr>
        <w:t xml:space="preserve">considers the implications of this </w:t>
      </w:r>
      <w:proofErr w:type="spellStart"/>
      <w:r w:rsidRPr="00086FE2">
        <w:rPr>
          <w:rStyle w:val="Emphasis"/>
          <w:rFonts w:asciiTheme="minorHAnsi" w:hAnsiTheme="minorHAnsi"/>
        </w:rPr>
        <w:t>reconceptualisation</w:t>
      </w:r>
      <w:proofErr w:type="spellEnd"/>
      <w:r w:rsidRPr="00086FE2">
        <w:rPr>
          <w:rStyle w:val="Emphasis"/>
          <w:rFonts w:asciiTheme="minorHAnsi" w:hAnsiTheme="minorHAnsi"/>
        </w:rPr>
        <w:t xml:space="preserve"> for policy</w:t>
      </w:r>
      <w:r w:rsidRPr="00086FE2">
        <w:rPr>
          <w:rFonts w:asciiTheme="minorHAnsi" w:hAnsiTheme="minorHAnsi"/>
          <w:sz w:val="16"/>
        </w:rPr>
        <w:t xml:space="preserve"> a</w:t>
      </w:r>
      <w:r w:rsidRPr="00B80E4D">
        <w:rPr>
          <w:rFonts w:asciiTheme="minorHAnsi" w:hAnsiTheme="minorHAnsi"/>
          <w:sz w:val="16"/>
        </w:rPr>
        <w:t xml:space="preserve">nd academic work. I wish to provide for those undertaking such work alternative concepts with which to proceed. I identify myself as a feminist researcher, and </w:t>
      </w:r>
      <w:proofErr w:type="spellStart"/>
      <w:r w:rsidRPr="00B80E4D">
        <w:rPr>
          <w:rFonts w:asciiTheme="minorHAnsi" w:hAnsiTheme="minorHAnsi"/>
          <w:sz w:val="16"/>
        </w:rPr>
        <w:t>recognise</w:t>
      </w:r>
      <w:proofErr w:type="spellEnd"/>
      <w:r w:rsidRPr="00B80E4D">
        <w:rPr>
          <w:rFonts w:asciiTheme="minorHAnsi" w:hAnsiTheme="minorHAnsi"/>
          <w:sz w:val="16"/>
        </w:rPr>
        <w:t xml:space="preserve"> that this entails a curiosity about ‘the concept, nature and practice of gender’ (</w:t>
      </w:r>
      <w:proofErr w:type="spellStart"/>
      <w:r w:rsidRPr="00B80E4D">
        <w:rPr>
          <w:rFonts w:asciiTheme="minorHAnsi" w:hAnsiTheme="minorHAnsi"/>
          <w:sz w:val="16"/>
        </w:rPr>
        <w:t>Zalewski</w:t>
      </w:r>
      <w:proofErr w:type="spellEnd"/>
      <w:r w:rsidRPr="00B80E4D">
        <w:rPr>
          <w:rFonts w:asciiTheme="minorHAnsi" w:hAnsiTheme="minorHAnsi"/>
          <w:sz w:val="16"/>
        </w:rPr>
        <w:t xml:space="preserve"> 1995, 341). This </w:t>
      </w:r>
      <w:r w:rsidRPr="00B80E4D">
        <w:rPr>
          <w:rStyle w:val="StyleUnderline"/>
          <w:rFonts w:asciiTheme="minorHAnsi" w:hAnsiTheme="minorHAnsi"/>
        </w:rPr>
        <w:t>curiosity questions the ways in which gender is made meaningful in social/political interactions and the practices</w:t>
      </w:r>
      <w:r w:rsidRPr="00B80E4D">
        <w:rPr>
          <w:rFonts w:asciiTheme="minorHAnsi" w:hAnsiTheme="minorHAnsi"/>
          <w:sz w:val="16"/>
        </w:rPr>
        <w:t>—or performances—</w:t>
      </w:r>
      <w:r w:rsidRPr="00B80E4D">
        <w:rPr>
          <w:rStyle w:val="StyleUnderline"/>
          <w:rFonts w:asciiTheme="minorHAnsi" w:hAnsiTheme="minorHAnsi"/>
        </w:rPr>
        <w:t xml:space="preserve">through which gender configures boundaries of subjectivity. </w:t>
      </w:r>
      <w:r w:rsidRPr="00B80E4D">
        <w:rPr>
          <w:rFonts w:asciiTheme="minorHAnsi" w:hAnsiTheme="minorHAnsi"/>
          <w:sz w:val="16"/>
        </w:rPr>
        <w:t xml:space="preserve">I espouse a </w:t>
      </w:r>
      <w:r w:rsidRPr="00B80E4D">
        <w:rPr>
          <w:rStyle w:val="StyleUnderline"/>
          <w:rFonts w:asciiTheme="minorHAnsi" w:hAnsiTheme="minorHAnsi"/>
        </w:rPr>
        <w:t>feminism</w:t>
      </w:r>
      <w:r w:rsidRPr="00B80E4D">
        <w:rPr>
          <w:rFonts w:asciiTheme="minorHAnsi" w:hAnsiTheme="minorHAnsi"/>
          <w:sz w:val="16"/>
        </w:rPr>
        <w:t xml:space="preserve"> that </w:t>
      </w:r>
      <w:r w:rsidRPr="00B80E4D">
        <w:rPr>
          <w:rStyle w:val="StyleUnderline"/>
          <w:rFonts w:asciiTheme="minorHAnsi" w:hAnsiTheme="minorHAnsi"/>
        </w:rPr>
        <w:t>seeks to challenge conventional constructions of gendered subjectivity and political community</w:t>
      </w:r>
      <w:r w:rsidRPr="00B80E4D">
        <w:rPr>
          <w:rFonts w:asciiTheme="minorHAnsi" w:hAnsiTheme="minorHAnsi"/>
          <w:sz w:val="16"/>
        </w:rPr>
        <w:t xml:space="preserve">, while acknowledging the intellectual heritage of feminisms that seek to claim rights on behalf of a stable subject and maintain fidelity to a regime of truth that constitutes the universal category of ‘women’ (Butler 2004, 8–11). </w:t>
      </w:r>
      <w:r w:rsidRPr="00086FE2">
        <w:rPr>
          <w:rStyle w:val="StyleUnderline"/>
          <w:rFonts w:asciiTheme="minorHAnsi" w:hAnsiTheme="minorHAnsi"/>
        </w:rPr>
        <w:t>While a feminist project that does not assume a stable ontology of gender may seem problematic</w:t>
      </w:r>
      <w:r w:rsidRPr="00B80E4D">
        <w:rPr>
          <w:rFonts w:asciiTheme="minorHAnsi" w:hAnsiTheme="minorHAnsi"/>
          <w:sz w:val="16"/>
        </w:rPr>
        <w:t>, I argue, along with Judith Butler, that ‘[</w:t>
      </w:r>
      <w:r w:rsidRPr="00086FE2">
        <w:rPr>
          <w:rFonts w:asciiTheme="minorHAnsi" w:hAnsiTheme="minorHAnsi"/>
          <w:sz w:val="16"/>
        </w:rPr>
        <w:t>t</w:t>
      </w:r>
      <w:r w:rsidRPr="00086FE2">
        <w:rPr>
          <w:rStyle w:val="StyleUnderline"/>
          <w:rFonts w:asciiTheme="minorHAnsi" w:hAnsiTheme="minorHAnsi"/>
        </w:rPr>
        <w:t xml:space="preserve">]he deconstruction of identity </w:t>
      </w:r>
      <w:r w:rsidRPr="00086FE2">
        <w:rPr>
          <w:rStyle w:val="Emphasis"/>
          <w:rFonts w:asciiTheme="minorHAnsi" w:hAnsiTheme="minorHAnsi"/>
        </w:rPr>
        <w:t>is not the deconstruction of politics</w:t>
      </w:r>
      <w:r w:rsidRPr="00086FE2">
        <w:rPr>
          <w:rStyle w:val="StyleUnderline"/>
          <w:rFonts w:asciiTheme="minorHAnsi" w:hAnsiTheme="minorHAnsi"/>
        </w:rPr>
        <w:t xml:space="preserve">; rather, it </w:t>
      </w:r>
      <w:r w:rsidRPr="00086FE2">
        <w:rPr>
          <w:rStyle w:val="Emphasis"/>
          <w:rFonts w:asciiTheme="minorHAnsi" w:hAnsiTheme="minorHAnsi"/>
        </w:rPr>
        <w:t>establishes as political</w:t>
      </w:r>
      <w:r w:rsidRPr="00086FE2">
        <w:rPr>
          <w:rStyle w:val="StyleUnderline"/>
          <w:rFonts w:asciiTheme="minorHAnsi" w:hAnsiTheme="minorHAnsi"/>
        </w:rPr>
        <w:t xml:space="preserve"> the very terms through which identity is articulated’</w:t>
      </w:r>
      <w:r w:rsidRPr="00B80E4D">
        <w:rPr>
          <w:rFonts w:asciiTheme="minorHAnsi" w:hAnsiTheme="minorHAnsi"/>
          <w:sz w:val="16"/>
        </w:rPr>
        <w:t xml:space="preserve"> (Butler 1999, 189). </w:t>
      </w:r>
      <w:r w:rsidRPr="00B80E4D">
        <w:rPr>
          <w:rStyle w:val="StyleUnderline"/>
          <w:rFonts w:asciiTheme="minorHAnsi" w:hAnsiTheme="minorHAnsi"/>
        </w:rPr>
        <w:t xml:space="preserve">A </w:t>
      </w:r>
      <w:r w:rsidRPr="00086FE2">
        <w:rPr>
          <w:rStyle w:val="StyleUnderline"/>
          <w:rFonts w:asciiTheme="minorHAnsi" w:hAnsiTheme="minorHAnsi"/>
        </w:rPr>
        <w:t>focus on articulation entails</w:t>
      </w:r>
      <w:r w:rsidRPr="00B80E4D">
        <w:rPr>
          <w:rStyle w:val="StyleUnderline"/>
          <w:rFonts w:asciiTheme="minorHAnsi" w:hAnsiTheme="minorHAnsi"/>
        </w:rPr>
        <w:t xml:space="preserve"> a further </w:t>
      </w:r>
      <w:r w:rsidRPr="00086FE2">
        <w:rPr>
          <w:rStyle w:val="StyleUnderline"/>
          <w:rFonts w:asciiTheme="minorHAnsi" w:hAnsiTheme="minorHAnsi"/>
        </w:rPr>
        <w:t>commitment to</w:t>
      </w:r>
      <w:r w:rsidRPr="00B80E4D">
        <w:rPr>
          <w:rStyle w:val="StyleUnderline"/>
          <w:rFonts w:asciiTheme="minorHAnsi" w:hAnsiTheme="minorHAnsi"/>
        </w:rPr>
        <w:t xml:space="preserve"> the analytical centrality of language—or</w:t>
      </w:r>
      <w:r w:rsidRPr="00B80E4D">
        <w:rPr>
          <w:rFonts w:asciiTheme="minorHAnsi" w:hAnsiTheme="minorHAnsi"/>
          <w:sz w:val="16"/>
        </w:rPr>
        <w:t xml:space="preserve">, as I see it, </w:t>
      </w:r>
      <w:r w:rsidRPr="00B80E4D">
        <w:rPr>
          <w:rStyle w:val="Emphasis"/>
          <w:rFonts w:asciiTheme="minorHAnsi" w:hAnsiTheme="minorHAnsi"/>
        </w:rPr>
        <w:t>d</w:t>
      </w:r>
      <w:r w:rsidRPr="00086FE2">
        <w:rPr>
          <w:rStyle w:val="Emphasis"/>
          <w:rFonts w:asciiTheme="minorHAnsi" w:hAnsiTheme="minorHAnsi"/>
        </w:rPr>
        <w:t>iscourse</w:t>
      </w:r>
      <w:r w:rsidRPr="00B80E4D">
        <w:rPr>
          <w:rFonts w:asciiTheme="minorHAnsi" w:hAnsiTheme="minorHAnsi"/>
          <w:sz w:val="16"/>
        </w:rPr>
        <w:t xml:space="preserve">. Elizabeth Grosz argues that </w:t>
      </w:r>
      <w:r w:rsidRPr="00B80E4D">
        <w:rPr>
          <w:rStyle w:val="StyleUnderline"/>
          <w:rFonts w:asciiTheme="minorHAnsi" w:hAnsiTheme="minorHAnsi"/>
        </w:rPr>
        <w:t>an integral part of feminist theory is the willingness to ‘tackle the question of the language available for theoretical purposes and the constraints it places on what can be said’</w:t>
      </w:r>
      <w:r w:rsidRPr="00B80E4D">
        <w:rPr>
          <w:rFonts w:asciiTheme="minorHAnsi" w:hAnsiTheme="minorHAnsi"/>
          <w:sz w:val="16"/>
        </w:rPr>
        <w:t xml:space="preserve"> (Grosz 1987, 479). To me, this aspect of feminist theory is definitive of my feminist politics. If ‘men and women are the stories that have been told about “men” and “women” ’ (Sylvester 1994, 4), and the way that ‘men’ and ‘women’ both act and are acted upon, then </w:t>
      </w:r>
      <w:r w:rsidRPr="00B80E4D">
        <w:rPr>
          <w:rStyle w:val="StyleUnderline"/>
          <w:rFonts w:asciiTheme="minorHAnsi" w:hAnsiTheme="minorHAnsi"/>
        </w:rPr>
        <w:t xml:space="preserve">the language used to tell those stories and describe those actions is not just worthy of analytical attention but can form the basis of an engaged critique. Furthermore, </w:t>
      </w:r>
      <w:r w:rsidRPr="00086FE2">
        <w:rPr>
          <w:rStyle w:val="StyleUnderline"/>
          <w:rFonts w:asciiTheme="minorHAnsi" w:hAnsiTheme="minorHAnsi"/>
        </w:rPr>
        <w:t xml:space="preserve">an approach that </w:t>
      </w:r>
      <w:proofErr w:type="spellStart"/>
      <w:r w:rsidRPr="00086FE2">
        <w:rPr>
          <w:rStyle w:val="StyleUnderline"/>
          <w:rFonts w:asciiTheme="minorHAnsi" w:hAnsiTheme="minorHAnsi"/>
        </w:rPr>
        <w:t>recognises</w:t>
      </w:r>
      <w:proofErr w:type="spellEnd"/>
      <w:r w:rsidRPr="00086FE2">
        <w:rPr>
          <w:rStyle w:val="StyleUnderline"/>
          <w:rFonts w:asciiTheme="minorHAnsi" w:hAnsiTheme="minorHAnsi"/>
        </w:rPr>
        <w:t xml:space="preserve"> that there is more to the discursive constitution of gender</w:t>
      </w:r>
      <w:r w:rsidRPr="00B80E4D">
        <w:rPr>
          <w:rFonts w:asciiTheme="minorHAnsi" w:hAnsiTheme="minorHAnsi"/>
          <w:sz w:val="16"/>
        </w:rPr>
        <w:t>—the stories that are told about ‘men’ and ‘women’—</w:t>
      </w:r>
      <w:r w:rsidRPr="00086FE2">
        <w:rPr>
          <w:rStyle w:val="StyleUnderline"/>
          <w:rFonts w:asciiTheme="minorHAnsi" w:hAnsiTheme="minorHAnsi"/>
        </w:rPr>
        <w:t>than linguistic practices can enable thinking gender differently</w:t>
      </w:r>
      <w:r w:rsidRPr="00B80E4D">
        <w:rPr>
          <w:rStyle w:val="StyleUnderline"/>
          <w:rFonts w:asciiTheme="minorHAnsi" w:hAnsiTheme="minorHAnsi"/>
        </w:rPr>
        <w:t>.</w:t>
      </w:r>
    </w:p>
    <w:p w14:paraId="3F4F196B" w14:textId="77777777" w:rsidR="006E1AB7" w:rsidRPr="00B80E4D" w:rsidRDefault="006E1AB7" w:rsidP="006E1AB7">
      <w:pPr>
        <w:rPr>
          <w:rFonts w:asciiTheme="minorHAnsi" w:hAnsiTheme="minorHAnsi"/>
          <w:sz w:val="16"/>
        </w:rPr>
      </w:pPr>
    </w:p>
    <w:p w14:paraId="588EFEFA" w14:textId="77777777" w:rsidR="006E1AB7" w:rsidRPr="00B80E4D" w:rsidRDefault="006E1AB7" w:rsidP="006E1AB7">
      <w:pPr>
        <w:rPr>
          <w:rFonts w:asciiTheme="minorHAnsi" w:hAnsiTheme="minorHAnsi"/>
        </w:rPr>
      </w:pPr>
    </w:p>
    <w:p w14:paraId="00D8A640" w14:textId="77777777" w:rsidR="006E1AB7" w:rsidRPr="00B80E4D" w:rsidRDefault="006E1AB7" w:rsidP="006E1AB7">
      <w:pPr>
        <w:pStyle w:val="Heading3"/>
        <w:rPr>
          <w:rFonts w:asciiTheme="minorHAnsi" w:eastAsia="Calibri" w:hAnsiTheme="minorHAnsi"/>
        </w:rPr>
      </w:pPr>
      <w:r w:rsidRPr="00B80E4D">
        <w:rPr>
          <w:rFonts w:asciiTheme="minorHAnsi" w:eastAsia="Calibri" w:hAnsiTheme="minorHAnsi"/>
        </w:rPr>
        <w:lastRenderedPageBreak/>
        <w:t xml:space="preserve">AT Dialogue </w:t>
      </w:r>
    </w:p>
    <w:p w14:paraId="126E882B" w14:textId="77777777" w:rsidR="006E1AB7" w:rsidRPr="00B80E4D" w:rsidRDefault="006E1AB7" w:rsidP="006E1AB7">
      <w:pPr>
        <w:keepNext/>
        <w:keepLines/>
        <w:spacing w:before="40"/>
        <w:outlineLvl w:val="3"/>
        <w:rPr>
          <w:rFonts w:asciiTheme="minorHAnsi" w:eastAsiaTheme="majorEastAsia" w:hAnsiTheme="minorHAnsi" w:cs="Times New Roman"/>
          <w:b/>
          <w:iCs/>
          <w:sz w:val="26"/>
        </w:rPr>
      </w:pPr>
      <w:r w:rsidRPr="00B80E4D">
        <w:rPr>
          <w:rFonts w:asciiTheme="minorHAnsi" w:eastAsiaTheme="majorEastAsia" w:hAnsiTheme="minorHAnsi" w:cs="Times New Roman"/>
          <w:b/>
          <w:iCs/>
          <w:sz w:val="26"/>
        </w:rPr>
        <w:t>The dialogue that they foster isn’t value neutral – combatting normativity should come first</w:t>
      </w:r>
    </w:p>
    <w:p w14:paraId="356AA5D3" w14:textId="77777777" w:rsidR="006E1AB7" w:rsidRPr="00B80E4D" w:rsidRDefault="006E1AB7" w:rsidP="006E1AB7">
      <w:pPr>
        <w:rPr>
          <w:rFonts w:asciiTheme="minorHAnsi" w:hAnsiTheme="minorHAnsi"/>
          <w:b/>
          <w:bCs/>
          <w:sz w:val="26"/>
        </w:rPr>
      </w:pPr>
      <w:r w:rsidRPr="00B80E4D">
        <w:rPr>
          <w:rFonts w:asciiTheme="minorHAnsi" w:hAnsiTheme="minorHAnsi"/>
          <w:b/>
          <w:bCs/>
          <w:sz w:val="26"/>
        </w:rPr>
        <w:t xml:space="preserve">Novak and </w:t>
      </w:r>
      <w:proofErr w:type="spellStart"/>
      <w:r w:rsidRPr="00B80E4D">
        <w:rPr>
          <w:rFonts w:asciiTheme="minorHAnsi" w:hAnsiTheme="minorHAnsi"/>
          <w:b/>
          <w:bCs/>
          <w:sz w:val="26"/>
        </w:rPr>
        <w:t>Radersma</w:t>
      </w:r>
      <w:proofErr w:type="spellEnd"/>
      <w:r w:rsidRPr="00B80E4D">
        <w:rPr>
          <w:rFonts w:asciiTheme="minorHAnsi" w:hAnsiTheme="minorHAnsi"/>
          <w:b/>
          <w:bCs/>
          <w:sz w:val="26"/>
        </w:rPr>
        <w:t>, 14</w:t>
      </w:r>
    </w:p>
    <w:p w14:paraId="57686A94" w14:textId="77777777" w:rsidR="006E1AB7" w:rsidRPr="00B80E4D" w:rsidRDefault="006E1AB7" w:rsidP="006E1AB7">
      <w:pPr>
        <w:rPr>
          <w:rFonts w:asciiTheme="minorHAnsi" w:hAnsiTheme="minorHAnsi"/>
        </w:rPr>
      </w:pPr>
      <w:r w:rsidRPr="00B80E4D">
        <w:rPr>
          <w:rFonts w:asciiTheme="minorHAnsi" w:hAnsiTheme="minorHAnsi"/>
        </w:rPr>
        <w:t xml:space="preserve">(Nick Novak, MacIver Institute Director of Communications, Kim </w:t>
      </w:r>
      <w:proofErr w:type="spellStart"/>
      <w:r w:rsidRPr="00B80E4D">
        <w:rPr>
          <w:rFonts w:asciiTheme="minorHAnsi" w:hAnsiTheme="minorHAnsi"/>
        </w:rPr>
        <w:t>Rdersma</w:t>
      </w:r>
      <w:proofErr w:type="spellEnd"/>
      <w:r w:rsidRPr="00B80E4D">
        <w:rPr>
          <w:rFonts w:asciiTheme="minorHAnsi" w:hAnsiTheme="minorHAnsi"/>
        </w:rPr>
        <w:t>, Ph. D. candidate in critical whiteness studies, 4/1/14, “What Can Educators do to End White Supremacy in the Classroom?,” http://www.maciverinstitute.com/2014/04/White-Privilege-Conf-Teacher/)</w:t>
      </w:r>
    </w:p>
    <w:p w14:paraId="5BCD8688" w14:textId="77777777" w:rsidR="006E1AB7" w:rsidRPr="00B80E4D" w:rsidRDefault="006E1AB7" w:rsidP="006E1AB7">
      <w:pPr>
        <w:rPr>
          <w:rFonts w:asciiTheme="minorHAnsi" w:hAnsiTheme="minorHAnsi"/>
          <w:sz w:val="16"/>
        </w:rPr>
      </w:pPr>
      <w:r w:rsidRPr="00B80E4D">
        <w:rPr>
          <w:rFonts w:asciiTheme="minorHAnsi" w:hAnsiTheme="minorHAnsi"/>
          <w:sz w:val="16"/>
        </w:rPr>
        <w:t xml:space="preserve">The session was facilitated by Kim </w:t>
      </w:r>
      <w:proofErr w:type="spellStart"/>
      <w:r w:rsidRPr="00B80E4D">
        <w:rPr>
          <w:rFonts w:asciiTheme="minorHAnsi" w:hAnsiTheme="minorHAnsi"/>
          <w:sz w:val="16"/>
        </w:rPr>
        <w:t>Radersma</w:t>
      </w:r>
      <w:proofErr w:type="spellEnd"/>
      <w:r w:rsidRPr="00B80E4D">
        <w:rPr>
          <w:rFonts w:asciiTheme="minorHAnsi" w:hAnsiTheme="minorHAnsi"/>
          <w:sz w:val="16"/>
        </w:rPr>
        <w:t xml:space="preserve">, a former high school English teacher in California and Colorado. </w:t>
      </w:r>
      <w:proofErr w:type="spellStart"/>
      <w:r w:rsidRPr="00B80E4D">
        <w:rPr>
          <w:rFonts w:asciiTheme="minorHAnsi" w:hAnsiTheme="minorHAnsi"/>
          <w:sz w:val="16"/>
        </w:rPr>
        <w:t>Radersma</w:t>
      </w:r>
      <w:proofErr w:type="spellEnd"/>
      <w:r w:rsidRPr="00B80E4D">
        <w:rPr>
          <w:rFonts w:asciiTheme="minorHAnsi" w:hAnsiTheme="minorHAnsi"/>
          <w:sz w:val="16"/>
        </w:rPr>
        <w:t xml:space="preserve"> is currently working toward her Ph. D. in critical whiteness studies at Brock University in Ontario, Canada. </w:t>
      </w:r>
      <w:proofErr w:type="spellStart"/>
      <w:r w:rsidRPr="00B80E4D">
        <w:rPr>
          <w:rFonts w:asciiTheme="minorHAnsi" w:hAnsiTheme="minorHAnsi"/>
          <w:sz w:val="16"/>
        </w:rPr>
        <w:t>Radersma</w:t>
      </w:r>
      <w:proofErr w:type="spellEnd"/>
      <w:r w:rsidRPr="00B80E4D">
        <w:rPr>
          <w:rFonts w:asciiTheme="minorHAnsi" w:hAnsiTheme="minorHAnsi"/>
          <w:sz w:val="16"/>
        </w:rPr>
        <w:t xml:space="preserve"> argued that </w:t>
      </w:r>
      <w:r w:rsidRPr="00086FE2">
        <w:rPr>
          <w:rFonts w:asciiTheme="minorHAnsi" w:hAnsiTheme="minorHAnsi"/>
          <w:b/>
          <w:iCs/>
          <w:u w:val="single"/>
        </w:rPr>
        <w:t>teachers must fight against the oppressive structure in education</w:t>
      </w:r>
      <w:r w:rsidRPr="00B80E4D">
        <w:rPr>
          <w:rFonts w:asciiTheme="minorHAnsi" w:hAnsiTheme="minorHAnsi"/>
          <w:b/>
          <w:iCs/>
          <w:u w:val="single"/>
        </w:rPr>
        <w:t xml:space="preserve"> and society.</w:t>
      </w:r>
      <w:r w:rsidRPr="00B80E4D">
        <w:rPr>
          <w:rFonts w:asciiTheme="minorHAnsi" w:hAnsiTheme="minorHAnsi"/>
          <w:sz w:val="16"/>
        </w:rPr>
        <w:t xml:space="preserve"> She said </w:t>
      </w:r>
      <w:r w:rsidRPr="00B80E4D">
        <w:rPr>
          <w:rFonts w:asciiTheme="minorHAnsi" w:hAnsiTheme="minorHAnsi"/>
          <w:u w:val="single"/>
        </w:rPr>
        <w:t xml:space="preserve">anyone who is going into teaching and education must be a political figure. </w:t>
      </w:r>
      <w:r w:rsidRPr="00B80E4D">
        <w:rPr>
          <w:rFonts w:asciiTheme="minorHAnsi" w:hAnsiTheme="minorHAnsi"/>
          <w:b/>
          <w:iCs/>
          <w:u w:val="single"/>
        </w:rPr>
        <w:t>"</w:t>
      </w:r>
      <w:r w:rsidRPr="00086FE2">
        <w:rPr>
          <w:rFonts w:asciiTheme="minorHAnsi" w:hAnsiTheme="minorHAnsi"/>
          <w:b/>
          <w:iCs/>
          <w:u w:val="single"/>
        </w:rPr>
        <w:t>Teaching is a political act, and you can't choose to be neutral. You are either a pawn</w:t>
      </w:r>
      <w:r w:rsidRPr="00B80E4D">
        <w:rPr>
          <w:rFonts w:asciiTheme="minorHAnsi" w:hAnsiTheme="minorHAnsi"/>
          <w:b/>
          <w:iCs/>
          <w:u w:val="single"/>
        </w:rPr>
        <w:t xml:space="preserve"> used </w:t>
      </w:r>
      <w:r w:rsidRPr="00086FE2">
        <w:rPr>
          <w:rFonts w:asciiTheme="minorHAnsi" w:hAnsiTheme="minorHAnsi"/>
          <w:b/>
          <w:iCs/>
          <w:u w:val="single"/>
        </w:rPr>
        <w:t>to perpetuate</w:t>
      </w:r>
      <w:r w:rsidRPr="00B80E4D">
        <w:rPr>
          <w:rFonts w:asciiTheme="minorHAnsi" w:hAnsiTheme="minorHAnsi"/>
          <w:b/>
          <w:iCs/>
          <w:u w:val="single"/>
        </w:rPr>
        <w:t xml:space="preserve"> a system of </w:t>
      </w:r>
      <w:r w:rsidRPr="00086FE2">
        <w:rPr>
          <w:rFonts w:asciiTheme="minorHAnsi" w:hAnsiTheme="minorHAnsi"/>
          <w:b/>
          <w:iCs/>
          <w:u w:val="single"/>
        </w:rPr>
        <w:t>oppression or you are fighting against it</w:t>
      </w:r>
      <w:r w:rsidRPr="00B80E4D">
        <w:rPr>
          <w:rFonts w:asciiTheme="minorHAnsi" w:hAnsiTheme="minorHAnsi"/>
          <w:b/>
          <w:iCs/>
          <w:u w:val="single"/>
        </w:rPr>
        <w:t>,"</w:t>
      </w:r>
      <w:r w:rsidRPr="00B80E4D">
        <w:rPr>
          <w:rFonts w:asciiTheme="minorHAnsi" w:hAnsiTheme="minorHAnsi"/>
          <w:sz w:val="16"/>
        </w:rPr>
        <w:t xml:space="preserve"> </w:t>
      </w:r>
      <w:proofErr w:type="spellStart"/>
      <w:r w:rsidRPr="00B80E4D">
        <w:rPr>
          <w:rFonts w:asciiTheme="minorHAnsi" w:hAnsiTheme="minorHAnsi"/>
          <w:sz w:val="16"/>
        </w:rPr>
        <w:t>Radersma</w:t>
      </w:r>
      <w:proofErr w:type="spellEnd"/>
      <w:r w:rsidRPr="00B80E4D">
        <w:rPr>
          <w:rFonts w:asciiTheme="minorHAnsi" w:hAnsiTheme="minorHAnsi"/>
          <w:sz w:val="16"/>
        </w:rPr>
        <w:t xml:space="preserve"> said during the session. "And </w:t>
      </w:r>
      <w:r w:rsidRPr="00086FE2">
        <w:rPr>
          <w:rFonts w:asciiTheme="minorHAnsi" w:hAnsiTheme="minorHAnsi"/>
          <w:b/>
          <w:iCs/>
          <w:u w:val="single"/>
        </w:rPr>
        <w:t>if you think you are neutral, you are a pawn.</w:t>
      </w:r>
      <w:r w:rsidRPr="00086FE2">
        <w:rPr>
          <w:rFonts w:asciiTheme="minorHAnsi" w:hAnsiTheme="minorHAnsi"/>
          <w:sz w:val="16"/>
        </w:rPr>
        <w:t>"</w:t>
      </w:r>
      <w:r w:rsidRPr="00B80E4D">
        <w:rPr>
          <w:rFonts w:asciiTheme="minorHAnsi" w:hAnsiTheme="minorHAnsi"/>
          <w:sz w:val="16"/>
        </w:rPr>
        <w:t xml:space="preserve"> She said </w:t>
      </w:r>
      <w:r w:rsidRPr="00086FE2">
        <w:rPr>
          <w:rFonts w:asciiTheme="minorHAnsi" w:hAnsiTheme="minorHAnsi"/>
          <w:u w:val="single"/>
        </w:rPr>
        <w:t>educators need to challenge the system, otherwise they are giving in to white supremacy</w:t>
      </w:r>
      <w:r w:rsidRPr="00B80E4D">
        <w:rPr>
          <w:rFonts w:asciiTheme="minorHAnsi" w:hAnsiTheme="minorHAnsi"/>
          <w:sz w:val="16"/>
        </w:rPr>
        <w:t xml:space="preserve">. </w:t>
      </w:r>
      <w:proofErr w:type="spellStart"/>
      <w:r w:rsidRPr="00B80E4D">
        <w:rPr>
          <w:rFonts w:asciiTheme="minorHAnsi" w:hAnsiTheme="minorHAnsi"/>
          <w:sz w:val="16"/>
        </w:rPr>
        <w:t>Radersma</w:t>
      </w:r>
      <w:proofErr w:type="spellEnd"/>
      <w:r w:rsidRPr="00B80E4D">
        <w:rPr>
          <w:rFonts w:asciiTheme="minorHAnsi" w:hAnsiTheme="minorHAnsi"/>
          <w:sz w:val="16"/>
        </w:rPr>
        <w:t xml:space="preserve"> also argued </w:t>
      </w:r>
      <w:r w:rsidRPr="00B80E4D">
        <w:rPr>
          <w:rFonts w:asciiTheme="minorHAnsi" w:hAnsiTheme="minorHAnsi"/>
          <w:u w:val="single"/>
        </w:rPr>
        <w:t>the first step is realizing that all white people are carrying the signs of oppression.</w:t>
      </w:r>
      <w:r w:rsidRPr="00B80E4D">
        <w:rPr>
          <w:rFonts w:asciiTheme="minorHAnsi" w:hAnsiTheme="minorHAnsi"/>
          <w:sz w:val="16"/>
        </w:rPr>
        <w:t xml:space="preserve"> "Being a white person who does anti-racist work is like being an alcoholic. I will never be recovered by my alcoholism, to use the metaphor," </w:t>
      </w:r>
      <w:proofErr w:type="spellStart"/>
      <w:r w:rsidRPr="00B80E4D">
        <w:rPr>
          <w:rFonts w:asciiTheme="minorHAnsi" w:hAnsiTheme="minorHAnsi"/>
          <w:sz w:val="16"/>
        </w:rPr>
        <w:t>Radersma</w:t>
      </w:r>
      <w:proofErr w:type="spellEnd"/>
      <w:r w:rsidRPr="00B80E4D">
        <w:rPr>
          <w:rFonts w:asciiTheme="minorHAnsi" w:hAnsiTheme="minorHAnsi"/>
          <w:sz w:val="16"/>
        </w:rPr>
        <w:t xml:space="preserve"> said. "</w:t>
      </w:r>
      <w:r w:rsidRPr="00086FE2">
        <w:rPr>
          <w:rFonts w:asciiTheme="minorHAnsi" w:hAnsiTheme="minorHAnsi"/>
          <w:b/>
          <w:iCs/>
          <w:u w:val="single"/>
        </w:rPr>
        <w:t>I have to</w:t>
      </w:r>
      <w:r w:rsidRPr="00B80E4D">
        <w:rPr>
          <w:rFonts w:asciiTheme="minorHAnsi" w:hAnsiTheme="minorHAnsi"/>
          <w:b/>
          <w:iCs/>
          <w:u w:val="single"/>
        </w:rPr>
        <w:t xml:space="preserve"> everyday wake up and </w:t>
      </w:r>
      <w:r w:rsidRPr="00086FE2">
        <w:rPr>
          <w:rFonts w:asciiTheme="minorHAnsi" w:hAnsiTheme="minorHAnsi"/>
          <w:b/>
          <w:iCs/>
          <w:u w:val="single"/>
        </w:rPr>
        <w:t>acknowledge that I am</w:t>
      </w:r>
      <w:r w:rsidRPr="00B80E4D">
        <w:rPr>
          <w:rFonts w:asciiTheme="minorHAnsi" w:hAnsiTheme="minorHAnsi"/>
          <w:b/>
          <w:iCs/>
          <w:u w:val="single"/>
        </w:rPr>
        <w:t xml:space="preserve"> so </w:t>
      </w:r>
      <w:r w:rsidRPr="00086FE2">
        <w:rPr>
          <w:rFonts w:asciiTheme="minorHAnsi" w:hAnsiTheme="minorHAnsi"/>
          <w:b/>
          <w:iCs/>
          <w:u w:val="single"/>
        </w:rPr>
        <w:t>deeply imbedded with racist thoughts and notions</w:t>
      </w:r>
      <w:r w:rsidRPr="00B80E4D">
        <w:rPr>
          <w:rFonts w:asciiTheme="minorHAnsi" w:hAnsiTheme="minorHAnsi"/>
          <w:b/>
          <w:iCs/>
          <w:u w:val="single"/>
        </w:rPr>
        <w:t xml:space="preserve"> and actions </w:t>
      </w:r>
      <w:r w:rsidRPr="00086FE2">
        <w:rPr>
          <w:rFonts w:asciiTheme="minorHAnsi" w:hAnsiTheme="minorHAnsi"/>
          <w:b/>
          <w:iCs/>
          <w:u w:val="single"/>
        </w:rPr>
        <w:t>in my body</w:t>
      </w:r>
      <w:r w:rsidRPr="00B80E4D">
        <w:rPr>
          <w:rFonts w:asciiTheme="minorHAnsi" w:hAnsiTheme="minorHAnsi"/>
          <w:b/>
          <w:iCs/>
          <w:u w:val="single"/>
        </w:rPr>
        <w:t xml:space="preserve"> that </w:t>
      </w:r>
      <w:r w:rsidRPr="00086FE2">
        <w:rPr>
          <w:rFonts w:asciiTheme="minorHAnsi" w:hAnsiTheme="minorHAnsi"/>
          <w:b/>
          <w:iCs/>
          <w:u w:val="single"/>
        </w:rPr>
        <w:t>I have to choose</w:t>
      </w:r>
      <w:r w:rsidRPr="00B80E4D">
        <w:rPr>
          <w:rFonts w:asciiTheme="minorHAnsi" w:hAnsiTheme="minorHAnsi"/>
          <w:b/>
          <w:iCs/>
          <w:u w:val="single"/>
        </w:rPr>
        <w:t xml:space="preserve"> </w:t>
      </w:r>
      <w:proofErr w:type="spellStart"/>
      <w:r w:rsidRPr="00B80E4D">
        <w:rPr>
          <w:rFonts w:asciiTheme="minorHAnsi" w:hAnsiTheme="minorHAnsi"/>
          <w:b/>
          <w:iCs/>
          <w:u w:val="single"/>
        </w:rPr>
        <w:t>everyday</w:t>
      </w:r>
      <w:proofErr w:type="spellEnd"/>
      <w:r w:rsidRPr="00B80E4D">
        <w:rPr>
          <w:rFonts w:asciiTheme="minorHAnsi" w:hAnsiTheme="minorHAnsi"/>
          <w:b/>
          <w:iCs/>
          <w:u w:val="single"/>
        </w:rPr>
        <w:t xml:space="preserve"> </w:t>
      </w:r>
      <w:r w:rsidRPr="00086FE2">
        <w:rPr>
          <w:rFonts w:asciiTheme="minorHAnsi" w:hAnsiTheme="minorHAnsi"/>
          <w:b/>
          <w:iCs/>
          <w:u w:val="single"/>
        </w:rPr>
        <w:t>to do anti-racist work</w:t>
      </w:r>
      <w:r w:rsidRPr="00B80E4D">
        <w:rPr>
          <w:rFonts w:asciiTheme="minorHAnsi" w:hAnsiTheme="minorHAnsi"/>
          <w:b/>
          <w:iCs/>
          <w:u w:val="single"/>
        </w:rPr>
        <w:t xml:space="preserve"> and think in an anti-racist way</w:t>
      </w:r>
      <w:r w:rsidRPr="00B80E4D">
        <w:rPr>
          <w:rFonts w:asciiTheme="minorHAnsi" w:hAnsiTheme="minorHAnsi"/>
          <w:sz w:val="16"/>
        </w:rPr>
        <w:t xml:space="preserve">." She argued that </w:t>
      </w:r>
      <w:r w:rsidRPr="00B80E4D">
        <w:rPr>
          <w:rFonts w:asciiTheme="minorHAnsi" w:hAnsiTheme="minorHAnsi"/>
          <w:b/>
          <w:iCs/>
          <w:u w:val="single"/>
        </w:rPr>
        <w:t>until white people admit they have a problem, they will not be able to fight against white privilege.</w:t>
      </w:r>
      <w:r w:rsidRPr="00B80E4D">
        <w:rPr>
          <w:rFonts w:asciiTheme="minorHAnsi" w:hAnsiTheme="minorHAnsi"/>
          <w:sz w:val="16"/>
        </w:rPr>
        <w:t xml:space="preserve"> "</w:t>
      </w:r>
      <w:r w:rsidRPr="00B80E4D">
        <w:rPr>
          <w:rFonts w:asciiTheme="minorHAnsi" w:hAnsiTheme="minorHAnsi"/>
          <w:u w:val="single"/>
        </w:rPr>
        <w:t>We've been raised to be good</w:t>
      </w:r>
      <w:proofErr w:type="gramStart"/>
      <w:r w:rsidRPr="00B80E4D">
        <w:rPr>
          <w:rFonts w:asciiTheme="minorHAnsi" w:hAnsiTheme="minorHAnsi"/>
          <w:u w:val="single"/>
        </w:rPr>
        <w:t>. '</w:t>
      </w:r>
      <w:proofErr w:type="gramEnd"/>
      <w:r w:rsidRPr="00B80E4D">
        <w:rPr>
          <w:rFonts w:asciiTheme="minorHAnsi" w:hAnsiTheme="minorHAnsi"/>
          <w:u w:val="single"/>
        </w:rPr>
        <w:t xml:space="preserve">I'm a good white person,' and yet </w:t>
      </w:r>
      <w:r w:rsidRPr="00086FE2">
        <w:rPr>
          <w:rFonts w:asciiTheme="minorHAnsi" w:hAnsiTheme="minorHAnsi"/>
          <w:u w:val="single"/>
        </w:rPr>
        <w:t>to realize I carry within me</w:t>
      </w:r>
      <w:r w:rsidRPr="00B80E4D">
        <w:rPr>
          <w:rFonts w:asciiTheme="minorHAnsi" w:hAnsiTheme="minorHAnsi"/>
          <w:u w:val="single"/>
        </w:rPr>
        <w:t xml:space="preserve"> these </w:t>
      </w:r>
      <w:r w:rsidRPr="00086FE2">
        <w:rPr>
          <w:rFonts w:asciiTheme="minorHAnsi" w:hAnsiTheme="minorHAnsi"/>
          <w:u w:val="single"/>
        </w:rPr>
        <w:t>dark, horrible thoughts and perceptions is hard to admit</w:t>
      </w:r>
      <w:r w:rsidRPr="00B80E4D">
        <w:rPr>
          <w:rFonts w:asciiTheme="minorHAnsi" w:hAnsiTheme="minorHAnsi"/>
          <w:u w:val="single"/>
        </w:rPr>
        <w:t>.</w:t>
      </w:r>
      <w:r w:rsidRPr="00B80E4D">
        <w:rPr>
          <w:rFonts w:asciiTheme="minorHAnsi" w:hAnsiTheme="minorHAnsi"/>
          <w:sz w:val="16"/>
        </w:rPr>
        <w:t xml:space="preserve"> And yet like the alcoholic, what's the first step? Admitting you have a problem," she told the session attendees. Multiple educators attended the breakout session of about 50 people and seemed very interested in how to bring the ideals of social justice and white privilege into the classroom. One attendee, a teacher and the diversity director at his school, spoke about the activities he is implementing and said it is important for teachers and administrators to discuss social justice with their students. </w:t>
      </w:r>
      <w:proofErr w:type="spellStart"/>
      <w:r w:rsidRPr="00B80E4D">
        <w:rPr>
          <w:rFonts w:asciiTheme="minorHAnsi" w:hAnsiTheme="minorHAnsi"/>
          <w:sz w:val="16"/>
        </w:rPr>
        <w:t>Radersma</w:t>
      </w:r>
      <w:proofErr w:type="spellEnd"/>
      <w:r w:rsidRPr="00B80E4D">
        <w:rPr>
          <w:rFonts w:asciiTheme="minorHAnsi" w:hAnsiTheme="minorHAnsi"/>
          <w:sz w:val="16"/>
        </w:rPr>
        <w:t xml:space="preserve"> echoed his sentiment. "</w:t>
      </w:r>
      <w:r w:rsidRPr="00086FE2">
        <w:rPr>
          <w:rFonts w:asciiTheme="minorHAnsi" w:hAnsiTheme="minorHAnsi"/>
          <w:b/>
          <w:iCs/>
          <w:u w:val="single"/>
        </w:rPr>
        <w:t>If you don't want to work for equity, get the fuck out of education</w:t>
      </w:r>
      <w:r w:rsidRPr="00B80E4D">
        <w:rPr>
          <w:rFonts w:asciiTheme="minorHAnsi" w:hAnsiTheme="minorHAnsi"/>
          <w:sz w:val="16"/>
        </w:rPr>
        <w:t xml:space="preserve">," </w:t>
      </w:r>
      <w:proofErr w:type="spellStart"/>
      <w:r w:rsidRPr="00B80E4D">
        <w:rPr>
          <w:rFonts w:asciiTheme="minorHAnsi" w:hAnsiTheme="minorHAnsi"/>
          <w:sz w:val="16"/>
        </w:rPr>
        <w:t>Radersma</w:t>
      </w:r>
      <w:proofErr w:type="spellEnd"/>
      <w:r w:rsidRPr="00B80E4D">
        <w:rPr>
          <w:rFonts w:asciiTheme="minorHAnsi" w:hAnsiTheme="minorHAnsi"/>
          <w:sz w:val="16"/>
        </w:rPr>
        <w:t xml:space="preserve"> said. "</w:t>
      </w:r>
      <w:r w:rsidRPr="00086FE2">
        <w:rPr>
          <w:rFonts w:asciiTheme="minorHAnsi" w:hAnsiTheme="minorHAnsi"/>
          <w:b/>
          <w:iCs/>
          <w:u w:val="single"/>
        </w:rPr>
        <w:t>If you are not serious about</w:t>
      </w:r>
      <w:r w:rsidRPr="00B80E4D">
        <w:rPr>
          <w:rFonts w:asciiTheme="minorHAnsi" w:hAnsiTheme="minorHAnsi"/>
          <w:b/>
          <w:iCs/>
          <w:u w:val="single"/>
        </w:rPr>
        <w:t xml:space="preserve"> being an agent of </w:t>
      </w:r>
      <w:r w:rsidRPr="00086FE2">
        <w:rPr>
          <w:rFonts w:asciiTheme="minorHAnsi" w:hAnsiTheme="minorHAnsi"/>
          <w:b/>
          <w:iCs/>
          <w:u w:val="single"/>
        </w:rPr>
        <w:t>change</w:t>
      </w:r>
      <w:r w:rsidRPr="00B80E4D">
        <w:rPr>
          <w:rFonts w:asciiTheme="minorHAnsi" w:hAnsiTheme="minorHAnsi"/>
          <w:b/>
          <w:iCs/>
          <w:u w:val="single"/>
        </w:rPr>
        <w:t xml:space="preserve"> that helps stifle the oppressive systems, </w:t>
      </w:r>
      <w:r w:rsidRPr="00086FE2">
        <w:rPr>
          <w:rFonts w:asciiTheme="minorHAnsi" w:hAnsiTheme="minorHAnsi"/>
          <w:b/>
          <w:iCs/>
          <w:u w:val="single"/>
        </w:rPr>
        <w:t>go find another job</w:t>
      </w:r>
      <w:r w:rsidRPr="00B80E4D">
        <w:rPr>
          <w:rFonts w:asciiTheme="minorHAnsi" w:hAnsiTheme="minorHAnsi"/>
          <w:b/>
          <w:iCs/>
          <w:u w:val="single"/>
        </w:rPr>
        <w:t>. Because you are a political figure</w:t>
      </w:r>
      <w:r w:rsidRPr="00B80E4D">
        <w:rPr>
          <w:rFonts w:asciiTheme="minorHAnsi" w:hAnsiTheme="minorHAnsi"/>
          <w:sz w:val="16"/>
        </w:rPr>
        <w:t>."</w:t>
      </w:r>
    </w:p>
    <w:p w14:paraId="76AEF648" w14:textId="77777777" w:rsidR="006E1AB7" w:rsidRPr="00B80E4D" w:rsidRDefault="006E1AB7" w:rsidP="006E1AB7">
      <w:pPr>
        <w:rPr>
          <w:rFonts w:asciiTheme="minorHAnsi" w:hAnsiTheme="minorHAnsi"/>
        </w:rPr>
      </w:pPr>
    </w:p>
    <w:p w14:paraId="312B110F" w14:textId="77777777" w:rsidR="006E1AB7" w:rsidRPr="00B80E4D" w:rsidRDefault="006E1AB7" w:rsidP="006E1AB7">
      <w:pPr>
        <w:rPr>
          <w:rFonts w:asciiTheme="minorHAnsi" w:hAnsiTheme="minorHAnsi"/>
        </w:rPr>
      </w:pPr>
    </w:p>
    <w:p w14:paraId="5C3A2B50" w14:textId="77777777" w:rsidR="006E1AB7" w:rsidRPr="00B80E4D" w:rsidRDefault="006E1AB7" w:rsidP="006E1AB7">
      <w:pPr>
        <w:rPr>
          <w:rFonts w:asciiTheme="minorHAnsi" w:hAnsiTheme="minorHAnsi"/>
        </w:rPr>
      </w:pPr>
    </w:p>
    <w:p w14:paraId="3E9C851D" w14:textId="77777777" w:rsidR="006E1AB7" w:rsidRPr="00B80E4D" w:rsidRDefault="006E1AB7" w:rsidP="006E1AB7">
      <w:pPr>
        <w:rPr>
          <w:rFonts w:asciiTheme="minorHAnsi" w:hAnsiTheme="minorHAnsi"/>
        </w:rPr>
      </w:pPr>
    </w:p>
    <w:p w14:paraId="15AB7657"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 xml:space="preserve">AT: Deliberation </w:t>
      </w:r>
    </w:p>
    <w:p w14:paraId="6DE7A20C"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Deliberation is a fallacy – framework uses masculine claims of rationality to determine what knowledge is legitimate for public debate pushing unproductive knowledge to the private sphere – There is only a risk that interruptions like the affirmative are able to reclaim the public sphere. </w:t>
      </w:r>
    </w:p>
    <w:p w14:paraId="6A409A45" w14:textId="77777777" w:rsidR="006E1AB7" w:rsidRPr="00B80E4D" w:rsidRDefault="006E1AB7" w:rsidP="006E1AB7">
      <w:pPr>
        <w:rPr>
          <w:rFonts w:asciiTheme="minorHAnsi" w:hAnsiTheme="minorHAnsi"/>
          <w:b/>
          <w:bCs/>
          <w:sz w:val="26"/>
        </w:rPr>
      </w:pPr>
      <w:r w:rsidRPr="00B80E4D">
        <w:rPr>
          <w:rFonts w:asciiTheme="minorHAnsi" w:hAnsiTheme="minorHAnsi"/>
          <w:b/>
          <w:bCs/>
          <w:sz w:val="26"/>
        </w:rPr>
        <w:t>Peterson in 2000</w:t>
      </w:r>
    </w:p>
    <w:p w14:paraId="4B6B4945" w14:textId="77777777" w:rsidR="006E1AB7" w:rsidRPr="00B80E4D" w:rsidRDefault="006E1AB7" w:rsidP="006E1AB7">
      <w:pPr>
        <w:rPr>
          <w:rFonts w:asciiTheme="minorHAnsi" w:eastAsia="Calibri" w:hAnsiTheme="minorHAnsi"/>
        </w:rPr>
      </w:pPr>
      <w:r w:rsidRPr="00B80E4D">
        <w:rPr>
          <w:rFonts w:asciiTheme="minorHAnsi" w:eastAsia="Calibri" w:hAnsiTheme="minorHAnsi"/>
        </w:rPr>
        <w:t xml:space="preserve">V. Spike Peterson. “Rereading Public and Private: The Dichotomy that is Not One1” SAIS Review. Vol 20, </w:t>
      </w:r>
      <w:proofErr w:type="spellStart"/>
      <w:r w:rsidRPr="00B80E4D">
        <w:rPr>
          <w:rFonts w:asciiTheme="minorHAnsi" w:eastAsia="Calibri" w:hAnsiTheme="minorHAnsi"/>
        </w:rPr>
        <w:t>Num</w:t>
      </w:r>
      <w:proofErr w:type="spellEnd"/>
      <w:r w:rsidRPr="00B80E4D">
        <w:rPr>
          <w:rFonts w:asciiTheme="minorHAnsi" w:eastAsia="Calibri" w:hAnsiTheme="minorHAnsi"/>
        </w:rPr>
        <w:t xml:space="preserve"> 2. Pp 11-29. Summer-Fall 2000. </w:t>
      </w:r>
    </w:p>
    <w:p w14:paraId="6DE6ADBC" w14:textId="77777777" w:rsidR="006E1AB7" w:rsidRPr="00B80E4D" w:rsidRDefault="006E1AB7" w:rsidP="006E1AB7">
      <w:pPr>
        <w:rPr>
          <w:rFonts w:asciiTheme="minorHAnsi" w:eastAsia="Calibri" w:hAnsiTheme="minorHAnsi"/>
        </w:rPr>
      </w:pPr>
      <w:r w:rsidRPr="00B80E4D">
        <w:rPr>
          <w:rFonts w:asciiTheme="minorHAnsi" w:eastAsia="Calibri" w:hAnsiTheme="minorHAnsi"/>
        </w:rPr>
        <w:t xml:space="preserve"> In Homer and Thucydides, </w:t>
      </w:r>
      <w:r w:rsidRPr="00B80E4D">
        <w:rPr>
          <w:rFonts w:asciiTheme="minorHAnsi" w:eastAsia="Calibri" w:hAnsiTheme="minorHAnsi"/>
          <w:b/>
          <w:u w:val="single"/>
        </w:rPr>
        <w:t xml:space="preserve">the meanings of public and private are delineated in relation to the demands of war and the </w:t>
      </w:r>
      <w:proofErr w:type="gramStart"/>
      <w:r w:rsidRPr="00B80E4D">
        <w:rPr>
          <w:rFonts w:asciiTheme="minorHAnsi" w:eastAsia="Calibri" w:hAnsiTheme="minorHAnsi"/>
          <w:b/>
          <w:u w:val="single"/>
        </w:rPr>
        <w:t>moral  dilemmas</w:t>
      </w:r>
      <w:proofErr w:type="gramEnd"/>
      <w:r w:rsidRPr="00B80E4D">
        <w:rPr>
          <w:rFonts w:asciiTheme="minorHAnsi" w:eastAsia="Calibri" w:hAnsiTheme="minorHAnsi"/>
          <w:b/>
          <w:u w:val="single"/>
        </w:rPr>
        <w:t xml:space="preserve"> they pose.</w:t>
      </w:r>
      <w:r w:rsidRPr="00B80E4D">
        <w:rPr>
          <w:rFonts w:asciiTheme="minorHAnsi" w:eastAsia="Calibri" w:hAnsiTheme="minorHAnsi"/>
        </w:rPr>
        <w:t xml:space="preserve"> In this sense</w:t>
      </w:r>
      <w:r w:rsidRPr="00B80E4D">
        <w:rPr>
          <w:rFonts w:asciiTheme="minorHAnsi" w:eastAsia="Calibri" w:hAnsiTheme="minorHAnsi"/>
          <w:b/>
          <w:u w:val="single"/>
        </w:rPr>
        <w:t xml:space="preserve">, their accounts link the </w:t>
      </w:r>
      <w:proofErr w:type="gramStart"/>
      <w:r w:rsidRPr="00B80E4D">
        <w:rPr>
          <w:rFonts w:asciiTheme="minorHAnsi" w:eastAsia="Calibri" w:hAnsiTheme="minorHAnsi"/>
          <w:b/>
          <w:u w:val="single"/>
        </w:rPr>
        <w:t>state’s  external</w:t>
      </w:r>
      <w:proofErr w:type="gramEnd"/>
      <w:r w:rsidRPr="00B80E4D">
        <w:rPr>
          <w:rFonts w:asciiTheme="minorHAnsi" w:eastAsia="Calibri" w:hAnsiTheme="minorHAnsi"/>
          <w:b/>
          <w:u w:val="single"/>
        </w:rPr>
        <w:t xml:space="preserve"> affairs to “impossible” internal dilemmas.</w:t>
      </w:r>
      <w:r w:rsidRPr="00B80E4D">
        <w:rPr>
          <w:rFonts w:asciiTheme="minorHAnsi" w:eastAsia="Calibri" w:hAnsiTheme="minorHAnsi"/>
        </w:rPr>
        <w:t xml:space="preserve"> In contrast, </w:t>
      </w:r>
      <w:proofErr w:type="gramStart"/>
      <w:r w:rsidRPr="00B80E4D">
        <w:rPr>
          <w:rFonts w:asciiTheme="minorHAnsi" w:eastAsia="Calibri" w:hAnsiTheme="minorHAnsi"/>
        </w:rPr>
        <w:t>the  most</w:t>
      </w:r>
      <w:proofErr w:type="gramEnd"/>
      <w:r w:rsidRPr="00B80E4D">
        <w:rPr>
          <w:rFonts w:asciiTheme="minorHAnsi" w:eastAsia="Calibri" w:hAnsiTheme="minorHAnsi"/>
        </w:rPr>
        <w:t xml:space="preserve"> familiar account of public and private, provided by Aristotle,  avoids the question of war and external affairs. Instead of a </w:t>
      </w:r>
      <w:proofErr w:type="gramStart"/>
      <w:r w:rsidRPr="00B80E4D">
        <w:rPr>
          <w:rFonts w:asciiTheme="minorHAnsi" w:eastAsia="Calibri" w:hAnsiTheme="minorHAnsi"/>
        </w:rPr>
        <w:t>tragic  choice</w:t>
      </w:r>
      <w:proofErr w:type="gramEnd"/>
      <w:r w:rsidRPr="00B80E4D">
        <w:rPr>
          <w:rFonts w:asciiTheme="minorHAnsi" w:eastAsia="Calibri" w:hAnsiTheme="minorHAnsi"/>
        </w:rPr>
        <w:t xml:space="preserve"> between competing but parallel claims to loyalty, </w:t>
      </w:r>
      <w:r w:rsidRPr="00B80E4D">
        <w:rPr>
          <w:rFonts w:asciiTheme="minorHAnsi" w:eastAsia="Calibri" w:hAnsiTheme="minorHAnsi"/>
          <w:b/>
          <w:u w:val="single"/>
        </w:rPr>
        <w:t>Aristotle  “resolves” the dilemma by privileging the public sphere over the  private.</w:t>
      </w:r>
      <w:r w:rsidRPr="00B80E4D">
        <w:rPr>
          <w:rFonts w:asciiTheme="minorHAnsi" w:eastAsia="Calibri" w:hAnsiTheme="minorHAnsi"/>
        </w:rPr>
        <w:t xml:space="preserve"> Here, </w:t>
      </w:r>
      <w:r w:rsidRPr="00086FE2">
        <w:rPr>
          <w:rFonts w:asciiTheme="minorHAnsi" w:eastAsia="Calibri" w:hAnsiTheme="minorHAnsi"/>
          <w:b/>
          <w:u w:val="single"/>
        </w:rPr>
        <w:t xml:space="preserve">the public realm of politics constitutes the </w:t>
      </w:r>
      <w:proofErr w:type="gramStart"/>
      <w:r w:rsidRPr="00086FE2">
        <w:rPr>
          <w:rFonts w:asciiTheme="minorHAnsi" w:eastAsia="Calibri" w:hAnsiTheme="minorHAnsi"/>
          <w:b/>
          <w:u w:val="single"/>
        </w:rPr>
        <w:t>highest  association</w:t>
      </w:r>
      <w:proofErr w:type="gramEnd"/>
      <w:r w:rsidRPr="00086FE2">
        <w:rPr>
          <w:rFonts w:asciiTheme="minorHAnsi" w:eastAsia="Calibri" w:hAnsiTheme="minorHAnsi"/>
          <w:b/>
          <w:u w:val="single"/>
        </w:rPr>
        <w:t>, a realm of freedom and equality</w:t>
      </w:r>
      <w:r w:rsidRPr="00B80E4D">
        <w:rPr>
          <w:rFonts w:asciiTheme="minorHAnsi" w:eastAsia="Calibri" w:hAnsiTheme="minorHAnsi"/>
          <w:b/>
          <w:u w:val="single"/>
        </w:rPr>
        <w:t xml:space="preserve">, where citizens pursue  the good life. </w:t>
      </w:r>
      <w:r w:rsidRPr="00086FE2">
        <w:rPr>
          <w:rFonts w:asciiTheme="minorHAnsi" w:eastAsia="Calibri" w:hAnsiTheme="minorHAnsi"/>
          <w:b/>
          <w:u w:val="single"/>
        </w:rPr>
        <w:t>This higher realm depends upon</w:t>
      </w:r>
      <w:r w:rsidRPr="00B80E4D">
        <w:rPr>
          <w:rFonts w:asciiTheme="minorHAnsi" w:eastAsia="Calibri" w:hAnsiTheme="minorHAnsi"/>
          <w:b/>
          <w:u w:val="single"/>
        </w:rPr>
        <w:t xml:space="preserve"> but encompasses </w:t>
      </w:r>
      <w:proofErr w:type="gramStart"/>
      <w:r w:rsidRPr="00B80E4D">
        <w:rPr>
          <w:rFonts w:asciiTheme="minorHAnsi" w:eastAsia="Calibri" w:hAnsiTheme="minorHAnsi"/>
          <w:b/>
          <w:u w:val="single"/>
        </w:rPr>
        <w:t>the  private</w:t>
      </w:r>
      <w:proofErr w:type="gramEnd"/>
      <w:r w:rsidRPr="00B80E4D">
        <w:rPr>
          <w:rFonts w:asciiTheme="minorHAnsi" w:eastAsia="Calibri" w:hAnsiTheme="minorHAnsi"/>
          <w:b/>
          <w:u w:val="single"/>
        </w:rPr>
        <w:t xml:space="preserve"> sphere, which is characterized not by freedom but necessity,  and involves </w:t>
      </w:r>
      <w:r w:rsidRPr="00086FE2">
        <w:rPr>
          <w:rFonts w:asciiTheme="minorHAnsi" w:eastAsia="Calibri" w:hAnsiTheme="minorHAnsi"/>
          <w:b/>
          <w:u w:val="single"/>
        </w:rPr>
        <w:t>not equal but naturally hierarchical relationships</w:t>
      </w:r>
      <w:r w:rsidRPr="00B80E4D">
        <w:rPr>
          <w:rFonts w:asciiTheme="minorHAnsi" w:eastAsia="Calibri" w:hAnsiTheme="minorHAnsi"/>
          <w:b/>
          <w:u w:val="single"/>
        </w:rPr>
        <w:t>.</w:t>
      </w:r>
      <w:r w:rsidRPr="00B80E4D">
        <w:rPr>
          <w:rFonts w:asciiTheme="minorHAnsi" w:eastAsia="Calibri" w:hAnsiTheme="minorHAnsi"/>
        </w:rPr>
        <w:t xml:space="preserve"> </w:t>
      </w:r>
      <w:proofErr w:type="gramStart"/>
      <w:r w:rsidRPr="00B80E4D">
        <w:rPr>
          <w:rFonts w:asciiTheme="minorHAnsi" w:eastAsia="Calibri" w:hAnsiTheme="minorHAnsi"/>
        </w:rPr>
        <w:t>In  this</w:t>
      </w:r>
      <w:proofErr w:type="gramEnd"/>
      <w:r w:rsidRPr="00B80E4D">
        <w:rPr>
          <w:rFonts w:asciiTheme="minorHAnsi" w:eastAsia="Calibri" w:hAnsiTheme="minorHAnsi"/>
        </w:rPr>
        <w:t xml:space="preserve"> account</w:t>
      </w:r>
      <w:r w:rsidRPr="00B80E4D">
        <w:rPr>
          <w:rFonts w:asciiTheme="minorHAnsi" w:eastAsia="Calibri" w:hAnsiTheme="minorHAnsi"/>
          <w:b/>
          <w:u w:val="single"/>
        </w:rPr>
        <w:t xml:space="preserve">, </w:t>
      </w:r>
      <w:r w:rsidRPr="00086FE2">
        <w:rPr>
          <w:rFonts w:asciiTheme="minorHAnsi" w:eastAsia="Calibri" w:hAnsiTheme="minorHAnsi"/>
          <w:b/>
          <w:u w:val="single"/>
        </w:rPr>
        <w:t>the public sphere of free, equal, reasoning citizens is  masculinized by the exclusion of women and feminized  characteristics, while the private sphere of contingency, inequality,  and emotional attachments is feminized by the relegation of women  and characteristics of femininity to it.</w:t>
      </w:r>
      <w:r w:rsidRPr="00B80E4D">
        <w:rPr>
          <w:rFonts w:asciiTheme="minorHAnsi" w:eastAsia="Calibri" w:hAnsiTheme="minorHAnsi"/>
          <w:b/>
          <w:u w:val="single"/>
        </w:rPr>
        <w:t xml:space="preserve"> This is the “model” of public and private most </w:t>
      </w:r>
      <w:proofErr w:type="gramStart"/>
      <w:r w:rsidRPr="00B80E4D">
        <w:rPr>
          <w:rFonts w:asciiTheme="minorHAnsi" w:eastAsia="Calibri" w:hAnsiTheme="minorHAnsi"/>
          <w:b/>
          <w:u w:val="single"/>
        </w:rPr>
        <w:t>frequently  assumed</w:t>
      </w:r>
      <w:proofErr w:type="gramEnd"/>
      <w:r w:rsidRPr="00B80E4D">
        <w:rPr>
          <w:rFonts w:asciiTheme="minorHAnsi" w:eastAsia="Calibri" w:hAnsiTheme="minorHAnsi"/>
          <w:b/>
          <w:u w:val="single"/>
        </w:rPr>
        <w:t xml:space="preserve"> in the Western tradition of social and political theory.</w:t>
      </w:r>
      <w:r w:rsidRPr="00B80E4D">
        <w:rPr>
          <w:rFonts w:asciiTheme="minorHAnsi" w:eastAsia="Calibri" w:hAnsiTheme="minorHAnsi"/>
        </w:rPr>
        <w:t xml:space="preserve">  </w:t>
      </w:r>
      <w:r w:rsidRPr="00B80E4D">
        <w:rPr>
          <w:rFonts w:asciiTheme="minorHAnsi" w:eastAsia="Calibri" w:hAnsiTheme="minorHAnsi"/>
          <w:b/>
          <w:u w:val="single"/>
        </w:rPr>
        <w:t xml:space="preserve">Arguably its greatest significance is in defining the boundary </w:t>
      </w:r>
      <w:proofErr w:type="gramStart"/>
      <w:r w:rsidRPr="00B80E4D">
        <w:rPr>
          <w:rFonts w:asciiTheme="minorHAnsi" w:eastAsia="Calibri" w:hAnsiTheme="minorHAnsi"/>
          <w:b/>
          <w:u w:val="single"/>
        </w:rPr>
        <w:t>and  elevating</w:t>
      </w:r>
      <w:proofErr w:type="gramEnd"/>
      <w:r w:rsidRPr="00B80E4D">
        <w:rPr>
          <w:rFonts w:asciiTheme="minorHAnsi" w:eastAsia="Calibri" w:hAnsiTheme="minorHAnsi"/>
          <w:b/>
          <w:u w:val="single"/>
        </w:rPr>
        <w:t xml:space="preserve"> the status of “politics”: </w:t>
      </w:r>
      <w:r w:rsidRPr="00086FE2">
        <w:rPr>
          <w:rFonts w:asciiTheme="minorHAnsi" w:eastAsia="Calibri" w:hAnsiTheme="minorHAnsi"/>
          <w:b/>
          <w:u w:val="single"/>
        </w:rPr>
        <w:t>the dichotomy distinguishes what  is deemed political</w:t>
      </w:r>
      <w:r w:rsidRPr="00B80E4D">
        <w:rPr>
          <w:rFonts w:asciiTheme="minorHAnsi" w:eastAsia="Calibri" w:hAnsiTheme="minorHAnsi"/>
          <w:b/>
          <w:u w:val="single"/>
        </w:rPr>
        <w:t xml:space="preserve"> and therefore what is politicized</w:t>
      </w:r>
      <w:r w:rsidRPr="00086FE2">
        <w:rPr>
          <w:rFonts w:asciiTheme="minorHAnsi" w:eastAsia="Calibri" w:hAnsiTheme="minorHAnsi"/>
          <w:b/>
          <w:u w:val="single"/>
        </w:rPr>
        <w:t>. That</w:t>
      </w:r>
      <w:r w:rsidRPr="00B80E4D">
        <w:rPr>
          <w:rFonts w:asciiTheme="minorHAnsi" w:eastAsia="Calibri" w:hAnsiTheme="minorHAnsi"/>
          <w:b/>
          <w:u w:val="single"/>
        </w:rPr>
        <w:t xml:space="preserve"> which </w:t>
      </w:r>
      <w:proofErr w:type="gramStart"/>
      <w:r w:rsidRPr="00B80E4D">
        <w:rPr>
          <w:rFonts w:asciiTheme="minorHAnsi" w:eastAsia="Calibri" w:hAnsiTheme="minorHAnsi"/>
          <w:b/>
          <w:u w:val="single"/>
        </w:rPr>
        <w:t xml:space="preserve">is  </w:t>
      </w:r>
      <w:r w:rsidRPr="00086FE2">
        <w:rPr>
          <w:rFonts w:asciiTheme="minorHAnsi" w:eastAsia="Calibri" w:hAnsiTheme="minorHAnsi"/>
          <w:b/>
          <w:u w:val="single"/>
        </w:rPr>
        <w:t>associated</w:t>
      </w:r>
      <w:proofErr w:type="gramEnd"/>
      <w:r w:rsidRPr="00086FE2">
        <w:rPr>
          <w:rFonts w:asciiTheme="minorHAnsi" w:eastAsia="Calibri" w:hAnsiTheme="minorHAnsi"/>
          <w:b/>
          <w:u w:val="single"/>
        </w:rPr>
        <w:t xml:space="preserve"> with the private</w:t>
      </w:r>
      <w:r w:rsidRPr="00B80E4D">
        <w:rPr>
          <w:rFonts w:asciiTheme="minorHAnsi" w:eastAsia="Calibri" w:hAnsiTheme="minorHAnsi"/>
          <w:b/>
          <w:u w:val="single"/>
        </w:rPr>
        <w:t xml:space="preserve"> sphere </w:t>
      </w:r>
      <w:r w:rsidRPr="00086FE2">
        <w:rPr>
          <w:rFonts w:asciiTheme="minorHAnsi" w:eastAsia="Calibri" w:hAnsiTheme="minorHAnsi"/>
          <w:b/>
          <w:u w:val="single"/>
        </w:rPr>
        <w:t>is denied the status of being  political,</w:t>
      </w:r>
      <w:r w:rsidRPr="00B80E4D">
        <w:rPr>
          <w:rFonts w:asciiTheme="minorHAnsi" w:eastAsia="Calibri" w:hAnsiTheme="minorHAnsi"/>
          <w:b/>
          <w:u w:val="single"/>
        </w:rPr>
        <w:t xml:space="preserve"> hence, </w:t>
      </w:r>
      <w:r w:rsidRPr="00086FE2">
        <w:rPr>
          <w:rFonts w:asciiTheme="minorHAnsi" w:eastAsia="Calibri" w:hAnsiTheme="minorHAnsi"/>
          <w:b/>
          <w:u w:val="single"/>
        </w:rPr>
        <w:t>denied the important</w:t>
      </w:r>
      <w:r w:rsidRPr="00B80E4D">
        <w:rPr>
          <w:rFonts w:asciiTheme="minorHAnsi" w:eastAsia="Calibri" w:hAnsiTheme="minorHAnsi"/>
          <w:b/>
          <w:u w:val="single"/>
        </w:rPr>
        <w:t xml:space="preserve"> sense of being contingent</w:t>
      </w:r>
      <w:r w:rsidRPr="00B80E4D">
        <w:rPr>
          <w:rFonts w:asciiTheme="minorHAnsi" w:eastAsia="Calibri" w:hAnsiTheme="minorHAnsi"/>
        </w:rPr>
        <w:t xml:space="preserve"> (not  given), contestable (not fixed), </w:t>
      </w:r>
      <w:r w:rsidRPr="00B80E4D">
        <w:rPr>
          <w:rFonts w:asciiTheme="minorHAnsi" w:eastAsia="Calibri" w:hAnsiTheme="minorHAnsi"/>
          <w:b/>
          <w:u w:val="single"/>
        </w:rPr>
        <w:t>and of collective interest</w:t>
      </w:r>
      <w:r w:rsidRPr="00B80E4D">
        <w:rPr>
          <w:rFonts w:asciiTheme="minorHAnsi" w:eastAsia="Calibri" w:hAnsiTheme="minorHAnsi"/>
        </w:rPr>
        <w:t xml:space="preserve"> (not simply  personal). </w:t>
      </w:r>
      <w:r w:rsidRPr="00B80E4D">
        <w:rPr>
          <w:rFonts w:asciiTheme="minorHAnsi" w:eastAsia="Calibri" w:hAnsiTheme="minorHAnsi"/>
          <w:b/>
          <w:u w:val="single"/>
        </w:rPr>
        <w:t xml:space="preserve">Not only do we inherit a bounded domain of </w:t>
      </w:r>
      <w:proofErr w:type="gramStart"/>
      <w:r w:rsidRPr="00B80E4D">
        <w:rPr>
          <w:rFonts w:asciiTheme="minorHAnsi" w:eastAsia="Calibri" w:hAnsiTheme="minorHAnsi"/>
          <w:b/>
          <w:u w:val="single"/>
        </w:rPr>
        <w:t>citizenship  and</w:t>
      </w:r>
      <w:proofErr w:type="gramEnd"/>
      <w:r w:rsidRPr="00B80E4D">
        <w:rPr>
          <w:rFonts w:asciiTheme="minorHAnsi" w:eastAsia="Calibri" w:hAnsiTheme="minorHAnsi"/>
          <w:b/>
          <w:u w:val="single"/>
        </w:rPr>
        <w:t xml:space="preserve"> political power, but </w:t>
      </w:r>
      <w:r w:rsidRPr="00086FE2">
        <w:rPr>
          <w:rFonts w:asciiTheme="minorHAnsi" w:eastAsia="Calibri" w:hAnsiTheme="minorHAnsi"/>
          <w:b/>
          <w:u w:val="single"/>
        </w:rPr>
        <w:t>we</w:t>
      </w:r>
      <w:r w:rsidRPr="00B80E4D">
        <w:rPr>
          <w:rFonts w:asciiTheme="minorHAnsi" w:eastAsia="Calibri" w:hAnsiTheme="minorHAnsi"/>
          <w:b/>
          <w:u w:val="single"/>
        </w:rPr>
        <w:t xml:space="preserve"> also </w:t>
      </w:r>
      <w:r w:rsidRPr="00086FE2">
        <w:rPr>
          <w:rFonts w:asciiTheme="minorHAnsi" w:eastAsia="Calibri" w:hAnsiTheme="minorHAnsi"/>
          <w:b/>
          <w:u w:val="single"/>
        </w:rPr>
        <w:t>inherit a subordinated sphere of  naturalized inequality</w:t>
      </w:r>
      <w:r w:rsidRPr="00B80E4D">
        <w:rPr>
          <w:rFonts w:asciiTheme="minorHAnsi" w:eastAsia="Calibri" w:hAnsiTheme="minorHAnsi"/>
          <w:b/>
          <w:u w:val="single"/>
        </w:rPr>
        <w:t>.</w:t>
      </w:r>
      <w:r w:rsidRPr="00B80E4D">
        <w:rPr>
          <w:rFonts w:asciiTheme="minorHAnsi" w:eastAsia="Calibri" w:hAnsiTheme="minorHAnsi"/>
        </w:rPr>
        <w:t xml:space="preserve"> Or so we assume. What Aristotle intended is  the subject of ongoing debate, but he is clear about the  interdependence of public and private, which is often lost in modern  accounts.14 This interdependence was both emotional and economic.  The public sphere depended as much on the cultivation of virtue, love</w:t>
      </w:r>
      <w:proofErr w:type="gramStart"/>
      <w:r w:rsidRPr="00B80E4D">
        <w:rPr>
          <w:rFonts w:asciiTheme="minorHAnsi" w:eastAsia="Calibri" w:hAnsiTheme="minorHAnsi"/>
        </w:rPr>
        <w:t>,  and</w:t>
      </w:r>
      <w:proofErr w:type="gramEnd"/>
      <w:r w:rsidRPr="00B80E4D">
        <w:rPr>
          <w:rFonts w:asciiTheme="minorHAnsi" w:eastAsia="Calibri" w:hAnsiTheme="minorHAnsi"/>
        </w:rPr>
        <w:t xml:space="preserve"> emotional attachments15 as it did on the economic productivity  of the </w:t>
      </w:r>
      <w:proofErr w:type="spellStart"/>
      <w:r w:rsidRPr="00B80E4D">
        <w:rPr>
          <w:rFonts w:asciiTheme="minorHAnsi" w:eastAsia="Calibri" w:hAnsiTheme="minorHAnsi"/>
        </w:rPr>
        <w:t>oikos</w:t>
      </w:r>
      <w:proofErr w:type="spellEnd"/>
      <w:r w:rsidRPr="00B80E4D">
        <w:rPr>
          <w:rFonts w:asciiTheme="minorHAnsi" w:eastAsia="Calibri" w:hAnsiTheme="minorHAnsi"/>
        </w:rPr>
        <w:t xml:space="preserve"> (household). Hence, on the one hand, Aristotle’s </w:t>
      </w:r>
      <w:proofErr w:type="gramStart"/>
      <w:r w:rsidRPr="00B80E4D">
        <w:rPr>
          <w:rFonts w:asciiTheme="minorHAnsi" w:eastAsia="Calibri" w:hAnsiTheme="minorHAnsi"/>
        </w:rPr>
        <w:t>account  is</w:t>
      </w:r>
      <w:proofErr w:type="gramEnd"/>
      <w:r w:rsidRPr="00B80E4D">
        <w:rPr>
          <w:rFonts w:asciiTheme="minorHAnsi" w:eastAsia="Calibri" w:hAnsiTheme="minorHAnsi"/>
        </w:rPr>
        <w:t xml:space="preserve"> more complex and less binary than conventionally assumed. </w:t>
      </w:r>
      <w:proofErr w:type="gramStart"/>
      <w:r w:rsidRPr="00B80E4D">
        <w:rPr>
          <w:rFonts w:asciiTheme="minorHAnsi" w:eastAsia="Calibri" w:hAnsiTheme="minorHAnsi"/>
        </w:rPr>
        <w:t>On  the</w:t>
      </w:r>
      <w:proofErr w:type="gramEnd"/>
      <w:r w:rsidRPr="00B80E4D">
        <w:rPr>
          <w:rFonts w:asciiTheme="minorHAnsi" w:eastAsia="Calibri" w:hAnsiTheme="minorHAnsi"/>
        </w:rPr>
        <w:t xml:space="preserve"> other, however, his characterization does establish the hierarchy  of public over private (and masculine over feminine), and his  avoidance of war and external affairs and omission of (non-</w:t>
      </w:r>
      <w:proofErr w:type="spellStart"/>
      <w:r w:rsidRPr="00B80E4D">
        <w:rPr>
          <w:rFonts w:asciiTheme="minorHAnsi" w:eastAsia="Calibri" w:hAnsiTheme="minorHAnsi"/>
        </w:rPr>
        <w:t>oikos</w:t>
      </w:r>
      <w:proofErr w:type="spellEnd"/>
      <w:r w:rsidRPr="00B80E4D">
        <w:rPr>
          <w:rFonts w:asciiTheme="minorHAnsi" w:eastAsia="Calibri" w:hAnsiTheme="minorHAnsi"/>
        </w:rPr>
        <w:t xml:space="preserve">)  market exchanges introduce differently problematic simplifications. </w:t>
      </w:r>
    </w:p>
    <w:p w14:paraId="45A4050D"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AT: Fairness</w:t>
      </w:r>
    </w:p>
    <w:p w14:paraId="40629206" w14:textId="77777777" w:rsidR="006E1AB7" w:rsidRPr="00B80E4D" w:rsidRDefault="006E1AB7" w:rsidP="006E1AB7">
      <w:pPr>
        <w:keepNext/>
        <w:keepLines/>
        <w:spacing w:before="40"/>
        <w:outlineLvl w:val="3"/>
        <w:rPr>
          <w:rFonts w:asciiTheme="minorHAnsi" w:eastAsiaTheme="majorEastAsia" w:hAnsiTheme="minorHAnsi" w:cs="Times New Roman"/>
          <w:b/>
          <w:iCs/>
          <w:sz w:val="26"/>
        </w:rPr>
      </w:pPr>
      <w:r w:rsidRPr="00B80E4D">
        <w:rPr>
          <w:rFonts w:asciiTheme="minorHAnsi" w:eastAsiaTheme="majorEastAsia" w:hAnsiTheme="minorHAnsi" w:cs="Times New Roman"/>
          <w:b/>
          <w:iCs/>
          <w:sz w:val="26"/>
        </w:rPr>
        <w:t>Portability outweighs – their cries of fairness disappear when we walk outside this room – a rethinking of traditional modes of education sticks with us for the rest of our lives</w:t>
      </w:r>
    </w:p>
    <w:p w14:paraId="2088C2E7" w14:textId="77777777" w:rsidR="006E1AB7" w:rsidRPr="00B80E4D" w:rsidRDefault="006E1AB7" w:rsidP="006E1AB7">
      <w:pPr>
        <w:keepNext/>
        <w:keepLines/>
        <w:spacing w:before="40"/>
        <w:outlineLvl w:val="3"/>
        <w:rPr>
          <w:rFonts w:asciiTheme="minorHAnsi" w:eastAsiaTheme="majorEastAsia" w:hAnsiTheme="minorHAnsi" w:cs="Times New Roman"/>
          <w:b/>
          <w:iCs/>
          <w:sz w:val="26"/>
        </w:rPr>
      </w:pPr>
      <w:r w:rsidRPr="00B80E4D">
        <w:rPr>
          <w:rFonts w:asciiTheme="minorHAnsi" w:eastAsiaTheme="majorEastAsia" w:hAnsiTheme="minorHAnsi" w:cs="Times New Roman"/>
          <w:b/>
          <w:iCs/>
          <w:sz w:val="26"/>
        </w:rPr>
        <w:t xml:space="preserve">Claims of fairness, objectivity, predictability are ways to marginalize the out group and retrench power structures  </w:t>
      </w:r>
    </w:p>
    <w:p w14:paraId="39A9DFC6" w14:textId="77777777" w:rsidR="006E1AB7" w:rsidRPr="00B80E4D" w:rsidRDefault="006E1AB7" w:rsidP="006E1AB7">
      <w:pPr>
        <w:rPr>
          <w:rFonts w:asciiTheme="minorHAnsi" w:eastAsia="Calibri" w:hAnsiTheme="minorHAnsi"/>
          <w:sz w:val="14"/>
        </w:rPr>
      </w:pPr>
      <w:r w:rsidRPr="00B80E4D">
        <w:rPr>
          <w:rFonts w:asciiTheme="minorHAnsi" w:eastAsia="Calibri" w:hAnsiTheme="minorHAnsi"/>
          <w:b/>
          <w:bCs/>
          <w:sz w:val="26"/>
        </w:rPr>
        <w:t>Delgado</w:t>
      </w:r>
      <w:r w:rsidRPr="00B80E4D">
        <w:rPr>
          <w:rFonts w:asciiTheme="minorHAnsi" w:eastAsia="Calibri" w:hAnsiTheme="minorHAnsi"/>
          <w:sz w:val="14"/>
        </w:rPr>
        <w:t>, Law Prof at U. of Colorado, 19</w:t>
      </w:r>
      <w:r w:rsidRPr="00B80E4D">
        <w:rPr>
          <w:rFonts w:asciiTheme="minorHAnsi" w:eastAsia="Calibri" w:hAnsiTheme="minorHAnsi"/>
          <w:b/>
          <w:bCs/>
          <w:sz w:val="26"/>
        </w:rPr>
        <w:t>92</w:t>
      </w:r>
      <w:r w:rsidRPr="00B80E4D">
        <w:rPr>
          <w:rFonts w:asciiTheme="minorHAnsi" w:eastAsia="Calibri" w:hAnsiTheme="minorHAnsi"/>
          <w:sz w:val="14"/>
        </w:rPr>
        <w:t xml:space="preserve"> [Richard, “Shadowboxing: An Essay </w:t>
      </w:r>
      <w:proofErr w:type="gramStart"/>
      <w:r w:rsidRPr="00B80E4D">
        <w:rPr>
          <w:rFonts w:asciiTheme="minorHAnsi" w:eastAsia="Calibri" w:hAnsiTheme="minorHAnsi"/>
          <w:sz w:val="14"/>
        </w:rPr>
        <w:t>On</w:t>
      </w:r>
      <w:proofErr w:type="gramEnd"/>
      <w:r w:rsidRPr="00B80E4D">
        <w:rPr>
          <w:rFonts w:asciiTheme="minorHAnsi" w:eastAsia="Calibri" w:hAnsiTheme="minorHAnsi"/>
          <w:sz w:val="14"/>
        </w:rPr>
        <w:t xml:space="preserve"> Power,” In Cornell Law Review, May]</w:t>
      </w:r>
    </w:p>
    <w:p w14:paraId="44FA9030" w14:textId="77777777" w:rsidR="006E1AB7" w:rsidRPr="00B80E4D" w:rsidRDefault="006E1AB7" w:rsidP="006E1AB7">
      <w:pPr>
        <w:rPr>
          <w:rFonts w:asciiTheme="minorHAnsi" w:eastAsia="Calibri" w:hAnsiTheme="minorHAnsi"/>
          <w:sz w:val="14"/>
        </w:rPr>
      </w:pPr>
      <w:r w:rsidRPr="00B80E4D">
        <w:rPr>
          <w:rFonts w:asciiTheme="minorHAnsi" w:eastAsia="Calibri" w:hAnsiTheme="minorHAnsi"/>
          <w:sz w:val="14"/>
          <w:u w:val="single"/>
        </w:rPr>
        <w:t xml:space="preserve">We have cleverly built power's view of the appropriate standard of conduct into the very term fair. Thus, the stronger party is able to have his/her way and see her/himself as principled at the same time. </w:t>
      </w:r>
      <w:r w:rsidRPr="00B80E4D">
        <w:rPr>
          <w:rFonts w:asciiTheme="minorHAnsi" w:eastAsia="Calibri" w:hAnsiTheme="minorHAnsi"/>
          <w:sz w:val="14"/>
        </w:rPr>
        <w:t xml:space="preserve">Imagine, for example, a man's likely reaction to the suggestion that subjective considerations -- a woman's mood, her sense of pressure or intimidation, how she felt about the man, her unexpressed fear of reprisals if she did not go ahead-- ought to play a part in determining whether the man is guilty of rape. Most men find this suggestion offensive; it requires them to do something they are not accustomed to doing. "Why," they say, "I'd have to be a mind reader before I could have sex with anybody?" </w:t>
      </w:r>
      <w:hyperlink r:id="rId49" w:history="1"/>
      <w:r w:rsidRPr="00B80E4D">
        <w:rPr>
          <w:rFonts w:asciiTheme="minorHAnsi" w:eastAsia="Calibri" w:hAnsiTheme="minorHAnsi"/>
          <w:sz w:val="14"/>
        </w:rPr>
        <w:t xml:space="preserve"> "Who knows, anyway, what internal inhibitions the woman might have been harboring?" And "what if the woman simply changed her mind later and charged me with rape?"  What we never notice is that women can "read" men's minds perfectly well. The male perspective is right out there in the world, plain as day, inscribed in culture, song, and myth -- in all the prevailing narratives. These narratives tell us that men want and are entitled </w:t>
      </w:r>
      <w:bookmarkStart w:id="1" w:name="PAGE_820_8325"/>
      <w:bookmarkEnd w:id="1"/>
      <w:r w:rsidRPr="00B80E4D">
        <w:rPr>
          <w:rFonts w:asciiTheme="minorHAnsi" w:eastAsia="Calibri" w:hAnsiTheme="minorHAnsi"/>
          <w:sz w:val="14"/>
        </w:rPr>
        <w:t xml:space="preserve"> [*820]  to sex, that it is a prime function of women to give it to them, and that unless something unusual happens, the act of sex is ordinary and blameless. We believe these things because that is the way we have constructed women, men, and "normal" sexual intercourse.  Yet society and law accept only this latter message (or something like it), and not the former, more nuanced ones, to mean refusal. Why? </w:t>
      </w:r>
      <w:r w:rsidRPr="00086FE2">
        <w:rPr>
          <w:rFonts w:asciiTheme="minorHAnsi" w:eastAsia="Calibri" w:hAnsiTheme="minorHAnsi"/>
          <w:sz w:val="14"/>
          <w:u w:val="single"/>
        </w:rPr>
        <w:t xml:space="preserve">The "objective" approach is not inherently better or </w:t>
      </w:r>
      <w:proofErr w:type="gramStart"/>
      <w:r w:rsidRPr="00086FE2">
        <w:rPr>
          <w:rFonts w:asciiTheme="minorHAnsi" w:eastAsia="Calibri" w:hAnsiTheme="minorHAnsi"/>
          <w:sz w:val="14"/>
          <w:u w:val="single"/>
        </w:rPr>
        <w:t>more fair</w:t>
      </w:r>
      <w:proofErr w:type="gramEnd"/>
      <w:r w:rsidRPr="00086FE2">
        <w:rPr>
          <w:rFonts w:asciiTheme="minorHAnsi" w:eastAsia="Calibri" w:hAnsiTheme="minorHAnsi"/>
          <w:sz w:val="14"/>
          <w:u w:val="single"/>
        </w:rPr>
        <w:t xml:space="preserve">. </w:t>
      </w:r>
      <w:r w:rsidRPr="00B80E4D">
        <w:rPr>
          <w:rFonts w:asciiTheme="minorHAnsi" w:eastAsia="Calibri" w:hAnsiTheme="minorHAnsi"/>
          <w:sz w:val="14"/>
          <w:u w:val="single"/>
        </w:rPr>
        <w:t xml:space="preserve">Rather, </w:t>
      </w:r>
      <w:r w:rsidRPr="00086FE2">
        <w:rPr>
          <w:rFonts w:asciiTheme="minorHAnsi" w:eastAsia="Calibri" w:hAnsiTheme="minorHAnsi"/>
          <w:sz w:val="14"/>
          <w:u w:val="single"/>
        </w:rPr>
        <w:t>it is accepted because it embodies the sense of the stronger party, who centuries ago found himself in a position to dictate what permission meant. Allowing ourselves to be drawn into reflexive, predictable arguments about</w:t>
      </w:r>
      <w:r w:rsidRPr="00B80E4D">
        <w:rPr>
          <w:rFonts w:asciiTheme="minorHAnsi" w:eastAsia="Calibri" w:hAnsiTheme="minorHAnsi"/>
          <w:sz w:val="14"/>
        </w:rPr>
        <w:t xml:space="preserve"> </w:t>
      </w:r>
      <w:proofErr w:type="spellStart"/>
      <w:r w:rsidRPr="00B80E4D">
        <w:rPr>
          <w:rFonts w:asciiTheme="minorHAnsi" w:eastAsia="Calibri" w:hAnsiTheme="minorHAnsi"/>
          <w:sz w:val="14"/>
        </w:rPr>
        <w:t>administrability</w:t>
      </w:r>
      <w:proofErr w:type="spellEnd"/>
      <w:r w:rsidRPr="00086FE2">
        <w:rPr>
          <w:rFonts w:asciiTheme="minorHAnsi" w:eastAsia="Calibri" w:hAnsiTheme="minorHAnsi"/>
          <w:sz w:val="14"/>
        </w:rPr>
        <w:t xml:space="preserve">, </w:t>
      </w:r>
      <w:r w:rsidRPr="00086FE2">
        <w:rPr>
          <w:rFonts w:asciiTheme="minorHAnsi" w:eastAsia="Calibri" w:hAnsiTheme="minorHAnsi"/>
          <w:sz w:val="14"/>
          <w:u w:val="single"/>
        </w:rPr>
        <w:t>fairness</w:t>
      </w:r>
      <w:r w:rsidRPr="00B80E4D">
        <w:rPr>
          <w:rFonts w:asciiTheme="minorHAnsi" w:eastAsia="Calibri" w:hAnsiTheme="minorHAnsi"/>
          <w:sz w:val="14"/>
          <w:u w:val="single"/>
        </w:rPr>
        <w:t xml:space="preserve">, stability, and ease of determination </w:t>
      </w:r>
      <w:r w:rsidRPr="00086FE2">
        <w:rPr>
          <w:rFonts w:asciiTheme="minorHAnsi" w:eastAsia="Calibri" w:hAnsiTheme="minorHAnsi"/>
          <w:sz w:val="14"/>
          <w:u w:val="single"/>
        </w:rPr>
        <w:t>points us away from what</w:t>
      </w:r>
      <w:r w:rsidRPr="00B80E4D">
        <w:rPr>
          <w:rFonts w:asciiTheme="minorHAnsi" w:eastAsia="Calibri" w:hAnsiTheme="minorHAnsi"/>
          <w:sz w:val="14"/>
          <w:u w:val="single"/>
        </w:rPr>
        <w:t xml:space="preserve"> </w:t>
      </w:r>
      <w:bookmarkStart w:id="2" w:name="PAGE_821_8325"/>
      <w:bookmarkEnd w:id="2"/>
      <w:r w:rsidRPr="00B80E4D">
        <w:rPr>
          <w:rFonts w:asciiTheme="minorHAnsi" w:eastAsia="Calibri" w:hAnsiTheme="minorHAnsi"/>
          <w:sz w:val="14"/>
          <w:u w:val="single"/>
        </w:rPr>
        <w:t xml:space="preserve"> [*821]  </w:t>
      </w:r>
      <w:r w:rsidRPr="00086FE2">
        <w:rPr>
          <w:rFonts w:asciiTheme="minorHAnsi" w:eastAsia="Calibri" w:hAnsiTheme="minorHAnsi"/>
          <w:sz w:val="14"/>
          <w:u w:val="single"/>
        </w:rPr>
        <w:t>really counts: the way in which stronger parties have managed to inscribe their views and interests into "external" culture,</w:t>
      </w:r>
      <w:r w:rsidRPr="00B80E4D">
        <w:rPr>
          <w:rFonts w:asciiTheme="minorHAnsi" w:eastAsia="Calibri" w:hAnsiTheme="minorHAnsi"/>
          <w:sz w:val="14"/>
        </w:rPr>
        <w:t xml:space="preserve"> so that we are now enamored with that way of judging action. First, we read our values and preferences into the culture; then we pretend to consult that culture meekly and humbly in order to judge our own acts. </w:t>
      </w:r>
    </w:p>
    <w:p w14:paraId="5B7A526F"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AT Law/Reform Good</w:t>
      </w:r>
    </w:p>
    <w:p w14:paraId="7EB953B9"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Legislation meant to protect women reinforces the structural violence perpetuated against women </w:t>
      </w:r>
    </w:p>
    <w:p w14:paraId="26CDD386" w14:textId="77777777" w:rsidR="006E1AB7" w:rsidRPr="00B80E4D" w:rsidRDefault="006E1AB7" w:rsidP="006E1AB7">
      <w:pPr>
        <w:rPr>
          <w:rStyle w:val="StyleUnderline"/>
          <w:rFonts w:asciiTheme="minorHAnsi" w:hAnsiTheme="minorHAnsi"/>
          <w:szCs w:val="26"/>
        </w:rPr>
      </w:pPr>
      <w:r w:rsidRPr="00B80E4D">
        <w:rPr>
          <w:rStyle w:val="StyleUnderline"/>
          <w:rFonts w:asciiTheme="minorHAnsi" w:hAnsiTheme="minorHAnsi"/>
          <w:szCs w:val="26"/>
        </w:rPr>
        <w:t>Connell 90 (R. Connell, Professor at Macquarie University in Australia, 1990, “The state, gender, and sexual politics”)</w:t>
      </w:r>
    </w:p>
    <w:p w14:paraId="41388423" w14:textId="77777777" w:rsidR="006E1AB7" w:rsidRPr="00B80E4D" w:rsidRDefault="006E1AB7" w:rsidP="006E1AB7">
      <w:pPr>
        <w:rPr>
          <w:rFonts w:asciiTheme="minorHAnsi" w:hAnsiTheme="minorHAnsi"/>
          <w:sz w:val="16"/>
        </w:rPr>
      </w:pPr>
      <w:r w:rsidRPr="00B80E4D">
        <w:rPr>
          <w:rStyle w:val="StyleUnderline"/>
          <w:rFonts w:asciiTheme="minorHAnsi" w:hAnsiTheme="minorHAnsi"/>
        </w:rPr>
        <w:t>The way the state embodies gender gives it cause and capacity to "do" gender</w:t>
      </w:r>
      <w:r w:rsidRPr="00B80E4D">
        <w:rPr>
          <w:rFonts w:asciiTheme="minorHAnsi" w:hAnsiTheme="minorHAnsi"/>
          <w:sz w:val="16"/>
        </w:rPr>
        <w:t xml:space="preserve">. </w:t>
      </w:r>
      <w:r w:rsidRPr="00B80E4D">
        <w:rPr>
          <w:rStyle w:val="StyleUnderline"/>
          <w:rFonts w:asciiTheme="minorHAnsi" w:hAnsiTheme="minorHAnsi"/>
        </w:rPr>
        <w:t>As the central institutionalization of power the state has a considerable</w:t>
      </w:r>
      <w:r w:rsidRPr="00B80E4D">
        <w:rPr>
          <w:rFonts w:asciiTheme="minorHAnsi" w:hAnsiTheme="minorHAnsi"/>
          <w:sz w:val="16"/>
        </w:rPr>
        <w:t xml:space="preserve">, though not unlimited, </w:t>
      </w:r>
      <w:r w:rsidRPr="00B80E4D">
        <w:rPr>
          <w:rStyle w:val="StyleUnderline"/>
          <w:rFonts w:asciiTheme="minorHAnsi" w:hAnsiTheme="minorHAnsi"/>
        </w:rPr>
        <w:t>capacity to regulate gender relations in the society as a whole. This issue has been the subject of more feminist and gay discussion about the state than any other</w:t>
      </w:r>
      <w:r w:rsidRPr="00B80E4D">
        <w:rPr>
          <w:rFonts w:asciiTheme="minorHAnsi" w:hAnsiTheme="minorHAnsi"/>
          <w:sz w:val="16"/>
        </w:rPr>
        <w:t xml:space="preserve">, and the contours are becoming familiar. Again </w:t>
      </w:r>
      <w:r w:rsidRPr="00B80E4D">
        <w:rPr>
          <w:rStyle w:val="StyleUnderline"/>
          <w:rFonts w:asciiTheme="minorHAnsi" w:hAnsiTheme="minorHAnsi"/>
        </w:rPr>
        <w:t>we may trace this issue across the three substructures of labor, power, and cathexis</w:t>
      </w:r>
      <w:r w:rsidRPr="00B80E4D">
        <w:rPr>
          <w:rFonts w:asciiTheme="minorHAnsi" w:hAnsiTheme="minorHAnsi"/>
          <w:sz w:val="16"/>
        </w:rPr>
        <w:t>. In terms of the gendered organization of production and the gender division of labor, the liberal state was an "interventionist" state well before the twentieth century. "</w:t>
      </w:r>
      <w:r w:rsidRPr="00B80E4D">
        <w:rPr>
          <w:rStyle w:val="StyleUnderline"/>
          <w:rFonts w:asciiTheme="minorHAnsi" w:hAnsiTheme="minorHAnsi"/>
        </w:rPr>
        <w:t xml:space="preserve">Protective" legislation on women's work affected women's participation in wage labor and attempted to impose a nuclear-family model on the </w:t>
      </w:r>
      <w:proofErr w:type="spellStart"/>
      <w:r w:rsidRPr="00B80E4D">
        <w:rPr>
          <w:rStyle w:val="StyleUnderline"/>
          <w:rFonts w:asciiTheme="minorHAnsi" w:hAnsiTheme="minorHAnsi"/>
        </w:rPr>
        <w:t>nhaeteenth</w:t>
      </w:r>
      <w:proofErr w:type="spellEnd"/>
      <w:r w:rsidRPr="00B80E4D">
        <w:rPr>
          <w:rStyle w:val="StyleUnderline"/>
          <w:rFonts w:asciiTheme="minorHAnsi" w:hAnsiTheme="minorHAnsi"/>
        </w:rPr>
        <w:t>-century working class</w:t>
      </w:r>
      <w:r w:rsidRPr="00B80E4D">
        <w:rPr>
          <w:rFonts w:asciiTheme="minorHAnsi" w:hAnsiTheme="minorHAnsi"/>
          <w:sz w:val="16"/>
        </w:rPr>
        <w:t xml:space="preserve">. </w:t>
      </w:r>
      <w:r w:rsidRPr="00B80E4D">
        <w:rPr>
          <w:rStyle w:val="StyleUnderline"/>
          <w:rFonts w:asciiTheme="minorHAnsi" w:hAnsiTheme="minorHAnsi"/>
        </w:rPr>
        <w:t>State control of women's wages through wage boards, arbitration, legislation, and decree is now a familiar theme in economic history</w:t>
      </w:r>
      <w:r w:rsidRPr="00B80E4D">
        <w:rPr>
          <w:rFonts w:asciiTheme="minorHAnsi" w:hAnsiTheme="minorHAnsi"/>
          <w:sz w:val="16"/>
        </w:rPr>
        <w:t xml:space="preserve">. The state's capacity to change its tack was shown in the shift of women into manufacturing during the world wars. A highly visible gender politics of employment re-emerged in the 1970s and 1980s, revolving around "equal opportunity" principles and affirmative action programs. This has carried over strongly into the international dimension of the state, with the ILO, OECD, and UN being forums where policy and progress around women's employment are debated. At the same time </w:t>
      </w:r>
      <w:r w:rsidRPr="00B80E4D">
        <w:rPr>
          <w:rStyle w:val="StyleUnderline"/>
          <w:rFonts w:asciiTheme="minorHAnsi" w:hAnsiTheme="minorHAnsi"/>
        </w:rPr>
        <w:t>there is a system of indirect control of the division of labor</w:t>
      </w:r>
      <w:r w:rsidRPr="00B80E4D">
        <w:rPr>
          <w:rFonts w:asciiTheme="minorHAnsi" w:hAnsiTheme="minorHAnsi"/>
          <w:sz w:val="16"/>
        </w:rPr>
        <w:t xml:space="preserve">, as McIntosh has argued, </w:t>
      </w:r>
      <w:r w:rsidRPr="00B80E4D">
        <w:rPr>
          <w:rStyle w:val="StyleUnderline"/>
          <w:rFonts w:asciiTheme="minorHAnsi" w:hAnsiTheme="minorHAnsi"/>
        </w:rPr>
        <w:t>through welfare provision, the education system, and other machinery</w:t>
      </w:r>
      <w:r w:rsidRPr="00B80E4D">
        <w:rPr>
          <w:rFonts w:asciiTheme="minorHAnsi" w:hAnsiTheme="minorHAnsi"/>
          <w:sz w:val="16"/>
        </w:rPr>
        <w:t xml:space="preserve">. 42 </w:t>
      </w:r>
      <w:r w:rsidRPr="00B80E4D">
        <w:rPr>
          <w:rStyle w:val="StyleUnderline"/>
          <w:rFonts w:asciiTheme="minorHAnsi" w:hAnsiTheme="minorHAnsi"/>
        </w:rPr>
        <w:t>The state similarly has a capacity to regulate the power relations of gender in other institutions</w:t>
      </w:r>
      <w:r w:rsidRPr="00B80E4D">
        <w:rPr>
          <w:rFonts w:asciiTheme="minorHAnsi" w:hAnsiTheme="minorHAnsi"/>
          <w:sz w:val="16"/>
        </w:rPr>
        <w:t xml:space="preserve">. </w:t>
      </w:r>
      <w:r w:rsidRPr="00B80E4D">
        <w:rPr>
          <w:rStyle w:val="StyleUnderline"/>
          <w:rFonts w:asciiTheme="minorHAnsi" w:hAnsiTheme="minorHAnsi"/>
        </w:rPr>
        <w:t>The most-discussed case of this is marital violence, where regulation involves a violation of the cultural boundary between the "public" and the "private" spheres</w:t>
      </w:r>
      <w:r w:rsidRPr="00B80E4D">
        <w:rPr>
          <w:rFonts w:asciiTheme="minorHAnsi" w:hAnsiTheme="minorHAnsi"/>
          <w:sz w:val="16"/>
        </w:rPr>
        <w:t xml:space="preserve">. Police reluctance to intervene in "domestic disputes" is familiar. In effect, feminist research indicates, </w:t>
      </w:r>
      <w:r w:rsidRPr="00B80E4D">
        <w:rPr>
          <w:rStyle w:val="StyleUnderline"/>
          <w:rFonts w:asciiTheme="minorHAnsi" w:hAnsiTheme="minorHAnsi"/>
        </w:rPr>
        <w:t>the state's non-intervention has tacitly supported domestic violence</w:t>
      </w:r>
      <w:r w:rsidRPr="00B80E4D">
        <w:rPr>
          <w:rFonts w:asciiTheme="minorHAnsi" w:hAnsiTheme="minorHAnsi"/>
          <w:sz w:val="16"/>
        </w:rPr>
        <w:t xml:space="preserve"> - which mainly means husbands battering wives - </w:t>
      </w:r>
      <w:r w:rsidRPr="00B80E4D">
        <w:rPr>
          <w:rStyle w:val="StyleUnderline"/>
          <w:rFonts w:asciiTheme="minorHAnsi" w:hAnsiTheme="minorHAnsi"/>
        </w:rPr>
        <w:t>up to the point where a public-realm scandal is created and state legitimacy is at issue</w:t>
      </w:r>
      <w:r w:rsidRPr="00B80E4D">
        <w:rPr>
          <w:rFonts w:asciiTheme="minorHAnsi" w:hAnsiTheme="minorHAnsi"/>
          <w:sz w:val="16"/>
        </w:rPr>
        <w:t xml:space="preserve">. At that point men as state agents will move to restrain men in households: arrests may take place, legal proceedings begin, </w:t>
      </w:r>
      <w:proofErr w:type="gramStart"/>
      <w:r w:rsidRPr="00B80E4D">
        <w:rPr>
          <w:rFonts w:asciiTheme="minorHAnsi" w:hAnsiTheme="minorHAnsi"/>
          <w:sz w:val="16"/>
        </w:rPr>
        <w:t>refuges</w:t>
      </w:r>
      <w:proofErr w:type="gramEnd"/>
      <w:r w:rsidRPr="00B80E4D">
        <w:rPr>
          <w:rFonts w:asciiTheme="minorHAnsi" w:hAnsiTheme="minorHAnsi"/>
          <w:sz w:val="16"/>
        </w:rPr>
        <w:t xml:space="preserve"> are funded. The effect of this routine of management is to construct the issue as one of a deviant minority of violent husbands, and to deflect criticism of marriage as an institution that generates violence. </w:t>
      </w:r>
      <w:r w:rsidRPr="00B80E4D">
        <w:rPr>
          <w:rStyle w:val="StyleUnderline"/>
          <w:rFonts w:asciiTheme="minorHAnsi" w:hAnsiTheme="minorHAnsi"/>
        </w:rPr>
        <w:t>Radical feminists in the 1970s used this problem of legitimacy very effectively to get funding for the women's refuge movement</w:t>
      </w:r>
      <w:r w:rsidRPr="00B80E4D">
        <w:rPr>
          <w:rFonts w:asciiTheme="minorHAnsi" w:hAnsiTheme="minorHAnsi"/>
          <w:sz w:val="16"/>
        </w:rPr>
        <w:t xml:space="preserve">, but as Johnson observes of the Australian experience </w:t>
      </w:r>
      <w:r w:rsidRPr="00B80E4D">
        <w:rPr>
          <w:rStyle w:val="StyleUnderline"/>
          <w:rFonts w:asciiTheme="minorHAnsi" w:hAnsiTheme="minorHAnsi"/>
        </w:rPr>
        <w:t>they found themselves trapped in this construction of the issue of violence</w:t>
      </w:r>
      <w:r w:rsidRPr="00B80E4D">
        <w:rPr>
          <w:rFonts w:asciiTheme="minorHAnsi" w:hAnsiTheme="minorHAnsi"/>
          <w:sz w:val="16"/>
        </w:rPr>
        <w:t xml:space="preserve">. 43 Nevertheless, the fact that the state will restrain some manifestations of private-sphere patriarchy is significant. </w:t>
      </w:r>
      <w:proofErr w:type="spellStart"/>
      <w:r w:rsidRPr="00B80E4D">
        <w:rPr>
          <w:rFonts w:asciiTheme="minorHAnsi" w:hAnsiTheme="minorHAnsi"/>
          <w:sz w:val="16"/>
        </w:rPr>
        <w:t>Donzelot</w:t>
      </w:r>
      <w:proofErr w:type="spellEnd"/>
      <w:r w:rsidRPr="00B80E4D">
        <w:rPr>
          <w:rFonts w:asciiTheme="minorHAnsi" w:hAnsiTheme="minorHAnsi"/>
          <w:sz w:val="16"/>
        </w:rPr>
        <w:t xml:space="preserve">, in a widely read book on the "policing of families" in France, suggests that </w:t>
      </w:r>
      <w:r w:rsidRPr="00B80E4D">
        <w:rPr>
          <w:rStyle w:val="StyleUnderline"/>
          <w:rFonts w:asciiTheme="minorHAnsi" w:hAnsiTheme="minorHAnsi"/>
        </w:rPr>
        <w:t>the growth of an apparatus of surveillance and regulation</w:t>
      </w:r>
      <w:r w:rsidRPr="00B80E4D">
        <w:rPr>
          <w:rFonts w:asciiTheme="minorHAnsi" w:hAnsiTheme="minorHAnsi"/>
          <w:sz w:val="16"/>
        </w:rPr>
        <w:t xml:space="preserve"> - in what Anglo-Saxon writers call the welfare state - </w:t>
      </w:r>
      <w:r w:rsidRPr="00B80E4D">
        <w:rPr>
          <w:rStyle w:val="StyleUnderline"/>
          <w:rFonts w:asciiTheme="minorHAnsi" w:hAnsiTheme="minorHAnsi"/>
        </w:rPr>
        <w:t>has generally undermined domestic patriarchy</w:t>
      </w:r>
      <w:r w:rsidRPr="00B80E4D">
        <w:rPr>
          <w:rFonts w:asciiTheme="minorHAnsi" w:hAnsiTheme="minorHAnsi"/>
          <w:sz w:val="16"/>
        </w:rPr>
        <w:t xml:space="preserve">. The idea is shared by some of the American right, who wish to roll back the state in order to restore women's dependence on men ("traditional family life"). This view is exaggerated, but it is nevertheless true that </w:t>
      </w:r>
      <w:r w:rsidRPr="00B80E4D">
        <w:rPr>
          <w:rStyle w:val="StyleUnderline"/>
          <w:rFonts w:asciiTheme="minorHAnsi" w:hAnsiTheme="minorHAnsi"/>
        </w:rPr>
        <w:t>the state has functioned as an alternative means of economic support for many women disadvantaged by a patriarchal economy</w:t>
      </w:r>
      <w:r w:rsidRPr="00B80E4D">
        <w:rPr>
          <w:rFonts w:asciiTheme="minorHAnsi" w:hAnsiTheme="minorHAnsi"/>
          <w:sz w:val="16"/>
        </w:rPr>
        <w:t xml:space="preserve">. "Welfare mothers" and age pensioners are not exactly a mass base for feminism; they are nevertheless not abjectly dependent on particular men. </w:t>
      </w:r>
      <w:r w:rsidRPr="00B80E4D">
        <w:rPr>
          <w:rStyle w:val="StyleUnderline"/>
          <w:rFonts w:asciiTheme="minorHAnsi" w:hAnsiTheme="minorHAnsi"/>
        </w:rPr>
        <w:t>Defending the level of income coming to women through the state has been a key issue for feminism since the onset of the recession of the 1970</w:t>
      </w:r>
      <w:r w:rsidRPr="00B80E4D">
        <w:rPr>
          <w:rFonts w:asciiTheme="minorHAnsi" w:hAnsiTheme="minorHAnsi"/>
          <w:sz w:val="16"/>
        </w:rPr>
        <w:t xml:space="preserve">S. 44 </w:t>
      </w:r>
      <w:r w:rsidRPr="00B80E4D">
        <w:rPr>
          <w:rStyle w:val="StyleUnderline"/>
          <w:rFonts w:asciiTheme="minorHAnsi" w:hAnsiTheme="minorHAnsi"/>
        </w:rPr>
        <w:t>The state has a capacity to regulate sexuality and has shown an active interest in doing so.</w:t>
      </w:r>
      <w:r w:rsidRPr="00B80E4D">
        <w:rPr>
          <w:rFonts w:asciiTheme="minorHAnsi" w:hAnsiTheme="minorHAnsi"/>
          <w:sz w:val="16"/>
        </w:rPr>
        <w:t xml:space="preserve"> There are legal definitions of forbidden heterosexual relationships, for instance, laws on age of consent and on incest. Around the prohibition of incest a to-and-fro comparable to that on domestic violence occurs. As the 1987 furor about diagnoses of incest at Cleveland in England shows, </w:t>
      </w:r>
      <w:r w:rsidRPr="00B80E4D">
        <w:rPr>
          <w:rStyle w:val="StyleUnderline"/>
          <w:rFonts w:asciiTheme="minorHAnsi" w:hAnsiTheme="minorHAnsi"/>
        </w:rPr>
        <w:t>vigorous enforcement can create legitimacy problems at least as severe as non-enforcement</w:t>
      </w:r>
      <w:r w:rsidRPr="00B80E4D">
        <w:rPr>
          <w:rFonts w:asciiTheme="minorHAnsi" w:hAnsiTheme="minorHAnsi"/>
          <w:sz w:val="16"/>
        </w:rPr>
        <w:t xml:space="preserve">. Marital sexuality is regulated in the name of population policy. The state in early twentieth- century Australia banned the sale of contraceptives and introduced "baby bonus" payments in order to increase the (white) population. The state in contemporary India and China is vigorously trying to restrain population growth. During the nineteenth and early twentieth century state repression of men's homosexuality became heavier. The process escalated through criminalization of all male homosexual behavior (for example, the </w:t>
      </w:r>
      <w:proofErr w:type="spellStart"/>
      <w:r w:rsidRPr="00B80E4D">
        <w:rPr>
          <w:rFonts w:asciiTheme="minorHAnsi" w:hAnsiTheme="minorHAnsi"/>
          <w:sz w:val="16"/>
        </w:rPr>
        <w:t>Labouchbre</w:t>
      </w:r>
      <w:proofErr w:type="spellEnd"/>
      <w:r w:rsidRPr="00B80E4D">
        <w:rPr>
          <w:rFonts w:asciiTheme="minorHAnsi" w:hAnsiTheme="minorHAnsi"/>
          <w:sz w:val="16"/>
        </w:rPr>
        <w:t xml:space="preserve"> Amendment in Britain in 1885) to the rounding-up of gay men into concentration camps in Nazi Germany. 45 </w:t>
      </w:r>
      <w:r w:rsidRPr="00B80E4D">
        <w:rPr>
          <w:rStyle w:val="StyleUnderline"/>
          <w:rFonts w:asciiTheme="minorHAnsi" w:hAnsiTheme="minorHAnsi"/>
        </w:rPr>
        <w:t>Much of this regulation can be read as an attempt to promote a particular form of sexuality in the conjugal family against a whole series of tendencies in other directions</w:t>
      </w:r>
      <w:r w:rsidRPr="00B80E4D">
        <w:rPr>
          <w:rFonts w:asciiTheme="minorHAnsi" w:hAnsiTheme="minorHAnsi"/>
          <w:sz w:val="16"/>
        </w:rPr>
        <w:t>. This is not a simple matter of "social reproduction" Often, as population policies illustrate, the state is pursuing a re-structuring of the family or of sexuality. And there is no doubt that these policies have met a great deal of resistance. The criminalization of male homosexuality failed to stop male homosexual behavior, though it drove it underground for a couple of generations. The public banning of contraceptives failed to stop the early twentieth-century decline in family size, as women found other means of regulating births. Nor are third-</w:t>
      </w:r>
      <w:r w:rsidRPr="00B80E4D">
        <w:rPr>
          <w:rFonts w:asciiTheme="minorHAnsi" w:hAnsiTheme="minorHAnsi"/>
          <w:sz w:val="16"/>
        </w:rPr>
        <w:lastRenderedPageBreak/>
        <w:t>world governments wonderfully successful in restraining population growth at present, while children remain an important asset in peasant society and are valued in urban culture.</w:t>
      </w:r>
    </w:p>
    <w:p w14:paraId="3031FEFE" w14:textId="77777777" w:rsidR="006E1AB7" w:rsidRPr="00B80E4D" w:rsidRDefault="006E1AB7" w:rsidP="006E1AB7">
      <w:pPr>
        <w:rPr>
          <w:rFonts w:asciiTheme="minorHAnsi" w:hAnsiTheme="minorHAnsi"/>
        </w:rPr>
      </w:pPr>
    </w:p>
    <w:p w14:paraId="09102CAB" w14:textId="77777777" w:rsidR="006E1AB7" w:rsidRPr="00B80E4D" w:rsidRDefault="006E1AB7" w:rsidP="006E1AB7">
      <w:pPr>
        <w:pStyle w:val="Heading4"/>
        <w:rPr>
          <w:rFonts w:asciiTheme="minorHAnsi" w:hAnsiTheme="minorHAnsi"/>
        </w:rPr>
      </w:pPr>
      <w:r w:rsidRPr="00B80E4D">
        <w:rPr>
          <w:rFonts w:asciiTheme="minorHAnsi" w:hAnsiTheme="minorHAnsi"/>
        </w:rPr>
        <w:t>Law normalizes male-</w:t>
      </w:r>
      <w:proofErr w:type="gramStart"/>
      <w:r w:rsidRPr="00B80E4D">
        <w:rPr>
          <w:rFonts w:asciiTheme="minorHAnsi" w:hAnsiTheme="minorHAnsi"/>
        </w:rPr>
        <w:t>centered  protect</w:t>
      </w:r>
      <w:proofErr w:type="gramEnd"/>
      <w:r w:rsidRPr="00B80E4D">
        <w:rPr>
          <w:rFonts w:asciiTheme="minorHAnsi" w:hAnsiTheme="minorHAnsi"/>
        </w:rPr>
        <w:t xml:space="preserve"> males, marginalizing women’s politics and voices </w:t>
      </w:r>
    </w:p>
    <w:p w14:paraId="4C8E6028" w14:textId="77777777" w:rsidR="006E1AB7" w:rsidRPr="00B80E4D" w:rsidRDefault="006E1AB7" w:rsidP="006E1AB7">
      <w:pPr>
        <w:rPr>
          <w:rFonts w:asciiTheme="minorHAnsi" w:hAnsiTheme="minorHAnsi"/>
        </w:rPr>
      </w:pPr>
      <w:proofErr w:type="spellStart"/>
      <w:r w:rsidRPr="00B80E4D">
        <w:rPr>
          <w:rFonts w:asciiTheme="minorHAnsi" w:hAnsiTheme="minorHAnsi"/>
          <w:b/>
          <w:sz w:val="26"/>
          <w:szCs w:val="26"/>
        </w:rPr>
        <w:t>Theis</w:t>
      </w:r>
      <w:proofErr w:type="spellEnd"/>
      <w:r w:rsidRPr="00B80E4D">
        <w:rPr>
          <w:rFonts w:asciiTheme="minorHAnsi" w:hAnsiTheme="minorHAnsi"/>
        </w:rPr>
        <w:t xml:space="preserve"> </w:t>
      </w:r>
      <w:r w:rsidRPr="00B80E4D">
        <w:rPr>
          <w:rFonts w:asciiTheme="minorHAnsi" w:hAnsiTheme="minorHAnsi"/>
          <w:b/>
          <w:sz w:val="26"/>
          <w:szCs w:val="26"/>
        </w:rPr>
        <w:t>no date</w:t>
      </w:r>
      <w:r w:rsidRPr="00B80E4D">
        <w:rPr>
          <w:rFonts w:asciiTheme="minorHAnsi" w:hAnsiTheme="minorHAnsi"/>
        </w:rPr>
        <w:t xml:space="preserve">– attended University of Michigan Law School and is now an attorney/associate at </w:t>
      </w:r>
      <w:proofErr w:type="spellStart"/>
      <w:r w:rsidRPr="00B80E4D">
        <w:rPr>
          <w:rFonts w:asciiTheme="minorHAnsi" w:hAnsiTheme="minorHAnsi"/>
        </w:rPr>
        <w:t>Reisman</w:t>
      </w:r>
      <w:proofErr w:type="spellEnd"/>
      <w:r w:rsidRPr="00B80E4D">
        <w:rPr>
          <w:rFonts w:asciiTheme="minorHAnsi" w:hAnsiTheme="minorHAnsi"/>
        </w:rPr>
        <w:t xml:space="preserve"> </w:t>
      </w:r>
      <w:proofErr w:type="spellStart"/>
      <w:r w:rsidRPr="00B80E4D">
        <w:rPr>
          <w:rFonts w:asciiTheme="minorHAnsi" w:hAnsiTheme="minorHAnsi"/>
        </w:rPr>
        <w:t>Karron</w:t>
      </w:r>
      <w:proofErr w:type="spellEnd"/>
      <w:r w:rsidRPr="00B80E4D">
        <w:rPr>
          <w:rFonts w:asciiTheme="minorHAnsi" w:hAnsiTheme="minorHAnsi"/>
        </w:rPr>
        <w:t xml:space="preserve"> Greene LLP.</w:t>
      </w:r>
      <w:r w:rsidRPr="00B80E4D">
        <w:rPr>
          <w:rFonts w:asciiTheme="minorHAnsi" w:hAnsiTheme="minorHAnsi"/>
          <w:sz w:val="16"/>
          <w:szCs w:val="16"/>
        </w:rPr>
        <w:t xml:space="preserve">  (Adriane </w:t>
      </w:r>
      <w:proofErr w:type="spellStart"/>
      <w:r w:rsidRPr="00B80E4D">
        <w:rPr>
          <w:rFonts w:asciiTheme="minorHAnsi" w:hAnsiTheme="minorHAnsi"/>
          <w:sz w:val="16"/>
          <w:szCs w:val="16"/>
        </w:rPr>
        <w:t>Theis</w:t>
      </w:r>
      <w:proofErr w:type="spellEnd"/>
      <w:r w:rsidRPr="00B80E4D">
        <w:rPr>
          <w:rFonts w:asciiTheme="minorHAnsi" w:hAnsiTheme="minorHAnsi"/>
          <w:sz w:val="16"/>
          <w:szCs w:val="16"/>
        </w:rPr>
        <w:t xml:space="preserve">, “Liberal Privacy and Women: A Broken Promise” </w:t>
      </w:r>
      <w:hyperlink r:id="rId50" w:history="1">
        <w:r w:rsidRPr="00B80E4D">
          <w:rPr>
            <w:rStyle w:val="Hyperlink"/>
            <w:rFonts w:asciiTheme="minorHAnsi" w:hAnsiTheme="minorHAnsi"/>
            <w:sz w:val="16"/>
            <w:szCs w:val="16"/>
          </w:rPr>
          <w:t>http://triceratops.brynmawr.edu/dspace/bitstream/handle/10066/726/2006TheisA.pdf?sequence=1</w:t>
        </w:r>
      </w:hyperlink>
      <w:r w:rsidRPr="00B80E4D">
        <w:rPr>
          <w:rFonts w:asciiTheme="minorHAnsi" w:hAnsiTheme="minorHAnsi"/>
          <w:sz w:val="16"/>
          <w:szCs w:val="16"/>
        </w:rPr>
        <w:t xml:space="preserve"> pg. 55-56)//CC  </w:t>
      </w:r>
    </w:p>
    <w:p w14:paraId="0D0BB5AD" w14:textId="77777777" w:rsidR="006E1AB7" w:rsidRPr="00B80E4D" w:rsidRDefault="006E1AB7" w:rsidP="006E1AB7">
      <w:pPr>
        <w:rPr>
          <w:rFonts w:asciiTheme="minorHAnsi" w:hAnsiTheme="minorHAnsi"/>
          <w:sz w:val="16"/>
        </w:rPr>
      </w:pPr>
      <w:r w:rsidRPr="00B80E4D">
        <w:rPr>
          <w:rFonts w:asciiTheme="minorHAnsi" w:hAnsiTheme="minorHAnsi"/>
          <w:u w:val="single"/>
        </w:rPr>
        <w:t>Throughout the history of Anglo-American jurisprudence, the primary linguists of law have almost exclusively been men</w:t>
      </w:r>
      <w:r w:rsidRPr="00B80E4D">
        <w:rPr>
          <w:rFonts w:asciiTheme="minorHAnsi" w:hAnsiTheme="minorHAnsi"/>
          <w:sz w:val="16"/>
        </w:rPr>
        <w:t>—white, educated, economically privileged men</w:t>
      </w:r>
      <w:r w:rsidRPr="00B80E4D">
        <w:rPr>
          <w:rFonts w:asciiTheme="minorHAnsi" w:hAnsiTheme="minorHAnsi"/>
          <w:u w:val="single"/>
        </w:rPr>
        <w:t xml:space="preserve">. Men have shaped it, they have defined it, they have interpreted it and given it meaning consistent with their understandings of the world and of people “other” than them. As the men of law have defined law in their own image, law has excluded or marginalized the voices and meanings of these “others”…Because the men of law have had the societal power not to have to worry </w:t>
      </w:r>
      <w:r w:rsidRPr="00B80E4D">
        <w:rPr>
          <w:rFonts w:asciiTheme="minorHAnsi" w:hAnsiTheme="minorHAnsi"/>
          <w:sz w:val="16"/>
        </w:rPr>
        <w:t xml:space="preserve">too much </w:t>
      </w:r>
      <w:r w:rsidRPr="00B80E4D">
        <w:rPr>
          <w:rFonts w:asciiTheme="minorHAnsi" w:hAnsiTheme="minorHAnsi"/>
          <w:u w:val="single"/>
        </w:rPr>
        <w:t xml:space="preserve">about the competing terms </w:t>
      </w:r>
      <w:r w:rsidRPr="00B80E4D">
        <w:rPr>
          <w:rFonts w:asciiTheme="minorHAnsi" w:hAnsiTheme="minorHAnsi"/>
          <w:sz w:val="16"/>
        </w:rPr>
        <w:t>and understandings</w:t>
      </w:r>
      <w:r w:rsidRPr="00B80E4D">
        <w:rPr>
          <w:rFonts w:asciiTheme="minorHAnsi" w:hAnsiTheme="minorHAnsi"/>
          <w:u w:val="single"/>
        </w:rPr>
        <w:t xml:space="preserve"> of “others,” they have been insulated from challenges to their language and have thus come to see it as natural, inevitable, complete, objective and neutral</w:t>
      </w:r>
      <w:r w:rsidRPr="00B80E4D">
        <w:rPr>
          <w:rFonts w:asciiTheme="minorHAnsi" w:hAnsiTheme="minorHAnsi"/>
          <w:sz w:val="16"/>
        </w:rPr>
        <w:t xml:space="preserve">. 128 In a nutshell, this is how </w:t>
      </w:r>
      <w:r w:rsidRPr="00B80E4D">
        <w:rPr>
          <w:rFonts w:asciiTheme="minorHAnsi" w:hAnsiTheme="minorHAnsi"/>
          <w:u w:val="single"/>
        </w:rPr>
        <w:t>law became a male-centered discourse. Men had societal power</w:t>
      </w:r>
      <w:r w:rsidRPr="00B80E4D">
        <w:rPr>
          <w:rFonts w:asciiTheme="minorHAnsi" w:hAnsiTheme="minorHAnsi"/>
          <w:sz w:val="16"/>
        </w:rPr>
        <w:t xml:space="preserve">. In authoring the rules for their societies, they made rules according to their needs and experiences since they were subject to the law. The male experience as formulated into law then went through the historical process of being interpreted by other men until eventually, the discourse could not be identified as a male-centered discourse, but was merely a natural reflection of society. Since excluded groups were not participants in society, the law did not need to address their concerns. In creating a law just for themselves, men created a system that reflected their characteristics as men. “Rationality, abstraction, a preference for statistical and empirical proofs over experiential or anecdotal evidence, and a conflict model of social life corresponds to how these men have been socialized and educated to think, live and work.”129 Because these were the life experiences of men, they were the characteristics around which they shaped their law. Thus American constitutional law favors rationality as the highest principle, works in abstract principles rather than in contextual experience, works in dichotomies where a person has a right or does not, and is very adversarial where there are clear-cut winners and losers. Over time, the law had to make these characteristics appear natural and objective so that others would believe in the legitimacy of law. “To keep its operation fair in appearance, which it must if people are to trust resorting to the legal method for resolving competing claims, the law strives for rules that are universal, objective and neutral.”130 </w:t>
      </w:r>
      <w:r w:rsidRPr="00B80E4D">
        <w:rPr>
          <w:rFonts w:asciiTheme="minorHAnsi" w:hAnsiTheme="minorHAnsi"/>
          <w:u w:val="single"/>
        </w:rPr>
        <w:t>Universality and neutrality hid the male-centered foundations of law. With the appearance of objectivity, the law could be applied to groups not previously considered when law was being written. In this way, new groups could easily be brought under the patriarchal legal system without sacrificing the privileging of the male point of view.</w:t>
      </w:r>
      <w:r w:rsidRPr="00B80E4D">
        <w:rPr>
          <w:rFonts w:asciiTheme="minorHAnsi" w:hAnsiTheme="minorHAnsi"/>
          <w:sz w:val="16"/>
        </w:rPr>
        <w:t xml:space="preserve"> This means, however, that </w:t>
      </w:r>
      <w:r w:rsidRPr="00B80E4D">
        <w:rPr>
          <w:rFonts w:asciiTheme="minorHAnsi" w:hAnsiTheme="minorHAnsi"/>
          <w:u w:val="single"/>
        </w:rPr>
        <w:t>women seeking recourse to law are seeking recourse to a system that is hostile to their needs. The patriarchy underlying the American legal system means that state power is not to be understood in its own terms, but as a part of a ubiquitous system of patriarchal power.</w:t>
      </w:r>
      <w:r w:rsidRPr="00B80E4D">
        <w:rPr>
          <w:rFonts w:asciiTheme="minorHAnsi" w:hAnsiTheme="minorHAnsi"/>
          <w:sz w:val="16"/>
        </w:rPr>
        <w:t xml:space="preserve"> This means that it is not a neutral tool equally available for women and men, and that it will not automatically respond to the dictates of reason or justice. </w:t>
      </w:r>
    </w:p>
    <w:p w14:paraId="15456AD8" w14:textId="77777777" w:rsidR="006E1AB7" w:rsidRPr="00B80E4D" w:rsidRDefault="006E1AB7" w:rsidP="006E1AB7">
      <w:pPr>
        <w:keepNext/>
        <w:keepLines/>
        <w:pageBreakBefore/>
        <w:spacing w:before="40"/>
        <w:jc w:val="center"/>
        <w:outlineLvl w:val="1"/>
        <w:rPr>
          <w:rFonts w:asciiTheme="minorHAnsi" w:eastAsiaTheme="majorEastAsia" w:hAnsiTheme="minorHAnsi" w:cstheme="majorBidi"/>
          <w:b/>
          <w:sz w:val="44"/>
          <w:szCs w:val="26"/>
          <w:u w:val="double"/>
        </w:rPr>
      </w:pPr>
      <w:r w:rsidRPr="00B80E4D">
        <w:rPr>
          <w:rFonts w:asciiTheme="minorHAnsi" w:eastAsiaTheme="majorEastAsia" w:hAnsiTheme="minorHAnsi" w:cstheme="majorBidi"/>
          <w:b/>
          <w:sz w:val="44"/>
          <w:szCs w:val="26"/>
          <w:u w:val="double"/>
        </w:rPr>
        <w:lastRenderedPageBreak/>
        <w:t xml:space="preserve">AT: </w:t>
      </w:r>
      <w:proofErr w:type="spellStart"/>
      <w:r w:rsidRPr="00B80E4D">
        <w:rPr>
          <w:rFonts w:asciiTheme="minorHAnsi" w:eastAsiaTheme="majorEastAsia" w:hAnsiTheme="minorHAnsi" w:cstheme="majorBidi"/>
          <w:b/>
          <w:sz w:val="44"/>
          <w:szCs w:val="26"/>
          <w:u w:val="double"/>
        </w:rPr>
        <w:t>Baudrilliard</w:t>
      </w:r>
      <w:proofErr w:type="spellEnd"/>
      <w:r w:rsidRPr="00B80E4D">
        <w:rPr>
          <w:rFonts w:asciiTheme="minorHAnsi" w:eastAsiaTheme="majorEastAsia" w:hAnsiTheme="minorHAnsi" w:cstheme="majorBidi"/>
          <w:b/>
          <w:sz w:val="44"/>
          <w:szCs w:val="26"/>
          <w:u w:val="double"/>
        </w:rPr>
        <w:t xml:space="preserve"> K</w:t>
      </w:r>
    </w:p>
    <w:p w14:paraId="23208E67"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 Victimization bad </w:t>
      </w:r>
    </w:p>
    <w:p w14:paraId="3303C628" w14:textId="77777777" w:rsidR="006E1AB7" w:rsidRPr="00B80E4D" w:rsidRDefault="006E1AB7" w:rsidP="006E1AB7">
      <w:pPr>
        <w:keepNext/>
        <w:keepLines/>
        <w:numPr>
          <w:ilvl w:val="0"/>
          <w:numId w:val="12"/>
        </w:numPr>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No- link: there is a difference between how one is shaped as a victim towards </w:t>
      </w:r>
      <w:proofErr w:type="spellStart"/>
      <w:r w:rsidRPr="00B80E4D">
        <w:rPr>
          <w:rFonts w:asciiTheme="minorHAnsi" w:eastAsiaTheme="majorEastAsia" w:hAnsiTheme="minorHAnsi" w:cstheme="majorBidi"/>
          <w:b/>
          <w:iCs/>
          <w:sz w:val="26"/>
        </w:rPr>
        <w:t>strucral</w:t>
      </w:r>
      <w:proofErr w:type="spellEnd"/>
      <w:r w:rsidRPr="00B80E4D">
        <w:rPr>
          <w:rFonts w:asciiTheme="minorHAnsi" w:eastAsiaTheme="majorEastAsia" w:hAnsiTheme="minorHAnsi" w:cstheme="majorBidi"/>
          <w:b/>
          <w:iCs/>
          <w:sz w:val="26"/>
        </w:rPr>
        <w:t xml:space="preserve"> violence than actually </w:t>
      </w:r>
      <w:proofErr w:type="gramStart"/>
      <w:r w:rsidRPr="00B80E4D">
        <w:rPr>
          <w:rFonts w:asciiTheme="minorHAnsi" w:eastAsiaTheme="majorEastAsia" w:hAnsiTheme="minorHAnsi" w:cstheme="majorBidi"/>
          <w:b/>
          <w:iCs/>
          <w:sz w:val="26"/>
        </w:rPr>
        <w:t>experienced .</w:t>
      </w:r>
      <w:proofErr w:type="gramEnd"/>
    </w:p>
    <w:p w14:paraId="32D5C3F9" w14:textId="77777777" w:rsidR="006E1AB7" w:rsidRPr="00B80E4D" w:rsidRDefault="006E1AB7" w:rsidP="006E1AB7">
      <w:pPr>
        <w:keepNext/>
        <w:keepLines/>
        <w:spacing w:before="40"/>
        <w:outlineLvl w:val="3"/>
        <w:rPr>
          <w:rFonts w:asciiTheme="minorHAnsi" w:eastAsiaTheme="majorEastAsia" w:hAnsiTheme="minorHAnsi"/>
          <w:b/>
          <w:iCs/>
          <w:sz w:val="26"/>
        </w:rPr>
      </w:pPr>
      <w:proofErr w:type="gramStart"/>
      <w:r w:rsidRPr="00B80E4D">
        <w:rPr>
          <w:rFonts w:asciiTheme="minorHAnsi" w:eastAsiaTheme="majorEastAsia" w:hAnsiTheme="minorHAnsi"/>
          <w:b/>
          <w:iCs/>
          <w:sz w:val="26"/>
        </w:rPr>
        <w:t>2.Only</w:t>
      </w:r>
      <w:proofErr w:type="gramEnd"/>
      <w:r w:rsidRPr="00B80E4D">
        <w:rPr>
          <w:rFonts w:asciiTheme="minorHAnsi" w:eastAsiaTheme="majorEastAsia" w:hAnsiTheme="minorHAnsi"/>
          <w:b/>
          <w:iCs/>
          <w:sz w:val="26"/>
        </w:rPr>
        <w:t xml:space="preserve"> sharing our stories can we survive. We have felt pain and hurt. The ones who did not make it live in our memory but only those who are alive to tell the tale should pass on the message.</w:t>
      </w:r>
    </w:p>
    <w:p w14:paraId="4DCC0052" w14:textId="77777777" w:rsidR="006E1AB7" w:rsidRPr="00B80E4D" w:rsidRDefault="006E1AB7" w:rsidP="006E1AB7">
      <w:pPr>
        <w:rPr>
          <w:rFonts w:asciiTheme="minorHAnsi" w:hAnsiTheme="minorHAnsi"/>
          <w:b/>
          <w:sz w:val="16"/>
          <w:szCs w:val="16"/>
        </w:rPr>
      </w:pPr>
      <w:r w:rsidRPr="00B80E4D">
        <w:rPr>
          <w:rFonts w:asciiTheme="minorHAnsi" w:hAnsiTheme="minorHAnsi"/>
          <w:b/>
          <w:bCs/>
          <w:sz w:val="26"/>
        </w:rPr>
        <w:t>Middleton 12</w:t>
      </w:r>
      <w:r w:rsidRPr="00B80E4D">
        <w:rPr>
          <w:rFonts w:asciiTheme="minorHAnsi" w:hAnsiTheme="minorHAnsi"/>
          <w:b/>
        </w:rPr>
        <w:t xml:space="preserve"> </w:t>
      </w:r>
      <w:r w:rsidRPr="00B80E4D">
        <w:rPr>
          <w:rFonts w:asciiTheme="minorHAnsi" w:hAnsiTheme="minorHAnsi"/>
          <w:b/>
          <w:sz w:val="16"/>
          <w:szCs w:val="16"/>
        </w:rPr>
        <w:t xml:space="preserve">(Kianna Marie, Colorado State University. “I FEEL, THEREFORE I CAN BE FREE”: BLACK WOMEN AND CHICANA QUEER NARRATIVES AS DIFFERENTIAL CONSCIOUSNESS AND FOUNDATIONAL THEORY, </w:t>
      </w:r>
      <w:proofErr w:type="spellStart"/>
      <w:r w:rsidRPr="00B80E4D">
        <w:rPr>
          <w:rFonts w:asciiTheme="minorHAnsi" w:hAnsiTheme="minorHAnsi"/>
          <w:b/>
          <w:sz w:val="16"/>
          <w:szCs w:val="16"/>
        </w:rPr>
        <w:t>pg</w:t>
      </w:r>
      <w:proofErr w:type="spellEnd"/>
      <w:r w:rsidRPr="00B80E4D">
        <w:rPr>
          <w:rFonts w:asciiTheme="minorHAnsi" w:hAnsiTheme="minorHAnsi"/>
          <w:b/>
          <w:sz w:val="16"/>
          <w:szCs w:val="16"/>
        </w:rPr>
        <w:t xml:space="preserve"> 7-8, KC)</w:t>
      </w:r>
    </w:p>
    <w:p w14:paraId="263533F7" w14:textId="77777777" w:rsidR="006E1AB7" w:rsidRPr="00B80E4D" w:rsidRDefault="006E1AB7" w:rsidP="006E1AB7">
      <w:pPr>
        <w:rPr>
          <w:rFonts w:asciiTheme="minorHAnsi" w:eastAsia="Times New Roman" w:hAnsiTheme="minorHAnsi"/>
          <w:bCs/>
          <w:sz w:val="24"/>
          <w:szCs w:val="20"/>
          <w:u w:val="single"/>
        </w:rPr>
      </w:pPr>
      <w:r w:rsidRPr="00086FE2">
        <w:rPr>
          <w:rFonts w:asciiTheme="minorHAnsi" w:eastAsia="Times New Roman" w:hAnsiTheme="minorHAnsi"/>
          <w:b/>
          <w:szCs w:val="20"/>
          <w:u w:val="single"/>
        </w:rPr>
        <w:t xml:space="preserve">To speak as both Black and/or Chicana and queer is not only to ‘validate our existence’ </w:t>
      </w:r>
      <w:r w:rsidRPr="00086FE2">
        <w:rPr>
          <w:rFonts w:asciiTheme="minorHAnsi" w:eastAsia="Times New Roman" w:hAnsiTheme="minorHAnsi"/>
          <w:b/>
          <w:sz w:val="12"/>
          <w:szCs w:val="20"/>
          <w:u w:val="single"/>
        </w:rPr>
        <w:t>¶</w:t>
      </w:r>
      <w:r w:rsidRPr="00086FE2">
        <w:rPr>
          <w:rFonts w:asciiTheme="minorHAnsi" w:eastAsia="Times New Roman" w:hAnsiTheme="minorHAnsi"/>
          <w:b/>
          <w:szCs w:val="20"/>
          <w:u w:val="single"/>
        </w:rPr>
        <w:t xml:space="preserve"> but is also to overturn the violence done by keeping hidden queer female bodies</w:t>
      </w:r>
      <w:r w:rsidRPr="00B80E4D">
        <w:rPr>
          <w:rFonts w:asciiTheme="minorHAnsi" w:eastAsia="Times New Roman" w:hAnsiTheme="minorHAnsi"/>
          <w:b/>
          <w:sz w:val="16"/>
          <w:szCs w:val="20"/>
        </w:rPr>
        <w:t xml:space="preserve"> in all facets of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life, including literature. </w:t>
      </w:r>
      <w:r w:rsidRPr="00B80E4D">
        <w:rPr>
          <w:rFonts w:asciiTheme="minorHAnsi" w:eastAsia="Times New Roman" w:hAnsiTheme="minorHAnsi"/>
          <w:b/>
          <w:szCs w:val="20"/>
          <w:u w:val="single"/>
        </w:rPr>
        <w:t xml:space="preserve">Erasure prevents communities from knowing their history and from </w:t>
      </w:r>
      <w:r w:rsidRPr="00B80E4D">
        <w:rPr>
          <w:rFonts w:asciiTheme="minorHAnsi" w:eastAsia="Times New Roman" w:hAnsiTheme="minorHAnsi"/>
          <w:b/>
          <w:sz w:val="12"/>
          <w:szCs w:val="20"/>
          <w:u w:val="single"/>
        </w:rPr>
        <w:t>¶</w:t>
      </w:r>
      <w:r w:rsidRPr="00B80E4D">
        <w:rPr>
          <w:rFonts w:asciiTheme="minorHAnsi" w:eastAsia="Times New Roman" w:hAnsiTheme="minorHAnsi"/>
          <w:b/>
          <w:szCs w:val="20"/>
          <w:u w:val="single"/>
        </w:rPr>
        <w:t xml:space="preserve"> knowing that each other exist</w:t>
      </w:r>
      <w:r w:rsidRPr="00B80E4D">
        <w:rPr>
          <w:rFonts w:asciiTheme="minorHAnsi" w:eastAsia="Times New Roman" w:hAnsiTheme="minorHAnsi"/>
          <w:b/>
          <w:sz w:val="16"/>
          <w:szCs w:val="20"/>
        </w:rPr>
        <w:t xml:space="preserve">. Erasure is </w:t>
      </w:r>
      <w:r w:rsidRPr="00086FE2">
        <w:rPr>
          <w:rFonts w:asciiTheme="minorHAnsi" w:eastAsia="Times New Roman" w:hAnsiTheme="minorHAnsi"/>
          <w:b/>
          <w:szCs w:val="20"/>
          <w:u w:val="single"/>
        </w:rPr>
        <w:t>predicated on the idea that keeping communities</w:t>
      </w:r>
      <w:r w:rsidRPr="00086FE2">
        <w:rPr>
          <w:rFonts w:asciiTheme="minorHAnsi" w:eastAsia="Times New Roman" w:hAnsiTheme="minorHAnsi"/>
          <w:b/>
          <w:sz w:val="12"/>
          <w:szCs w:val="20"/>
          <w:u w:val="single"/>
        </w:rPr>
        <w:t>¶</w:t>
      </w:r>
      <w:r w:rsidRPr="00086FE2">
        <w:rPr>
          <w:rFonts w:asciiTheme="minorHAnsi" w:eastAsia="Times New Roman" w:hAnsiTheme="minorHAnsi"/>
          <w:b/>
          <w:szCs w:val="20"/>
          <w:u w:val="single"/>
        </w:rPr>
        <w:t xml:space="preserve"> docile, hopeless, and dead—socially, politically, physically, and mentally, will someday </w:t>
      </w:r>
      <w:r w:rsidRPr="00086FE2">
        <w:rPr>
          <w:rFonts w:asciiTheme="minorHAnsi" w:eastAsia="Times New Roman" w:hAnsiTheme="minorHAnsi"/>
          <w:b/>
          <w:sz w:val="12"/>
          <w:szCs w:val="20"/>
          <w:u w:val="single"/>
        </w:rPr>
        <w:t>¶</w:t>
      </w:r>
      <w:r w:rsidRPr="00086FE2">
        <w:rPr>
          <w:rFonts w:asciiTheme="minorHAnsi" w:eastAsia="Times New Roman" w:hAnsiTheme="minorHAnsi"/>
          <w:b/>
          <w:szCs w:val="20"/>
          <w:u w:val="single"/>
        </w:rPr>
        <w:t xml:space="preserve"> completely wipe out the unwanted</w:t>
      </w:r>
      <w:r w:rsidRPr="00B80E4D">
        <w:rPr>
          <w:rFonts w:asciiTheme="minorHAnsi" w:eastAsia="Times New Roman" w:hAnsiTheme="minorHAnsi"/>
          <w:b/>
          <w:sz w:val="16"/>
          <w:szCs w:val="20"/>
        </w:rPr>
        <w:t xml:space="preserve">. This thesis is my small contribution to the body and theory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of Black and Chicana queer work. I have taken </w:t>
      </w:r>
      <w:proofErr w:type="gramStart"/>
      <w:r w:rsidRPr="00B80E4D">
        <w:rPr>
          <w:rFonts w:asciiTheme="minorHAnsi" w:eastAsia="Times New Roman" w:hAnsiTheme="minorHAnsi"/>
          <w:b/>
          <w:sz w:val="16"/>
          <w:szCs w:val="20"/>
        </w:rPr>
        <w:t>an</w:t>
      </w:r>
      <w:proofErr w:type="gramEnd"/>
      <w:r w:rsidRPr="00B80E4D">
        <w:rPr>
          <w:rFonts w:asciiTheme="minorHAnsi" w:eastAsia="Times New Roman" w:hAnsiTheme="minorHAnsi"/>
          <w:b/>
          <w:sz w:val="16"/>
          <w:szCs w:val="20"/>
        </w:rPr>
        <w:t xml:space="preserve"> semi-</w:t>
      </w:r>
      <w:proofErr w:type="spellStart"/>
      <w:r w:rsidRPr="00B80E4D">
        <w:rPr>
          <w:rFonts w:asciiTheme="minorHAnsi" w:eastAsia="Times New Roman" w:hAnsiTheme="minorHAnsi"/>
          <w:b/>
          <w:sz w:val="16"/>
          <w:szCs w:val="20"/>
        </w:rPr>
        <w:t>autoethnographic</w:t>
      </w:r>
      <w:proofErr w:type="spellEnd"/>
      <w:r w:rsidRPr="00B80E4D">
        <w:rPr>
          <w:rFonts w:asciiTheme="minorHAnsi" w:eastAsia="Times New Roman" w:hAnsiTheme="minorHAnsi"/>
          <w:b/>
          <w:sz w:val="16"/>
          <w:szCs w:val="20"/>
        </w:rPr>
        <w:t xml:space="preserve"> approach to this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project meaning that I write and work </w:t>
      </w:r>
      <w:r w:rsidRPr="00B80E4D">
        <w:rPr>
          <w:rFonts w:asciiTheme="minorHAnsi" w:eastAsia="Times New Roman" w:hAnsiTheme="minorHAnsi"/>
          <w:b/>
          <w:szCs w:val="20"/>
          <w:u w:val="single"/>
        </w:rPr>
        <w:t xml:space="preserve">through my own subject position and personal experiences </w:t>
      </w:r>
      <w:r w:rsidRPr="00B80E4D">
        <w:rPr>
          <w:rFonts w:asciiTheme="minorHAnsi" w:eastAsia="Times New Roman" w:hAnsiTheme="minorHAnsi"/>
          <w:b/>
          <w:sz w:val="12"/>
          <w:szCs w:val="20"/>
          <w:u w:val="single"/>
        </w:rPr>
        <w:t>¶</w:t>
      </w:r>
      <w:r w:rsidRPr="00B80E4D">
        <w:rPr>
          <w:rFonts w:asciiTheme="minorHAnsi" w:eastAsia="Times New Roman" w:hAnsiTheme="minorHAnsi"/>
          <w:b/>
          <w:szCs w:val="20"/>
          <w:u w:val="single"/>
        </w:rPr>
        <w:t xml:space="preserve"> while connecting them to larger cultural </w:t>
      </w:r>
      <w:proofErr w:type="spellStart"/>
      <w:r w:rsidRPr="00B80E4D">
        <w:rPr>
          <w:rFonts w:asciiTheme="minorHAnsi" w:eastAsia="Times New Roman" w:hAnsiTheme="minorHAnsi"/>
          <w:b/>
          <w:szCs w:val="20"/>
          <w:u w:val="single"/>
        </w:rPr>
        <w:t>counternarratives</w:t>
      </w:r>
      <w:proofErr w:type="spellEnd"/>
      <w:r w:rsidRPr="00B80E4D">
        <w:rPr>
          <w:rFonts w:asciiTheme="minorHAnsi" w:eastAsia="Times New Roman" w:hAnsiTheme="minorHAnsi"/>
          <w:b/>
          <w:szCs w:val="20"/>
          <w:u w:val="single"/>
        </w:rPr>
        <w:t>, resistance struggles, and pains</w:t>
      </w:r>
      <w:r w:rsidRPr="00B80E4D">
        <w:rPr>
          <w:rFonts w:asciiTheme="minorHAnsi" w:eastAsia="Times New Roman" w:hAnsiTheme="minorHAnsi"/>
          <w:b/>
          <w:sz w:val="16"/>
          <w:szCs w:val="20"/>
        </w:rPr>
        <w:t xml:space="preserve">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w:t>
      </w:r>
      <w:proofErr w:type="spellStart"/>
      <w:r w:rsidRPr="00B80E4D">
        <w:rPr>
          <w:rFonts w:asciiTheme="minorHAnsi" w:eastAsia="Times New Roman" w:hAnsiTheme="minorHAnsi"/>
          <w:b/>
          <w:sz w:val="16"/>
          <w:szCs w:val="20"/>
        </w:rPr>
        <w:t>McClaurin</w:t>
      </w:r>
      <w:proofErr w:type="spellEnd"/>
      <w:r w:rsidRPr="00B80E4D">
        <w:rPr>
          <w:rFonts w:asciiTheme="minorHAnsi" w:eastAsia="Times New Roman" w:hAnsiTheme="minorHAnsi"/>
          <w:b/>
          <w:sz w:val="16"/>
          <w:szCs w:val="20"/>
        </w:rPr>
        <w:t xml:space="preserve">, 2001, p. 65-67). As much as </w:t>
      </w:r>
      <w:r w:rsidRPr="00B80E4D">
        <w:rPr>
          <w:rFonts w:asciiTheme="minorHAnsi" w:eastAsia="Times New Roman" w:hAnsiTheme="minorHAnsi"/>
          <w:b/>
          <w:szCs w:val="20"/>
          <w:u w:val="single"/>
        </w:rPr>
        <w:t xml:space="preserve">I come back to the text and experiences of the </w:t>
      </w:r>
      <w:r w:rsidRPr="00B80E4D">
        <w:rPr>
          <w:rFonts w:asciiTheme="minorHAnsi" w:eastAsia="Times New Roman" w:hAnsiTheme="minorHAnsi"/>
          <w:b/>
          <w:sz w:val="12"/>
          <w:szCs w:val="20"/>
          <w:u w:val="single"/>
        </w:rPr>
        <w:t>¶</w:t>
      </w:r>
      <w:r w:rsidRPr="00B80E4D">
        <w:rPr>
          <w:rFonts w:asciiTheme="minorHAnsi" w:eastAsia="Times New Roman" w:hAnsiTheme="minorHAnsi"/>
          <w:b/>
          <w:szCs w:val="20"/>
          <w:u w:val="single"/>
        </w:rPr>
        <w:t xml:space="preserve"> characters and authors I analyze, I also come back to myself and then I move forward into theory </w:t>
      </w:r>
      <w:r w:rsidRPr="00B80E4D">
        <w:rPr>
          <w:rFonts w:asciiTheme="minorHAnsi" w:eastAsia="Times New Roman" w:hAnsiTheme="minorHAnsi"/>
          <w:b/>
          <w:sz w:val="12"/>
          <w:szCs w:val="20"/>
          <w:u w:val="single"/>
        </w:rPr>
        <w:t>¶</w:t>
      </w:r>
      <w:r w:rsidRPr="00B80E4D">
        <w:rPr>
          <w:rFonts w:asciiTheme="minorHAnsi" w:eastAsia="Times New Roman" w:hAnsiTheme="minorHAnsi"/>
          <w:b/>
          <w:szCs w:val="20"/>
          <w:u w:val="single"/>
        </w:rPr>
        <w:t xml:space="preserve"> and consciousness in a cyclical fashion that privileges all aspects of self, community</w:t>
      </w:r>
      <w:r w:rsidRPr="00B80E4D">
        <w:rPr>
          <w:rFonts w:asciiTheme="minorHAnsi" w:eastAsia="Times New Roman" w:hAnsiTheme="minorHAnsi"/>
          <w:b/>
          <w:sz w:val="16"/>
          <w:szCs w:val="20"/>
        </w:rPr>
        <w:t xml:space="preserve"> (text), and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theory, equally and holistically. For example, </w:t>
      </w:r>
      <w:r w:rsidRPr="00B80E4D">
        <w:rPr>
          <w:rFonts w:asciiTheme="minorHAnsi" w:eastAsia="Times New Roman" w:hAnsiTheme="minorHAnsi"/>
          <w:b/>
          <w:szCs w:val="20"/>
          <w:u w:val="single"/>
        </w:rPr>
        <w:t xml:space="preserve">I alleviate my trauma and pain around race and sexuality through reading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and writing the words of queer black ancestors. </w:t>
      </w:r>
      <w:r w:rsidRPr="00B80E4D">
        <w:rPr>
          <w:rFonts w:asciiTheme="minorHAnsi" w:eastAsia="Times New Roman" w:hAnsiTheme="minorHAnsi"/>
          <w:b/>
          <w:szCs w:val="20"/>
          <w:u w:val="single"/>
        </w:rPr>
        <w:t xml:space="preserve">I prevent suppression of feeling, of love, by </w:t>
      </w:r>
      <w:r w:rsidRPr="00B80E4D">
        <w:rPr>
          <w:rFonts w:asciiTheme="minorHAnsi" w:eastAsia="Times New Roman" w:hAnsiTheme="minorHAnsi"/>
          <w:b/>
          <w:sz w:val="12"/>
          <w:szCs w:val="20"/>
          <w:u w:val="single"/>
        </w:rPr>
        <w:t>¶</w:t>
      </w:r>
      <w:r w:rsidRPr="00B80E4D">
        <w:rPr>
          <w:rFonts w:asciiTheme="minorHAnsi" w:eastAsia="Times New Roman" w:hAnsiTheme="minorHAnsi"/>
          <w:b/>
          <w:szCs w:val="20"/>
          <w:u w:val="single"/>
        </w:rPr>
        <w:t xml:space="preserve"> ingesting</w:t>
      </w:r>
      <w:r w:rsidRPr="00B80E4D">
        <w:rPr>
          <w:rFonts w:asciiTheme="minorHAnsi" w:eastAsia="Times New Roman" w:hAnsiTheme="minorHAnsi"/>
          <w:b/>
          <w:sz w:val="16"/>
          <w:szCs w:val="20"/>
        </w:rPr>
        <w:t xml:space="preserve"> other </w:t>
      </w:r>
      <w:r w:rsidRPr="00B80E4D">
        <w:rPr>
          <w:rFonts w:asciiTheme="minorHAnsi" w:eastAsia="Times New Roman" w:hAnsiTheme="minorHAnsi"/>
          <w:b/>
          <w:szCs w:val="20"/>
          <w:u w:val="single"/>
        </w:rPr>
        <w:t>stories of pain. But this is not masochistic. By h</w:t>
      </w:r>
      <w:r w:rsidRPr="00086FE2">
        <w:rPr>
          <w:rFonts w:asciiTheme="minorHAnsi" w:eastAsia="Times New Roman" w:hAnsiTheme="minorHAnsi"/>
          <w:b/>
          <w:szCs w:val="20"/>
          <w:u w:val="single"/>
        </w:rPr>
        <w:t xml:space="preserve">olding and remembering pain </w:t>
      </w:r>
      <w:r w:rsidRPr="00086FE2">
        <w:rPr>
          <w:rFonts w:asciiTheme="minorHAnsi" w:eastAsia="Times New Roman" w:hAnsiTheme="minorHAnsi"/>
          <w:b/>
          <w:sz w:val="12"/>
          <w:szCs w:val="20"/>
          <w:u w:val="single"/>
        </w:rPr>
        <w:t>¶</w:t>
      </w:r>
      <w:r w:rsidRPr="00086FE2">
        <w:rPr>
          <w:rFonts w:asciiTheme="minorHAnsi" w:eastAsia="Times New Roman" w:hAnsiTheme="minorHAnsi"/>
          <w:b/>
          <w:szCs w:val="20"/>
          <w:u w:val="single"/>
        </w:rPr>
        <w:t xml:space="preserve"> close to the heart I know where my power lies.</w:t>
      </w:r>
      <w:r w:rsidRPr="00086FE2">
        <w:rPr>
          <w:rFonts w:asciiTheme="minorHAnsi" w:eastAsia="Times New Roman" w:hAnsiTheme="minorHAnsi"/>
          <w:b/>
          <w:sz w:val="16"/>
          <w:szCs w:val="20"/>
        </w:rPr>
        <w:t xml:space="preserve"> Through</w:t>
      </w:r>
      <w:r w:rsidRPr="00B80E4D">
        <w:rPr>
          <w:rFonts w:asciiTheme="minorHAnsi" w:eastAsia="Times New Roman" w:hAnsiTheme="minorHAnsi"/>
          <w:b/>
          <w:sz w:val="16"/>
          <w:szCs w:val="20"/>
        </w:rPr>
        <w:t xml:space="preserve"> the analysis of the selected texts,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w:t>
      </w:r>
      <w:r w:rsidRPr="00B80E4D">
        <w:rPr>
          <w:rFonts w:asciiTheme="minorHAnsi" w:eastAsia="Times New Roman" w:hAnsiTheme="minorHAnsi"/>
          <w:b/>
          <w:szCs w:val="20"/>
          <w:u w:val="single"/>
        </w:rPr>
        <w:t>through the arduous and repeated bleeding of images both historical and intergenerational, I</w:t>
      </w:r>
      <w:r w:rsidRPr="00B80E4D">
        <w:rPr>
          <w:rFonts w:asciiTheme="minorHAnsi" w:eastAsia="Times New Roman" w:hAnsiTheme="minorHAnsi"/>
          <w:b/>
          <w:sz w:val="16"/>
          <w:szCs w:val="20"/>
        </w:rPr>
        <w:t xml:space="preserve"> will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w:t>
      </w:r>
      <w:r w:rsidRPr="00B80E4D">
        <w:rPr>
          <w:rFonts w:asciiTheme="minorHAnsi" w:eastAsia="Times New Roman" w:hAnsiTheme="minorHAnsi"/>
          <w:b/>
          <w:szCs w:val="20"/>
          <w:u w:val="single"/>
        </w:rPr>
        <w:t>discover moments of freedom and of survival</w:t>
      </w:r>
      <w:r w:rsidRPr="00B80E4D">
        <w:rPr>
          <w:rFonts w:asciiTheme="minorHAnsi" w:eastAsia="Times New Roman" w:hAnsiTheme="minorHAnsi"/>
          <w:b/>
          <w:sz w:val="16"/>
          <w:szCs w:val="20"/>
        </w:rPr>
        <w:t xml:space="preserve">. When </w:t>
      </w:r>
      <w:proofErr w:type="spellStart"/>
      <w:r w:rsidRPr="00B80E4D">
        <w:rPr>
          <w:rFonts w:asciiTheme="minorHAnsi" w:eastAsia="Times New Roman" w:hAnsiTheme="minorHAnsi"/>
          <w:b/>
          <w:sz w:val="16"/>
          <w:szCs w:val="20"/>
        </w:rPr>
        <w:t>Ursa</w:t>
      </w:r>
      <w:proofErr w:type="spellEnd"/>
      <w:r w:rsidRPr="00B80E4D">
        <w:rPr>
          <w:rFonts w:asciiTheme="minorHAnsi" w:eastAsia="Times New Roman" w:hAnsiTheme="minorHAnsi"/>
          <w:b/>
          <w:sz w:val="16"/>
          <w:szCs w:val="20"/>
        </w:rPr>
        <w:t xml:space="preserve"> </w:t>
      </w:r>
      <w:proofErr w:type="spellStart"/>
      <w:r w:rsidRPr="00B80E4D">
        <w:rPr>
          <w:rFonts w:asciiTheme="minorHAnsi" w:eastAsia="Times New Roman" w:hAnsiTheme="minorHAnsi"/>
          <w:b/>
          <w:sz w:val="16"/>
          <w:szCs w:val="20"/>
        </w:rPr>
        <w:t>Corregidora</w:t>
      </w:r>
      <w:proofErr w:type="spellEnd"/>
      <w:r w:rsidRPr="00B80E4D">
        <w:rPr>
          <w:rFonts w:asciiTheme="minorHAnsi" w:eastAsia="Times New Roman" w:hAnsiTheme="minorHAnsi"/>
          <w:b/>
          <w:sz w:val="16"/>
          <w:szCs w:val="20"/>
        </w:rPr>
        <w:t xml:space="preserve"> (</w:t>
      </w:r>
      <w:proofErr w:type="spellStart"/>
      <w:r w:rsidRPr="00B80E4D">
        <w:rPr>
          <w:rFonts w:asciiTheme="minorHAnsi" w:eastAsia="Times New Roman" w:hAnsiTheme="minorHAnsi"/>
          <w:b/>
          <w:sz w:val="16"/>
          <w:szCs w:val="20"/>
        </w:rPr>
        <w:t>Corregidora</w:t>
      </w:r>
      <w:proofErr w:type="spellEnd"/>
      <w:r w:rsidRPr="00B80E4D">
        <w:rPr>
          <w:rFonts w:asciiTheme="minorHAnsi" w:eastAsia="Times New Roman" w:hAnsiTheme="minorHAnsi"/>
          <w:b/>
          <w:sz w:val="16"/>
          <w:szCs w:val="20"/>
        </w:rPr>
        <w:t xml:space="preserve">) learns to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have relationships that do not hurt, she breathes life back into herself. When Marci Cruz (What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Night Brings) and her younger sister find the courage to protect their mother and insure that their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father will not abuse any of them anymore, they reclaimed their safety. </w:t>
      </w:r>
      <w:r w:rsidRPr="00B80E4D">
        <w:rPr>
          <w:rFonts w:asciiTheme="minorHAnsi" w:eastAsia="Times New Roman" w:hAnsiTheme="minorHAnsi"/>
          <w:b/>
          <w:szCs w:val="20"/>
          <w:u w:val="single"/>
        </w:rPr>
        <w:t xml:space="preserve">These stories have individual breaking points; exact moments when the swirling cries of </w:t>
      </w:r>
      <w:r w:rsidRPr="00B80E4D">
        <w:rPr>
          <w:rFonts w:asciiTheme="minorHAnsi" w:eastAsia="Times New Roman" w:hAnsiTheme="minorHAnsi"/>
          <w:b/>
          <w:sz w:val="12"/>
          <w:szCs w:val="20"/>
          <w:u w:val="single"/>
        </w:rPr>
        <w:t>¶</w:t>
      </w:r>
      <w:r w:rsidRPr="00B80E4D">
        <w:rPr>
          <w:rFonts w:asciiTheme="minorHAnsi" w:eastAsia="Times New Roman" w:hAnsiTheme="minorHAnsi"/>
          <w:b/>
          <w:szCs w:val="20"/>
          <w:u w:val="single"/>
        </w:rPr>
        <w:t xml:space="preserve"> autonomy and pain finally meld together into conscious motion</w:t>
      </w:r>
      <w:r w:rsidRPr="00B80E4D">
        <w:rPr>
          <w:rFonts w:asciiTheme="minorHAnsi" w:eastAsia="Times New Roman" w:hAnsiTheme="minorHAnsi"/>
          <w:b/>
          <w:sz w:val="16"/>
          <w:szCs w:val="20"/>
        </w:rPr>
        <w:t xml:space="preserve">. And the characters are able to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w:t>
      </w:r>
      <w:proofErr w:type="spellStart"/>
      <w:r w:rsidRPr="00B80E4D">
        <w:rPr>
          <w:rFonts w:asciiTheme="minorHAnsi" w:eastAsia="Times New Roman" w:hAnsiTheme="minorHAnsi"/>
          <w:b/>
          <w:sz w:val="16"/>
          <w:szCs w:val="20"/>
        </w:rPr>
        <w:t>feelsomething</w:t>
      </w:r>
      <w:proofErr w:type="spellEnd"/>
      <w:r w:rsidRPr="00B80E4D">
        <w:rPr>
          <w:rFonts w:asciiTheme="minorHAnsi" w:eastAsia="Times New Roman" w:hAnsiTheme="minorHAnsi"/>
          <w:b/>
          <w:sz w:val="16"/>
          <w:szCs w:val="20"/>
        </w:rPr>
        <w:t xml:space="preserve">. </w:t>
      </w:r>
      <w:r w:rsidRPr="00B80E4D">
        <w:rPr>
          <w:rFonts w:asciiTheme="minorHAnsi" w:eastAsia="Times New Roman" w:hAnsiTheme="minorHAnsi"/>
          <w:b/>
          <w:szCs w:val="20"/>
          <w:u w:val="single"/>
        </w:rPr>
        <w:t>Audre Lorde writes</w:t>
      </w:r>
      <w:r w:rsidRPr="00B80E4D">
        <w:rPr>
          <w:rFonts w:asciiTheme="minorHAnsi" w:eastAsia="Times New Roman" w:hAnsiTheme="minorHAnsi"/>
          <w:b/>
          <w:sz w:val="16"/>
          <w:szCs w:val="20"/>
        </w:rPr>
        <w:t xml:space="preserve"> in her essay “Uses of Anger: Women responding to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Racism”:</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w:t>
      </w:r>
      <w:r w:rsidRPr="00B80E4D">
        <w:rPr>
          <w:rFonts w:asciiTheme="minorHAnsi" w:eastAsia="Times New Roman" w:hAnsiTheme="minorHAnsi"/>
          <w:b/>
          <w:szCs w:val="20"/>
          <w:u w:val="single"/>
        </w:rPr>
        <w:t xml:space="preserve">Women of Color in </w:t>
      </w:r>
      <w:proofErr w:type="spellStart"/>
      <w:r w:rsidRPr="00B80E4D">
        <w:rPr>
          <w:rFonts w:asciiTheme="minorHAnsi" w:eastAsia="Times New Roman" w:hAnsiTheme="minorHAnsi"/>
          <w:b/>
          <w:szCs w:val="20"/>
          <w:u w:val="single"/>
        </w:rPr>
        <w:t>america</w:t>
      </w:r>
      <w:proofErr w:type="spellEnd"/>
      <w:r w:rsidRPr="00B80E4D">
        <w:rPr>
          <w:rFonts w:asciiTheme="minorHAnsi" w:eastAsia="Times New Roman" w:hAnsiTheme="minorHAnsi"/>
          <w:b/>
          <w:szCs w:val="20"/>
          <w:u w:val="single"/>
        </w:rPr>
        <w:t xml:space="preserve"> have grown up within </w:t>
      </w:r>
      <w:r w:rsidRPr="00086FE2">
        <w:rPr>
          <w:rFonts w:asciiTheme="minorHAnsi" w:eastAsia="Times New Roman" w:hAnsiTheme="minorHAnsi"/>
          <w:b/>
          <w:szCs w:val="20"/>
          <w:u w:val="single"/>
        </w:rPr>
        <w:t xml:space="preserve">a symphony of anger, at being </w:t>
      </w:r>
      <w:r w:rsidRPr="00086FE2">
        <w:rPr>
          <w:rFonts w:asciiTheme="minorHAnsi" w:eastAsia="Times New Roman" w:hAnsiTheme="minorHAnsi"/>
          <w:b/>
          <w:sz w:val="12"/>
          <w:szCs w:val="20"/>
          <w:u w:val="single"/>
        </w:rPr>
        <w:t>¶</w:t>
      </w:r>
      <w:r w:rsidRPr="00086FE2">
        <w:rPr>
          <w:rFonts w:asciiTheme="minorHAnsi" w:eastAsia="Times New Roman" w:hAnsiTheme="minorHAnsi"/>
          <w:b/>
          <w:szCs w:val="20"/>
          <w:u w:val="single"/>
        </w:rPr>
        <w:t xml:space="preserve"> silenced, at being unchosen, at knowing that when we survive, it is in spite of a world that </w:t>
      </w:r>
      <w:r w:rsidRPr="00086FE2">
        <w:rPr>
          <w:rFonts w:asciiTheme="minorHAnsi" w:eastAsia="Times New Roman" w:hAnsiTheme="minorHAnsi"/>
          <w:b/>
          <w:sz w:val="12"/>
          <w:szCs w:val="20"/>
          <w:u w:val="single"/>
        </w:rPr>
        <w:t>¶</w:t>
      </w:r>
      <w:r w:rsidRPr="00086FE2">
        <w:rPr>
          <w:rFonts w:asciiTheme="minorHAnsi" w:eastAsia="Times New Roman" w:hAnsiTheme="minorHAnsi"/>
          <w:b/>
          <w:szCs w:val="20"/>
          <w:u w:val="single"/>
        </w:rPr>
        <w:t xml:space="preserve"> takes for granted our lack of humanness</w:t>
      </w:r>
      <w:r w:rsidRPr="00B80E4D">
        <w:rPr>
          <w:rFonts w:asciiTheme="minorHAnsi" w:eastAsia="Times New Roman" w:hAnsiTheme="minorHAnsi"/>
          <w:b/>
          <w:sz w:val="16"/>
          <w:szCs w:val="20"/>
        </w:rPr>
        <w:t xml:space="preserve">, and which hates our very existence outside of its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service. And I say symphony rather than cacophony because we have had to learn to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orchestrate those furies so that they do not tear us apart. </w:t>
      </w:r>
      <w:r w:rsidRPr="00B80E4D">
        <w:rPr>
          <w:rFonts w:asciiTheme="minorHAnsi" w:eastAsia="Times New Roman" w:hAnsiTheme="minorHAnsi"/>
          <w:b/>
          <w:szCs w:val="20"/>
          <w:u w:val="single"/>
        </w:rPr>
        <w:t>We have had to learn to move</w:t>
      </w:r>
      <w:r w:rsidRPr="00B80E4D">
        <w:rPr>
          <w:rFonts w:asciiTheme="minorHAnsi" w:eastAsia="Times New Roman" w:hAnsiTheme="minorHAnsi"/>
          <w:b/>
          <w:sz w:val="16"/>
          <w:szCs w:val="20"/>
        </w:rPr>
        <w:t xml:space="preserve">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through them and use them for strength and force and insight within our daily lives. </w:t>
      </w:r>
      <w:r w:rsidRPr="00B80E4D">
        <w:rPr>
          <w:rFonts w:asciiTheme="minorHAnsi" w:eastAsia="Times New Roman" w:hAnsiTheme="minorHAnsi"/>
          <w:b/>
          <w:sz w:val="12"/>
          <w:szCs w:val="20"/>
        </w:rPr>
        <w:t>¶</w:t>
      </w:r>
      <w:r w:rsidRPr="00B80E4D">
        <w:rPr>
          <w:rFonts w:asciiTheme="minorHAnsi" w:eastAsia="Times New Roman" w:hAnsiTheme="minorHAnsi"/>
          <w:b/>
          <w:sz w:val="16"/>
          <w:szCs w:val="20"/>
        </w:rPr>
        <w:t xml:space="preserve"> </w:t>
      </w:r>
      <w:r w:rsidRPr="00B80E4D">
        <w:rPr>
          <w:rFonts w:asciiTheme="minorHAnsi" w:eastAsia="Times New Roman" w:hAnsiTheme="minorHAnsi"/>
          <w:b/>
          <w:szCs w:val="20"/>
          <w:u w:val="single"/>
        </w:rPr>
        <w:t>Those of us who did not learn this</w:t>
      </w:r>
      <w:r w:rsidRPr="00B80E4D">
        <w:rPr>
          <w:rFonts w:asciiTheme="minorHAnsi" w:eastAsia="Times New Roman" w:hAnsiTheme="minorHAnsi"/>
          <w:b/>
          <w:sz w:val="16"/>
          <w:szCs w:val="20"/>
        </w:rPr>
        <w:t xml:space="preserve"> difficult lesson </w:t>
      </w:r>
      <w:r w:rsidRPr="00B80E4D">
        <w:rPr>
          <w:rFonts w:asciiTheme="minorHAnsi" w:eastAsia="Times New Roman" w:hAnsiTheme="minorHAnsi"/>
          <w:b/>
          <w:szCs w:val="20"/>
          <w:u w:val="single"/>
        </w:rPr>
        <w:t>did not survive</w:t>
      </w:r>
      <w:proofErr w:type="gramStart"/>
      <w:r w:rsidRPr="00B80E4D">
        <w:rPr>
          <w:rFonts w:asciiTheme="minorHAnsi" w:eastAsia="Times New Roman" w:hAnsiTheme="minorHAnsi"/>
          <w:b/>
          <w:sz w:val="16"/>
          <w:szCs w:val="20"/>
        </w:rPr>
        <w:t>…(</w:t>
      </w:r>
      <w:proofErr w:type="gramEnd"/>
      <w:r w:rsidRPr="00B80E4D">
        <w:rPr>
          <w:rFonts w:asciiTheme="minorHAnsi" w:eastAsia="Times New Roman" w:hAnsiTheme="minorHAnsi"/>
          <w:b/>
          <w:sz w:val="16"/>
          <w:szCs w:val="20"/>
        </w:rPr>
        <w:t xml:space="preserve">p. 129). Lorde makes clear </w:t>
      </w:r>
      <w:r w:rsidRPr="00B80E4D">
        <w:rPr>
          <w:rFonts w:asciiTheme="minorHAnsi" w:eastAsia="Times New Roman" w:hAnsiTheme="minorHAnsi"/>
          <w:b/>
          <w:szCs w:val="20"/>
          <w:u w:val="single"/>
        </w:rPr>
        <w:t>this delicate balance between pain and healing, between survival and destruction</w:t>
      </w:r>
      <w:r w:rsidRPr="00B80E4D">
        <w:rPr>
          <w:rFonts w:asciiTheme="minorHAnsi" w:eastAsia="Times New Roman" w:hAnsiTheme="minorHAnsi"/>
          <w:b/>
          <w:sz w:val="16"/>
          <w:szCs w:val="20"/>
        </w:rPr>
        <w:t>. Our renewal from trauma is our realization that change is possible. It</w:t>
      </w:r>
      <w:r w:rsidRPr="00B80E4D">
        <w:rPr>
          <w:rFonts w:asciiTheme="minorHAnsi" w:eastAsia="Times New Roman" w:hAnsiTheme="minorHAnsi"/>
          <w:b/>
          <w:szCs w:val="20"/>
          <w:u w:val="single"/>
        </w:rPr>
        <w:t xml:space="preserve"> is the creative energy that</w:t>
      </w:r>
      <w:r w:rsidRPr="00B80E4D">
        <w:rPr>
          <w:rFonts w:asciiTheme="minorHAnsi" w:eastAsia="Times New Roman" w:hAnsiTheme="minorHAnsi"/>
          <w:b/>
          <w:sz w:val="16"/>
          <w:szCs w:val="20"/>
        </w:rPr>
        <w:t xml:space="preserve"> if honed correctly </w:t>
      </w:r>
      <w:r w:rsidRPr="00B80E4D">
        <w:rPr>
          <w:rFonts w:asciiTheme="minorHAnsi" w:eastAsia="Times New Roman" w:hAnsiTheme="minorHAnsi"/>
          <w:b/>
          <w:szCs w:val="20"/>
          <w:u w:val="single"/>
        </w:rPr>
        <w:t>can transform our relationships with one another and within ourselves</w:t>
      </w:r>
      <w:r w:rsidRPr="00B80E4D">
        <w:rPr>
          <w:rFonts w:asciiTheme="minorHAnsi" w:eastAsia="Times New Roman" w:hAnsiTheme="minorHAnsi"/>
          <w:b/>
          <w:sz w:val="16"/>
          <w:szCs w:val="20"/>
        </w:rPr>
        <w:t xml:space="preserve">. My goal here is </w:t>
      </w:r>
      <w:r w:rsidRPr="00B80E4D">
        <w:rPr>
          <w:rFonts w:asciiTheme="minorHAnsi" w:eastAsia="Times New Roman" w:hAnsiTheme="minorHAnsi"/>
          <w:b/>
          <w:szCs w:val="20"/>
          <w:u w:val="single"/>
        </w:rPr>
        <w:t>to uncover pain and to pull free the antidotes of our annihilation</w:t>
      </w:r>
      <w:r w:rsidRPr="00B80E4D">
        <w:rPr>
          <w:rFonts w:asciiTheme="minorHAnsi" w:eastAsia="Times New Roman" w:hAnsiTheme="minorHAnsi"/>
          <w:b/>
          <w:sz w:val="16"/>
          <w:szCs w:val="20"/>
        </w:rPr>
        <w:t>.</w:t>
      </w:r>
    </w:p>
    <w:p w14:paraId="62174CF7"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3. Ballots are key to ideological transgression to stop </w:t>
      </w:r>
      <w:proofErr w:type="spellStart"/>
      <w:r w:rsidRPr="00B80E4D">
        <w:rPr>
          <w:rFonts w:asciiTheme="minorHAnsi" w:eastAsiaTheme="majorEastAsia" w:hAnsiTheme="minorHAnsi" w:cstheme="majorBidi"/>
          <w:b/>
          <w:iCs/>
          <w:sz w:val="26"/>
        </w:rPr>
        <w:t>impearlist</w:t>
      </w:r>
      <w:proofErr w:type="spellEnd"/>
      <w:r w:rsidRPr="00B80E4D">
        <w:rPr>
          <w:rFonts w:asciiTheme="minorHAnsi" w:eastAsiaTheme="majorEastAsia" w:hAnsiTheme="minorHAnsi" w:cstheme="majorBidi"/>
          <w:b/>
          <w:iCs/>
          <w:sz w:val="26"/>
        </w:rPr>
        <w:t xml:space="preserve"> violence and because action is inevitable perm do both – the Middleton </w:t>
      </w:r>
      <w:proofErr w:type="gramStart"/>
      <w:r w:rsidRPr="00B80E4D">
        <w:rPr>
          <w:rFonts w:asciiTheme="minorHAnsi" w:eastAsiaTheme="majorEastAsia" w:hAnsiTheme="minorHAnsi" w:cstheme="majorBidi"/>
          <w:b/>
          <w:iCs/>
          <w:sz w:val="26"/>
        </w:rPr>
        <w:t>evidence  acts</w:t>
      </w:r>
      <w:proofErr w:type="gramEnd"/>
      <w:r w:rsidRPr="00B80E4D">
        <w:rPr>
          <w:rFonts w:asciiTheme="minorHAnsi" w:eastAsiaTheme="majorEastAsia" w:hAnsiTheme="minorHAnsi" w:cstheme="majorBidi"/>
          <w:b/>
          <w:iCs/>
          <w:sz w:val="26"/>
        </w:rPr>
        <w:t xml:space="preserve"> as a net benefit towards our narrative </w:t>
      </w:r>
    </w:p>
    <w:p w14:paraId="32F08F73"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proofErr w:type="gramStart"/>
      <w:r w:rsidRPr="00B80E4D">
        <w:rPr>
          <w:rFonts w:asciiTheme="minorHAnsi" w:eastAsiaTheme="majorEastAsia" w:hAnsiTheme="minorHAnsi" w:cstheme="majorBidi"/>
          <w:b/>
          <w:iCs/>
          <w:sz w:val="26"/>
        </w:rPr>
        <w:t>4.The</w:t>
      </w:r>
      <w:proofErr w:type="gramEnd"/>
      <w:r w:rsidRPr="00B80E4D">
        <w:rPr>
          <w:rFonts w:asciiTheme="minorHAnsi" w:eastAsiaTheme="majorEastAsia" w:hAnsiTheme="minorHAnsi" w:cstheme="majorBidi"/>
          <w:b/>
          <w:iCs/>
          <w:sz w:val="26"/>
        </w:rPr>
        <w:t xml:space="preserve"> </w:t>
      </w:r>
      <w:proofErr w:type="spellStart"/>
      <w:r w:rsidRPr="00B80E4D">
        <w:rPr>
          <w:rFonts w:asciiTheme="minorHAnsi" w:eastAsiaTheme="majorEastAsia" w:hAnsiTheme="minorHAnsi" w:cstheme="majorBidi"/>
          <w:b/>
          <w:iCs/>
          <w:sz w:val="26"/>
        </w:rPr>
        <w:t>aff</w:t>
      </w:r>
      <w:proofErr w:type="spellEnd"/>
      <w:r w:rsidRPr="00B80E4D">
        <w:rPr>
          <w:rFonts w:asciiTheme="minorHAnsi" w:eastAsiaTheme="majorEastAsia" w:hAnsiTheme="minorHAnsi" w:cstheme="majorBidi"/>
          <w:b/>
          <w:iCs/>
          <w:sz w:val="26"/>
        </w:rPr>
        <w:t xml:space="preserve"> is better than the K – doing the </w:t>
      </w:r>
      <w:proofErr w:type="spellStart"/>
      <w:r w:rsidRPr="00B80E4D">
        <w:rPr>
          <w:rFonts w:asciiTheme="minorHAnsi" w:eastAsiaTheme="majorEastAsia" w:hAnsiTheme="minorHAnsi" w:cstheme="majorBidi"/>
          <w:b/>
          <w:iCs/>
          <w:sz w:val="26"/>
        </w:rPr>
        <w:t>aff</w:t>
      </w:r>
      <w:proofErr w:type="spellEnd"/>
      <w:r w:rsidRPr="00B80E4D">
        <w:rPr>
          <w:rFonts w:asciiTheme="minorHAnsi" w:eastAsiaTheme="majorEastAsia" w:hAnsiTheme="minorHAnsi" w:cstheme="majorBidi"/>
          <w:b/>
          <w:iCs/>
          <w:sz w:val="26"/>
        </w:rPr>
        <w:t xml:space="preserve"> solves the alt – better resolving at the question  of selling suffering on the intellectual market .</w:t>
      </w:r>
    </w:p>
    <w:p w14:paraId="51BC01F2" w14:textId="77777777" w:rsidR="006E1AB7" w:rsidRPr="00B80E4D" w:rsidRDefault="006E1AB7" w:rsidP="006E1AB7">
      <w:pPr>
        <w:rPr>
          <w:rFonts w:asciiTheme="minorHAnsi" w:hAnsiTheme="minorHAnsi"/>
        </w:rPr>
      </w:pPr>
      <w:r w:rsidRPr="00B80E4D">
        <w:rPr>
          <w:rFonts w:asciiTheme="minorHAnsi" w:hAnsiTheme="minorHAnsi"/>
          <w:b/>
          <w:bCs/>
          <w:sz w:val="26"/>
        </w:rPr>
        <w:t>Montoya 94</w:t>
      </w:r>
      <w:r w:rsidRPr="00B80E4D">
        <w:rPr>
          <w:rFonts w:asciiTheme="minorHAnsi" w:hAnsiTheme="minorHAnsi"/>
        </w:rPr>
        <w:t xml:space="preserve"> (Margaret </w:t>
      </w:r>
      <w:proofErr w:type="gramStart"/>
      <w:r w:rsidRPr="00B80E4D">
        <w:rPr>
          <w:rFonts w:asciiTheme="minorHAnsi" w:hAnsiTheme="minorHAnsi"/>
        </w:rPr>
        <w:t>is  “</w:t>
      </w:r>
      <w:proofErr w:type="gramEnd"/>
      <w:r w:rsidRPr="00B80E4D">
        <w:rPr>
          <w:rFonts w:asciiTheme="minorHAnsi" w:hAnsiTheme="minorHAnsi"/>
        </w:rPr>
        <w:t xml:space="preserve">Mascaras, </w:t>
      </w:r>
      <w:proofErr w:type="spellStart"/>
      <w:r w:rsidRPr="00B80E4D">
        <w:rPr>
          <w:rFonts w:asciiTheme="minorHAnsi" w:hAnsiTheme="minorHAnsi"/>
        </w:rPr>
        <w:t>trenzas</w:t>
      </w:r>
      <w:proofErr w:type="spellEnd"/>
      <w:r w:rsidRPr="00B80E4D">
        <w:rPr>
          <w:rFonts w:asciiTheme="minorHAnsi" w:hAnsiTheme="minorHAnsi"/>
        </w:rPr>
        <w:t xml:space="preserve">, y </w:t>
      </w:r>
      <w:proofErr w:type="spellStart"/>
      <w:r w:rsidRPr="00B80E4D">
        <w:rPr>
          <w:rFonts w:asciiTheme="minorHAnsi" w:hAnsiTheme="minorHAnsi"/>
        </w:rPr>
        <w:t>grenas</w:t>
      </w:r>
      <w:proofErr w:type="spellEnd"/>
      <w:r w:rsidRPr="00B80E4D">
        <w:rPr>
          <w:rFonts w:asciiTheme="minorHAnsi" w:hAnsiTheme="minorHAnsi"/>
        </w:rPr>
        <w:t xml:space="preserve">: Un/masking the self while un/braiding </w:t>
      </w:r>
      <w:proofErr w:type="spellStart"/>
      <w:r w:rsidRPr="00B80E4D">
        <w:rPr>
          <w:rFonts w:asciiTheme="minorHAnsi" w:hAnsiTheme="minorHAnsi"/>
        </w:rPr>
        <w:t>latina</w:t>
      </w:r>
      <w:proofErr w:type="spellEnd"/>
      <w:r w:rsidRPr="00B80E4D">
        <w:rPr>
          <w:rFonts w:asciiTheme="minorHAnsi" w:hAnsiTheme="minorHAnsi"/>
        </w:rPr>
        <w:t xml:space="preserve"> stories and legal discourse,” </w:t>
      </w:r>
      <w:hyperlink r:id="rId51" w:history="1">
        <w:r w:rsidRPr="00B80E4D">
          <w:rPr>
            <w:rFonts w:asciiTheme="minorHAnsi" w:hAnsiTheme="minorHAnsi"/>
          </w:rPr>
          <w:t>http://heinonline.org/HOL/Page?handle=hein.journals/chiclat15&amp;div=5&amp;g_sent=1&amp;collection=journals</w:t>
        </w:r>
      </w:hyperlink>
      <w:r w:rsidRPr="00B80E4D">
        <w:rPr>
          <w:rFonts w:asciiTheme="minorHAnsi" w:hAnsiTheme="minorHAnsi"/>
        </w:rPr>
        <w:t xml:space="preserve"> , </w:t>
      </w:r>
      <w:r w:rsidRPr="00B80E4D">
        <w:rPr>
          <w:rFonts w:asciiTheme="minorHAnsi" w:hAnsiTheme="minorHAnsi"/>
        </w:rPr>
        <w:lastRenderedPageBreak/>
        <w:t>p.8-11, 1994, accessed 7/28/15)//ac</w:t>
      </w:r>
    </w:p>
    <w:p w14:paraId="34A39295" w14:textId="77777777" w:rsidR="006E1AB7" w:rsidRPr="00B80E4D" w:rsidRDefault="006E1AB7" w:rsidP="006E1AB7">
      <w:pPr>
        <w:rPr>
          <w:rFonts w:asciiTheme="minorHAnsi" w:hAnsiTheme="minorHAnsi"/>
          <w:u w:val="single"/>
        </w:rPr>
      </w:pPr>
      <w:r w:rsidRPr="00B80E4D">
        <w:rPr>
          <w:rFonts w:asciiTheme="minorHAnsi" w:hAnsiTheme="minorHAnsi"/>
          <w:u w:val="single"/>
        </w:rPr>
        <w:t>Academic success traditionally has required that one exhibit the linguistic and cognitive characteristics of the dominant culture</w:t>
      </w:r>
      <w:r w:rsidRPr="00B80E4D">
        <w:rPr>
          <w:rFonts w:asciiTheme="minorHAnsi" w:hAnsiTheme="minorHAnsi"/>
          <w:sz w:val="16"/>
        </w:rPr>
        <w:t xml:space="preserve">.20 Until challenged by recent empirical research by Chicano social scientists, retention of traditional Mexican-American culture was believed to impede successful adjustment within mainstream American society.21 </w:t>
      </w:r>
      <w:r w:rsidRPr="00B80E4D">
        <w:rPr>
          <w:rFonts w:asciiTheme="minorHAnsi" w:hAnsiTheme="minorHAnsi"/>
          <w:u w:val="single"/>
        </w:rPr>
        <w:t>This "damaging-culture" model provided</w:t>
      </w:r>
      <w:r w:rsidRPr="00B80E4D">
        <w:rPr>
          <w:rFonts w:asciiTheme="minorHAnsi" w:hAnsiTheme="minorHAnsi"/>
          <w:sz w:val="16"/>
        </w:rPr>
        <w:t xml:space="preserve"> a rationale for advocating </w:t>
      </w:r>
      <w:r w:rsidRPr="00B80E4D">
        <w:rPr>
          <w:rFonts w:asciiTheme="minorHAnsi" w:hAnsiTheme="minorHAnsi"/>
          <w:u w:val="single"/>
        </w:rPr>
        <w:t>the complete assimilation of Latinos into the mainstream culture.22 The wide-spread accept-</w:t>
      </w:r>
      <w:proofErr w:type="spellStart"/>
      <w:r w:rsidRPr="00B80E4D">
        <w:rPr>
          <w:rFonts w:asciiTheme="minorHAnsi" w:hAnsiTheme="minorHAnsi"/>
          <w:u w:val="single"/>
        </w:rPr>
        <w:t>ance</w:t>
      </w:r>
      <w:proofErr w:type="spellEnd"/>
      <w:r w:rsidRPr="00B80E4D">
        <w:rPr>
          <w:rFonts w:asciiTheme="minorHAnsi" w:hAnsiTheme="minorHAnsi"/>
          <w:u w:val="single"/>
        </w:rPr>
        <w:t xml:space="preserve"> of traditional assimilationist thought fueled social and familial pressure on Latinos to abandon traditional values and lifestyles in order to achieve educational and economic upward mobility.23 Acculturation into the dominant culture is a concomitant of education. Virtually all Latino students with a college-level education appear to be highly assimilated into Anglo culture.</w:t>
      </w:r>
      <w:r w:rsidRPr="00B80E4D">
        <w:rPr>
          <w:rFonts w:asciiTheme="minorHAnsi" w:hAnsiTheme="minorHAnsi"/>
          <w:sz w:val="16"/>
        </w:rPr>
        <w:t xml:space="preserve"> To support their academic progress</w:t>
      </w:r>
      <w:r w:rsidRPr="00B80E4D">
        <w:rPr>
          <w:rFonts w:asciiTheme="minorHAnsi" w:hAnsiTheme="minorHAnsi"/>
          <w:u w:val="single"/>
        </w:rPr>
        <w:t xml:space="preserve">, </w:t>
      </w:r>
      <w:r w:rsidRPr="00086FE2">
        <w:rPr>
          <w:rFonts w:asciiTheme="minorHAnsi" w:hAnsiTheme="minorHAnsi"/>
          <w:u w:val="single"/>
        </w:rPr>
        <w:t>Latinos have encouraged their children to speak English well and have tolerated other aspects of acculturation</w:t>
      </w:r>
      <w:r w:rsidRPr="00B80E4D">
        <w:rPr>
          <w:rFonts w:asciiTheme="minorHAnsi" w:hAnsiTheme="minorHAnsi"/>
          <w:sz w:val="16"/>
        </w:rPr>
        <w:t xml:space="preserve">, such as changes in friends, clothes and recreational preferences. </w:t>
      </w:r>
      <w:r w:rsidRPr="00086FE2">
        <w:rPr>
          <w:rFonts w:asciiTheme="minorHAnsi" w:hAnsiTheme="minorHAnsi"/>
          <w:sz w:val="16"/>
        </w:rPr>
        <w:t xml:space="preserve">As </w:t>
      </w:r>
      <w:r w:rsidRPr="00086FE2">
        <w:rPr>
          <w:rFonts w:asciiTheme="minorHAnsi" w:hAnsiTheme="minorHAnsi"/>
          <w:u w:val="single"/>
        </w:rPr>
        <w:t>they undertake the daily interactions involved in socialization, students adopt masks of the dominant culture which manifest the negative values ascribed to traditional Latino culture</w:t>
      </w:r>
      <w:r w:rsidRPr="00B80E4D">
        <w:rPr>
          <w:rFonts w:asciiTheme="minorHAnsi" w:hAnsiTheme="minorHAnsi"/>
          <w:u w:val="single"/>
        </w:rPr>
        <w:t>.</w:t>
      </w:r>
      <w:r w:rsidRPr="00B80E4D">
        <w:rPr>
          <w:rFonts w:asciiTheme="minorHAnsi" w:hAnsiTheme="minorHAnsi"/>
          <w:sz w:val="16"/>
        </w:rPr>
        <w:t xml:space="preserve"> Latina/o history is replete with stories about those who changed their names, lost the Spanish language and with it any trace of a Spanish accent, or deliberately married out of the culture. In short, some did whatever </w:t>
      </w:r>
      <w:r w:rsidRPr="00086FE2">
        <w:rPr>
          <w:rFonts w:asciiTheme="minorHAnsi" w:hAnsiTheme="minorHAnsi"/>
          <w:u w:val="single"/>
        </w:rPr>
        <w:t>Some Latinos, like other Outsiders, move away from their ethnic communities and want nothing to do with those they left behind</w:t>
      </w:r>
      <w:r w:rsidRPr="00B80E4D">
        <w:rPr>
          <w:rFonts w:asciiTheme="minorHAnsi" w:hAnsiTheme="minorHAnsi"/>
          <w:u w:val="single"/>
        </w:rPr>
        <w:t>.</w:t>
      </w:r>
      <w:r w:rsidRPr="00B80E4D">
        <w:rPr>
          <w:rFonts w:asciiTheme="minorHAnsi" w:hAnsiTheme="minorHAnsi"/>
          <w:sz w:val="16"/>
        </w:rPr>
        <w:t xml:space="preserve"> Many others, however, see education as the only ladder for themselves and for their community. </w:t>
      </w:r>
      <w:r w:rsidRPr="00B80E4D">
        <w:rPr>
          <w:rFonts w:asciiTheme="minorHAnsi" w:hAnsiTheme="minorHAnsi"/>
          <w:u w:val="single"/>
        </w:rPr>
        <w:t>Academic success does not come without costs,</w:t>
      </w:r>
      <w:r w:rsidRPr="00B80E4D">
        <w:rPr>
          <w:rFonts w:asciiTheme="minorHAnsi" w:hAnsiTheme="minorHAnsi"/>
          <w:sz w:val="16"/>
        </w:rPr>
        <w:t xml:space="preserve"> however. </w:t>
      </w:r>
      <w:r w:rsidRPr="00B80E4D">
        <w:rPr>
          <w:rFonts w:asciiTheme="minorHAnsi" w:hAnsiTheme="minorHAnsi"/>
          <w:u w:val="single"/>
        </w:rPr>
        <w:t>Latinas/</w:t>
      </w:r>
      <w:proofErr w:type="spellStart"/>
      <w:r w:rsidRPr="00B80E4D">
        <w:rPr>
          <w:rFonts w:asciiTheme="minorHAnsi" w:hAnsiTheme="minorHAnsi"/>
          <w:u w:val="single"/>
        </w:rPr>
        <w:t>os</w:t>
      </w:r>
      <w:proofErr w:type="spellEnd"/>
      <w:r w:rsidRPr="00B80E4D">
        <w:rPr>
          <w:rFonts w:asciiTheme="minorHAnsi" w:hAnsiTheme="minorHAnsi"/>
          <w:u w:val="single"/>
        </w:rPr>
        <w:t xml:space="preserve"> who pursue higher education often end up feeling doubly estranged because of the socialization process</w:t>
      </w:r>
      <w:r w:rsidRPr="00B80E4D">
        <w:rPr>
          <w:rFonts w:asciiTheme="minorHAnsi" w:hAnsiTheme="minorHAnsi"/>
          <w:sz w:val="16"/>
        </w:rPr>
        <w:t xml:space="preserve">: estranged not only from their ancestral roots but from the dominant culture as well. 5 </w:t>
      </w:r>
      <w:r w:rsidRPr="00B80E4D">
        <w:rPr>
          <w:rFonts w:asciiTheme="minorHAnsi" w:hAnsiTheme="minorHAnsi"/>
          <w:u w:val="single"/>
        </w:rPr>
        <w:t>Feeling masked because of ethnic and racial differences is directly linked to the process of cultural assimilation, and to the pervasive Latina/o resistance against assimilation, against being seen as "</w:t>
      </w:r>
      <w:proofErr w:type="spellStart"/>
      <w:r w:rsidRPr="00B80E4D">
        <w:rPr>
          <w:rFonts w:asciiTheme="minorHAnsi" w:hAnsiTheme="minorHAnsi"/>
          <w:u w:val="single"/>
        </w:rPr>
        <w:t>agringada</w:t>
      </w:r>
      <w:proofErr w:type="spellEnd"/>
      <w:r w:rsidRPr="00B80E4D">
        <w:rPr>
          <w:rFonts w:asciiTheme="minorHAnsi" w:hAnsiTheme="minorHAnsi"/>
          <w:u w:val="single"/>
        </w:rPr>
        <w:t xml:space="preserve">," of becoming a </w:t>
      </w:r>
      <w:proofErr w:type="spellStart"/>
      <w:r w:rsidRPr="00B80E4D">
        <w:rPr>
          <w:rFonts w:asciiTheme="minorHAnsi" w:hAnsiTheme="minorHAnsi"/>
          <w:u w:val="single"/>
        </w:rPr>
        <w:t>gringa</w:t>
      </w:r>
      <w:proofErr w:type="spellEnd"/>
      <w:r w:rsidRPr="00B80E4D">
        <w:rPr>
          <w:rFonts w:asciiTheme="minorHAnsi" w:hAnsiTheme="minorHAnsi"/>
          <w:u w:val="single"/>
        </w:rPr>
        <w:t>, of being taken for something one never wanted to become.</w:t>
      </w:r>
      <w:r w:rsidRPr="00B80E4D">
        <w:rPr>
          <w:rFonts w:asciiTheme="minorHAnsi" w:hAnsiTheme="minorHAnsi"/>
          <w:sz w:val="16"/>
        </w:rPr>
        <w:t xml:space="preserve"> </w:t>
      </w:r>
      <w:r w:rsidRPr="00B80E4D">
        <w:rPr>
          <w:rFonts w:asciiTheme="minorHAnsi" w:hAnsiTheme="minorHAnsi"/>
          <w:u w:val="single"/>
        </w:rPr>
        <w:t>Assimilation has become yet another mask for the Latina/o to hide behind</w:t>
      </w:r>
      <w:r w:rsidRPr="00B80E4D">
        <w:rPr>
          <w:rFonts w:asciiTheme="minorHAnsi" w:hAnsiTheme="minorHAnsi"/>
          <w:sz w:val="16"/>
        </w:rPr>
        <w:t xml:space="preserve">.26 I have a clay mask made by Mexican artisans that captures this idea but from a different perspective. The outermost mask is a white skeleton face wearing a grimace. The second layer shows a face with an aquiline nose and a goatee suggesting the face of the Spaniard, the colonizer of indigenous Mexico. This second mask parts to show the face of a pensive Aztec. This clay sculpture suggests the indigenous Indian preserved behind the false masks, the death mask, </w:t>
      </w:r>
      <w:proofErr w:type="gramStart"/>
      <w:r w:rsidRPr="00B80E4D">
        <w:rPr>
          <w:rFonts w:asciiTheme="minorHAnsi" w:hAnsiTheme="minorHAnsi"/>
          <w:sz w:val="16"/>
        </w:rPr>
        <w:t>the</w:t>
      </w:r>
      <w:proofErr w:type="gramEnd"/>
      <w:r w:rsidRPr="00B80E4D">
        <w:rPr>
          <w:rFonts w:asciiTheme="minorHAnsi" w:hAnsiTheme="minorHAnsi"/>
          <w:sz w:val="16"/>
        </w:rPr>
        <w:t xml:space="preserve"> conquistador mask. In other words, the sculpture represents all of us who have been colonized and acculturated-who have succeeded in withholding a precious part of our past behind our constructed public personas. Belonging to a higher economic class than that of one's family or community and affecting the </w:t>
      </w:r>
      <w:r w:rsidRPr="00B80E4D">
        <w:rPr>
          <w:rFonts w:asciiTheme="minorHAnsi" w:hAnsiTheme="minorHAnsi"/>
          <w:u w:val="single"/>
        </w:rPr>
        <w:t xml:space="preserve">mannerisms, clothing styles or speech patterns that typify the privileged classes can strain familial and ethnic bonds.27 Families, even those who have supported the education and advancement of their children, can end up feeling estranged from their children and resentful of the cultural costs involved in their academic and economic success. </w:t>
      </w:r>
      <w:proofErr w:type="spellStart"/>
      <w:r w:rsidRPr="00086FE2">
        <w:rPr>
          <w:rFonts w:asciiTheme="minorHAnsi" w:hAnsiTheme="minorHAnsi"/>
          <w:u w:val="single"/>
        </w:rPr>
        <w:t>Ations</w:t>
      </w:r>
      <w:proofErr w:type="spellEnd"/>
      <w:r w:rsidRPr="00086FE2">
        <w:rPr>
          <w:rFonts w:asciiTheme="minorHAnsi" w:hAnsiTheme="minorHAnsi"/>
          <w:u w:val="single"/>
        </w:rPr>
        <w:t xml:space="preserve"> of </w:t>
      </w:r>
      <w:proofErr w:type="spellStart"/>
      <w:r w:rsidRPr="00086FE2">
        <w:rPr>
          <w:rFonts w:asciiTheme="minorHAnsi" w:hAnsiTheme="minorHAnsi"/>
          <w:u w:val="single"/>
        </w:rPr>
        <w:t>vendida</w:t>
      </w:r>
      <w:proofErr w:type="spellEnd"/>
      <w:r w:rsidRPr="00086FE2">
        <w:rPr>
          <w:rFonts w:asciiTheme="minorHAnsi" w:hAnsiTheme="minorHAnsi"/>
          <w:u w:val="single"/>
        </w:rPr>
        <w:t>, "selling-out," forgetting the ethnic community, and abandoning the family can accompany academic success.</w:t>
      </w:r>
      <w:r w:rsidRPr="00B80E4D">
        <w:rPr>
          <w:rFonts w:asciiTheme="minorHAnsi" w:hAnsiTheme="minorHAnsi"/>
          <w:u w:val="single"/>
        </w:rPr>
        <w:t xml:space="preserve"> </w:t>
      </w:r>
    </w:p>
    <w:p w14:paraId="023B26AA"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Dualism  </w:t>
      </w:r>
    </w:p>
    <w:p w14:paraId="3246F4A4"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proofErr w:type="gramStart"/>
      <w:r w:rsidRPr="00B80E4D">
        <w:rPr>
          <w:rFonts w:asciiTheme="minorHAnsi" w:eastAsiaTheme="majorEastAsia" w:hAnsiTheme="minorHAnsi" w:cstheme="majorBidi"/>
          <w:b/>
          <w:iCs/>
          <w:sz w:val="26"/>
        </w:rPr>
        <w:t>1.Without</w:t>
      </w:r>
      <w:proofErr w:type="gramEnd"/>
      <w:r w:rsidRPr="00B80E4D">
        <w:rPr>
          <w:rFonts w:asciiTheme="minorHAnsi" w:eastAsiaTheme="majorEastAsia" w:hAnsiTheme="minorHAnsi" w:cstheme="majorBidi"/>
          <w:b/>
          <w:iCs/>
          <w:sz w:val="26"/>
        </w:rPr>
        <w:t xml:space="preserve"> including the culture within discussions about dualism built in society – the dualism they </w:t>
      </w:r>
      <w:proofErr w:type="spellStart"/>
      <w:r w:rsidRPr="00B80E4D">
        <w:rPr>
          <w:rFonts w:asciiTheme="minorHAnsi" w:eastAsiaTheme="majorEastAsia" w:hAnsiTheme="minorHAnsi" w:cstheme="majorBidi"/>
          <w:b/>
          <w:iCs/>
          <w:sz w:val="26"/>
        </w:rPr>
        <w:t>critize</w:t>
      </w:r>
      <w:proofErr w:type="spellEnd"/>
      <w:r w:rsidRPr="00B80E4D">
        <w:rPr>
          <w:rFonts w:asciiTheme="minorHAnsi" w:eastAsiaTheme="majorEastAsia" w:hAnsiTheme="minorHAnsi" w:cstheme="majorBidi"/>
          <w:b/>
          <w:iCs/>
          <w:sz w:val="26"/>
        </w:rPr>
        <w:t xml:space="preserve"> become inevitable </w:t>
      </w:r>
    </w:p>
    <w:p w14:paraId="672409DA" w14:textId="77777777" w:rsidR="006E1AB7" w:rsidRPr="00B80E4D" w:rsidRDefault="006E1AB7" w:rsidP="006E1AB7">
      <w:pPr>
        <w:rPr>
          <w:rFonts w:asciiTheme="minorHAnsi" w:hAnsiTheme="minorHAnsi"/>
          <w:b/>
          <w:iCs/>
          <w:u w:val="single"/>
        </w:rPr>
      </w:pPr>
      <w:r w:rsidRPr="00B80E4D">
        <w:rPr>
          <w:rFonts w:asciiTheme="minorHAnsi" w:hAnsiTheme="minorHAnsi"/>
          <w:b/>
          <w:bCs/>
          <w:sz w:val="26"/>
        </w:rPr>
        <w:t>Frank ‘03</w:t>
      </w:r>
      <w:r w:rsidRPr="00B80E4D">
        <w:rPr>
          <w:rFonts w:asciiTheme="minorHAnsi" w:hAnsiTheme="minorHAnsi"/>
          <w:b/>
          <w:bCs/>
          <w:sz w:val="20"/>
          <w:szCs w:val="20"/>
        </w:rPr>
        <w:t xml:space="preserve"> (Roslyn M. Frank, Professor of informational technology and ecocriticism at the University of Iowa, “Shifting Identities: The </w:t>
      </w:r>
      <w:proofErr w:type="spellStart"/>
      <w:r w:rsidRPr="00B80E4D">
        <w:rPr>
          <w:rFonts w:asciiTheme="minorHAnsi" w:hAnsiTheme="minorHAnsi"/>
          <w:b/>
          <w:bCs/>
          <w:sz w:val="20"/>
          <w:szCs w:val="20"/>
        </w:rPr>
        <w:t>Metaphorics</w:t>
      </w:r>
      <w:proofErr w:type="spellEnd"/>
      <w:r w:rsidRPr="00B80E4D">
        <w:rPr>
          <w:rFonts w:asciiTheme="minorHAnsi" w:hAnsiTheme="minorHAnsi"/>
          <w:b/>
          <w:bCs/>
          <w:sz w:val="20"/>
          <w:szCs w:val="20"/>
        </w:rPr>
        <w:t xml:space="preserve"> of Nature-Culture Dualism in Western and Basque Models of Self”, </w:t>
      </w:r>
      <w:hyperlink r:id="rId52" w:history="1">
        <w:r w:rsidRPr="00B80E4D">
          <w:rPr>
            <w:rFonts w:asciiTheme="minorHAnsi" w:hAnsiTheme="minorHAnsi"/>
            <w:b/>
            <w:bCs/>
            <w:sz w:val="20"/>
            <w:szCs w:val="20"/>
          </w:rPr>
          <w:t>http://www.metaphorik.de/sites/www.metaphorik.de/files/journal-pdf/04_2003_frank.pdf</w:t>
        </w:r>
      </w:hyperlink>
      <w:r w:rsidRPr="00B80E4D">
        <w:rPr>
          <w:rFonts w:asciiTheme="minorHAnsi" w:hAnsiTheme="minorHAnsi"/>
          <w:b/>
          <w:bCs/>
          <w:sz w:val="20"/>
          <w:szCs w:val="20"/>
        </w:rPr>
        <w:t>, April 2003)</w:t>
      </w:r>
    </w:p>
    <w:p w14:paraId="6C9ACB9B" w14:textId="77777777" w:rsidR="006E1AB7" w:rsidRPr="00B80E4D" w:rsidRDefault="006E1AB7" w:rsidP="006E1AB7">
      <w:pPr>
        <w:ind w:left="288" w:right="288"/>
        <w:rPr>
          <w:rFonts w:asciiTheme="minorHAnsi" w:eastAsia="Times New Roman" w:hAnsiTheme="minorHAnsi"/>
          <w:sz w:val="20"/>
          <w:szCs w:val="20"/>
        </w:rPr>
      </w:pPr>
      <w:r w:rsidRPr="00B80E4D">
        <w:rPr>
          <w:rFonts w:asciiTheme="minorHAnsi" w:eastAsia="Times New Roman" w:hAnsiTheme="minorHAnsi"/>
          <w:sz w:val="20"/>
          <w:szCs w:val="20"/>
        </w:rPr>
        <w:t xml:space="preserve">These dyads reflect the underlying hierarchical ontological ordering that structures certain </w:t>
      </w:r>
      <w:proofErr w:type="gramStart"/>
      <w:r w:rsidRPr="00B80E4D">
        <w:rPr>
          <w:rFonts w:asciiTheme="minorHAnsi" w:eastAsia="Times New Roman" w:hAnsiTheme="minorHAnsi"/>
          <w:sz w:val="20"/>
          <w:szCs w:val="20"/>
        </w:rPr>
        <w:t>‘root  metaphors’</w:t>
      </w:r>
      <w:proofErr w:type="gramEnd"/>
      <w:r w:rsidRPr="00B80E4D">
        <w:rPr>
          <w:rFonts w:asciiTheme="minorHAnsi" w:eastAsia="Times New Roman" w:hAnsiTheme="minorHAnsi"/>
          <w:sz w:val="20"/>
          <w:szCs w:val="20"/>
        </w:rPr>
        <w:t xml:space="preserve"> found in Western thought (Olds 1992). It should be </w:t>
      </w:r>
      <w:proofErr w:type="spellStart"/>
      <w:r w:rsidRPr="00B80E4D">
        <w:rPr>
          <w:rFonts w:asciiTheme="minorHAnsi" w:eastAsia="Times New Roman" w:hAnsiTheme="minorHAnsi"/>
          <w:sz w:val="20"/>
          <w:szCs w:val="20"/>
        </w:rPr>
        <w:t>emphasised</w:t>
      </w:r>
      <w:proofErr w:type="spellEnd"/>
      <w:r w:rsidRPr="00B80E4D">
        <w:rPr>
          <w:rFonts w:asciiTheme="minorHAnsi" w:eastAsia="Times New Roman" w:hAnsiTheme="minorHAnsi"/>
          <w:sz w:val="20"/>
          <w:szCs w:val="20"/>
        </w:rPr>
        <w:t xml:space="preserve"> that the </w:t>
      </w:r>
      <w:proofErr w:type="gramStart"/>
      <w:r w:rsidRPr="00B80E4D">
        <w:rPr>
          <w:rFonts w:asciiTheme="minorHAnsi" w:eastAsia="Times New Roman" w:hAnsiTheme="minorHAnsi"/>
          <w:sz w:val="20"/>
          <w:szCs w:val="20"/>
        </w:rPr>
        <w:t>metaphoric  understandings</w:t>
      </w:r>
      <w:proofErr w:type="gramEnd"/>
      <w:r w:rsidRPr="00B80E4D">
        <w:rPr>
          <w:rFonts w:asciiTheme="minorHAnsi" w:eastAsia="Times New Roman" w:hAnsiTheme="minorHAnsi"/>
          <w:sz w:val="20"/>
          <w:szCs w:val="20"/>
        </w:rPr>
        <w:t xml:space="preserve"> coded into the Western model form sets of asymmetric polarities, although with  mutually reinforcing, conceptual frames. For this reason, </w:t>
      </w:r>
      <w:r w:rsidRPr="00B80E4D">
        <w:rPr>
          <w:rFonts w:asciiTheme="minorHAnsi" w:eastAsia="Times New Roman" w:hAnsiTheme="minorHAnsi"/>
          <w:b/>
          <w:sz w:val="20"/>
          <w:szCs w:val="20"/>
          <w:u w:val="single"/>
        </w:rPr>
        <w:t>the culture/nature dualism</w:t>
      </w:r>
      <w:r w:rsidRPr="00B80E4D">
        <w:rPr>
          <w:rFonts w:asciiTheme="minorHAnsi" w:eastAsia="Times New Roman" w:hAnsiTheme="minorHAnsi"/>
          <w:sz w:val="20"/>
          <w:szCs w:val="20"/>
        </w:rPr>
        <w:t xml:space="preserve"> sets </w:t>
      </w:r>
      <w:proofErr w:type="gramStart"/>
      <w:r w:rsidRPr="00B80E4D">
        <w:rPr>
          <w:rFonts w:asciiTheme="minorHAnsi" w:eastAsia="Times New Roman" w:hAnsiTheme="minorHAnsi"/>
          <w:sz w:val="20"/>
          <w:szCs w:val="20"/>
        </w:rPr>
        <w:t>culture  above</w:t>
      </w:r>
      <w:proofErr w:type="gramEnd"/>
      <w:r w:rsidRPr="00B80E4D">
        <w:rPr>
          <w:rFonts w:asciiTheme="minorHAnsi" w:eastAsia="Times New Roman" w:hAnsiTheme="minorHAnsi"/>
          <w:sz w:val="20"/>
          <w:szCs w:val="20"/>
        </w:rPr>
        <w:t xml:space="preserve"> nature, while the mind/body dualism places mind above body. Then just as the polarity </w:t>
      </w:r>
      <w:proofErr w:type="gramStart"/>
      <w:r w:rsidRPr="00B80E4D">
        <w:rPr>
          <w:rFonts w:asciiTheme="minorHAnsi" w:eastAsia="Times New Roman" w:hAnsiTheme="minorHAnsi"/>
          <w:sz w:val="20"/>
          <w:szCs w:val="20"/>
        </w:rPr>
        <w:t>of  reason</w:t>
      </w:r>
      <w:proofErr w:type="gramEnd"/>
      <w:r w:rsidRPr="00B80E4D">
        <w:rPr>
          <w:rFonts w:asciiTheme="minorHAnsi" w:eastAsia="Times New Roman" w:hAnsiTheme="minorHAnsi"/>
          <w:sz w:val="20"/>
          <w:szCs w:val="20"/>
        </w:rPr>
        <w:t xml:space="preserve">/emotion </w:t>
      </w:r>
      <w:r w:rsidRPr="00B80E4D">
        <w:rPr>
          <w:rFonts w:asciiTheme="minorHAnsi" w:eastAsia="Times New Roman" w:hAnsiTheme="minorHAnsi"/>
          <w:b/>
          <w:sz w:val="20"/>
          <w:szCs w:val="20"/>
          <w:u w:val="single"/>
        </w:rPr>
        <w:t xml:space="preserve">can be identified with masculine/feminine, </w:t>
      </w:r>
      <w:r w:rsidRPr="00086FE2">
        <w:rPr>
          <w:rFonts w:asciiTheme="minorHAnsi" w:eastAsia="Times New Roman" w:hAnsiTheme="minorHAnsi"/>
          <w:b/>
          <w:sz w:val="20"/>
          <w:szCs w:val="20"/>
          <w:u w:val="single"/>
        </w:rPr>
        <w:t>culture/nature stands for a gendered dualism of masculine/feminine</w:t>
      </w:r>
      <w:r w:rsidRPr="00B80E4D">
        <w:rPr>
          <w:rFonts w:asciiTheme="minorHAnsi" w:eastAsia="Times New Roman" w:hAnsiTheme="minorHAnsi"/>
          <w:sz w:val="20"/>
          <w:szCs w:val="20"/>
        </w:rPr>
        <w:t xml:space="preserve">. Stated differently, the metaphoric set </w:t>
      </w:r>
      <w:proofErr w:type="gramStart"/>
      <w:r w:rsidRPr="00B80E4D">
        <w:rPr>
          <w:rFonts w:asciiTheme="minorHAnsi" w:eastAsia="Times New Roman" w:hAnsiTheme="minorHAnsi"/>
          <w:sz w:val="20"/>
          <w:szCs w:val="20"/>
        </w:rPr>
        <w:t>of  culture</w:t>
      </w:r>
      <w:proofErr w:type="gramEnd"/>
      <w:r w:rsidRPr="00B80E4D">
        <w:rPr>
          <w:rFonts w:asciiTheme="minorHAnsi" w:eastAsia="Times New Roman" w:hAnsiTheme="minorHAnsi"/>
          <w:sz w:val="20"/>
          <w:szCs w:val="20"/>
        </w:rPr>
        <w:t xml:space="preserve">/mind/reason/masculine has its counterpart in nature/body/emotion/feminine. In this sense,  the dyads represent examples of Aristotelian ‘proportional metaphors’, that is, analogies in the  form of A is to B what C is to D. Therefore, since in the case of a proportional metaphor its  mapping must always apply reciprocally to either of its co-ordinate terms, each individual  component of the dyad sets in Diagram 1 is available as a highly complex and expansive  metaphoric resource.1  Moreover, although the reciprocity holding between the dyads, i.e., their  status as proportional metaphors, is clearly culturally grounded and hence historically bound,  recognition of this fact is not easy to achieve.2  This is because of the epistemic authority afforded  to these concepts, an effect that, in turn, is derived from the central role played by these  metaphors in structuring Western thought, epistemology, ontology, and personhood.3 </w:t>
      </w:r>
      <w:r w:rsidRPr="00B80E4D">
        <w:rPr>
          <w:rFonts w:asciiTheme="minorHAnsi" w:eastAsia="Times New Roman" w:hAnsiTheme="minorHAnsi"/>
          <w:szCs w:val="20"/>
          <w:u w:val="single"/>
        </w:rPr>
        <w:t xml:space="preserve">In recent years increasing attention has been paid to the development and/or recovery of  conceptual frames capable of challenging and overcoming these deeply embedded, hierarchically  </w:t>
      </w:r>
      <w:proofErr w:type="spellStart"/>
      <w:r w:rsidRPr="00B80E4D">
        <w:rPr>
          <w:rFonts w:asciiTheme="minorHAnsi" w:eastAsia="Times New Roman" w:hAnsiTheme="minorHAnsi"/>
          <w:szCs w:val="20"/>
          <w:u w:val="single"/>
        </w:rPr>
        <w:t>organised</w:t>
      </w:r>
      <w:proofErr w:type="spellEnd"/>
      <w:r w:rsidRPr="00B80E4D">
        <w:rPr>
          <w:rFonts w:asciiTheme="minorHAnsi" w:eastAsia="Times New Roman" w:hAnsiTheme="minorHAnsi"/>
          <w:szCs w:val="20"/>
          <w:u w:val="single"/>
        </w:rPr>
        <w:t xml:space="preserve"> </w:t>
      </w:r>
      <w:r w:rsidRPr="00086FE2">
        <w:rPr>
          <w:rFonts w:asciiTheme="minorHAnsi" w:eastAsia="Times New Roman" w:hAnsiTheme="minorHAnsi"/>
          <w:szCs w:val="20"/>
          <w:u w:val="single"/>
        </w:rPr>
        <w:t>dualities</w:t>
      </w:r>
      <w:r w:rsidRPr="00B80E4D">
        <w:rPr>
          <w:rFonts w:asciiTheme="minorHAnsi" w:eastAsia="Times New Roman" w:hAnsiTheme="minorHAnsi"/>
          <w:szCs w:val="20"/>
          <w:u w:val="single"/>
        </w:rPr>
        <w:t xml:space="preserve"> </w:t>
      </w:r>
      <w:r w:rsidRPr="00086FE2">
        <w:rPr>
          <w:rFonts w:asciiTheme="minorHAnsi" w:eastAsia="Times New Roman" w:hAnsiTheme="minorHAnsi"/>
          <w:szCs w:val="20"/>
          <w:u w:val="single"/>
        </w:rPr>
        <w:t xml:space="preserve">that continue to </w:t>
      </w:r>
      <w:proofErr w:type="spellStart"/>
      <w:r w:rsidRPr="00086FE2">
        <w:rPr>
          <w:rFonts w:asciiTheme="minorHAnsi" w:eastAsia="Times New Roman" w:hAnsiTheme="minorHAnsi"/>
          <w:szCs w:val="20"/>
          <w:u w:val="single"/>
        </w:rPr>
        <w:t>characterise</w:t>
      </w:r>
      <w:proofErr w:type="spellEnd"/>
      <w:r w:rsidRPr="00086FE2">
        <w:rPr>
          <w:rFonts w:asciiTheme="minorHAnsi" w:eastAsia="Times New Roman" w:hAnsiTheme="minorHAnsi"/>
          <w:szCs w:val="20"/>
          <w:u w:val="single"/>
        </w:rPr>
        <w:t xml:space="preserve"> Western thought.</w:t>
      </w:r>
      <w:r w:rsidRPr="00B80E4D">
        <w:rPr>
          <w:rFonts w:asciiTheme="minorHAnsi" w:eastAsia="Times New Roman" w:hAnsiTheme="minorHAnsi"/>
          <w:szCs w:val="20"/>
          <w:u w:val="single"/>
        </w:rPr>
        <w:t xml:space="preserve"> As </w:t>
      </w:r>
      <w:proofErr w:type="spellStart"/>
      <w:r w:rsidRPr="00B80E4D">
        <w:rPr>
          <w:rFonts w:asciiTheme="minorHAnsi" w:eastAsia="Times New Roman" w:hAnsiTheme="minorHAnsi"/>
          <w:szCs w:val="20"/>
          <w:u w:val="single"/>
        </w:rPr>
        <w:t>Lakoff</w:t>
      </w:r>
      <w:proofErr w:type="spellEnd"/>
      <w:r w:rsidRPr="00B80E4D">
        <w:rPr>
          <w:rFonts w:asciiTheme="minorHAnsi" w:eastAsia="Times New Roman" w:hAnsiTheme="minorHAnsi"/>
          <w:szCs w:val="20"/>
          <w:u w:val="single"/>
        </w:rPr>
        <w:t xml:space="preserve"> and Turner </w:t>
      </w:r>
      <w:proofErr w:type="gramStart"/>
      <w:r w:rsidRPr="00B80E4D">
        <w:rPr>
          <w:rFonts w:asciiTheme="minorHAnsi" w:eastAsia="Times New Roman" w:hAnsiTheme="minorHAnsi"/>
          <w:szCs w:val="20"/>
          <w:u w:val="single"/>
        </w:rPr>
        <w:t>have  observed</w:t>
      </w:r>
      <w:proofErr w:type="gramEnd"/>
      <w:r w:rsidRPr="00B80E4D">
        <w:rPr>
          <w:rFonts w:asciiTheme="minorHAnsi" w:eastAsia="Times New Roman" w:hAnsiTheme="minorHAnsi"/>
          <w:szCs w:val="20"/>
          <w:u w:val="single"/>
        </w:rPr>
        <w:t>, the worldview known as “</w:t>
      </w:r>
      <w:r w:rsidRPr="00086FE2">
        <w:rPr>
          <w:rFonts w:asciiTheme="minorHAnsi" w:eastAsia="Times New Roman" w:hAnsiTheme="minorHAnsi"/>
          <w:szCs w:val="20"/>
          <w:u w:val="single"/>
        </w:rPr>
        <w:t xml:space="preserve">the Great Chain [of Being] itself is a political issue. As </w:t>
      </w:r>
      <w:proofErr w:type="gramStart"/>
      <w:r w:rsidRPr="00086FE2">
        <w:rPr>
          <w:rFonts w:asciiTheme="minorHAnsi" w:eastAsia="Times New Roman" w:hAnsiTheme="minorHAnsi"/>
          <w:szCs w:val="20"/>
          <w:u w:val="single"/>
        </w:rPr>
        <w:t>a  chain</w:t>
      </w:r>
      <w:proofErr w:type="gramEnd"/>
      <w:r w:rsidRPr="00086FE2">
        <w:rPr>
          <w:rFonts w:asciiTheme="minorHAnsi" w:eastAsia="Times New Roman" w:hAnsiTheme="minorHAnsi"/>
          <w:szCs w:val="20"/>
          <w:u w:val="single"/>
        </w:rPr>
        <w:t xml:space="preserve"> of dominance, it can become a chain of subjugation</w:t>
      </w:r>
      <w:r w:rsidRPr="00B80E4D">
        <w:rPr>
          <w:rFonts w:asciiTheme="minorHAnsi" w:eastAsia="Times New Roman" w:hAnsiTheme="minorHAnsi"/>
          <w:szCs w:val="20"/>
          <w:u w:val="single"/>
        </w:rPr>
        <w:t>”</w:t>
      </w:r>
      <w:r w:rsidRPr="00B80E4D">
        <w:rPr>
          <w:rFonts w:asciiTheme="minorHAnsi" w:eastAsia="Times New Roman" w:hAnsiTheme="minorHAnsi"/>
          <w:sz w:val="20"/>
          <w:szCs w:val="20"/>
        </w:rPr>
        <w:t xml:space="preserve"> (</w:t>
      </w:r>
      <w:proofErr w:type="spellStart"/>
      <w:r w:rsidRPr="00B80E4D">
        <w:rPr>
          <w:rFonts w:asciiTheme="minorHAnsi" w:eastAsia="Times New Roman" w:hAnsiTheme="minorHAnsi"/>
          <w:sz w:val="20"/>
          <w:szCs w:val="20"/>
        </w:rPr>
        <w:t>Lakoff</w:t>
      </w:r>
      <w:proofErr w:type="spellEnd"/>
      <w:r w:rsidRPr="00B80E4D">
        <w:rPr>
          <w:rFonts w:asciiTheme="minorHAnsi" w:eastAsia="Times New Roman" w:hAnsiTheme="minorHAnsi"/>
          <w:sz w:val="20"/>
          <w:szCs w:val="20"/>
        </w:rPr>
        <w:t xml:space="preserve">/Turner 1989: 213).4 Specifically I refer to efforts aimed at discovering a way to move out of an ontology grounded in  a logic of dualities, and more concretely, to the difficulties posed by the deeply embedded, dyadic  conceptual frame known as mind/body, formerly soul/body, and its conceptual twin, the polarity of culture/nature. Although many scholars have documented the evolution of these </w:t>
      </w:r>
      <w:proofErr w:type="gramStart"/>
      <w:r w:rsidRPr="00B80E4D">
        <w:rPr>
          <w:rFonts w:asciiTheme="minorHAnsi" w:eastAsia="Times New Roman" w:hAnsiTheme="minorHAnsi"/>
          <w:sz w:val="20"/>
          <w:szCs w:val="20"/>
        </w:rPr>
        <w:t>concepts  within</w:t>
      </w:r>
      <w:proofErr w:type="gramEnd"/>
      <w:r w:rsidRPr="00B80E4D">
        <w:rPr>
          <w:rFonts w:asciiTheme="minorHAnsi" w:eastAsia="Times New Roman" w:hAnsiTheme="minorHAnsi"/>
          <w:sz w:val="20"/>
          <w:szCs w:val="20"/>
        </w:rPr>
        <w:t xml:space="preserve"> Western thought, particularly the dyads of mind/body, male/female, and more recently,  culture/nature,5  less attention has been paid to gaining a perspective on them from the outside.  Indeed, as </w:t>
      </w:r>
      <w:proofErr w:type="spellStart"/>
      <w:r w:rsidRPr="00B80E4D">
        <w:rPr>
          <w:rFonts w:asciiTheme="minorHAnsi" w:eastAsia="Times New Roman" w:hAnsiTheme="minorHAnsi"/>
          <w:sz w:val="20"/>
          <w:szCs w:val="20"/>
        </w:rPr>
        <w:t>Descola</w:t>
      </w:r>
      <w:proofErr w:type="spellEnd"/>
      <w:r w:rsidRPr="00B80E4D">
        <w:rPr>
          <w:rFonts w:asciiTheme="minorHAnsi" w:eastAsia="Times New Roman" w:hAnsiTheme="minorHAnsi"/>
          <w:sz w:val="20"/>
          <w:szCs w:val="20"/>
        </w:rPr>
        <w:t xml:space="preserve"> and </w:t>
      </w:r>
      <w:proofErr w:type="spellStart"/>
      <w:r w:rsidRPr="00B80E4D">
        <w:rPr>
          <w:rFonts w:asciiTheme="minorHAnsi" w:eastAsia="Times New Roman" w:hAnsiTheme="minorHAnsi"/>
          <w:sz w:val="20"/>
          <w:szCs w:val="20"/>
        </w:rPr>
        <w:t>Pálsson</w:t>
      </w:r>
      <w:proofErr w:type="spellEnd"/>
      <w:r w:rsidRPr="00B80E4D">
        <w:rPr>
          <w:rFonts w:asciiTheme="minorHAnsi" w:eastAsia="Times New Roman" w:hAnsiTheme="minorHAnsi"/>
          <w:sz w:val="20"/>
          <w:szCs w:val="20"/>
        </w:rPr>
        <w:t xml:space="preserve"> have noted:  </w:t>
      </w:r>
      <w:r w:rsidRPr="00B80E4D">
        <w:rPr>
          <w:rFonts w:asciiTheme="minorHAnsi" w:eastAsia="Times New Roman" w:hAnsiTheme="minorHAnsi"/>
          <w:szCs w:val="20"/>
          <w:u w:val="single"/>
        </w:rPr>
        <w:t xml:space="preserve">Deconstructing the dualist paradigm may appear as just one more example of </w:t>
      </w:r>
      <w:proofErr w:type="gramStart"/>
      <w:r w:rsidRPr="00B80E4D">
        <w:rPr>
          <w:rFonts w:asciiTheme="minorHAnsi" w:eastAsia="Times New Roman" w:hAnsiTheme="minorHAnsi"/>
          <w:szCs w:val="20"/>
          <w:u w:val="single"/>
        </w:rPr>
        <w:t>the  healthy</w:t>
      </w:r>
      <w:proofErr w:type="gramEnd"/>
      <w:r w:rsidRPr="00B80E4D">
        <w:rPr>
          <w:rFonts w:asciiTheme="minorHAnsi" w:eastAsia="Times New Roman" w:hAnsiTheme="minorHAnsi"/>
          <w:szCs w:val="20"/>
          <w:u w:val="single"/>
        </w:rPr>
        <w:t xml:space="preserve"> self-criticism which now permeates anthropological theory. […] </w:t>
      </w:r>
      <w:r w:rsidRPr="00086FE2">
        <w:rPr>
          <w:rFonts w:asciiTheme="minorHAnsi" w:eastAsia="Times New Roman" w:hAnsiTheme="minorHAnsi"/>
          <w:szCs w:val="20"/>
          <w:u w:val="single"/>
        </w:rPr>
        <w:t xml:space="preserve">If </w:t>
      </w:r>
      <w:proofErr w:type="gramStart"/>
      <w:r w:rsidRPr="00086FE2">
        <w:rPr>
          <w:rFonts w:asciiTheme="minorHAnsi" w:eastAsia="Times New Roman" w:hAnsiTheme="minorHAnsi"/>
          <w:szCs w:val="20"/>
          <w:u w:val="single"/>
        </w:rPr>
        <w:t>such  analytical</w:t>
      </w:r>
      <w:proofErr w:type="gramEnd"/>
      <w:r w:rsidRPr="00086FE2">
        <w:rPr>
          <w:rFonts w:asciiTheme="minorHAnsi" w:eastAsia="Times New Roman" w:hAnsiTheme="minorHAnsi"/>
          <w:szCs w:val="20"/>
          <w:u w:val="single"/>
        </w:rPr>
        <w:t xml:space="preserve"> categories as economics,</w:t>
      </w:r>
      <w:r w:rsidRPr="00B80E4D">
        <w:rPr>
          <w:rFonts w:asciiTheme="minorHAnsi" w:eastAsia="Times New Roman" w:hAnsiTheme="minorHAnsi"/>
          <w:szCs w:val="20"/>
          <w:u w:val="single"/>
        </w:rPr>
        <w:t xml:space="preserve"> </w:t>
      </w:r>
      <w:proofErr w:type="spellStart"/>
      <w:r w:rsidRPr="00B80E4D">
        <w:rPr>
          <w:rFonts w:asciiTheme="minorHAnsi" w:eastAsia="Times New Roman" w:hAnsiTheme="minorHAnsi"/>
          <w:szCs w:val="20"/>
          <w:u w:val="single"/>
        </w:rPr>
        <w:t>totemism</w:t>
      </w:r>
      <w:proofErr w:type="spellEnd"/>
      <w:r w:rsidRPr="00B80E4D">
        <w:rPr>
          <w:rFonts w:asciiTheme="minorHAnsi" w:eastAsia="Times New Roman" w:hAnsiTheme="minorHAnsi"/>
          <w:szCs w:val="20"/>
          <w:u w:val="single"/>
        </w:rPr>
        <w:t xml:space="preserve">, kinship, </w:t>
      </w:r>
      <w:r w:rsidRPr="00086FE2">
        <w:rPr>
          <w:rFonts w:asciiTheme="minorHAnsi" w:eastAsia="Times New Roman" w:hAnsiTheme="minorHAnsi"/>
          <w:szCs w:val="20"/>
          <w:u w:val="single"/>
        </w:rPr>
        <w:t>politics, individualism, or even  society, have been characterized as ethnocentric constructs</w:t>
      </w:r>
      <w:r w:rsidRPr="00B80E4D">
        <w:rPr>
          <w:rFonts w:asciiTheme="minorHAnsi" w:eastAsia="Times New Roman" w:hAnsiTheme="minorHAnsi"/>
          <w:szCs w:val="20"/>
          <w:u w:val="single"/>
        </w:rPr>
        <w:t xml:space="preserve">, why should it be any  different </w:t>
      </w:r>
      <w:r w:rsidRPr="00086FE2">
        <w:rPr>
          <w:rFonts w:asciiTheme="minorHAnsi" w:eastAsia="Times New Roman" w:hAnsiTheme="minorHAnsi"/>
          <w:szCs w:val="20"/>
          <w:u w:val="single"/>
        </w:rPr>
        <w:t>with the disjuncture between nature and society</w:t>
      </w:r>
      <w:r w:rsidRPr="00086FE2">
        <w:rPr>
          <w:rFonts w:asciiTheme="minorHAnsi" w:eastAsia="Times New Roman" w:hAnsiTheme="minorHAnsi"/>
          <w:b/>
          <w:sz w:val="20"/>
          <w:szCs w:val="20"/>
          <w:u w:val="single"/>
        </w:rPr>
        <w:t>?</w:t>
      </w:r>
      <w:r w:rsidRPr="00B80E4D">
        <w:rPr>
          <w:rFonts w:asciiTheme="minorHAnsi" w:eastAsia="Times New Roman" w:hAnsiTheme="minorHAnsi"/>
          <w:sz w:val="20"/>
          <w:szCs w:val="20"/>
        </w:rPr>
        <w:t xml:space="preserve"> The answer is that </w:t>
      </w:r>
      <w:proofErr w:type="gramStart"/>
      <w:r w:rsidRPr="00B80E4D">
        <w:rPr>
          <w:rFonts w:asciiTheme="minorHAnsi" w:eastAsia="Times New Roman" w:hAnsiTheme="minorHAnsi"/>
          <w:sz w:val="20"/>
          <w:szCs w:val="20"/>
        </w:rPr>
        <w:t>this  dichotomy</w:t>
      </w:r>
      <w:proofErr w:type="gramEnd"/>
      <w:r w:rsidRPr="00B80E4D">
        <w:rPr>
          <w:rFonts w:asciiTheme="minorHAnsi" w:eastAsia="Times New Roman" w:hAnsiTheme="minorHAnsi"/>
          <w:sz w:val="20"/>
          <w:szCs w:val="20"/>
        </w:rPr>
        <w:t xml:space="preserve"> is not just another analytical category belonging to the tool-kit of the  social sciences; it is the key foundation of modernist epistemology. (</w:t>
      </w:r>
      <w:proofErr w:type="spellStart"/>
      <w:r w:rsidRPr="00B80E4D">
        <w:rPr>
          <w:rFonts w:asciiTheme="minorHAnsi" w:eastAsia="Times New Roman" w:hAnsiTheme="minorHAnsi"/>
          <w:sz w:val="20"/>
          <w:szCs w:val="20"/>
        </w:rPr>
        <w:t>Descola</w:t>
      </w:r>
      <w:proofErr w:type="spellEnd"/>
      <w:r w:rsidRPr="00B80E4D">
        <w:rPr>
          <w:rFonts w:asciiTheme="minorHAnsi" w:eastAsia="Times New Roman" w:hAnsiTheme="minorHAnsi"/>
          <w:sz w:val="20"/>
          <w:szCs w:val="20"/>
        </w:rPr>
        <w:t>/</w:t>
      </w:r>
      <w:proofErr w:type="spellStart"/>
      <w:proofErr w:type="gramStart"/>
      <w:r w:rsidRPr="00B80E4D">
        <w:rPr>
          <w:rFonts w:asciiTheme="minorHAnsi" w:eastAsia="Times New Roman" w:hAnsiTheme="minorHAnsi"/>
          <w:sz w:val="20"/>
          <w:szCs w:val="20"/>
        </w:rPr>
        <w:t>Pálsson</w:t>
      </w:r>
      <w:proofErr w:type="spellEnd"/>
      <w:r w:rsidRPr="00B80E4D">
        <w:rPr>
          <w:rFonts w:asciiTheme="minorHAnsi" w:eastAsia="Times New Roman" w:hAnsiTheme="minorHAnsi"/>
          <w:sz w:val="20"/>
          <w:szCs w:val="20"/>
        </w:rPr>
        <w:t xml:space="preserve">  1996</w:t>
      </w:r>
      <w:proofErr w:type="gramEnd"/>
      <w:r w:rsidRPr="00B80E4D">
        <w:rPr>
          <w:rFonts w:asciiTheme="minorHAnsi" w:eastAsia="Times New Roman" w:hAnsiTheme="minorHAnsi"/>
          <w:sz w:val="20"/>
          <w:szCs w:val="20"/>
        </w:rPr>
        <w:t>: 12)  Perhaps one of the most important and insightful explorations of the role of the nature/</w:t>
      </w:r>
      <w:proofErr w:type="gramStart"/>
      <w:r w:rsidRPr="00B80E4D">
        <w:rPr>
          <w:rFonts w:asciiTheme="minorHAnsi" w:eastAsia="Times New Roman" w:hAnsiTheme="minorHAnsi"/>
          <w:sz w:val="20"/>
          <w:szCs w:val="20"/>
        </w:rPr>
        <w:t>culture  (</w:t>
      </w:r>
      <w:proofErr w:type="gramEnd"/>
      <w:r w:rsidRPr="00B80E4D">
        <w:rPr>
          <w:rFonts w:asciiTheme="minorHAnsi" w:eastAsia="Times New Roman" w:hAnsiTheme="minorHAnsi"/>
          <w:sz w:val="20"/>
          <w:szCs w:val="20"/>
        </w:rPr>
        <w:t xml:space="preserve">society) dichotomy in Western thought is found in </w:t>
      </w:r>
      <w:proofErr w:type="spellStart"/>
      <w:r w:rsidRPr="00B80E4D">
        <w:rPr>
          <w:rFonts w:asciiTheme="minorHAnsi" w:eastAsia="Times New Roman" w:hAnsiTheme="minorHAnsi"/>
          <w:sz w:val="20"/>
          <w:szCs w:val="20"/>
        </w:rPr>
        <w:t>Latour’s</w:t>
      </w:r>
      <w:proofErr w:type="spellEnd"/>
      <w:r w:rsidRPr="00B80E4D">
        <w:rPr>
          <w:rFonts w:asciiTheme="minorHAnsi" w:eastAsia="Times New Roman" w:hAnsiTheme="minorHAnsi"/>
          <w:sz w:val="20"/>
          <w:szCs w:val="20"/>
        </w:rPr>
        <w:t xml:space="preserve"> (1993) work. Briefly stated, </w:t>
      </w:r>
      <w:proofErr w:type="gramStart"/>
      <w:r w:rsidRPr="00086FE2">
        <w:rPr>
          <w:rFonts w:asciiTheme="minorHAnsi" w:eastAsia="Times New Roman" w:hAnsiTheme="minorHAnsi"/>
          <w:szCs w:val="20"/>
          <w:u w:val="single"/>
        </w:rPr>
        <w:t>these  dichotomous</w:t>
      </w:r>
      <w:proofErr w:type="gramEnd"/>
      <w:r w:rsidRPr="00086FE2">
        <w:rPr>
          <w:rFonts w:asciiTheme="minorHAnsi" w:eastAsia="Times New Roman" w:hAnsiTheme="minorHAnsi"/>
          <w:szCs w:val="20"/>
          <w:u w:val="single"/>
        </w:rPr>
        <w:t xml:space="preserve"> concepts have served two</w:t>
      </w:r>
      <w:r w:rsidRPr="00B80E4D">
        <w:rPr>
          <w:rFonts w:asciiTheme="minorHAnsi" w:eastAsia="Times New Roman" w:hAnsiTheme="minorHAnsi"/>
          <w:szCs w:val="20"/>
          <w:u w:val="single"/>
        </w:rPr>
        <w:t xml:space="preserve"> major </w:t>
      </w:r>
      <w:r w:rsidRPr="00086FE2">
        <w:rPr>
          <w:rFonts w:asciiTheme="minorHAnsi" w:eastAsia="Times New Roman" w:hAnsiTheme="minorHAnsi"/>
          <w:szCs w:val="20"/>
          <w:u w:val="single"/>
        </w:rPr>
        <w:t>purposes</w:t>
      </w:r>
      <w:r w:rsidRPr="00B80E4D">
        <w:rPr>
          <w:rFonts w:asciiTheme="minorHAnsi" w:eastAsia="Times New Roman" w:hAnsiTheme="minorHAnsi"/>
          <w:szCs w:val="20"/>
          <w:u w:val="single"/>
        </w:rPr>
        <w:t xml:space="preserve"> in ordering Western thought. First, </w:t>
      </w:r>
      <w:r w:rsidRPr="00086FE2">
        <w:rPr>
          <w:rFonts w:asciiTheme="minorHAnsi" w:eastAsia="Times New Roman" w:hAnsiTheme="minorHAnsi"/>
          <w:szCs w:val="20"/>
          <w:u w:val="single"/>
        </w:rPr>
        <w:t>they  have allowed the hierarchical division of human and other(s) to function as ‘innate’ and  ‘universal’, initially under the guardianship of</w:t>
      </w:r>
      <w:r w:rsidRPr="00B80E4D">
        <w:rPr>
          <w:rFonts w:asciiTheme="minorHAnsi" w:eastAsia="Times New Roman" w:hAnsiTheme="minorHAnsi"/>
          <w:sz w:val="20"/>
          <w:szCs w:val="20"/>
        </w:rPr>
        <w:t xml:space="preserve"> theological foundationalism, i.e., </w:t>
      </w:r>
      <w:r w:rsidRPr="00B80E4D">
        <w:rPr>
          <w:rFonts w:asciiTheme="minorHAnsi" w:eastAsia="Times New Roman" w:hAnsiTheme="minorHAnsi"/>
          <w:b/>
          <w:sz w:val="20"/>
          <w:szCs w:val="20"/>
          <w:u w:val="single"/>
        </w:rPr>
        <w:t>God’s plan and</w:t>
      </w:r>
      <w:r w:rsidRPr="00B80E4D">
        <w:rPr>
          <w:rFonts w:asciiTheme="minorHAnsi" w:eastAsia="Times New Roman" w:hAnsiTheme="minorHAnsi"/>
          <w:b/>
          <w:sz w:val="20"/>
          <w:szCs w:val="20"/>
        </w:rPr>
        <w:t xml:space="preserve"> </w:t>
      </w:r>
      <w:r w:rsidRPr="00B80E4D">
        <w:rPr>
          <w:rFonts w:asciiTheme="minorHAnsi" w:eastAsia="Times New Roman" w:hAnsiTheme="minorHAnsi"/>
          <w:sz w:val="20"/>
          <w:szCs w:val="20"/>
        </w:rPr>
        <w:t>a  vertically oriented cosmology, then later simply as</w:t>
      </w:r>
      <w:r w:rsidRPr="00B80E4D">
        <w:rPr>
          <w:rFonts w:asciiTheme="minorHAnsi" w:eastAsia="Times New Roman" w:hAnsiTheme="minorHAnsi"/>
          <w:b/>
          <w:sz w:val="20"/>
          <w:szCs w:val="20"/>
        </w:rPr>
        <w:t xml:space="preserve"> </w:t>
      </w:r>
      <w:r w:rsidRPr="00086FE2">
        <w:rPr>
          <w:rFonts w:asciiTheme="minorHAnsi" w:eastAsia="Times New Roman" w:hAnsiTheme="minorHAnsi"/>
          <w:b/>
          <w:sz w:val="20"/>
          <w:szCs w:val="20"/>
          <w:u w:val="single"/>
        </w:rPr>
        <w:t>the Law of Nature.</w:t>
      </w:r>
      <w:r w:rsidRPr="00B80E4D">
        <w:rPr>
          <w:rFonts w:asciiTheme="minorHAnsi" w:eastAsia="Times New Roman" w:hAnsiTheme="minorHAnsi"/>
          <w:sz w:val="20"/>
          <w:szCs w:val="20"/>
        </w:rPr>
        <w:t xml:space="preserve"> This transition in </w:t>
      </w:r>
      <w:proofErr w:type="gramStart"/>
      <w:r w:rsidRPr="00B80E4D">
        <w:rPr>
          <w:rFonts w:asciiTheme="minorHAnsi" w:eastAsia="Times New Roman" w:hAnsiTheme="minorHAnsi"/>
          <w:sz w:val="20"/>
          <w:szCs w:val="20"/>
        </w:rPr>
        <w:t>the  model</w:t>
      </w:r>
      <w:proofErr w:type="gramEnd"/>
      <w:r w:rsidRPr="00B80E4D">
        <w:rPr>
          <w:rFonts w:asciiTheme="minorHAnsi" w:eastAsia="Times New Roman" w:hAnsiTheme="minorHAnsi"/>
          <w:sz w:val="20"/>
          <w:szCs w:val="20"/>
        </w:rPr>
        <w:t xml:space="preserve"> occurred during the Enlightenment and coincided roughly with the period in which  absolute monarchies were </w:t>
      </w:r>
      <w:proofErr w:type="spellStart"/>
      <w:r w:rsidRPr="00B80E4D">
        <w:rPr>
          <w:rFonts w:asciiTheme="minorHAnsi" w:eastAsia="Times New Roman" w:hAnsiTheme="minorHAnsi"/>
          <w:sz w:val="20"/>
          <w:szCs w:val="20"/>
        </w:rPr>
        <w:t>loosing</w:t>
      </w:r>
      <w:proofErr w:type="spellEnd"/>
      <w:r w:rsidRPr="00B80E4D">
        <w:rPr>
          <w:rFonts w:asciiTheme="minorHAnsi" w:eastAsia="Times New Roman" w:hAnsiTheme="minorHAnsi"/>
          <w:sz w:val="20"/>
          <w:szCs w:val="20"/>
        </w:rPr>
        <w:t xml:space="preserve"> their grip on Europe. As a result, a new type </w:t>
      </w:r>
      <w:proofErr w:type="gramStart"/>
      <w:r w:rsidRPr="00B80E4D">
        <w:rPr>
          <w:rFonts w:asciiTheme="minorHAnsi" w:eastAsia="Times New Roman" w:hAnsiTheme="minorHAnsi"/>
          <w:sz w:val="20"/>
          <w:szCs w:val="20"/>
        </w:rPr>
        <w:t>of  foundationalism</w:t>
      </w:r>
      <w:proofErr w:type="gramEnd"/>
      <w:r w:rsidRPr="00B80E4D">
        <w:rPr>
          <w:rFonts w:asciiTheme="minorHAnsi" w:eastAsia="Times New Roman" w:hAnsiTheme="minorHAnsi"/>
          <w:sz w:val="20"/>
          <w:szCs w:val="20"/>
        </w:rPr>
        <w:t xml:space="preserve"> was required, reflected in </w:t>
      </w:r>
      <w:proofErr w:type="spellStart"/>
      <w:r w:rsidRPr="00B80E4D">
        <w:rPr>
          <w:rFonts w:asciiTheme="minorHAnsi" w:eastAsia="Times New Roman" w:hAnsiTheme="minorHAnsi"/>
          <w:sz w:val="20"/>
          <w:szCs w:val="20"/>
        </w:rPr>
        <w:t>Linneaus</w:t>
      </w:r>
      <w:proofErr w:type="spellEnd"/>
      <w:r w:rsidRPr="00B80E4D">
        <w:rPr>
          <w:rFonts w:asciiTheme="minorHAnsi" w:eastAsia="Times New Roman" w:hAnsiTheme="minorHAnsi"/>
          <w:sz w:val="20"/>
          <w:szCs w:val="20"/>
        </w:rPr>
        <w:t xml:space="preserve">’ choice of the Great Chain of Being as the  classifying mechanism for all of nature and humankind (cf. </w:t>
      </w:r>
      <w:proofErr w:type="spellStart"/>
      <w:r w:rsidRPr="00B80E4D">
        <w:rPr>
          <w:rFonts w:asciiTheme="minorHAnsi" w:eastAsia="Times New Roman" w:hAnsiTheme="minorHAnsi"/>
          <w:sz w:val="20"/>
          <w:szCs w:val="20"/>
        </w:rPr>
        <w:t>Schiebinger</w:t>
      </w:r>
      <w:proofErr w:type="spellEnd"/>
      <w:r w:rsidRPr="00B80E4D">
        <w:rPr>
          <w:rFonts w:asciiTheme="minorHAnsi" w:eastAsia="Times New Roman" w:hAnsiTheme="minorHAnsi"/>
          <w:sz w:val="20"/>
          <w:szCs w:val="20"/>
        </w:rPr>
        <w:t xml:space="preserve"> 1993). Thus, in this </w:t>
      </w:r>
      <w:proofErr w:type="gramStart"/>
      <w:r w:rsidRPr="00B80E4D">
        <w:rPr>
          <w:rFonts w:asciiTheme="minorHAnsi" w:eastAsia="Times New Roman" w:hAnsiTheme="minorHAnsi"/>
          <w:sz w:val="20"/>
          <w:szCs w:val="20"/>
        </w:rPr>
        <w:t>new  type</w:t>
      </w:r>
      <w:proofErr w:type="gramEnd"/>
      <w:r w:rsidRPr="00B80E4D">
        <w:rPr>
          <w:rFonts w:asciiTheme="minorHAnsi" w:eastAsia="Times New Roman" w:hAnsiTheme="minorHAnsi"/>
          <w:sz w:val="20"/>
          <w:szCs w:val="20"/>
        </w:rPr>
        <w:t xml:space="preserve"> of foundationalism, </w:t>
      </w:r>
      <w:r w:rsidRPr="00086FE2">
        <w:rPr>
          <w:rFonts w:asciiTheme="minorHAnsi" w:eastAsia="Times New Roman" w:hAnsiTheme="minorHAnsi"/>
          <w:szCs w:val="20"/>
          <w:u w:val="single"/>
        </w:rPr>
        <w:t>social hierarchies were based,</w:t>
      </w:r>
      <w:r w:rsidRPr="00B80E4D">
        <w:rPr>
          <w:rFonts w:asciiTheme="minorHAnsi" w:eastAsia="Times New Roman" w:hAnsiTheme="minorHAnsi"/>
          <w:szCs w:val="20"/>
          <w:u w:val="single"/>
        </w:rPr>
        <w:t xml:space="preserve"> not on God’s plan, but rather</w:t>
      </w:r>
      <w:r w:rsidRPr="00086FE2">
        <w:rPr>
          <w:rFonts w:asciiTheme="minorHAnsi" w:eastAsia="Times New Roman" w:hAnsiTheme="minorHAnsi"/>
          <w:szCs w:val="20"/>
          <w:u w:val="single"/>
        </w:rPr>
        <w:t xml:space="preserve"> on an  unchanging and universalist concept referred to as </w:t>
      </w:r>
      <w:r w:rsidRPr="00086FE2">
        <w:rPr>
          <w:rFonts w:asciiTheme="minorHAnsi" w:eastAsia="Times New Roman" w:hAnsiTheme="minorHAnsi"/>
          <w:szCs w:val="20"/>
          <w:u w:val="single"/>
        </w:rPr>
        <w:lastRenderedPageBreak/>
        <w:t>nature: justifications of existing inequalities  were based on the hierarchical order attributed to nature</w:t>
      </w:r>
      <w:r w:rsidRPr="00B80E4D">
        <w:rPr>
          <w:rFonts w:asciiTheme="minorHAnsi" w:eastAsia="Times New Roman" w:hAnsiTheme="minorHAnsi"/>
          <w:sz w:val="20"/>
          <w:szCs w:val="20"/>
        </w:rPr>
        <w:t xml:space="preserve"> and, in turn, dictated by it. Similarly, </w:t>
      </w:r>
      <w:proofErr w:type="gramStart"/>
      <w:r w:rsidRPr="00B80E4D">
        <w:rPr>
          <w:rFonts w:asciiTheme="minorHAnsi" w:eastAsia="Times New Roman" w:hAnsiTheme="minorHAnsi"/>
          <w:sz w:val="20"/>
          <w:szCs w:val="20"/>
        </w:rPr>
        <w:t>in  the</w:t>
      </w:r>
      <w:proofErr w:type="gramEnd"/>
      <w:r w:rsidRPr="00B80E4D">
        <w:rPr>
          <w:rFonts w:asciiTheme="minorHAnsi" w:eastAsia="Times New Roman" w:hAnsiTheme="minorHAnsi"/>
          <w:sz w:val="20"/>
          <w:szCs w:val="20"/>
        </w:rPr>
        <w:t xml:space="preserve"> 18th and 19th centuries, pre-Darwinian socioeconomic thought provided the ground for both  </w:t>
      </w:r>
      <w:r w:rsidRPr="00086FE2">
        <w:rPr>
          <w:rFonts w:asciiTheme="minorHAnsi" w:eastAsia="Times New Roman" w:hAnsiTheme="minorHAnsi"/>
          <w:b/>
          <w:sz w:val="20"/>
          <w:szCs w:val="20"/>
          <w:u w:val="single"/>
        </w:rPr>
        <w:t>Darwin’s</w:t>
      </w:r>
      <w:r w:rsidRPr="00B80E4D">
        <w:rPr>
          <w:rFonts w:asciiTheme="minorHAnsi" w:eastAsia="Times New Roman" w:hAnsiTheme="minorHAnsi"/>
          <w:b/>
          <w:sz w:val="20"/>
          <w:szCs w:val="20"/>
          <w:u w:val="single"/>
        </w:rPr>
        <w:t xml:space="preserve"> </w:t>
      </w:r>
      <w:r w:rsidRPr="00B80E4D">
        <w:rPr>
          <w:rFonts w:asciiTheme="minorHAnsi" w:eastAsia="Times New Roman" w:hAnsiTheme="minorHAnsi"/>
          <w:sz w:val="20"/>
          <w:szCs w:val="20"/>
        </w:rPr>
        <w:t>‘competition’ metaphor and for the same type of metaphors in the works of Spencer  and other so-called Social Darwinists. Thus, although commonly viewed as mutually exclusive  opposites, these two antithetical concepts are linked and mutually reinforcing: the</w:t>
      </w:r>
      <w:r w:rsidRPr="00B80E4D">
        <w:rPr>
          <w:rFonts w:asciiTheme="minorHAnsi" w:eastAsia="Times New Roman" w:hAnsiTheme="minorHAnsi"/>
          <w:b/>
          <w:sz w:val="20"/>
          <w:szCs w:val="20"/>
          <w:u w:val="single"/>
        </w:rPr>
        <w:t xml:space="preserve"> </w:t>
      </w:r>
      <w:r w:rsidRPr="00086FE2">
        <w:rPr>
          <w:rFonts w:asciiTheme="minorHAnsi" w:eastAsia="Times New Roman" w:hAnsiTheme="minorHAnsi"/>
          <w:b/>
          <w:sz w:val="20"/>
          <w:szCs w:val="20"/>
          <w:u w:val="single"/>
        </w:rPr>
        <w:t>nature/culture  antithesis</w:t>
      </w:r>
      <w:r w:rsidRPr="00B80E4D">
        <w:rPr>
          <w:rFonts w:asciiTheme="minorHAnsi" w:eastAsia="Times New Roman" w:hAnsiTheme="minorHAnsi"/>
          <w:sz w:val="20"/>
          <w:szCs w:val="20"/>
        </w:rPr>
        <w:t xml:space="preserve"> has played a major role in Western thought, where nature </w:t>
      </w:r>
      <w:r w:rsidRPr="00086FE2">
        <w:rPr>
          <w:rFonts w:asciiTheme="minorHAnsi" w:eastAsia="Times New Roman" w:hAnsiTheme="minorHAnsi"/>
          <w:b/>
          <w:sz w:val="20"/>
          <w:szCs w:val="20"/>
          <w:u w:val="single"/>
        </w:rPr>
        <w:t>is used to justify</w:t>
      </w:r>
      <w:r w:rsidRPr="00B80E4D">
        <w:rPr>
          <w:rFonts w:asciiTheme="minorHAnsi" w:eastAsia="Times New Roman" w:hAnsiTheme="minorHAnsi"/>
          <w:sz w:val="20"/>
          <w:szCs w:val="20"/>
        </w:rPr>
        <w:t xml:space="preserve"> culture, </w:t>
      </w:r>
      <w:r w:rsidRPr="00086FE2">
        <w:rPr>
          <w:rFonts w:asciiTheme="minorHAnsi" w:eastAsia="Times New Roman" w:hAnsiTheme="minorHAnsi"/>
          <w:b/>
          <w:sz w:val="20"/>
          <w:szCs w:val="20"/>
          <w:u w:val="single"/>
        </w:rPr>
        <w:t>the prevailing socioeconomic order</w:t>
      </w:r>
      <w:r w:rsidRPr="00B80E4D">
        <w:rPr>
          <w:rFonts w:asciiTheme="minorHAnsi" w:eastAsia="Times New Roman" w:hAnsiTheme="minorHAnsi"/>
          <w:sz w:val="20"/>
          <w:szCs w:val="20"/>
        </w:rPr>
        <w:t xml:space="preserve">, while at the same time, the prevailing socioeconomic order,  culture, is mapped onto this reified entity, things-in-themselves, called nature. In this </w:t>
      </w:r>
      <w:proofErr w:type="gramStart"/>
      <w:r w:rsidRPr="00B80E4D">
        <w:rPr>
          <w:rFonts w:asciiTheme="minorHAnsi" w:eastAsia="Times New Roman" w:hAnsiTheme="minorHAnsi"/>
          <w:sz w:val="20"/>
          <w:szCs w:val="20"/>
        </w:rPr>
        <w:t>conceptual  circularity</w:t>
      </w:r>
      <w:proofErr w:type="gramEnd"/>
      <w:r w:rsidRPr="00B80E4D">
        <w:rPr>
          <w:rFonts w:asciiTheme="minorHAnsi" w:eastAsia="Times New Roman" w:hAnsiTheme="minorHAnsi"/>
          <w:sz w:val="20"/>
          <w:szCs w:val="20"/>
        </w:rPr>
        <w:t xml:space="preserve"> lies the reason for this dyad’s key foundational role in modernist epistemology (cf.  </w:t>
      </w:r>
      <w:proofErr w:type="gramStart"/>
      <w:r w:rsidRPr="00B80E4D">
        <w:rPr>
          <w:rFonts w:asciiTheme="minorHAnsi" w:eastAsia="Times New Roman" w:hAnsiTheme="minorHAnsi"/>
          <w:sz w:val="20"/>
          <w:szCs w:val="20"/>
        </w:rPr>
        <w:t>again</w:t>
      </w:r>
      <w:proofErr w:type="gramEnd"/>
      <w:r w:rsidRPr="00B80E4D">
        <w:rPr>
          <w:rFonts w:asciiTheme="minorHAnsi" w:eastAsia="Times New Roman" w:hAnsiTheme="minorHAnsi"/>
          <w:sz w:val="20"/>
          <w:szCs w:val="20"/>
        </w:rPr>
        <w:t xml:space="preserve"> </w:t>
      </w:r>
      <w:proofErr w:type="spellStart"/>
      <w:r w:rsidRPr="00B80E4D">
        <w:rPr>
          <w:rFonts w:asciiTheme="minorHAnsi" w:eastAsia="Times New Roman" w:hAnsiTheme="minorHAnsi"/>
          <w:sz w:val="20"/>
          <w:szCs w:val="20"/>
        </w:rPr>
        <w:t>Latour</w:t>
      </w:r>
      <w:proofErr w:type="spellEnd"/>
      <w:r w:rsidRPr="00B80E4D">
        <w:rPr>
          <w:rFonts w:asciiTheme="minorHAnsi" w:eastAsia="Times New Roman" w:hAnsiTheme="minorHAnsi"/>
          <w:sz w:val="20"/>
          <w:szCs w:val="20"/>
        </w:rPr>
        <w:t xml:space="preserve"> 1993).</w:t>
      </w:r>
    </w:p>
    <w:p w14:paraId="0981EA3B" w14:textId="77777777" w:rsidR="006E1AB7" w:rsidRPr="00B80E4D" w:rsidRDefault="006E1AB7" w:rsidP="006E1AB7">
      <w:pPr>
        <w:rPr>
          <w:rFonts w:asciiTheme="minorHAnsi" w:hAnsiTheme="minorHAnsi"/>
          <w:color w:val="000000"/>
          <w:sz w:val="20"/>
          <w:szCs w:val="20"/>
        </w:rPr>
      </w:pPr>
    </w:p>
    <w:p w14:paraId="580382B8" w14:textId="77777777" w:rsidR="006E1AB7" w:rsidRPr="00B80E4D" w:rsidRDefault="006E1AB7" w:rsidP="006E1AB7">
      <w:pPr>
        <w:keepNext/>
        <w:keepLines/>
        <w:numPr>
          <w:ilvl w:val="0"/>
          <w:numId w:val="13"/>
        </w:numPr>
        <w:spacing w:before="40"/>
        <w:outlineLvl w:val="3"/>
        <w:rPr>
          <w:rFonts w:asciiTheme="minorHAnsi" w:eastAsiaTheme="majorEastAsia" w:hAnsiTheme="minorHAnsi" w:cstheme="majorBidi"/>
          <w:b/>
          <w:iCs/>
          <w:sz w:val="16"/>
        </w:rPr>
      </w:pPr>
      <w:r w:rsidRPr="00B80E4D">
        <w:rPr>
          <w:rFonts w:asciiTheme="minorHAnsi" w:eastAsiaTheme="majorEastAsia" w:hAnsiTheme="minorHAnsi" w:cstheme="majorBidi"/>
          <w:b/>
          <w:iCs/>
          <w:sz w:val="16"/>
        </w:rPr>
        <w:t xml:space="preserve">Perm Do </w:t>
      </w:r>
      <w:proofErr w:type="gramStart"/>
      <w:r w:rsidRPr="00B80E4D">
        <w:rPr>
          <w:rFonts w:asciiTheme="minorHAnsi" w:eastAsiaTheme="majorEastAsia" w:hAnsiTheme="minorHAnsi" w:cstheme="majorBidi"/>
          <w:b/>
          <w:iCs/>
          <w:sz w:val="16"/>
        </w:rPr>
        <w:t>both :</w:t>
      </w:r>
      <w:proofErr w:type="gramEnd"/>
      <w:r w:rsidRPr="00B80E4D">
        <w:rPr>
          <w:rFonts w:asciiTheme="minorHAnsi" w:eastAsiaTheme="majorEastAsia" w:hAnsiTheme="minorHAnsi" w:cstheme="majorBidi"/>
          <w:b/>
          <w:iCs/>
          <w:sz w:val="16"/>
        </w:rPr>
        <w:t xml:space="preserve"> A dualistic approach needs to be interrogated within cultures function. </w:t>
      </w:r>
    </w:p>
    <w:p w14:paraId="19BAA9E8" w14:textId="77777777" w:rsidR="006E1AB7" w:rsidRPr="00B80E4D" w:rsidRDefault="006E1AB7" w:rsidP="006E1AB7">
      <w:pPr>
        <w:keepNext/>
        <w:keepLines/>
        <w:spacing w:before="40"/>
        <w:outlineLvl w:val="3"/>
        <w:rPr>
          <w:rFonts w:asciiTheme="minorHAnsi" w:eastAsiaTheme="majorEastAsia" w:hAnsiTheme="minorHAnsi" w:cstheme="majorBidi"/>
          <w:b/>
          <w:bCs/>
          <w:iCs/>
        </w:rPr>
      </w:pPr>
      <w:r w:rsidRPr="00B80E4D">
        <w:rPr>
          <w:rFonts w:asciiTheme="minorHAnsi" w:eastAsiaTheme="majorEastAsia" w:hAnsiTheme="minorHAnsi" w:cstheme="majorBidi"/>
          <w:bCs/>
          <w:iCs/>
        </w:rPr>
        <w:t xml:space="preserve">3.1ac discourse uniquely better at interrogating dualism </w:t>
      </w:r>
    </w:p>
    <w:p w14:paraId="2914F3B0" w14:textId="77777777" w:rsidR="006E1AB7" w:rsidRPr="00B80E4D" w:rsidRDefault="006E1AB7" w:rsidP="006E1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sz w:val="20"/>
          <w:szCs w:val="20"/>
        </w:rPr>
      </w:pPr>
      <w:r w:rsidRPr="00B80E4D">
        <w:rPr>
          <w:rFonts w:asciiTheme="minorHAnsi" w:hAnsiTheme="minorHAnsi"/>
          <w:b/>
          <w:bCs/>
        </w:rPr>
        <w:t>Ybarra 9</w:t>
      </w:r>
      <w:r w:rsidRPr="00B80E4D">
        <w:rPr>
          <w:rFonts w:asciiTheme="minorHAnsi" w:hAnsiTheme="minorHAnsi"/>
          <w:color w:val="000000"/>
          <w:sz w:val="20"/>
          <w:szCs w:val="20"/>
        </w:rPr>
        <w:t xml:space="preserve"> (Priscilla Solis Ybarra, Professor in the Department of English in University of Texas with specialization in Chicana/o literature and Ecocriticism from Rice University, “Borderlands as a bioregion: </w:t>
      </w:r>
      <w:proofErr w:type="spellStart"/>
      <w:r w:rsidRPr="00B80E4D">
        <w:rPr>
          <w:rFonts w:asciiTheme="minorHAnsi" w:hAnsiTheme="minorHAnsi"/>
          <w:color w:val="000000"/>
          <w:sz w:val="20"/>
          <w:szCs w:val="20"/>
        </w:rPr>
        <w:t>Jovita</w:t>
      </w:r>
      <w:proofErr w:type="spellEnd"/>
      <w:r w:rsidRPr="00B80E4D">
        <w:rPr>
          <w:rFonts w:asciiTheme="minorHAnsi" w:hAnsiTheme="minorHAnsi"/>
          <w:color w:val="000000"/>
          <w:sz w:val="20"/>
          <w:szCs w:val="20"/>
        </w:rPr>
        <w:t xml:space="preserve"> Gonzales, Gloria </w:t>
      </w:r>
      <w:proofErr w:type="spellStart"/>
      <w:r w:rsidRPr="00B80E4D">
        <w:rPr>
          <w:rFonts w:asciiTheme="minorHAnsi" w:hAnsiTheme="minorHAnsi"/>
          <w:color w:val="000000"/>
          <w:sz w:val="20"/>
          <w:szCs w:val="20"/>
        </w:rPr>
        <w:t>Anzaldua</w:t>
      </w:r>
      <w:proofErr w:type="spellEnd"/>
      <w:r w:rsidRPr="00B80E4D">
        <w:rPr>
          <w:rFonts w:asciiTheme="minorHAnsi" w:hAnsiTheme="minorHAnsi"/>
          <w:color w:val="000000"/>
          <w:sz w:val="20"/>
          <w:szCs w:val="20"/>
        </w:rPr>
        <w:t xml:space="preserve"> and the 20</w:t>
      </w:r>
      <w:r w:rsidRPr="00B80E4D">
        <w:rPr>
          <w:rFonts w:asciiTheme="minorHAnsi" w:hAnsiTheme="minorHAnsi"/>
          <w:color w:val="000000"/>
          <w:sz w:val="20"/>
          <w:szCs w:val="20"/>
          <w:vertAlign w:val="superscript"/>
        </w:rPr>
        <w:t>th</w:t>
      </w:r>
      <w:r w:rsidRPr="00B80E4D">
        <w:rPr>
          <w:rFonts w:asciiTheme="minorHAnsi" w:hAnsiTheme="minorHAnsi"/>
          <w:color w:val="000000"/>
          <w:sz w:val="20"/>
          <w:szCs w:val="20"/>
        </w:rPr>
        <w:t xml:space="preserve"> Century Ecological Revolution in the Rio Grande Valley”, 2009) </w:t>
      </w:r>
    </w:p>
    <w:p w14:paraId="23D56894" w14:textId="77777777" w:rsidR="006E1AB7" w:rsidRPr="00B80E4D" w:rsidRDefault="006E1AB7" w:rsidP="006E1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sz w:val="20"/>
          <w:szCs w:val="20"/>
        </w:rPr>
      </w:pPr>
      <w:r w:rsidRPr="00B80E4D">
        <w:rPr>
          <w:rFonts w:asciiTheme="minorHAnsi" w:hAnsiTheme="minorHAnsi"/>
          <w:color w:val="000000"/>
          <w:sz w:val="20"/>
          <w:szCs w:val="20"/>
        </w:rPr>
        <w:t>According to Michael Hames-</w:t>
      </w:r>
      <w:proofErr w:type="spellStart"/>
      <w:r w:rsidRPr="00B80E4D">
        <w:rPr>
          <w:rFonts w:asciiTheme="minorHAnsi" w:hAnsiTheme="minorHAnsi"/>
          <w:color w:val="000000"/>
          <w:sz w:val="20"/>
          <w:szCs w:val="20"/>
        </w:rPr>
        <w:t>García</w:t>
      </w:r>
      <w:proofErr w:type="spellEnd"/>
      <w:r w:rsidRPr="00B80E4D">
        <w:rPr>
          <w:rFonts w:asciiTheme="minorHAnsi" w:hAnsiTheme="minorHAnsi"/>
          <w:color w:val="000000"/>
          <w:sz w:val="20"/>
          <w:szCs w:val="20"/>
        </w:rPr>
        <w:t xml:space="preserve">, </w:t>
      </w:r>
      <w:proofErr w:type="spellStart"/>
      <w:r w:rsidRPr="00086FE2">
        <w:rPr>
          <w:rFonts w:asciiTheme="minorHAnsi" w:hAnsiTheme="minorHAnsi"/>
          <w:u w:val="single"/>
        </w:rPr>
        <w:t>Anzaldúa’s</w:t>
      </w:r>
      <w:proofErr w:type="spellEnd"/>
      <w:r w:rsidRPr="00086FE2">
        <w:rPr>
          <w:rFonts w:asciiTheme="minorHAnsi" w:hAnsiTheme="minorHAnsi"/>
          <w:u w:val="single"/>
        </w:rPr>
        <w:t xml:space="preserve"> Borderlands</w:t>
      </w:r>
      <w:r w:rsidRPr="00B80E4D">
        <w:rPr>
          <w:rFonts w:asciiTheme="minorHAnsi" w:hAnsiTheme="minorHAnsi"/>
          <w:color w:val="000000"/>
          <w:sz w:val="20"/>
          <w:szCs w:val="20"/>
        </w:rPr>
        <w:t xml:space="preserve">/La </w:t>
      </w:r>
      <w:proofErr w:type="spellStart"/>
      <w:r w:rsidRPr="00B80E4D">
        <w:rPr>
          <w:rFonts w:asciiTheme="minorHAnsi" w:hAnsiTheme="minorHAnsi"/>
          <w:color w:val="000000"/>
          <w:sz w:val="20"/>
          <w:szCs w:val="20"/>
        </w:rPr>
        <w:t>Frontera</w:t>
      </w:r>
      <w:proofErr w:type="spellEnd"/>
      <w:r w:rsidRPr="00B80E4D">
        <w:rPr>
          <w:rFonts w:asciiTheme="minorHAnsi" w:hAnsiTheme="minorHAnsi"/>
          <w:color w:val="000000"/>
          <w:sz w:val="20"/>
          <w:szCs w:val="20"/>
        </w:rPr>
        <w:t xml:space="preserve"> </w:t>
      </w:r>
      <w:r w:rsidRPr="00086FE2">
        <w:rPr>
          <w:rFonts w:asciiTheme="minorHAnsi" w:hAnsiTheme="minorHAnsi"/>
          <w:u w:val="single"/>
        </w:rPr>
        <w:t>is</w:t>
      </w:r>
      <w:r w:rsidRPr="00B80E4D">
        <w:rPr>
          <w:rFonts w:asciiTheme="minorHAnsi" w:hAnsiTheme="minorHAnsi"/>
          <w:u w:val="single"/>
        </w:rPr>
        <w:t xml:space="preserve"> usually discussed “as </w:t>
      </w:r>
      <w:r w:rsidRPr="00086FE2">
        <w:rPr>
          <w:rFonts w:asciiTheme="minorHAnsi" w:hAnsiTheme="minorHAnsi"/>
          <w:u w:val="single"/>
        </w:rPr>
        <w:t>a contribution to feminist and antiracist discussions about the construction of the self within multiple contexts of domination</w:t>
      </w:r>
      <w:r w:rsidRPr="00B80E4D">
        <w:rPr>
          <w:rFonts w:asciiTheme="minorHAnsi" w:hAnsiTheme="minorHAnsi"/>
          <w:u w:val="single"/>
        </w:rPr>
        <w:t xml:space="preserve"> and about the self’s resistance to oppression and struggle for recognition</w:t>
      </w:r>
      <w:r w:rsidRPr="00B80E4D">
        <w:rPr>
          <w:rFonts w:asciiTheme="minorHAnsi" w:hAnsiTheme="minorHAnsi"/>
          <w:color w:val="000000"/>
          <w:sz w:val="20"/>
          <w:szCs w:val="20"/>
        </w:rPr>
        <w:t xml:space="preserve">” (103). Yet </w:t>
      </w:r>
      <w:r w:rsidRPr="00086FE2">
        <w:rPr>
          <w:rFonts w:asciiTheme="minorHAnsi" w:hAnsiTheme="minorHAnsi"/>
          <w:u w:val="single"/>
        </w:rPr>
        <w:t xml:space="preserve">if we approach the borderlands as bioregion, we gain even more from </w:t>
      </w:r>
      <w:proofErr w:type="spellStart"/>
      <w:r w:rsidRPr="00086FE2">
        <w:rPr>
          <w:rFonts w:asciiTheme="minorHAnsi" w:hAnsiTheme="minorHAnsi"/>
          <w:u w:val="single"/>
        </w:rPr>
        <w:t>Anzaldúa’s</w:t>
      </w:r>
      <w:proofErr w:type="spellEnd"/>
      <w:r w:rsidRPr="00086FE2">
        <w:rPr>
          <w:rFonts w:asciiTheme="minorHAnsi" w:hAnsiTheme="minorHAnsi"/>
          <w:u w:val="single"/>
        </w:rPr>
        <w:t xml:space="preserve"> landmark text</w:t>
      </w:r>
      <w:r w:rsidRPr="00086FE2">
        <w:rPr>
          <w:rFonts w:asciiTheme="minorHAnsi" w:hAnsiTheme="minorHAnsi"/>
          <w:color w:val="000000"/>
          <w:sz w:val="20"/>
          <w:szCs w:val="20"/>
        </w:rPr>
        <w:t>.</w:t>
      </w:r>
      <w:r w:rsidRPr="00B80E4D">
        <w:rPr>
          <w:rFonts w:asciiTheme="minorHAnsi" w:hAnsiTheme="minorHAnsi"/>
          <w:color w:val="000000"/>
          <w:sz w:val="20"/>
          <w:szCs w:val="20"/>
        </w:rPr>
        <w:t xml:space="preserve"> This essay takes into account environmental writings of this dynamic region, focusing in particular on the early twentieth-century writings of </w:t>
      </w:r>
      <w:proofErr w:type="spellStart"/>
      <w:r w:rsidRPr="00B80E4D">
        <w:rPr>
          <w:rFonts w:asciiTheme="minorHAnsi" w:hAnsiTheme="minorHAnsi"/>
          <w:color w:val="000000"/>
          <w:sz w:val="20"/>
          <w:szCs w:val="20"/>
        </w:rPr>
        <w:t>Jovita</w:t>
      </w:r>
      <w:proofErr w:type="spellEnd"/>
      <w:r w:rsidRPr="00B80E4D">
        <w:rPr>
          <w:rFonts w:asciiTheme="minorHAnsi" w:hAnsiTheme="minorHAnsi"/>
          <w:color w:val="000000"/>
          <w:sz w:val="20"/>
          <w:szCs w:val="20"/>
        </w:rPr>
        <w:t xml:space="preserve"> González—a daughter of the same landscape and same cultural heritage as </w:t>
      </w:r>
      <w:proofErr w:type="spellStart"/>
      <w:r w:rsidRPr="00B80E4D">
        <w:rPr>
          <w:rFonts w:asciiTheme="minorHAnsi" w:hAnsiTheme="minorHAnsi"/>
          <w:color w:val="000000"/>
          <w:sz w:val="20"/>
          <w:szCs w:val="20"/>
        </w:rPr>
        <w:t>Anzaldúa</w:t>
      </w:r>
      <w:proofErr w:type="spellEnd"/>
      <w:r w:rsidRPr="00B80E4D">
        <w:rPr>
          <w:rFonts w:asciiTheme="minorHAnsi" w:hAnsiTheme="minorHAnsi"/>
          <w:color w:val="000000"/>
          <w:sz w:val="20"/>
          <w:szCs w:val="20"/>
        </w:rPr>
        <w:t xml:space="preserve">—in order at to gain some historical insight into this rapidly transforming area. I end by connecting González’s early-twentieth-century writing to </w:t>
      </w:r>
      <w:proofErr w:type="spellStart"/>
      <w:r w:rsidRPr="00B80E4D">
        <w:rPr>
          <w:rFonts w:asciiTheme="minorHAnsi" w:hAnsiTheme="minorHAnsi"/>
          <w:color w:val="000000"/>
          <w:sz w:val="20"/>
          <w:szCs w:val="20"/>
        </w:rPr>
        <w:t>Anzaldúa’s</w:t>
      </w:r>
      <w:proofErr w:type="spellEnd"/>
      <w:r w:rsidRPr="00B80E4D">
        <w:rPr>
          <w:rFonts w:asciiTheme="minorHAnsi" w:hAnsiTheme="minorHAnsi"/>
          <w:color w:val="000000"/>
          <w:sz w:val="20"/>
          <w:szCs w:val="20"/>
        </w:rPr>
        <w:t xml:space="preserve"> </w:t>
      </w:r>
      <w:proofErr w:type="spellStart"/>
      <w:r w:rsidRPr="00B80E4D">
        <w:rPr>
          <w:rFonts w:asciiTheme="minorHAnsi" w:hAnsiTheme="minorHAnsi"/>
          <w:color w:val="000000"/>
          <w:sz w:val="20"/>
          <w:szCs w:val="20"/>
        </w:rPr>
        <w:t>latetwentieth</w:t>
      </w:r>
      <w:proofErr w:type="spellEnd"/>
      <w:r w:rsidRPr="00B80E4D">
        <w:rPr>
          <w:rFonts w:asciiTheme="minorHAnsi" w:hAnsiTheme="minorHAnsi"/>
          <w:color w:val="000000"/>
          <w:sz w:val="20"/>
          <w:szCs w:val="20"/>
        </w:rPr>
        <w:t xml:space="preserve">-century work in order to trace the latest ecological revolution in the US-Mexico borderlands. </w:t>
      </w:r>
      <w:r w:rsidRPr="00086FE2">
        <w:rPr>
          <w:rFonts w:asciiTheme="minorHAnsi" w:hAnsiTheme="minorHAnsi"/>
          <w:u w:val="single"/>
        </w:rPr>
        <w:t>Considering the bioregional, ecological aspects of the US-Mexico borderlands expands our understanding of how colonization, exploitation, and racism impact the land and its people.</w:t>
      </w:r>
      <w:r w:rsidRPr="00B80E4D">
        <w:rPr>
          <w:rFonts w:asciiTheme="minorHAnsi" w:hAnsiTheme="minorHAnsi"/>
          <w:u w:val="single"/>
        </w:rPr>
        <w:t xml:space="preserve"> Scientists, scholars, and politicians agree that </w:t>
      </w:r>
      <w:r w:rsidRPr="00086FE2">
        <w:rPr>
          <w:rFonts w:asciiTheme="minorHAnsi" w:hAnsiTheme="minorHAnsi"/>
          <w:u w:val="single"/>
        </w:rPr>
        <w:t>we are in the midst of a global environmental crisis</w:t>
      </w:r>
      <w:r w:rsidRPr="00B80E4D">
        <w:rPr>
          <w:rFonts w:asciiTheme="minorHAnsi" w:hAnsiTheme="minorHAnsi"/>
          <w:u w:val="single"/>
        </w:rPr>
        <w:t xml:space="preserve"> in which access to resources will become increasingly limited. In a time of crisis </w:t>
      </w:r>
      <w:r w:rsidRPr="00086FE2">
        <w:rPr>
          <w:rFonts w:asciiTheme="minorHAnsi" w:hAnsiTheme="minorHAnsi"/>
          <w:u w:val="single"/>
        </w:rPr>
        <w:t>when human societies might cooperate and collaborate to reach a common resolution, the opposite may occur</w:t>
      </w:r>
      <w:r w:rsidRPr="00B80E4D">
        <w:rPr>
          <w:rFonts w:asciiTheme="minorHAnsi" w:hAnsiTheme="minorHAnsi"/>
          <w:u w:val="single"/>
        </w:rPr>
        <w:t xml:space="preserve">. Increasingly limited access to clean water, healthy food, and livable land may create a hierarchy that reproduces the oppressions that brought this crisis. Indeed, one may argue that </w:t>
      </w:r>
      <w:r w:rsidRPr="00086FE2">
        <w:rPr>
          <w:rFonts w:asciiTheme="minorHAnsi" w:hAnsiTheme="minorHAnsi"/>
          <w:u w:val="single"/>
        </w:rPr>
        <w:t xml:space="preserve">such a hierarchy of environmental exploitation and race already exists; environmental injustice will increase when resources become even scarcer. Understanding how hierarchies have operated in the past </w:t>
      </w:r>
      <w:r w:rsidRPr="00B80E4D">
        <w:rPr>
          <w:rFonts w:asciiTheme="minorHAnsi" w:hAnsiTheme="minorHAnsi"/>
          <w:u w:val="single"/>
        </w:rPr>
        <w:t xml:space="preserve">may </w:t>
      </w:r>
      <w:r w:rsidRPr="00086FE2">
        <w:rPr>
          <w:rFonts w:asciiTheme="minorHAnsi" w:hAnsiTheme="minorHAnsi"/>
          <w:u w:val="single"/>
        </w:rPr>
        <w:t>help prevent them in the future</w:t>
      </w:r>
      <w:r w:rsidRPr="00B80E4D">
        <w:rPr>
          <w:rFonts w:asciiTheme="minorHAnsi" w:hAnsiTheme="minorHAnsi"/>
          <w:color w:val="000000"/>
          <w:sz w:val="20"/>
          <w:szCs w:val="20"/>
        </w:rPr>
        <w:t>. Lawrence Buell speculates that “[</w:t>
      </w:r>
      <w:proofErr w:type="spellStart"/>
      <w:r w:rsidRPr="00B80E4D">
        <w:rPr>
          <w:rFonts w:asciiTheme="minorHAnsi" w:hAnsiTheme="minorHAnsi"/>
          <w:color w:val="000000"/>
          <w:sz w:val="20"/>
          <w:szCs w:val="20"/>
        </w:rPr>
        <w:t>i</w:t>
      </w:r>
      <w:proofErr w:type="spellEnd"/>
      <w:r w:rsidRPr="00B80E4D">
        <w:rPr>
          <w:rFonts w:asciiTheme="minorHAnsi" w:hAnsiTheme="minorHAnsi"/>
          <w:color w:val="000000"/>
          <w:sz w:val="20"/>
          <w:szCs w:val="20"/>
        </w:rPr>
        <w:t xml:space="preserve">]f, as W. E. B. Du Bois famously remarked, the key problem of the twentieth century has been the problem of the color line, it is not at all unlikely that the twenty-first century’s most pressing problem will be the sustainability of earth’s environment” (699). I extend Buell’s observation: the most pressing problem of the twenty-first century may be that racism, homophobia, and sexism continue alongside—and are exacerbated by—the shrinking sustainability of the natural environment. My examination of how Mexican Americans and the Rio Grande Valley experienced racial oppression and exploitation following the US-Mexico War and into the twentieth century supports this claim. While </w:t>
      </w:r>
      <w:proofErr w:type="spellStart"/>
      <w:r w:rsidRPr="00B80E4D">
        <w:rPr>
          <w:rFonts w:asciiTheme="minorHAnsi" w:hAnsiTheme="minorHAnsi"/>
          <w:color w:val="000000"/>
          <w:sz w:val="20"/>
          <w:szCs w:val="20"/>
        </w:rPr>
        <w:t>Anzaldúa’s</w:t>
      </w:r>
      <w:proofErr w:type="spellEnd"/>
      <w:r w:rsidRPr="00B80E4D">
        <w:rPr>
          <w:rFonts w:asciiTheme="minorHAnsi" w:hAnsiTheme="minorHAnsi"/>
          <w:color w:val="000000"/>
          <w:sz w:val="20"/>
          <w:szCs w:val="20"/>
        </w:rPr>
        <w:t xml:space="preserve"> work comments on a more contemporary reading of these dynamics, South Texas writer </w:t>
      </w:r>
      <w:proofErr w:type="spellStart"/>
      <w:r w:rsidRPr="00B80E4D">
        <w:rPr>
          <w:rFonts w:asciiTheme="minorHAnsi" w:hAnsiTheme="minorHAnsi"/>
          <w:color w:val="000000"/>
          <w:sz w:val="20"/>
          <w:szCs w:val="20"/>
        </w:rPr>
        <w:t>Jovita</w:t>
      </w:r>
      <w:proofErr w:type="spellEnd"/>
      <w:r w:rsidRPr="00B80E4D">
        <w:rPr>
          <w:rFonts w:asciiTheme="minorHAnsi" w:hAnsiTheme="minorHAnsi"/>
          <w:color w:val="000000"/>
          <w:sz w:val="20"/>
          <w:szCs w:val="20"/>
        </w:rPr>
        <w:t xml:space="preserve"> González offers historical insight on current injustices and ecological imbalances along the border.</w:t>
      </w:r>
    </w:p>
    <w:p w14:paraId="4D19ADBD"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4. The dualism within the other and the subject – the K is non-unique the alternative The fetish of play with the other and its wellbeing only reconstructs the other as exhaustible object bringing on its mutilation – means no solvency. </w:t>
      </w:r>
    </w:p>
    <w:p w14:paraId="6D2AF96F"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5. The </w:t>
      </w:r>
      <w:proofErr w:type="spellStart"/>
      <w:r w:rsidRPr="00B80E4D">
        <w:rPr>
          <w:rFonts w:asciiTheme="minorHAnsi" w:eastAsiaTheme="majorEastAsia" w:hAnsiTheme="minorHAnsi" w:cstheme="majorBidi"/>
          <w:b/>
          <w:iCs/>
          <w:sz w:val="26"/>
        </w:rPr>
        <w:t>fetishization</w:t>
      </w:r>
      <w:proofErr w:type="spellEnd"/>
      <w:r w:rsidRPr="00B80E4D">
        <w:rPr>
          <w:rFonts w:asciiTheme="minorHAnsi" w:eastAsiaTheme="majorEastAsia" w:hAnsiTheme="minorHAnsi" w:cstheme="majorBidi"/>
          <w:b/>
          <w:iCs/>
          <w:sz w:val="26"/>
        </w:rPr>
        <w:t xml:space="preserve"> of play – is not occurring – our narratives are not play it’s a survival </w:t>
      </w:r>
      <w:proofErr w:type="gramStart"/>
      <w:r w:rsidRPr="00B80E4D">
        <w:rPr>
          <w:rFonts w:asciiTheme="minorHAnsi" w:eastAsiaTheme="majorEastAsia" w:hAnsiTheme="minorHAnsi" w:cstheme="majorBidi"/>
          <w:b/>
          <w:iCs/>
          <w:sz w:val="26"/>
        </w:rPr>
        <w:t>strategy .</w:t>
      </w:r>
      <w:proofErr w:type="gramEnd"/>
      <w:r w:rsidRPr="00B80E4D">
        <w:rPr>
          <w:rFonts w:asciiTheme="minorHAnsi" w:eastAsiaTheme="majorEastAsia" w:hAnsiTheme="minorHAnsi" w:cstheme="majorBidi"/>
          <w:b/>
          <w:iCs/>
          <w:sz w:val="26"/>
        </w:rPr>
        <w:t xml:space="preserve"> </w:t>
      </w:r>
    </w:p>
    <w:p w14:paraId="24B005FF"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proofErr w:type="spellStart"/>
      <w:r w:rsidRPr="00B80E4D">
        <w:rPr>
          <w:rFonts w:asciiTheme="minorHAnsi" w:eastAsiaTheme="majorEastAsia" w:hAnsiTheme="minorHAnsi" w:cstheme="majorBidi"/>
          <w:b/>
          <w:sz w:val="32"/>
          <w:szCs w:val="24"/>
          <w:u w:val="single"/>
        </w:rPr>
        <w:lastRenderedPageBreak/>
        <w:t>Carnvial-Canbialism</w:t>
      </w:r>
      <w:proofErr w:type="spellEnd"/>
    </w:p>
    <w:p w14:paraId="0FE2C60E" w14:textId="77777777" w:rsidR="006E1AB7" w:rsidRPr="00B80E4D" w:rsidRDefault="006E1AB7" w:rsidP="006E1AB7">
      <w:pPr>
        <w:rPr>
          <w:rFonts w:asciiTheme="minorHAnsi" w:hAnsiTheme="minorHAnsi"/>
        </w:rPr>
      </w:pPr>
    </w:p>
    <w:p w14:paraId="09D4C654" w14:textId="77777777" w:rsidR="006E1AB7" w:rsidRPr="00B80E4D" w:rsidRDefault="006E1AB7" w:rsidP="006E1AB7">
      <w:pPr>
        <w:keepNext/>
        <w:keepLines/>
        <w:numPr>
          <w:ilvl w:val="0"/>
          <w:numId w:val="14"/>
        </w:numPr>
        <w:spacing w:before="40"/>
        <w:outlineLvl w:val="3"/>
        <w:rPr>
          <w:rFonts w:asciiTheme="minorHAnsi" w:eastAsiaTheme="majorEastAsia" w:hAnsiTheme="minorHAnsi"/>
          <w:b/>
          <w:iCs/>
          <w:sz w:val="26"/>
        </w:rPr>
      </w:pPr>
      <w:r w:rsidRPr="00B80E4D">
        <w:rPr>
          <w:rFonts w:asciiTheme="minorHAnsi" w:eastAsiaTheme="majorEastAsia" w:hAnsiTheme="minorHAnsi" w:cstheme="majorBidi"/>
          <w:b/>
          <w:iCs/>
          <w:sz w:val="26"/>
        </w:rPr>
        <w:t xml:space="preserve">The knowledge produced by the 1ac is uniquely key because of narratives where the spaces that are occupied are visible changed – not co-opted from the </w:t>
      </w:r>
      <w:proofErr w:type="gramStart"/>
      <w:r w:rsidRPr="00B80E4D">
        <w:rPr>
          <w:rFonts w:asciiTheme="minorHAnsi" w:eastAsiaTheme="majorEastAsia" w:hAnsiTheme="minorHAnsi" w:cstheme="majorBidi"/>
          <w:b/>
          <w:iCs/>
          <w:sz w:val="26"/>
        </w:rPr>
        <w:t>1ac .</w:t>
      </w:r>
      <w:proofErr w:type="gramEnd"/>
    </w:p>
    <w:p w14:paraId="42C943AE" w14:textId="77777777" w:rsidR="006E1AB7" w:rsidRPr="00B80E4D" w:rsidRDefault="006E1AB7" w:rsidP="006E1AB7">
      <w:pPr>
        <w:rPr>
          <w:rFonts w:asciiTheme="minorHAnsi" w:hAnsiTheme="minorHAnsi"/>
        </w:rPr>
      </w:pPr>
      <w:r w:rsidRPr="00B80E4D">
        <w:rPr>
          <w:rFonts w:asciiTheme="minorHAnsi" w:hAnsiTheme="minorHAnsi"/>
          <w:b/>
          <w:bCs/>
          <w:sz w:val="26"/>
        </w:rPr>
        <w:t>Middleton 12</w:t>
      </w:r>
      <w:r w:rsidRPr="00B80E4D">
        <w:rPr>
          <w:rFonts w:asciiTheme="minorHAnsi" w:hAnsiTheme="minorHAnsi"/>
        </w:rPr>
        <w:t xml:space="preserve"> </w:t>
      </w:r>
      <w:r w:rsidRPr="00B80E4D">
        <w:rPr>
          <w:rFonts w:asciiTheme="minorHAnsi" w:hAnsiTheme="minorHAnsi"/>
          <w:sz w:val="16"/>
          <w:szCs w:val="16"/>
        </w:rPr>
        <w:t xml:space="preserve">(Kianna Marie, Colorado State University. “I FEEL, THEREFORE I CAN BE FREE”: BLACK WOMEN AND CHICANA QUEER NARRATIVES AS DIFFERENTIAL CONSCIOUSNESS AND FOUNDATIONAL THEORY, KC)  </w:t>
      </w:r>
    </w:p>
    <w:p w14:paraId="3E3648C5" w14:textId="77777777" w:rsidR="006E1AB7" w:rsidRPr="00B80E4D" w:rsidRDefault="006E1AB7" w:rsidP="006E1AB7">
      <w:pPr>
        <w:rPr>
          <w:rFonts w:asciiTheme="minorHAnsi" w:hAnsiTheme="minorHAnsi"/>
          <w:u w:val="single"/>
        </w:rPr>
      </w:pPr>
      <w:r w:rsidRPr="00B80E4D">
        <w:rPr>
          <w:rFonts w:asciiTheme="minorHAnsi" w:hAnsiTheme="minorHAnsi"/>
          <w:sz w:val="16"/>
        </w:rPr>
        <w:t xml:space="preserve">For example, </w:t>
      </w:r>
      <w:r w:rsidRPr="00B80E4D">
        <w:rPr>
          <w:rFonts w:asciiTheme="minorHAnsi" w:hAnsiTheme="minorHAnsi"/>
          <w:u w:val="single"/>
        </w:rPr>
        <w:t xml:space="preserve">the academic position from which some of us have the possibility to speak </w:t>
      </w:r>
      <w:r w:rsidRPr="00B80E4D">
        <w:rPr>
          <w:rFonts w:asciiTheme="minorHAnsi" w:hAnsiTheme="minorHAnsi"/>
          <w:sz w:val="12"/>
          <w:u w:val="single"/>
        </w:rPr>
        <w:t>¶</w:t>
      </w:r>
      <w:r w:rsidRPr="00B80E4D">
        <w:rPr>
          <w:rFonts w:asciiTheme="minorHAnsi" w:hAnsiTheme="minorHAnsi"/>
          <w:u w:val="single"/>
        </w:rPr>
        <w:t xml:space="preserve"> makes everything we produce extremely important</w:t>
      </w:r>
      <w:r w:rsidRPr="00B80E4D">
        <w:rPr>
          <w:rFonts w:asciiTheme="minorHAnsi" w:hAnsiTheme="minorHAnsi"/>
          <w:sz w:val="16"/>
        </w:rPr>
        <w:t xml:space="preserve"> because </w:t>
      </w:r>
      <w:r w:rsidRPr="00B80E4D">
        <w:rPr>
          <w:rFonts w:asciiTheme="minorHAnsi" w:hAnsiTheme="minorHAnsi"/>
          <w:u w:val="single"/>
        </w:rPr>
        <w:t>we are</w:t>
      </w:r>
      <w:r w:rsidRPr="00B80E4D">
        <w:rPr>
          <w:rFonts w:asciiTheme="minorHAnsi" w:hAnsiTheme="minorHAnsi"/>
          <w:sz w:val="16"/>
        </w:rPr>
        <w:t xml:space="preserve"> the select few </w:t>
      </w:r>
      <w:r w:rsidRPr="00B80E4D">
        <w:rPr>
          <w:rFonts w:asciiTheme="minorHAnsi" w:hAnsiTheme="minorHAnsi"/>
          <w:u w:val="single"/>
        </w:rPr>
        <w:t>voices</w:t>
      </w:r>
      <w:r w:rsidRPr="00B80E4D">
        <w:rPr>
          <w:rFonts w:asciiTheme="minorHAnsi" w:hAnsiTheme="minorHAnsi"/>
          <w:sz w:val="16"/>
        </w:rPr>
        <w:t xml:space="preserve"> in </w:t>
      </w:r>
      <w:r w:rsidRPr="00B80E4D">
        <w:rPr>
          <w:rFonts w:asciiTheme="minorHAnsi" w:hAnsiTheme="minorHAnsi"/>
          <w:sz w:val="12"/>
        </w:rPr>
        <w:t>¶</w:t>
      </w:r>
      <w:r w:rsidRPr="00B80E4D">
        <w:rPr>
          <w:rFonts w:asciiTheme="minorHAnsi" w:hAnsiTheme="minorHAnsi"/>
          <w:sz w:val="16"/>
        </w:rPr>
        <w:t xml:space="preserve"> academia (and in publishing, for example) </w:t>
      </w:r>
      <w:r w:rsidRPr="00B80E4D">
        <w:rPr>
          <w:rFonts w:asciiTheme="minorHAnsi" w:hAnsiTheme="minorHAnsi"/>
          <w:u w:val="single"/>
        </w:rPr>
        <w:t>that will be heard by mass amounts of people</w:t>
      </w:r>
      <w:r w:rsidRPr="00B80E4D">
        <w:rPr>
          <w:rFonts w:asciiTheme="minorHAnsi" w:hAnsiTheme="minorHAnsi"/>
          <w:sz w:val="16"/>
        </w:rPr>
        <w:t xml:space="preserve">. </w:t>
      </w:r>
      <w:r w:rsidRPr="00B80E4D">
        <w:rPr>
          <w:rFonts w:asciiTheme="minorHAnsi" w:hAnsiTheme="minorHAnsi"/>
          <w:u w:val="single"/>
        </w:rPr>
        <w:t>We have the ability to be incomparably honest and inspiring if we let outsiders into our</w:t>
      </w:r>
      <w:r w:rsidRPr="00B80E4D">
        <w:rPr>
          <w:rFonts w:asciiTheme="minorHAnsi" w:hAnsiTheme="minorHAnsi"/>
          <w:sz w:val="16"/>
        </w:rPr>
        <w:t xml:space="preserve"> lives and our </w:t>
      </w:r>
      <w:r w:rsidRPr="00B80E4D">
        <w:rPr>
          <w:rFonts w:asciiTheme="minorHAnsi" w:hAnsiTheme="minorHAnsi"/>
          <w:sz w:val="12"/>
        </w:rPr>
        <w:t>¶</w:t>
      </w:r>
      <w:r w:rsidRPr="00B80E4D">
        <w:rPr>
          <w:rFonts w:asciiTheme="minorHAnsi" w:hAnsiTheme="minorHAnsi"/>
          <w:sz w:val="16"/>
        </w:rPr>
        <w:t xml:space="preserve"> </w:t>
      </w:r>
      <w:r w:rsidRPr="00B80E4D">
        <w:rPr>
          <w:rFonts w:asciiTheme="minorHAnsi" w:hAnsiTheme="minorHAnsi"/>
          <w:u w:val="single"/>
        </w:rPr>
        <w:t xml:space="preserve">narratives; or we also have the option of continued shielding of identity by selectively revealing </w:t>
      </w:r>
      <w:r w:rsidRPr="00B80E4D">
        <w:rPr>
          <w:rFonts w:asciiTheme="minorHAnsi" w:hAnsiTheme="minorHAnsi"/>
          <w:sz w:val="12"/>
          <w:u w:val="single"/>
        </w:rPr>
        <w:t>¶</w:t>
      </w:r>
      <w:r w:rsidRPr="00B80E4D">
        <w:rPr>
          <w:rFonts w:asciiTheme="minorHAnsi" w:hAnsiTheme="minorHAnsi"/>
          <w:u w:val="single"/>
        </w:rPr>
        <w:t xml:space="preserve"> what we feel can and should be shared</w:t>
      </w:r>
      <w:r w:rsidRPr="00B80E4D">
        <w:rPr>
          <w:rFonts w:asciiTheme="minorHAnsi" w:hAnsiTheme="minorHAnsi"/>
          <w:sz w:val="16"/>
        </w:rPr>
        <w:t xml:space="preserve">. Black and Chicana lesbian writers are </w:t>
      </w:r>
      <w:r w:rsidRPr="00B80E4D">
        <w:rPr>
          <w:rFonts w:asciiTheme="minorHAnsi" w:hAnsiTheme="minorHAnsi"/>
          <w:u w:val="single"/>
        </w:rPr>
        <w:t xml:space="preserve">redefining, and </w:t>
      </w:r>
      <w:r w:rsidRPr="00B80E4D">
        <w:rPr>
          <w:rFonts w:asciiTheme="minorHAnsi" w:hAnsiTheme="minorHAnsi"/>
          <w:sz w:val="12"/>
          <w:u w:val="single"/>
        </w:rPr>
        <w:t>¶</w:t>
      </w:r>
      <w:r w:rsidRPr="00B80E4D">
        <w:rPr>
          <w:rFonts w:asciiTheme="minorHAnsi" w:hAnsiTheme="minorHAnsi"/>
          <w:u w:val="single"/>
        </w:rPr>
        <w:t xml:space="preserve"> expanding, ‘Blackness’</w:t>
      </w:r>
      <w:r w:rsidRPr="00B80E4D">
        <w:rPr>
          <w:rFonts w:asciiTheme="minorHAnsi" w:hAnsiTheme="minorHAnsi"/>
          <w:sz w:val="16"/>
        </w:rPr>
        <w:t xml:space="preserve"> and ‘</w:t>
      </w:r>
      <w:proofErr w:type="spellStart"/>
      <w:r w:rsidRPr="00B80E4D">
        <w:rPr>
          <w:rFonts w:asciiTheme="minorHAnsi" w:hAnsiTheme="minorHAnsi"/>
          <w:sz w:val="16"/>
        </w:rPr>
        <w:t>Chicananess</w:t>
      </w:r>
      <w:proofErr w:type="spellEnd"/>
      <w:r w:rsidRPr="00B80E4D">
        <w:rPr>
          <w:rFonts w:asciiTheme="minorHAnsi" w:hAnsiTheme="minorHAnsi"/>
          <w:sz w:val="16"/>
        </w:rPr>
        <w:t xml:space="preserve">’ </w:t>
      </w:r>
      <w:r w:rsidRPr="00B80E4D">
        <w:rPr>
          <w:rFonts w:asciiTheme="minorHAnsi" w:hAnsiTheme="minorHAnsi"/>
          <w:u w:val="single"/>
        </w:rPr>
        <w:t>and their relationship with sexuality through our</w:t>
      </w:r>
      <w:r w:rsidRPr="00B80E4D">
        <w:rPr>
          <w:rFonts w:asciiTheme="minorHAnsi" w:hAnsiTheme="minorHAnsi"/>
          <w:sz w:val="16"/>
        </w:rPr>
        <w:t xml:space="preserve"> </w:t>
      </w:r>
      <w:r w:rsidRPr="00B80E4D">
        <w:rPr>
          <w:rFonts w:asciiTheme="minorHAnsi" w:hAnsiTheme="minorHAnsi"/>
          <w:sz w:val="12"/>
        </w:rPr>
        <w:t>¶</w:t>
      </w:r>
      <w:r w:rsidRPr="00B80E4D">
        <w:rPr>
          <w:rFonts w:asciiTheme="minorHAnsi" w:hAnsiTheme="minorHAnsi"/>
          <w:sz w:val="16"/>
        </w:rPr>
        <w:t xml:space="preserve"> personal narratives </w:t>
      </w:r>
      <w:r w:rsidRPr="00B80E4D">
        <w:rPr>
          <w:rFonts w:asciiTheme="minorHAnsi" w:hAnsiTheme="minorHAnsi"/>
          <w:u w:val="single"/>
        </w:rPr>
        <w:t>and fictional narratives</w:t>
      </w:r>
      <w:r w:rsidRPr="00B80E4D">
        <w:rPr>
          <w:rFonts w:asciiTheme="minorHAnsi" w:hAnsiTheme="minorHAnsi"/>
          <w:sz w:val="16"/>
        </w:rPr>
        <w:t xml:space="preserve"> of our creation. Leyva writes, “…</w:t>
      </w:r>
      <w:r w:rsidRPr="00B80E4D">
        <w:rPr>
          <w:rFonts w:asciiTheme="minorHAnsi" w:hAnsiTheme="minorHAnsi"/>
          <w:u w:val="single"/>
        </w:rPr>
        <w:t xml:space="preserve">naming ourselves, </w:t>
      </w:r>
      <w:r w:rsidRPr="00B80E4D">
        <w:rPr>
          <w:rFonts w:asciiTheme="minorHAnsi" w:hAnsiTheme="minorHAnsi"/>
          <w:sz w:val="12"/>
          <w:u w:val="single"/>
        </w:rPr>
        <w:t>¶</w:t>
      </w:r>
      <w:r w:rsidRPr="00B80E4D">
        <w:rPr>
          <w:rFonts w:asciiTheme="minorHAnsi" w:hAnsiTheme="minorHAnsi"/>
          <w:u w:val="single"/>
        </w:rPr>
        <w:t xml:space="preserve"> occupying our spaces fully, creating our own language, is essential to our continued survival</w:t>
      </w:r>
      <w:r w:rsidRPr="00B80E4D">
        <w:rPr>
          <w:rFonts w:asciiTheme="minorHAnsi" w:hAnsiTheme="minorHAnsi"/>
          <w:sz w:val="16"/>
        </w:rPr>
        <w:t xml:space="preserve">, </w:t>
      </w:r>
      <w:r w:rsidRPr="00B80E4D">
        <w:rPr>
          <w:rFonts w:asciiTheme="minorHAnsi" w:hAnsiTheme="minorHAnsi"/>
          <w:sz w:val="12"/>
        </w:rPr>
        <w:t>¶</w:t>
      </w:r>
      <w:r w:rsidRPr="00B80E4D">
        <w:rPr>
          <w:rFonts w:asciiTheme="minorHAnsi" w:hAnsiTheme="minorHAnsi"/>
          <w:sz w:val="16"/>
        </w:rPr>
        <w:t xml:space="preserve"> particularly in these times of increasingly violence against us as Latinas and </w:t>
      </w:r>
      <w:proofErr w:type="spellStart"/>
      <w:r w:rsidRPr="00B80E4D">
        <w:rPr>
          <w:rFonts w:asciiTheme="minorHAnsi" w:hAnsiTheme="minorHAnsi"/>
          <w:sz w:val="16"/>
        </w:rPr>
        <w:t>lesbianas</w:t>
      </w:r>
      <w:proofErr w:type="spellEnd"/>
      <w:r w:rsidRPr="00B80E4D">
        <w:rPr>
          <w:rFonts w:asciiTheme="minorHAnsi" w:hAnsiTheme="minorHAnsi"/>
          <w:sz w:val="16"/>
        </w:rPr>
        <w:t xml:space="preserve">” (p. 432). </w:t>
      </w:r>
      <w:r w:rsidRPr="00B80E4D">
        <w:rPr>
          <w:rFonts w:asciiTheme="minorHAnsi" w:hAnsiTheme="minorHAnsi"/>
          <w:sz w:val="12"/>
        </w:rPr>
        <w:t>¶</w:t>
      </w:r>
      <w:r w:rsidRPr="00B80E4D">
        <w:rPr>
          <w:rFonts w:asciiTheme="minorHAnsi" w:hAnsiTheme="minorHAnsi"/>
          <w:sz w:val="16"/>
        </w:rPr>
        <w:t xml:space="preserve"> Therefore, </w:t>
      </w:r>
      <w:r w:rsidRPr="00B80E4D">
        <w:rPr>
          <w:rFonts w:asciiTheme="minorHAnsi" w:hAnsiTheme="minorHAnsi"/>
          <w:u w:val="single"/>
        </w:rPr>
        <w:t xml:space="preserve">occupying space in this world, which was not built for us, requires us to break silence. </w:t>
      </w:r>
      <w:r w:rsidRPr="00B80E4D">
        <w:rPr>
          <w:rFonts w:asciiTheme="minorHAnsi" w:hAnsiTheme="minorHAnsi"/>
          <w:sz w:val="12"/>
          <w:u w:val="single"/>
        </w:rPr>
        <w:t>¶</w:t>
      </w:r>
      <w:r w:rsidRPr="00B80E4D">
        <w:rPr>
          <w:rFonts w:asciiTheme="minorHAnsi" w:hAnsiTheme="minorHAnsi"/>
          <w:u w:val="single"/>
        </w:rPr>
        <w:t xml:space="preserve"> </w:t>
      </w:r>
      <w:proofErr w:type="gramStart"/>
      <w:r w:rsidRPr="00B80E4D">
        <w:rPr>
          <w:rFonts w:asciiTheme="minorHAnsi" w:hAnsiTheme="minorHAnsi"/>
          <w:u w:val="single"/>
        </w:rPr>
        <w:t>We</w:t>
      </w:r>
      <w:proofErr w:type="gramEnd"/>
      <w:r w:rsidRPr="00B80E4D">
        <w:rPr>
          <w:rFonts w:asciiTheme="minorHAnsi" w:hAnsiTheme="minorHAnsi"/>
          <w:u w:val="single"/>
        </w:rPr>
        <w:t xml:space="preserve"> must name ourselves through speech</w:t>
      </w:r>
      <w:r w:rsidRPr="00B80E4D">
        <w:rPr>
          <w:rFonts w:asciiTheme="minorHAnsi" w:hAnsiTheme="minorHAnsi"/>
          <w:sz w:val="16"/>
        </w:rPr>
        <w:t xml:space="preserve">, </w:t>
      </w:r>
      <w:r w:rsidRPr="00B80E4D">
        <w:rPr>
          <w:rFonts w:asciiTheme="minorHAnsi" w:hAnsiTheme="minorHAnsi"/>
          <w:u w:val="single"/>
        </w:rPr>
        <w:t>through art</w:t>
      </w:r>
      <w:r w:rsidRPr="00B80E4D">
        <w:rPr>
          <w:rFonts w:asciiTheme="minorHAnsi" w:hAnsiTheme="minorHAnsi"/>
          <w:sz w:val="16"/>
        </w:rPr>
        <w:t xml:space="preserve">, through writing, </w:t>
      </w:r>
      <w:r w:rsidRPr="00B80E4D">
        <w:rPr>
          <w:rFonts w:asciiTheme="minorHAnsi" w:hAnsiTheme="minorHAnsi"/>
          <w:u w:val="single"/>
        </w:rPr>
        <w:t xml:space="preserve">through every public and </w:t>
      </w:r>
      <w:r w:rsidRPr="00B80E4D">
        <w:rPr>
          <w:rFonts w:asciiTheme="minorHAnsi" w:hAnsiTheme="minorHAnsi"/>
          <w:sz w:val="12"/>
          <w:u w:val="single"/>
        </w:rPr>
        <w:t>¶</w:t>
      </w:r>
      <w:r w:rsidRPr="00B80E4D">
        <w:rPr>
          <w:rFonts w:asciiTheme="minorHAnsi" w:hAnsiTheme="minorHAnsi"/>
          <w:u w:val="single"/>
        </w:rPr>
        <w:t xml:space="preserve"> private avenue to make abundantly clear that this space (any space we desire) is our space</w:t>
      </w:r>
      <w:r w:rsidRPr="00B80E4D">
        <w:rPr>
          <w:rFonts w:asciiTheme="minorHAnsi" w:hAnsiTheme="minorHAnsi"/>
          <w:sz w:val="16"/>
        </w:rPr>
        <w:t xml:space="preserve">. Reina </w:t>
      </w:r>
      <w:r w:rsidRPr="00B80E4D">
        <w:rPr>
          <w:rFonts w:asciiTheme="minorHAnsi" w:hAnsiTheme="minorHAnsi"/>
          <w:sz w:val="12"/>
        </w:rPr>
        <w:t>¶</w:t>
      </w:r>
      <w:r w:rsidRPr="00B80E4D">
        <w:rPr>
          <w:rFonts w:asciiTheme="minorHAnsi" w:hAnsiTheme="minorHAnsi"/>
          <w:sz w:val="16"/>
        </w:rPr>
        <w:t xml:space="preserve"> Lewis in The Death of the Author and the Resurrection of the Dyke (1992) writes </w:t>
      </w:r>
      <w:r w:rsidRPr="00B80E4D">
        <w:rPr>
          <w:rFonts w:asciiTheme="minorHAnsi" w:hAnsiTheme="minorHAnsi"/>
          <w:u w:val="single"/>
        </w:rPr>
        <w:t xml:space="preserve">that </w:t>
      </w:r>
      <w:r w:rsidRPr="00B80E4D">
        <w:rPr>
          <w:rFonts w:asciiTheme="minorHAnsi" w:hAnsiTheme="minorHAnsi"/>
          <w:sz w:val="16"/>
        </w:rPr>
        <w:t xml:space="preserve">lesbian </w:t>
      </w:r>
      <w:r w:rsidRPr="00B80E4D">
        <w:rPr>
          <w:rFonts w:asciiTheme="minorHAnsi" w:hAnsiTheme="minorHAnsi"/>
          <w:sz w:val="12"/>
        </w:rPr>
        <w:t>¶</w:t>
      </w:r>
      <w:r w:rsidRPr="00B80E4D">
        <w:rPr>
          <w:rFonts w:asciiTheme="minorHAnsi" w:hAnsiTheme="minorHAnsi"/>
          <w:sz w:val="16"/>
        </w:rPr>
        <w:t xml:space="preserve"> </w:t>
      </w:r>
      <w:r w:rsidRPr="00B80E4D">
        <w:rPr>
          <w:rFonts w:asciiTheme="minorHAnsi" w:hAnsiTheme="minorHAnsi"/>
          <w:u w:val="single"/>
        </w:rPr>
        <w:t>criticism is</w:t>
      </w:r>
      <w:r w:rsidRPr="00B80E4D">
        <w:rPr>
          <w:rFonts w:asciiTheme="minorHAnsi" w:hAnsiTheme="minorHAnsi"/>
          <w:sz w:val="16"/>
        </w:rPr>
        <w:t xml:space="preserve"> a project of </w:t>
      </w:r>
      <w:r w:rsidRPr="00B80E4D">
        <w:rPr>
          <w:rFonts w:asciiTheme="minorHAnsi" w:hAnsiTheme="minorHAnsi"/>
          <w:u w:val="single"/>
        </w:rPr>
        <w:t>re-discovery</w:t>
      </w:r>
      <w:r w:rsidRPr="00B80E4D">
        <w:rPr>
          <w:rFonts w:asciiTheme="minorHAnsi" w:hAnsiTheme="minorHAnsi"/>
          <w:sz w:val="16"/>
        </w:rPr>
        <w:t xml:space="preserve"> (p. 17) therefore </w:t>
      </w:r>
      <w:r w:rsidRPr="00B80E4D">
        <w:rPr>
          <w:rFonts w:asciiTheme="minorHAnsi" w:hAnsiTheme="minorHAnsi"/>
          <w:u w:val="single"/>
        </w:rPr>
        <w:t>this</w:t>
      </w:r>
      <w:r w:rsidRPr="00B80E4D">
        <w:rPr>
          <w:rFonts w:asciiTheme="minorHAnsi" w:hAnsiTheme="minorHAnsi"/>
          <w:sz w:val="16"/>
        </w:rPr>
        <w:t xml:space="preserve"> too </w:t>
      </w:r>
      <w:r w:rsidRPr="00B80E4D">
        <w:rPr>
          <w:rFonts w:asciiTheme="minorHAnsi" w:hAnsiTheme="minorHAnsi"/>
          <w:u w:val="single"/>
        </w:rPr>
        <w:t>is a</w:t>
      </w:r>
      <w:r w:rsidRPr="00B80E4D">
        <w:rPr>
          <w:rFonts w:asciiTheme="minorHAnsi" w:hAnsiTheme="minorHAnsi"/>
          <w:sz w:val="16"/>
        </w:rPr>
        <w:t xml:space="preserve"> project of rediscovery, of </w:t>
      </w:r>
      <w:r w:rsidRPr="00B80E4D">
        <w:rPr>
          <w:rFonts w:asciiTheme="minorHAnsi" w:hAnsiTheme="minorHAnsi"/>
          <w:sz w:val="12"/>
        </w:rPr>
        <w:t>¶</w:t>
      </w:r>
      <w:r w:rsidRPr="00B80E4D">
        <w:rPr>
          <w:rFonts w:asciiTheme="minorHAnsi" w:hAnsiTheme="minorHAnsi"/>
          <w:sz w:val="16"/>
        </w:rPr>
        <w:t xml:space="preserve"> situating contemporary Black and Chicana lesbian literature in </w:t>
      </w:r>
      <w:r w:rsidRPr="00B80E4D">
        <w:rPr>
          <w:rFonts w:asciiTheme="minorHAnsi" w:hAnsiTheme="minorHAnsi"/>
          <w:u w:val="single"/>
        </w:rPr>
        <w:t xml:space="preserve">a position of not only visibility </w:t>
      </w:r>
      <w:r w:rsidRPr="00B80E4D">
        <w:rPr>
          <w:rFonts w:asciiTheme="minorHAnsi" w:hAnsiTheme="minorHAnsi"/>
          <w:sz w:val="12"/>
          <w:u w:val="single"/>
        </w:rPr>
        <w:t>¶</w:t>
      </w:r>
      <w:r w:rsidRPr="00B80E4D">
        <w:rPr>
          <w:rFonts w:asciiTheme="minorHAnsi" w:hAnsiTheme="minorHAnsi"/>
          <w:u w:val="single"/>
        </w:rPr>
        <w:t xml:space="preserve"> but</w:t>
      </w:r>
      <w:r w:rsidRPr="00B80E4D">
        <w:rPr>
          <w:rFonts w:asciiTheme="minorHAnsi" w:hAnsiTheme="minorHAnsi"/>
          <w:sz w:val="16"/>
        </w:rPr>
        <w:t xml:space="preserve"> </w:t>
      </w:r>
      <w:r w:rsidRPr="00B80E4D">
        <w:rPr>
          <w:rFonts w:asciiTheme="minorHAnsi" w:hAnsiTheme="minorHAnsi"/>
          <w:u w:val="single"/>
        </w:rPr>
        <w:t>in a position to be critically listened to.</w:t>
      </w:r>
    </w:p>
    <w:p w14:paraId="4392903F"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2. Your authors are armchair philosophers that sustain traditional enlightenment views and do </w:t>
      </w:r>
      <w:r w:rsidRPr="00B80E4D">
        <w:rPr>
          <w:rFonts w:asciiTheme="minorHAnsi" w:eastAsiaTheme="majorEastAsia" w:hAnsiTheme="minorHAnsi" w:cstheme="majorBidi"/>
          <w:b/>
          <w:iCs/>
          <w:sz w:val="26"/>
          <w:u w:val="single"/>
        </w:rPr>
        <w:t>nothing</w:t>
      </w:r>
      <w:r w:rsidRPr="00B80E4D">
        <w:rPr>
          <w:rFonts w:asciiTheme="minorHAnsi" w:eastAsiaTheme="majorEastAsia" w:hAnsiTheme="minorHAnsi" w:cstheme="majorBidi"/>
          <w:b/>
          <w:iCs/>
          <w:sz w:val="26"/>
        </w:rPr>
        <w:t xml:space="preserve"> for people of color</w:t>
      </w:r>
    </w:p>
    <w:p w14:paraId="68B4A331" w14:textId="77777777" w:rsidR="006E1AB7" w:rsidRPr="00B80E4D" w:rsidRDefault="006E1AB7" w:rsidP="006E1AB7">
      <w:pPr>
        <w:rPr>
          <w:rFonts w:asciiTheme="minorHAnsi" w:hAnsiTheme="minorHAnsi"/>
        </w:rPr>
      </w:pPr>
      <w:proofErr w:type="spellStart"/>
      <w:r w:rsidRPr="00B80E4D">
        <w:rPr>
          <w:rFonts w:asciiTheme="minorHAnsi" w:hAnsiTheme="minorHAnsi"/>
        </w:rPr>
        <w:t>Siskanna</w:t>
      </w:r>
      <w:proofErr w:type="spellEnd"/>
      <w:r w:rsidRPr="00B80E4D">
        <w:rPr>
          <w:rFonts w:asciiTheme="minorHAnsi" w:hAnsiTheme="minorHAnsi"/>
        </w:rPr>
        <w:t xml:space="preserve"> </w:t>
      </w:r>
      <w:proofErr w:type="spellStart"/>
      <w:r w:rsidRPr="00B80E4D">
        <w:rPr>
          <w:rFonts w:asciiTheme="minorHAnsi" w:hAnsiTheme="minorHAnsi"/>
          <w:b/>
          <w:bCs/>
          <w:sz w:val="26"/>
        </w:rPr>
        <w:t>Naynaha</w:t>
      </w:r>
      <w:proofErr w:type="spellEnd"/>
      <w:r w:rsidRPr="00B80E4D">
        <w:rPr>
          <w:rFonts w:asciiTheme="minorHAnsi" w:hAnsiTheme="minorHAnsi"/>
        </w:rPr>
        <w:t>, composition coordinator at Lane Community College and teaches courses on African American and Latino literature, May 20</w:t>
      </w:r>
      <w:r w:rsidRPr="00B80E4D">
        <w:rPr>
          <w:rFonts w:asciiTheme="minorHAnsi" w:hAnsiTheme="minorHAnsi" w:cstheme="majorBidi"/>
          <w:b/>
          <w:iCs/>
          <w:sz w:val="26"/>
        </w:rPr>
        <w:t>06</w:t>
      </w:r>
      <w:r w:rsidRPr="00B80E4D">
        <w:rPr>
          <w:rFonts w:asciiTheme="minorHAnsi" w:hAnsiTheme="minorHAnsi"/>
        </w:rPr>
        <w:t xml:space="preserve">, “RACE OF ANGELS: XICANISMA, POSTCOLONIAL PASSIONS, AND RHETORICS OF REACTION AND REVOLUTION,” </w:t>
      </w:r>
      <w:hyperlink r:id="rId53" w:history="1">
        <w:r w:rsidRPr="00B80E4D">
          <w:rPr>
            <w:rFonts w:asciiTheme="minorHAnsi" w:hAnsiTheme="minorHAnsi"/>
          </w:rPr>
          <w:t>https://research.wsulibs.wsu.edu/xmlui/bitstream/handle/2376/492/s_naynaha_050306.pdf?sequence=1</w:t>
        </w:r>
      </w:hyperlink>
    </w:p>
    <w:p w14:paraId="74E574A0" w14:textId="77777777" w:rsidR="006E1AB7" w:rsidRPr="00B80E4D" w:rsidRDefault="006E1AB7" w:rsidP="006E1AB7">
      <w:pPr>
        <w:rPr>
          <w:rFonts w:asciiTheme="minorHAnsi" w:hAnsiTheme="minorHAnsi"/>
          <w:sz w:val="16"/>
        </w:rPr>
      </w:pPr>
      <w:r w:rsidRPr="00B80E4D">
        <w:rPr>
          <w:rFonts w:asciiTheme="minorHAnsi" w:hAnsiTheme="minorHAnsi"/>
          <w:sz w:val="16"/>
        </w:rPr>
        <w:t xml:space="preserve">At the turn of the twenty-first century, </w:t>
      </w:r>
      <w:proofErr w:type="spellStart"/>
      <w:r w:rsidRPr="00B80E4D">
        <w:rPr>
          <w:rFonts w:asciiTheme="minorHAnsi" w:hAnsiTheme="minorHAnsi"/>
          <w:u w:val="single"/>
        </w:rPr>
        <w:t>Laclau</w:t>
      </w:r>
      <w:proofErr w:type="spellEnd"/>
      <w:r w:rsidRPr="00B80E4D">
        <w:rPr>
          <w:rFonts w:asciiTheme="minorHAnsi" w:hAnsiTheme="minorHAnsi"/>
          <w:u w:val="single"/>
        </w:rPr>
        <w:t xml:space="preserve"> entered into a critical discussion with</w:t>
      </w:r>
      <w:r w:rsidRPr="00B80E4D">
        <w:rPr>
          <w:rFonts w:asciiTheme="minorHAnsi" w:hAnsiTheme="minorHAnsi"/>
          <w:sz w:val="16"/>
        </w:rPr>
        <w:t xml:space="preserve"> cultural theorist Judith Butler and Slovenian psychoanalyst and theorist </w:t>
      </w:r>
      <w:proofErr w:type="spellStart"/>
      <w:r w:rsidRPr="00B80E4D">
        <w:rPr>
          <w:rFonts w:asciiTheme="minorHAnsi" w:hAnsiTheme="minorHAnsi"/>
          <w:sz w:val="16"/>
        </w:rPr>
        <w:t>Slavoj</w:t>
      </w:r>
      <w:proofErr w:type="spellEnd"/>
      <w:r w:rsidRPr="00B80E4D">
        <w:rPr>
          <w:rFonts w:asciiTheme="minorHAnsi" w:hAnsiTheme="minorHAnsi"/>
          <w:sz w:val="16"/>
        </w:rPr>
        <w:t xml:space="preserve"> </w:t>
      </w:r>
      <w:proofErr w:type="spellStart"/>
      <w:r w:rsidRPr="00B80E4D">
        <w:rPr>
          <w:rFonts w:asciiTheme="minorHAnsi" w:hAnsiTheme="minorHAnsi"/>
          <w:u w:val="single"/>
        </w:rPr>
        <w:t>Žižek</w:t>
      </w:r>
      <w:proofErr w:type="spellEnd"/>
      <w:r w:rsidRPr="00B80E4D">
        <w:rPr>
          <w:rFonts w:asciiTheme="minorHAnsi" w:hAnsiTheme="minorHAnsi"/>
          <w:u w:val="single"/>
        </w:rPr>
        <w:t xml:space="preserve"> </w:t>
      </w:r>
      <w:r w:rsidRPr="00B80E4D">
        <w:rPr>
          <w:rFonts w:asciiTheme="minorHAnsi" w:hAnsiTheme="minorHAnsi"/>
          <w:sz w:val="16"/>
        </w:rPr>
        <w:t xml:space="preserve">in their collaborative Contingency, Hegemony, </w:t>
      </w:r>
      <w:proofErr w:type="gramStart"/>
      <w:r w:rsidRPr="00B80E4D">
        <w:rPr>
          <w:rFonts w:asciiTheme="minorHAnsi" w:hAnsiTheme="minorHAnsi"/>
          <w:sz w:val="16"/>
        </w:rPr>
        <w:t>Universality</w:t>
      </w:r>
      <w:proofErr w:type="gramEnd"/>
      <w:r w:rsidRPr="00B80E4D">
        <w:rPr>
          <w:rFonts w:asciiTheme="minorHAnsi" w:hAnsiTheme="minorHAnsi"/>
          <w:sz w:val="16"/>
        </w:rPr>
        <w:t xml:space="preserve">: Contemporary Dialogues in the Left. </w:t>
      </w:r>
      <w:r w:rsidRPr="00B80E4D">
        <w:rPr>
          <w:rFonts w:asciiTheme="minorHAnsi" w:hAnsiTheme="minorHAnsi"/>
          <w:u w:val="single"/>
        </w:rPr>
        <w:t xml:space="preserve">Using the theoretical lenses provided by Gramsci, Derrida, and </w:t>
      </w:r>
      <w:proofErr w:type="spellStart"/>
      <w:r w:rsidRPr="00B80E4D">
        <w:rPr>
          <w:rFonts w:asciiTheme="minorHAnsi" w:hAnsiTheme="minorHAnsi"/>
          <w:u w:val="single"/>
        </w:rPr>
        <w:t>Lacan</w:t>
      </w:r>
      <w:proofErr w:type="spellEnd"/>
      <w:r w:rsidRPr="00B80E4D">
        <w:rPr>
          <w:rFonts w:asciiTheme="minorHAnsi" w:hAnsiTheme="minorHAnsi"/>
          <w:sz w:val="16"/>
        </w:rPr>
        <w:t xml:space="preserve">, </w:t>
      </w:r>
      <w:r w:rsidRPr="00B80E4D">
        <w:rPr>
          <w:rFonts w:asciiTheme="minorHAnsi" w:hAnsiTheme="minorHAnsi"/>
          <w:u w:val="single"/>
        </w:rPr>
        <w:t>the three debate</w:t>
      </w:r>
      <w:r w:rsidRPr="00B80E4D">
        <w:rPr>
          <w:rFonts w:asciiTheme="minorHAnsi" w:hAnsiTheme="minorHAnsi"/>
          <w:sz w:val="16"/>
        </w:rPr>
        <w:t xml:space="preserve"> the failure of </w:t>
      </w:r>
      <w:r w:rsidRPr="00B80E4D">
        <w:rPr>
          <w:rFonts w:asciiTheme="minorHAnsi" w:hAnsiTheme="minorHAnsi"/>
          <w:u w:val="single"/>
        </w:rPr>
        <w:t>the Left</w:t>
      </w:r>
      <w:r w:rsidRPr="00B80E4D">
        <w:rPr>
          <w:rFonts w:asciiTheme="minorHAnsi" w:hAnsiTheme="minorHAnsi"/>
          <w:sz w:val="16"/>
        </w:rPr>
        <w:t xml:space="preserve"> in contemporary politics and, if there has indeed been a failure, its causes. The major contribution of this work to the field of democratic theory is the ways the authors problematize current watchwords deployed in the cultural rhetoric of US democracy such as “multicultural,” “pluralistic,” and “politically correct.” Ultimately, however, </w:t>
      </w:r>
      <w:r w:rsidRPr="00086FE2">
        <w:rPr>
          <w:rFonts w:asciiTheme="minorHAnsi" w:hAnsiTheme="minorHAnsi"/>
          <w:u w:val="single"/>
        </w:rPr>
        <w:t>the theorists of so-called radical democracy tend to become bogged down</w:t>
      </w:r>
      <w:r w:rsidRPr="00B80E4D">
        <w:rPr>
          <w:rFonts w:asciiTheme="minorHAnsi" w:hAnsiTheme="minorHAnsi"/>
          <w:sz w:val="16"/>
        </w:rPr>
        <w:t xml:space="preserve"> in discussions of the discursivity of democracy; what </w:t>
      </w:r>
      <w:r w:rsidRPr="00086FE2">
        <w:rPr>
          <w:rFonts w:asciiTheme="minorHAnsi" w:hAnsiTheme="minorHAnsi"/>
          <w:b/>
          <w:iCs/>
          <w:u w:val="single"/>
        </w:rPr>
        <w:t>they neglect</w:t>
      </w:r>
      <w:r w:rsidRPr="00B80E4D">
        <w:rPr>
          <w:rFonts w:asciiTheme="minorHAnsi" w:hAnsiTheme="minorHAnsi"/>
          <w:b/>
          <w:iCs/>
          <w:u w:val="single"/>
        </w:rPr>
        <w:t xml:space="preserve"> here is the </w:t>
      </w:r>
      <w:r w:rsidRPr="00086FE2">
        <w:rPr>
          <w:rFonts w:asciiTheme="minorHAnsi" w:hAnsiTheme="minorHAnsi"/>
          <w:b/>
          <w:iCs/>
          <w:u w:val="single"/>
        </w:rPr>
        <w:t>material, economic realities of poor people of color in the US and around the globe.</w:t>
      </w:r>
      <w:r w:rsidRPr="00B80E4D">
        <w:rPr>
          <w:rFonts w:asciiTheme="minorHAnsi" w:hAnsiTheme="minorHAnsi"/>
          <w:b/>
          <w:iCs/>
          <w:u w:val="single"/>
        </w:rPr>
        <w:t xml:space="preserve"> </w:t>
      </w:r>
      <w:proofErr w:type="spellStart"/>
      <w:r w:rsidRPr="00B80E4D">
        <w:rPr>
          <w:rFonts w:asciiTheme="minorHAnsi" w:hAnsiTheme="minorHAnsi"/>
          <w:sz w:val="16"/>
        </w:rPr>
        <w:t>Kalyan</w:t>
      </w:r>
      <w:proofErr w:type="spellEnd"/>
      <w:r w:rsidRPr="00B80E4D">
        <w:rPr>
          <w:rFonts w:asciiTheme="minorHAnsi" w:hAnsiTheme="minorHAnsi"/>
          <w:sz w:val="16"/>
        </w:rPr>
        <w:t xml:space="preserve"> K. </w:t>
      </w:r>
      <w:proofErr w:type="spellStart"/>
      <w:r w:rsidRPr="00B80E4D">
        <w:rPr>
          <w:rFonts w:asciiTheme="minorHAnsi" w:hAnsiTheme="minorHAnsi"/>
          <w:sz w:val="16"/>
        </w:rPr>
        <w:t>Sanyal</w:t>
      </w:r>
      <w:proofErr w:type="spellEnd"/>
      <w:r w:rsidRPr="00B80E4D">
        <w:rPr>
          <w:rFonts w:asciiTheme="minorHAnsi" w:hAnsiTheme="minorHAnsi"/>
          <w:sz w:val="16"/>
        </w:rPr>
        <w:t xml:space="preserve"> elaborates on this critique in his “</w:t>
      </w:r>
      <w:proofErr w:type="spellStart"/>
      <w:r w:rsidRPr="00B80E4D">
        <w:rPr>
          <w:rFonts w:asciiTheme="minorHAnsi" w:hAnsiTheme="minorHAnsi"/>
          <w:sz w:val="16"/>
        </w:rPr>
        <w:t>Postmarxism</w:t>
      </w:r>
      <w:proofErr w:type="spellEnd"/>
      <w:r w:rsidRPr="00B80E4D">
        <w:rPr>
          <w:rFonts w:asciiTheme="minorHAnsi" w:hAnsiTheme="minorHAnsi"/>
          <w:sz w:val="16"/>
        </w:rPr>
        <w:t xml:space="preserve"> and the Third World: A Critical Response to the Radical Democratic Agenda.” “By emphasizing the discourse of the right,” he argues, the radical democrats link their multiple struggles to the state because it is the state that endows every citizen with right, and the process of realization of the right must refer to the state rather than to any other form of collectivity . . . [but] </w:t>
      </w:r>
      <w:r w:rsidRPr="00086FE2">
        <w:rPr>
          <w:rFonts w:asciiTheme="minorHAnsi" w:hAnsiTheme="minorHAnsi"/>
          <w:u w:val="single"/>
        </w:rPr>
        <w:t>what are the implications of the radical democratic agenda for the global order, economic and political?</w:t>
      </w:r>
      <w:r w:rsidRPr="00B80E4D">
        <w:rPr>
          <w:rFonts w:asciiTheme="minorHAnsi" w:hAnsiTheme="minorHAnsi"/>
          <w:sz w:val="16"/>
        </w:rPr>
        <w:t xml:space="preserve"> (128) </w:t>
      </w:r>
      <w:proofErr w:type="gramStart"/>
      <w:r w:rsidRPr="00B80E4D">
        <w:rPr>
          <w:rFonts w:asciiTheme="minorHAnsi" w:hAnsiTheme="minorHAnsi"/>
          <w:sz w:val="16"/>
        </w:rPr>
        <w:t>In</w:t>
      </w:r>
      <w:proofErr w:type="gramEnd"/>
      <w:r w:rsidRPr="00B80E4D">
        <w:rPr>
          <w:rFonts w:asciiTheme="minorHAnsi" w:hAnsiTheme="minorHAnsi"/>
          <w:sz w:val="16"/>
        </w:rPr>
        <w:t xml:space="preserve"> the end </w:t>
      </w:r>
      <w:proofErr w:type="spellStart"/>
      <w:r w:rsidRPr="00B80E4D">
        <w:rPr>
          <w:rFonts w:asciiTheme="minorHAnsi" w:hAnsiTheme="minorHAnsi"/>
          <w:sz w:val="16"/>
        </w:rPr>
        <w:t>Sanyal</w:t>
      </w:r>
      <w:proofErr w:type="spellEnd"/>
      <w:r w:rsidRPr="00B80E4D">
        <w:rPr>
          <w:rFonts w:asciiTheme="minorHAnsi" w:hAnsiTheme="minorHAnsi"/>
          <w:sz w:val="16"/>
        </w:rPr>
        <w:t xml:space="preserve"> finds that </w:t>
      </w:r>
      <w:r w:rsidRPr="00086FE2">
        <w:rPr>
          <w:rFonts w:asciiTheme="minorHAnsi" w:hAnsiTheme="minorHAnsi"/>
          <w:b/>
          <w:iCs/>
          <w:u w:val="single"/>
        </w:rPr>
        <w:t>the implications are devastating</w:t>
      </w:r>
      <w:r w:rsidRPr="00B80E4D">
        <w:rPr>
          <w:rFonts w:asciiTheme="minorHAnsi" w:hAnsiTheme="minorHAnsi"/>
          <w:sz w:val="16"/>
        </w:rPr>
        <w:t xml:space="preserve">. The most salient is that </w:t>
      </w:r>
      <w:r w:rsidRPr="00B80E4D">
        <w:rPr>
          <w:rFonts w:asciiTheme="minorHAnsi" w:hAnsiTheme="minorHAnsi"/>
          <w:b/>
          <w:iCs/>
          <w:u w:val="single"/>
        </w:rPr>
        <w:t xml:space="preserve">the </w:t>
      </w:r>
      <w:r w:rsidRPr="00086FE2">
        <w:rPr>
          <w:rFonts w:asciiTheme="minorHAnsi" w:hAnsiTheme="minorHAnsi"/>
          <w:b/>
          <w:iCs/>
          <w:u w:val="single"/>
        </w:rPr>
        <w:t>“Third World” “has to bear a large part of the cost of accommodating rights</w:t>
      </w:r>
      <w:r w:rsidRPr="00B80E4D">
        <w:rPr>
          <w:rFonts w:asciiTheme="minorHAnsi" w:hAnsiTheme="minorHAnsi"/>
          <w:b/>
          <w:iCs/>
          <w:u w:val="single"/>
        </w:rPr>
        <w:t xml:space="preserve"> </w:t>
      </w:r>
      <w:r w:rsidRPr="00B80E4D">
        <w:rPr>
          <w:rFonts w:asciiTheme="minorHAnsi" w:hAnsiTheme="minorHAnsi"/>
          <w:sz w:val="16"/>
        </w:rPr>
        <w:t xml:space="preserve">in the [First World]. To the extent that these rights impinge on the logic of profit and accumulation, capital has a tendency to move to greener pastures in the Third World where such rights hardly exist” (128). In fact, </w:t>
      </w:r>
      <w:r w:rsidRPr="00B80E4D">
        <w:rPr>
          <w:rFonts w:asciiTheme="minorHAnsi" w:hAnsiTheme="minorHAnsi"/>
          <w:u w:val="single"/>
        </w:rPr>
        <w:t xml:space="preserve">the rhetoric of </w:t>
      </w:r>
      <w:r w:rsidRPr="00086FE2">
        <w:rPr>
          <w:rFonts w:asciiTheme="minorHAnsi" w:hAnsiTheme="minorHAnsi"/>
          <w:u w:val="single"/>
        </w:rPr>
        <w:t>democracy in the US has grown out of a Eurocentric obsession with “Western” foundations</w:t>
      </w:r>
      <w:r w:rsidRPr="00B80E4D">
        <w:rPr>
          <w:rFonts w:asciiTheme="minorHAnsi" w:hAnsiTheme="minorHAnsi"/>
          <w:u w:val="single"/>
        </w:rPr>
        <w:t xml:space="preserve"> which inspire and perpetuate an obsessive possessive individualism through constant appeals to Enlightenment era thinking and ideals.</w:t>
      </w:r>
      <w:r w:rsidRPr="00B80E4D">
        <w:rPr>
          <w:rFonts w:asciiTheme="minorHAnsi" w:hAnsiTheme="minorHAnsi"/>
          <w:sz w:val="16"/>
        </w:rPr>
        <w:t xml:space="preserve"> </w:t>
      </w:r>
      <w:r w:rsidRPr="00086FE2">
        <w:rPr>
          <w:rFonts w:asciiTheme="minorHAnsi" w:hAnsiTheme="minorHAnsi"/>
          <w:b/>
          <w:iCs/>
          <w:u w:val="single"/>
        </w:rPr>
        <w:t xml:space="preserve">The deployment of such rhetoric has long obscured the </w:t>
      </w:r>
      <w:r w:rsidRPr="00086FE2">
        <w:rPr>
          <w:rFonts w:asciiTheme="minorHAnsi" w:hAnsiTheme="minorHAnsi"/>
          <w:b/>
          <w:iCs/>
          <w:u w:val="single"/>
        </w:rPr>
        <w:lastRenderedPageBreak/>
        <w:t>problems of racism, poverty, patriarchal oppression, and heterosexism within the US</w:t>
      </w:r>
      <w:r w:rsidRPr="00B80E4D">
        <w:rPr>
          <w:rFonts w:asciiTheme="minorHAnsi" w:hAnsiTheme="minorHAnsi"/>
          <w:b/>
          <w:iCs/>
          <w:u w:val="single"/>
        </w:rPr>
        <w:t>,</w:t>
      </w:r>
      <w:r w:rsidRPr="00B80E4D">
        <w:rPr>
          <w:rFonts w:asciiTheme="minorHAnsi" w:hAnsiTheme="minorHAnsi"/>
          <w:sz w:val="16"/>
        </w:rPr>
        <w:t xml:space="preserve"> and now, given the global expansion of US domination under the logic of late capitalism, </w:t>
      </w:r>
      <w:r w:rsidRPr="00086FE2">
        <w:rPr>
          <w:rFonts w:asciiTheme="minorHAnsi" w:hAnsiTheme="minorHAnsi"/>
          <w:u w:val="single"/>
        </w:rPr>
        <w:t>that same rhetoric of democracy obfuscates the historical and material realities of US colonialism and imperialism around the worl</w:t>
      </w:r>
      <w:r w:rsidRPr="00B80E4D">
        <w:rPr>
          <w:rFonts w:asciiTheme="minorHAnsi" w:hAnsiTheme="minorHAnsi"/>
          <w:sz w:val="16"/>
        </w:rPr>
        <w:t xml:space="preserve">d. </w:t>
      </w:r>
      <w:r w:rsidRPr="00B80E4D">
        <w:rPr>
          <w:rFonts w:asciiTheme="minorHAnsi" w:hAnsiTheme="minorHAnsi"/>
          <w:u w:val="single"/>
        </w:rPr>
        <w:t>Debates about individual “rights” and appropriate “procedures” rage on in the US while suffering rages on in poor neighborhoods populated disproportionately by people of color in the US and enrages the</w:t>
      </w:r>
      <w:r w:rsidRPr="00B80E4D">
        <w:rPr>
          <w:rFonts w:asciiTheme="minorHAnsi" w:hAnsiTheme="minorHAnsi"/>
          <w:sz w:val="16"/>
        </w:rPr>
        <w:t xml:space="preserve"> devastated Two-</w:t>
      </w:r>
      <w:r w:rsidRPr="00B80E4D">
        <w:rPr>
          <w:rFonts w:asciiTheme="minorHAnsi" w:hAnsiTheme="minorHAnsi"/>
          <w:u w:val="single"/>
        </w:rPr>
        <w:t>Third</w:t>
      </w:r>
      <w:r w:rsidRPr="00B80E4D">
        <w:rPr>
          <w:rFonts w:asciiTheme="minorHAnsi" w:hAnsiTheme="minorHAnsi"/>
          <w:sz w:val="16"/>
        </w:rPr>
        <w:t xml:space="preserve">s </w:t>
      </w:r>
      <w:r w:rsidRPr="00B80E4D">
        <w:rPr>
          <w:rFonts w:asciiTheme="minorHAnsi" w:hAnsiTheme="minorHAnsi"/>
          <w:u w:val="single"/>
        </w:rPr>
        <w:t>World</w:t>
      </w:r>
      <w:r w:rsidRPr="00B80E4D">
        <w:rPr>
          <w:rFonts w:asciiTheme="minorHAnsi" w:hAnsiTheme="minorHAnsi"/>
          <w:sz w:val="16"/>
        </w:rPr>
        <w:t xml:space="preserve">. It is a travesty that demands a sustained intervention, one that historicizes the political and economic dimensions of the rhetoric of democracy in the US. </w:t>
      </w:r>
    </w:p>
    <w:p w14:paraId="21B8188F" w14:textId="77777777" w:rsidR="006E1AB7" w:rsidRPr="00B80E4D" w:rsidRDefault="006E1AB7" w:rsidP="006E1AB7">
      <w:pPr>
        <w:keepNext/>
        <w:keepLines/>
        <w:spacing w:before="40"/>
        <w:ind w:left="720"/>
        <w:outlineLvl w:val="3"/>
        <w:rPr>
          <w:rFonts w:asciiTheme="minorHAnsi" w:eastAsiaTheme="majorEastAsia" w:hAnsiTheme="minorHAnsi" w:cstheme="majorBidi"/>
          <w:b/>
          <w:iCs/>
          <w:sz w:val="26"/>
        </w:rPr>
      </w:pPr>
      <w:proofErr w:type="gramStart"/>
      <w:r w:rsidRPr="00B80E4D">
        <w:rPr>
          <w:rFonts w:asciiTheme="minorHAnsi" w:eastAsiaTheme="majorEastAsia" w:hAnsiTheme="minorHAnsi" w:cstheme="majorBidi"/>
          <w:b/>
          <w:iCs/>
          <w:sz w:val="26"/>
        </w:rPr>
        <w:t>3.Our</w:t>
      </w:r>
      <w:proofErr w:type="gramEnd"/>
      <w:r w:rsidRPr="00B80E4D">
        <w:rPr>
          <w:rFonts w:asciiTheme="minorHAnsi" w:eastAsiaTheme="majorEastAsia" w:hAnsiTheme="minorHAnsi" w:cstheme="majorBidi"/>
          <w:b/>
          <w:iCs/>
          <w:sz w:val="26"/>
        </w:rPr>
        <w:t xml:space="preserve"> Narratives multiplicity does not equal co-option , but results in the best route towards  attacking the issue – means the alt does not solve and K does not turn case </w:t>
      </w:r>
    </w:p>
    <w:p w14:paraId="2E92F84C" w14:textId="77777777" w:rsidR="006E1AB7" w:rsidRPr="00B80E4D" w:rsidRDefault="006E1AB7" w:rsidP="006E1AB7">
      <w:pPr>
        <w:rPr>
          <w:rFonts w:asciiTheme="minorHAnsi" w:hAnsiTheme="minorHAnsi"/>
        </w:rPr>
      </w:pPr>
      <w:r w:rsidRPr="00B80E4D">
        <w:rPr>
          <w:rFonts w:asciiTheme="minorHAnsi" w:hAnsiTheme="minorHAnsi"/>
          <w:b/>
          <w:bCs/>
          <w:sz w:val="26"/>
        </w:rPr>
        <w:t>Currie 95</w:t>
      </w:r>
      <w:r w:rsidRPr="00B80E4D">
        <w:rPr>
          <w:rFonts w:asciiTheme="minorHAnsi" w:hAnsiTheme="minorHAnsi"/>
        </w:rPr>
        <w:t>(Mark is Professor of Contemporary Literature at Queen Mary University of London, “Metafiction,” p.123 ISBN</w:t>
      </w:r>
      <w:proofErr w:type="gramStart"/>
      <w:r w:rsidRPr="00B80E4D">
        <w:rPr>
          <w:rFonts w:asciiTheme="minorHAnsi" w:hAnsiTheme="minorHAnsi"/>
        </w:rPr>
        <w:t>:0582212928</w:t>
      </w:r>
      <w:proofErr w:type="gramEnd"/>
      <w:r w:rsidRPr="00B80E4D">
        <w:rPr>
          <w:rFonts w:asciiTheme="minorHAnsi" w:hAnsiTheme="minorHAnsi"/>
        </w:rPr>
        <w:t>, 1995, accessed 7/28/15)//ac</w:t>
      </w:r>
    </w:p>
    <w:p w14:paraId="574C46FC" w14:textId="77777777" w:rsidR="006E1AB7" w:rsidRPr="00B80E4D" w:rsidRDefault="006E1AB7" w:rsidP="006E1AB7">
      <w:pPr>
        <w:rPr>
          <w:rFonts w:asciiTheme="minorHAnsi" w:hAnsiTheme="minorHAnsi"/>
          <w:u w:val="single"/>
        </w:rPr>
      </w:pPr>
      <w:r w:rsidRPr="00086FE2">
        <w:rPr>
          <w:rFonts w:asciiTheme="minorHAnsi" w:hAnsiTheme="minorHAnsi"/>
          <w:u w:val="single"/>
        </w:rPr>
        <w:t xml:space="preserve">One can regard any text in direct discourse as a logical </w:t>
      </w:r>
      <w:proofErr w:type="spellStart"/>
      <w:r w:rsidRPr="00086FE2">
        <w:rPr>
          <w:rFonts w:asciiTheme="minorHAnsi" w:hAnsiTheme="minorHAnsi"/>
          <w:u w:val="single"/>
        </w:rPr>
        <w:t>conjunc-tion</w:t>
      </w:r>
      <w:proofErr w:type="spellEnd"/>
      <w:r w:rsidRPr="00086FE2">
        <w:rPr>
          <w:rFonts w:asciiTheme="minorHAnsi" w:hAnsiTheme="minorHAnsi"/>
          <w:u w:val="single"/>
        </w:rPr>
        <w:t xml:space="preserve"> of assertions</w:t>
      </w:r>
      <w:r w:rsidRPr="00B80E4D">
        <w:rPr>
          <w:rFonts w:asciiTheme="minorHAnsi" w:hAnsiTheme="minorHAnsi"/>
          <w:u w:val="single"/>
        </w:rPr>
        <w:t xml:space="preserve">. The truth-value of the text is then simply a logical function of the truth or falsity of the individual assertions taken separately: </w:t>
      </w:r>
      <w:r w:rsidRPr="00B80E4D">
        <w:rPr>
          <w:rFonts w:asciiTheme="minorHAnsi" w:hAnsiTheme="minorHAnsi"/>
        </w:rPr>
        <w:t xml:space="preserve">the conjunction is true if and only if each of the propositions is true. </w:t>
      </w:r>
      <w:r w:rsidRPr="00B80E4D">
        <w:rPr>
          <w:rFonts w:asciiTheme="minorHAnsi" w:hAnsiTheme="minorHAnsi"/>
          <w:u w:val="single"/>
        </w:rPr>
        <w:t>Narrative has in fact been analyzed</w:t>
      </w:r>
      <w:r w:rsidRPr="00B80E4D">
        <w:rPr>
          <w:rFonts w:asciiTheme="minorHAnsi" w:hAnsiTheme="minorHAnsi"/>
        </w:rPr>
        <w:t xml:space="preserve">, </w:t>
      </w:r>
      <w:proofErr w:type="spellStart"/>
      <w:r w:rsidRPr="00B80E4D">
        <w:rPr>
          <w:rFonts w:asciiTheme="minorHAnsi" w:hAnsiTheme="minorHAnsi"/>
        </w:rPr>
        <w:t>espe-cially</w:t>
      </w:r>
      <w:proofErr w:type="spellEnd"/>
      <w:r w:rsidRPr="00B80E4D">
        <w:rPr>
          <w:rFonts w:asciiTheme="minorHAnsi" w:hAnsiTheme="minorHAnsi"/>
        </w:rPr>
        <w:t xml:space="preserve"> by philosophers intent </w:t>
      </w:r>
      <w:r w:rsidRPr="00B80E4D">
        <w:rPr>
          <w:rFonts w:asciiTheme="minorHAnsi" w:hAnsiTheme="minorHAnsi"/>
          <w:u w:val="single"/>
        </w:rPr>
        <w:t xml:space="preserve">on comparing the form of the </w:t>
      </w:r>
      <w:proofErr w:type="spellStart"/>
      <w:r w:rsidRPr="00B80E4D">
        <w:rPr>
          <w:rFonts w:asciiTheme="minorHAnsi" w:hAnsiTheme="minorHAnsi"/>
          <w:u w:val="single"/>
        </w:rPr>
        <w:t>narra-tive</w:t>
      </w:r>
      <w:proofErr w:type="spellEnd"/>
      <w:r w:rsidRPr="00B80E4D">
        <w:rPr>
          <w:rFonts w:asciiTheme="minorHAnsi" w:hAnsiTheme="minorHAnsi"/>
          <w:u w:val="single"/>
        </w:rPr>
        <w:t xml:space="preserve"> with the form of theories,</w:t>
      </w:r>
      <w:r w:rsidRPr="00B80E4D">
        <w:rPr>
          <w:rFonts w:asciiTheme="minorHAnsi" w:hAnsiTheme="minorHAnsi"/>
        </w:rPr>
        <w:t xml:space="preserve"> as if it were nothing but a logical conjunction of past-referring statements; and on such an analysis there is no problem of narrative truth. The difficulty with the model of </w:t>
      </w:r>
      <w:r w:rsidRPr="00B80E4D">
        <w:rPr>
          <w:rFonts w:asciiTheme="minorHAnsi" w:hAnsiTheme="minorHAnsi"/>
          <w:u w:val="single"/>
        </w:rPr>
        <w:t>logical conjunction</w:t>
      </w:r>
      <w:r w:rsidRPr="00B80E4D">
        <w:rPr>
          <w:rFonts w:asciiTheme="minorHAnsi" w:hAnsiTheme="minorHAnsi"/>
        </w:rPr>
        <w:t xml:space="preserve">, however, is that it is not a model of narrative at all. </w:t>
      </w:r>
      <w:r w:rsidRPr="00B80E4D">
        <w:rPr>
          <w:rFonts w:asciiTheme="minorHAnsi" w:hAnsiTheme="minorHAnsi"/>
          <w:u w:val="single"/>
        </w:rPr>
        <w:t>It is rather a model of a chronicle. Logical con-junction serves well enough as a representation of the only order-</w:t>
      </w:r>
      <w:proofErr w:type="spellStart"/>
      <w:r w:rsidRPr="00B80E4D">
        <w:rPr>
          <w:rFonts w:asciiTheme="minorHAnsi" w:hAnsiTheme="minorHAnsi"/>
          <w:u w:val="single"/>
        </w:rPr>
        <w:t>ing</w:t>
      </w:r>
      <w:proofErr w:type="spellEnd"/>
      <w:r w:rsidRPr="00B80E4D">
        <w:rPr>
          <w:rFonts w:asciiTheme="minorHAnsi" w:hAnsiTheme="minorHAnsi"/>
          <w:u w:val="single"/>
        </w:rPr>
        <w:t xml:space="preserve"> relation of chronicles,</w:t>
      </w:r>
      <w:r w:rsidRPr="00B80E4D">
        <w:rPr>
          <w:rFonts w:asciiTheme="minorHAnsi" w:hAnsiTheme="minorHAnsi"/>
        </w:rPr>
        <w:t xml:space="preserve"> which is "... and then ... and then ... and then...." </w:t>
      </w:r>
      <w:r w:rsidRPr="00086FE2">
        <w:rPr>
          <w:rFonts w:asciiTheme="minorHAnsi" w:hAnsiTheme="minorHAnsi"/>
          <w:u w:val="single"/>
        </w:rPr>
        <w:t>Narratives, however, contain indefinitely many ordering relations, and indefinitely many ways of combining these relation</w:t>
      </w:r>
      <w:r w:rsidRPr="00B80E4D">
        <w:rPr>
          <w:rFonts w:asciiTheme="minorHAnsi" w:hAnsiTheme="minorHAnsi"/>
          <w:u w:val="single"/>
        </w:rPr>
        <w:t xml:space="preserve">s. It is such a combination that we mean when we speak of the coherence of a narrative, or lack of it. </w:t>
      </w:r>
      <w:r w:rsidRPr="00B80E4D">
        <w:rPr>
          <w:rFonts w:asciiTheme="minorHAnsi" w:hAnsiTheme="minorHAnsi"/>
        </w:rPr>
        <w:t xml:space="preserve">It is an unsolved task of literary theory to classify the ordering relations of </w:t>
      </w:r>
      <w:proofErr w:type="spellStart"/>
      <w:r w:rsidRPr="00B80E4D">
        <w:rPr>
          <w:rFonts w:asciiTheme="minorHAnsi" w:hAnsiTheme="minorHAnsi"/>
        </w:rPr>
        <w:t>narra-tive</w:t>
      </w:r>
      <w:proofErr w:type="spellEnd"/>
      <w:r w:rsidRPr="00B80E4D">
        <w:rPr>
          <w:rFonts w:asciiTheme="minorHAnsi" w:hAnsiTheme="minorHAnsi"/>
        </w:rPr>
        <w:t xml:space="preserve"> form; but whatever the classification</w:t>
      </w:r>
      <w:r w:rsidRPr="00B80E4D">
        <w:rPr>
          <w:rFonts w:asciiTheme="minorHAnsi" w:hAnsiTheme="minorHAnsi"/>
          <w:u w:val="single"/>
        </w:rPr>
        <w:t xml:space="preserve">, </w:t>
      </w:r>
      <w:r w:rsidRPr="00086FE2">
        <w:rPr>
          <w:rFonts w:asciiTheme="minorHAnsi" w:hAnsiTheme="minorHAnsi"/>
          <w:u w:val="single"/>
        </w:rPr>
        <w:t xml:space="preserve">it should be clear that a historical narrative claims truth not merely for each of its </w:t>
      </w:r>
      <w:proofErr w:type="spellStart"/>
      <w:r w:rsidRPr="00086FE2">
        <w:rPr>
          <w:rFonts w:asciiTheme="minorHAnsi" w:hAnsiTheme="minorHAnsi"/>
          <w:u w:val="single"/>
        </w:rPr>
        <w:t>indi-vidual</w:t>
      </w:r>
      <w:proofErr w:type="spellEnd"/>
      <w:r w:rsidRPr="00086FE2">
        <w:rPr>
          <w:rFonts w:asciiTheme="minorHAnsi" w:hAnsiTheme="minorHAnsi"/>
          <w:u w:val="single"/>
        </w:rPr>
        <w:t xml:space="preserve"> statements taken </w:t>
      </w:r>
      <w:proofErr w:type="spellStart"/>
      <w:r w:rsidRPr="00086FE2">
        <w:rPr>
          <w:rFonts w:asciiTheme="minorHAnsi" w:hAnsiTheme="minorHAnsi"/>
          <w:u w:val="single"/>
        </w:rPr>
        <w:t>distributively</w:t>
      </w:r>
      <w:proofErr w:type="spellEnd"/>
      <w:r w:rsidRPr="00086FE2">
        <w:rPr>
          <w:rFonts w:asciiTheme="minorHAnsi" w:hAnsiTheme="minorHAnsi"/>
          <w:u w:val="single"/>
        </w:rPr>
        <w:t>, but for the complex form of the narrative itself."</w:t>
      </w:r>
      <w:r w:rsidRPr="00B80E4D">
        <w:rPr>
          <w:rFonts w:asciiTheme="minorHAnsi" w:hAnsiTheme="minorHAnsi"/>
          <w:u w:val="single"/>
        </w:rPr>
        <w:t xml:space="preserve"> </w:t>
      </w:r>
    </w:p>
    <w:p w14:paraId="244C2769" w14:textId="77777777" w:rsidR="006E1AB7" w:rsidRPr="00B80E4D" w:rsidRDefault="006E1AB7" w:rsidP="006E1AB7">
      <w:pPr>
        <w:keepNext/>
        <w:keepLines/>
        <w:spacing w:before="40"/>
        <w:outlineLvl w:val="3"/>
        <w:rPr>
          <w:rFonts w:asciiTheme="minorHAnsi" w:eastAsiaTheme="majorEastAsia" w:hAnsiTheme="minorHAnsi" w:cstheme="majorBidi"/>
          <w:b/>
          <w:iCs/>
          <w:u w:val="single"/>
        </w:rPr>
      </w:pPr>
      <w:r w:rsidRPr="00B80E4D">
        <w:rPr>
          <w:rFonts w:asciiTheme="minorHAnsi" w:eastAsiaTheme="majorEastAsia" w:hAnsiTheme="minorHAnsi" w:cstheme="majorBidi"/>
          <w:b/>
          <w:iCs/>
          <w:u w:val="single"/>
        </w:rPr>
        <w:t>4. No-</w:t>
      </w:r>
      <w:proofErr w:type="spellStart"/>
      <w:r w:rsidRPr="00B80E4D">
        <w:rPr>
          <w:rFonts w:asciiTheme="minorHAnsi" w:eastAsiaTheme="majorEastAsia" w:hAnsiTheme="minorHAnsi" w:cstheme="majorBidi"/>
          <w:b/>
          <w:iCs/>
          <w:u w:val="single"/>
        </w:rPr>
        <w:t xml:space="preserve">Co </w:t>
      </w:r>
      <w:proofErr w:type="gramStart"/>
      <w:r w:rsidRPr="00B80E4D">
        <w:rPr>
          <w:rFonts w:asciiTheme="minorHAnsi" w:eastAsiaTheme="majorEastAsia" w:hAnsiTheme="minorHAnsi" w:cstheme="majorBidi"/>
          <w:b/>
          <w:iCs/>
          <w:u w:val="single"/>
        </w:rPr>
        <w:t>option</w:t>
      </w:r>
      <w:proofErr w:type="spellEnd"/>
      <w:r w:rsidRPr="00B80E4D">
        <w:rPr>
          <w:rFonts w:asciiTheme="minorHAnsi" w:eastAsiaTheme="majorEastAsia" w:hAnsiTheme="minorHAnsi" w:cstheme="majorBidi"/>
          <w:b/>
          <w:iCs/>
          <w:u w:val="single"/>
        </w:rPr>
        <w:t xml:space="preserve"> :</w:t>
      </w:r>
      <w:proofErr w:type="gramEnd"/>
      <w:r w:rsidRPr="00B80E4D">
        <w:rPr>
          <w:rFonts w:asciiTheme="minorHAnsi" w:eastAsiaTheme="majorEastAsia" w:hAnsiTheme="minorHAnsi" w:cstheme="majorBidi"/>
          <w:b/>
          <w:iCs/>
          <w:u w:val="single"/>
        </w:rPr>
        <w:t xml:space="preserve"> 1ac </w:t>
      </w:r>
      <w:proofErr w:type="spellStart"/>
      <w:r w:rsidRPr="00B80E4D">
        <w:rPr>
          <w:rFonts w:asciiTheme="minorHAnsi" w:eastAsiaTheme="majorEastAsia" w:hAnsiTheme="minorHAnsi" w:cstheme="majorBidi"/>
          <w:b/>
          <w:iCs/>
          <w:u w:val="single"/>
        </w:rPr>
        <w:t>mahraj</w:t>
      </w:r>
      <w:proofErr w:type="spellEnd"/>
      <w:r w:rsidRPr="00B80E4D">
        <w:rPr>
          <w:rFonts w:asciiTheme="minorHAnsi" w:eastAsiaTheme="majorEastAsia" w:hAnsiTheme="minorHAnsi" w:cstheme="majorBidi"/>
          <w:b/>
          <w:iCs/>
          <w:u w:val="single"/>
        </w:rPr>
        <w:t xml:space="preserve"> evidence indicates why the </w:t>
      </w:r>
      <w:proofErr w:type="spellStart"/>
      <w:r w:rsidRPr="00B80E4D">
        <w:rPr>
          <w:rFonts w:asciiTheme="minorHAnsi" w:eastAsiaTheme="majorEastAsia" w:hAnsiTheme="minorHAnsi" w:cstheme="majorBidi"/>
          <w:b/>
          <w:iCs/>
          <w:u w:val="single"/>
        </w:rPr>
        <w:t>mestazje</w:t>
      </w:r>
      <w:proofErr w:type="spellEnd"/>
      <w:r w:rsidRPr="00B80E4D">
        <w:rPr>
          <w:rFonts w:asciiTheme="minorHAnsi" w:eastAsiaTheme="majorEastAsia" w:hAnsiTheme="minorHAnsi" w:cstheme="majorBidi"/>
          <w:b/>
          <w:iCs/>
          <w:u w:val="single"/>
        </w:rPr>
        <w:t xml:space="preserve"> consciousness that is produced by the 1ac is uniquely key because of how the Eurocentric forces they describe does nothing – we produced education within the class-room setting . </w:t>
      </w:r>
    </w:p>
    <w:p w14:paraId="1890B646"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5. Survival DA: the 1nc has not performed strategy against the colonial violence against the </w:t>
      </w:r>
      <w:proofErr w:type="spellStart"/>
      <w:r w:rsidRPr="00B80E4D">
        <w:rPr>
          <w:rFonts w:asciiTheme="minorHAnsi" w:eastAsiaTheme="majorEastAsia" w:hAnsiTheme="minorHAnsi" w:cstheme="majorBidi"/>
          <w:b/>
          <w:iCs/>
          <w:sz w:val="26"/>
        </w:rPr>
        <w:t>LatinX</w:t>
      </w:r>
      <w:proofErr w:type="spellEnd"/>
      <w:r w:rsidRPr="00B80E4D">
        <w:rPr>
          <w:rFonts w:asciiTheme="minorHAnsi" w:eastAsiaTheme="majorEastAsia" w:hAnsiTheme="minorHAnsi" w:cstheme="majorBidi"/>
          <w:b/>
          <w:iCs/>
          <w:sz w:val="26"/>
        </w:rPr>
        <w:t xml:space="preserve"> body- where it is a starting point where we address the ontological violence meanwhile the alternative </w:t>
      </w:r>
    </w:p>
    <w:p w14:paraId="02AD47B7" w14:textId="77777777" w:rsidR="006E1AB7" w:rsidRPr="00B80E4D" w:rsidRDefault="006E1AB7" w:rsidP="006E1AB7">
      <w:pPr>
        <w:rPr>
          <w:rFonts w:asciiTheme="minorHAnsi" w:hAnsiTheme="minorHAnsi"/>
          <w:sz w:val="16"/>
        </w:rPr>
      </w:pPr>
    </w:p>
    <w:p w14:paraId="4CA4F85E"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Objectification </w:t>
      </w:r>
    </w:p>
    <w:p w14:paraId="6FD91387"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proofErr w:type="gramStart"/>
      <w:r w:rsidRPr="00B80E4D">
        <w:rPr>
          <w:rFonts w:asciiTheme="minorHAnsi" w:eastAsiaTheme="majorEastAsia" w:hAnsiTheme="minorHAnsi" w:cstheme="majorBidi"/>
          <w:b/>
          <w:iCs/>
          <w:sz w:val="26"/>
        </w:rPr>
        <w:t>1.Your</w:t>
      </w:r>
      <w:proofErr w:type="gramEnd"/>
      <w:r w:rsidRPr="00B80E4D">
        <w:rPr>
          <w:rFonts w:asciiTheme="minorHAnsi" w:eastAsiaTheme="majorEastAsia" w:hAnsiTheme="minorHAnsi" w:cstheme="majorBidi"/>
          <w:b/>
          <w:iCs/>
          <w:sz w:val="26"/>
        </w:rPr>
        <w:t xml:space="preserve"> authors are armchair philosophers that sustain traditional enlightenment views and do </w:t>
      </w:r>
      <w:r w:rsidRPr="00B80E4D">
        <w:rPr>
          <w:rFonts w:asciiTheme="minorHAnsi" w:eastAsiaTheme="majorEastAsia" w:hAnsiTheme="minorHAnsi" w:cstheme="majorBidi"/>
          <w:b/>
          <w:iCs/>
          <w:sz w:val="26"/>
          <w:u w:val="single"/>
        </w:rPr>
        <w:t>nothing</w:t>
      </w:r>
      <w:r w:rsidRPr="00B80E4D">
        <w:rPr>
          <w:rFonts w:asciiTheme="minorHAnsi" w:eastAsiaTheme="majorEastAsia" w:hAnsiTheme="minorHAnsi" w:cstheme="majorBidi"/>
          <w:b/>
          <w:iCs/>
          <w:sz w:val="26"/>
        </w:rPr>
        <w:t xml:space="preserve"> for people of color- where that is where the objectification did not begin – where you  </w:t>
      </w:r>
      <w:proofErr w:type="spellStart"/>
      <w:r w:rsidRPr="00B80E4D">
        <w:rPr>
          <w:rFonts w:asciiTheme="minorHAnsi" w:eastAsiaTheme="majorEastAsia" w:hAnsiTheme="minorHAnsi" w:cstheme="majorBidi"/>
          <w:b/>
          <w:iCs/>
          <w:sz w:val="26"/>
        </w:rPr>
        <w:t>can not</w:t>
      </w:r>
      <w:proofErr w:type="spellEnd"/>
      <w:r w:rsidRPr="00B80E4D">
        <w:rPr>
          <w:rFonts w:asciiTheme="minorHAnsi" w:eastAsiaTheme="majorEastAsia" w:hAnsiTheme="minorHAnsi" w:cstheme="majorBidi"/>
          <w:b/>
          <w:iCs/>
          <w:sz w:val="26"/>
        </w:rPr>
        <w:t xml:space="preserve"> tell how we objectify lived experience </w:t>
      </w:r>
    </w:p>
    <w:p w14:paraId="75CF09AA" w14:textId="77777777" w:rsidR="006E1AB7" w:rsidRPr="00B80E4D" w:rsidRDefault="006E1AB7" w:rsidP="006E1AB7">
      <w:pPr>
        <w:rPr>
          <w:rFonts w:asciiTheme="minorHAnsi" w:hAnsiTheme="minorHAnsi"/>
        </w:rPr>
      </w:pPr>
      <w:proofErr w:type="spellStart"/>
      <w:r w:rsidRPr="00B80E4D">
        <w:rPr>
          <w:rFonts w:asciiTheme="minorHAnsi" w:hAnsiTheme="minorHAnsi"/>
        </w:rPr>
        <w:t>Siskanna</w:t>
      </w:r>
      <w:proofErr w:type="spellEnd"/>
      <w:r w:rsidRPr="00B80E4D">
        <w:rPr>
          <w:rFonts w:asciiTheme="minorHAnsi" w:hAnsiTheme="minorHAnsi"/>
        </w:rPr>
        <w:t xml:space="preserve"> </w:t>
      </w:r>
      <w:proofErr w:type="spellStart"/>
      <w:r w:rsidRPr="00B80E4D">
        <w:rPr>
          <w:rFonts w:asciiTheme="minorHAnsi" w:hAnsiTheme="minorHAnsi"/>
          <w:b/>
          <w:bCs/>
          <w:sz w:val="26"/>
        </w:rPr>
        <w:t>Naynaha</w:t>
      </w:r>
      <w:proofErr w:type="spellEnd"/>
      <w:r w:rsidRPr="00B80E4D">
        <w:rPr>
          <w:rFonts w:asciiTheme="minorHAnsi" w:hAnsiTheme="minorHAnsi"/>
        </w:rPr>
        <w:t>, composition coordinator at Lane Community College and teaches courses on African American and Latino literature, May 20</w:t>
      </w:r>
      <w:r w:rsidRPr="00B80E4D">
        <w:rPr>
          <w:rFonts w:asciiTheme="minorHAnsi" w:hAnsiTheme="minorHAnsi" w:cstheme="majorBidi"/>
          <w:b/>
          <w:iCs/>
          <w:sz w:val="26"/>
        </w:rPr>
        <w:t>06</w:t>
      </w:r>
      <w:r w:rsidRPr="00B80E4D">
        <w:rPr>
          <w:rFonts w:asciiTheme="minorHAnsi" w:hAnsiTheme="minorHAnsi"/>
        </w:rPr>
        <w:t xml:space="preserve">, “RACE OF ANGELS: XICANISMA, POSTCOLONIAL PASSIONS, AND RHETORICS OF REACTION AND REVOLUTION,” </w:t>
      </w:r>
      <w:hyperlink r:id="rId54" w:history="1">
        <w:r w:rsidRPr="00B80E4D">
          <w:rPr>
            <w:rFonts w:asciiTheme="minorHAnsi" w:hAnsiTheme="minorHAnsi"/>
          </w:rPr>
          <w:t>https://research.wsulibs.wsu.edu/xmlui/bitstream/handle/2376/492/s_naynaha_050306.pdf?sequence=1</w:t>
        </w:r>
      </w:hyperlink>
    </w:p>
    <w:p w14:paraId="22B2C70E" w14:textId="77777777" w:rsidR="006E1AB7" w:rsidRPr="00B80E4D" w:rsidRDefault="006E1AB7" w:rsidP="006E1AB7">
      <w:pPr>
        <w:rPr>
          <w:rFonts w:asciiTheme="minorHAnsi" w:hAnsiTheme="minorHAnsi"/>
          <w:sz w:val="16"/>
        </w:rPr>
      </w:pPr>
      <w:r w:rsidRPr="00B80E4D">
        <w:rPr>
          <w:rFonts w:asciiTheme="minorHAnsi" w:hAnsiTheme="minorHAnsi"/>
          <w:sz w:val="16"/>
        </w:rPr>
        <w:t xml:space="preserve">At the turn of the twenty-first century, </w:t>
      </w:r>
      <w:proofErr w:type="spellStart"/>
      <w:r w:rsidRPr="00B80E4D">
        <w:rPr>
          <w:rFonts w:asciiTheme="minorHAnsi" w:hAnsiTheme="minorHAnsi"/>
          <w:u w:val="single"/>
        </w:rPr>
        <w:t>Laclau</w:t>
      </w:r>
      <w:proofErr w:type="spellEnd"/>
      <w:r w:rsidRPr="00B80E4D">
        <w:rPr>
          <w:rFonts w:asciiTheme="minorHAnsi" w:hAnsiTheme="minorHAnsi"/>
          <w:u w:val="single"/>
        </w:rPr>
        <w:t xml:space="preserve"> entered into a critical discussion with</w:t>
      </w:r>
      <w:r w:rsidRPr="00B80E4D">
        <w:rPr>
          <w:rFonts w:asciiTheme="minorHAnsi" w:hAnsiTheme="minorHAnsi"/>
          <w:sz w:val="16"/>
        </w:rPr>
        <w:t xml:space="preserve"> cultural theorist Judith Butler and Slovenian psychoanalyst and theorist </w:t>
      </w:r>
      <w:proofErr w:type="spellStart"/>
      <w:r w:rsidRPr="00B80E4D">
        <w:rPr>
          <w:rFonts w:asciiTheme="minorHAnsi" w:hAnsiTheme="minorHAnsi"/>
          <w:sz w:val="16"/>
        </w:rPr>
        <w:t>Slavoj</w:t>
      </w:r>
      <w:proofErr w:type="spellEnd"/>
      <w:r w:rsidRPr="00B80E4D">
        <w:rPr>
          <w:rFonts w:asciiTheme="minorHAnsi" w:hAnsiTheme="minorHAnsi"/>
          <w:sz w:val="16"/>
        </w:rPr>
        <w:t xml:space="preserve"> </w:t>
      </w:r>
      <w:proofErr w:type="spellStart"/>
      <w:r w:rsidRPr="00B80E4D">
        <w:rPr>
          <w:rFonts w:asciiTheme="minorHAnsi" w:hAnsiTheme="minorHAnsi"/>
          <w:u w:val="single"/>
        </w:rPr>
        <w:t>Žižek</w:t>
      </w:r>
      <w:proofErr w:type="spellEnd"/>
      <w:r w:rsidRPr="00B80E4D">
        <w:rPr>
          <w:rFonts w:asciiTheme="minorHAnsi" w:hAnsiTheme="minorHAnsi"/>
          <w:u w:val="single"/>
        </w:rPr>
        <w:t xml:space="preserve"> </w:t>
      </w:r>
      <w:r w:rsidRPr="00B80E4D">
        <w:rPr>
          <w:rFonts w:asciiTheme="minorHAnsi" w:hAnsiTheme="minorHAnsi"/>
          <w:sz w:val="16"/>
        </w:rPr>
        <w:t xml:space="preserve">in their collaborative Contingency, Hegemony, </w:t>
      </w:r>
      <w:proofErr w:type="gramStart"/>
      <w:r w:rsidRPr="00B80E4D">
        <w:rPr>
          <w:rFonts w:asciiTheme="minorHAnsi" w:hAnsiTheme="minorHAnsi"/>
          <w:sz w:val="16"/>
        </w:rPr>
        <w:t>Universality</w:t>
      </w:r>
      <w:proofErr w:type="gramEnd"/>
      <w:r w:rsidRPr="00B80E4D">
        <w:rPr>
          <w:rFonts w:asciiTheme="minorHAnsi" w:hAnsiTheme="minorHAnsi"/>
          <w:sz w:val="16"/>
        </w:rPr>
        <w:t xml:space="preserve">: Contemporary Dialogues in the Left. </w:t>
      </w:r>
      <w:r w:rsidRPr="00B80E4D">
        <w:rPr>
          <w:rFonts w:asciiTheme="minorHAnsi" w:hAnsiTheme="minorHAnsi"/>
          <w:u w:val="single"/>
        </w:rPr>
        <w:t xml:space="preserve">Using the theoretical lenses provided by Gramsci, Derrida, and </w:t>
      </w:r>
      <w:proofErr w:type="spellStart"/>
      <w:r w:rsidRPr="00B80E4D">
        <w:rPr>
          <w:rFonts w:asciiTheme="minorHAnsi" w:hAnsiTheme="minorHAnsi"/>
          <w:u w:val="single"/>
        </w:rPr>
        <w:t>Lacan</w:t>
      </w:r>
      <w:proofErr w:type="spellEnd"/>
      <w:r w:rsidRPr="00B80E4D">
        <w:rPr>
          <w:rFonts w:asciiTheme="minorHAnsi" w:hAnsiTheme="minorHAnsi"/>
          <w:sz w:val="16"/>
        </w:rPr>
        <w:t xml:space="preserve">, </w:t>
      </w:r>
      <w:r w:rsidRPr="00B80E4D">
        <w:rPr>
          <w:rFonts w:asciiTheme="minorHAnsi" w:hAnsiTheme="minorHAnsi"/>
          <w:u w:val="single"/>
        </w:rPr>
        <w:t>the three debate</w:t>
      </w:r>
      <w:r w:rsidRPr="00B80E4D">
        <w:rPr>
          <w:rFonts w:asciiTheme="minorHAnsi" w:hAnsiTheme="minorHAnsi"/>
          <w:sz w:val="16"/>
        </w:rPr>
        <w:t xml:space="preserve"> the failure of </w:t>
      </w:r>
      <w:r w:rsidRPr="00B80E4D">
        <w:rPr>
          <w:rFonts w:asciiTheme="minorHAnsi" w:hAnsiTheme="minorHAnsi"/>
          <w:u w:val="single"/>
        </w:rPr>
        <w:t>the Left</w:t>
      </w:r>
      <w:r w:rsidRPr="00B80E4D">
        <w:rPr>
          <w:rFonts w:asciiTheme="minorHAnsi" w:hAnsiTheme="minorHAnsi"/>
          <w:sz w:val="16"/>
        </w:rPr>
        <w:t xml:space="preserve"> in contemporary politics and, if there has indeed been a failure, its causes. The major contribution of this work to the field of democratic theory is the ways the authors problematize current watchwords deployed in the cultural rhetoric of US democracy such as “multicultural,” “pluralistic,” and “politically correct.” Ultimately, however, </w:t>
      </w:r>
      <w:r w:rsidRPr="00086FE2">
        <w:rPr>
          <w:rFonts w:asciiTheme="minorHAnsi" w:hAnsiTheme="minorHAnsi"/>
          <w:u w:val="single"/>
        </w:rPr>
        <w:t>the theorists of so-called radical democracy tend to become bogged down</w:t>
      </w:r>
      <w:r w:rsidRPr="00B80E4D">
        <w:rPr>
          <w:rFonts w:asciiTheme="minorHAnsi" w:hAnsiTheme="minorHAnsi"/>
          <w:sz w:val="16"/>
        </w:rPr>
        <w:t xml:space="preserve"> in discussions of the discursivity of democracy; what </w:t>
      </w:r>
      <w:r w:rsidRPr="00086FE2">
        <w:rPr>
          <w:rFonts w:asciiTheme="minorHAnsi" w:hAnsiTheme="minorHAnsi"/>
          <w:b/>
          <w:iCs/>
          <w:u w:val="single"/>
        </w:rPr>
        <w:t>they neglect</w:t>
      </w:r>
      <w:r w:rsidRPr="00B80E4D">
        <w:rPr>
          <w:rFonts w:asciiTheme="minorHAnsi" w:hAnsiTheme="minorHAnsi"/>
          <w:b/>
          <w:iCs/>
          <w:u w:val="single"/>
        </w:rPr>
        <w:t xml:space="preserve"> here is the </w:t>
      </w:r>
      <w:r w:rsidRPr="00086FE2">
        <w:rPr>
          <w:rFonts w:asciiTheme="minorHAnsi" w:hAnsiTheme="minorHAnsi"/>
          <w:b/>
          <w:iCs/>
          <w:u w:val="single"/>
        </w:rPr>
        <w:t>material, economic realities of poor people of color in the US and around the globe.</w:t>
      </w:r>
      <w:r w:rsidRPr="00B80E4D">
        <w:rPr>
          <w:rFonts w:asciiTheme="minorHAnsi" w:hAnsiTheme="minorHAnsi"/>
          <w:b/>
          <w:iCs/>
          <w:u w:val="single"/>
        </w:rPr>
        <w:t xml:space="preserve"> </w:t>
      </w:r>
      <w:proofErr w:type="spellStart"/>
      <w:r w:rsidRPr="00B80E4D">
        <w:rPr>
          <w:rFonts w:asciiTheme="minorHAnsi" w:hAnsiTheme="minorHAnsi"/>
          <w:sz w:val="16"/>
        </w:rPr>
        <w:t>Kalyan</w:t>
      </w:r>
      <w:proofErr w:type="spellEnd"/>
      <w:r w:rsidRPr="00B80E4D">
        <w:rPr>
          <w:rFonts w:asciiTheme="minorHAnsi" w:hAnsiTheme="minorHAnsi"/>
          <w:sz w:val="16"/>
        </w:rPr>
        <w:t xml:space="preserve"> K. </w:t>
      </w:r>
      <w:proofErr w:type="spellStart"/>
      <w:r w:rsidRPr="00B80E4D">
        <w:rPr>
          <w:rFonts w:asciiTheme="minorHAnsi" w:hAnsiTheme="minorHAnsi"/>
          <w:sz w:val="16"/>
        </w:rPr>
        <w:t>Sanyal</w:t>
      </w:r>
      <w:proofErr w:type="spellEnd"/>
      <w:r w:rsidRPr="00B80E4D">
        <w:rPr>
          <w:rFonts w:asciiTheme="minorHAnsi" w:hAnsiTheme="minorHAnsi"/>
          <w:sz w:val="16"/>
        </w:rPr>
        <w:t xml:space="preserve"> elaborates on this critique in his “</w:t>
      </w:r>
      <w:proofErr w:type="spellStart"/>
      <w:r w:rsidRPr="00B80E4D">
        <w:rPr>
          <w:rFonts w:asciiTheme="minorHAnsi" w:hAnsiTheme="minorHAnsi"/>
          <w:sz w:val="16"/>
        </w:rPr>
        <w:t>Postmarxism</w:t>
      </w:r>
      <w:proofErr w:type="spellEnd"/>
      <w:r w:rsidRPr="00B80E4D">
        <w:rPr>
          <w:rFonts w:asciiTheme="minorHAnsi" w:hAnsiTheme="minorHAnsi"/>
          <w:sz w:val="16"/>
        </w:rPr>
        <w:t xml:space="preserve"> and the Third World: A Critical Response to the Radical Democratic Agenda.” “By emphasizing the discourse of the right,” he argues, the radical democrats link their multiple struggles to the state because it is the state that endows every citizen with right, and the process of realization of the right must refer to the state rather than to any other form of collectivity . . . [but] </w:t>
      </w:r>
      <w:r w:rsidRPr="00086FE2">
        <w:rPr>
          <w:rFonts w:asciiTheme="minorHAnsi" w:hAnsiTheme="minorHAnsi"/>
          <w:u w:val="single"/>
        </w:rPr>
        <w:t>what are the implications of the radical democratic agenda for the global order, economic and political?</w:t>
      </w:r>
      <w:r w:rsidRPr="00B80E4D">
        <w:rPr>
          <w:rFonts w:asciiTheme="minorHAnsi" w:hAnsiTheme="minorHAnsi"/>
          <w:sz w:val="16"/>
        </w:rPr>
        <w:t xml:space="preserve"> (128) </w:t>
      </w:r>
      <w:proofErr w:type="gramStart"/>
      <w:r w:rsidRPr="00B80E4D">
        <w:rPr>
          <w:rFonts w:asciiTheme="minorHAnsi" w:hAnsiTheme="minorHAnsi"/>
          <w:sz w:val="16"/>
        </w:rPr>
        <w:t>In</w:t>
      </w:r>
      <w:proofErr w:type="gramEnd"/>
      <w:r w:rsidRPr="00B80E4D">
        <w:rPr>
          <w:rFonts w:asciiTheme="minorHAnsi" w:hAnsiTheme="minorHAnsi"/>
          <w:sz w:val="16"/>
        </w:rPr>
        <w:t xml:space="preserve"> the end </w:t>
      </w:r>
      <w:proofErr w:type="spellStart"/>
      <w:r w:rsidRPr="00B80E4D">
        <w:rPr>
          <w:rFonts w:asciiTheme="minorHAnsi" w:hAnsiTheme="minorHAnsi"/>
          <w:sz w:val="16"/>
        </w:rPr>
        <w:t>Sanyal</w:t>
      </w:r>
      <w:proofErr w:type="spellEnd"/>
      <w:r w:rsidRPr="00B80E4D">
        <w:rPr>
          <w:rFonts w:asciiTheme="minorHAnsi" w:hAnsiTheme="minorHAnsi"/>
          <w:sz w:val="16"/>
        </w:rPr>
        <w:t xml:space="preserve"> finds that </w:t>
      </w:r>
      <w:r w:rsidRPr="00086FE2">
        <w:rPr>
          <w:rFonts w:asciiTheme="minorHAnsi" w:hAnsiTheme="minorHAnsi"/>
          <w:b/>
          <w:iCs/>
          <w:u w:val="single"/>
        </w:rPr>
        <w:t>the implications are devastating</w:t>
      </w:r>
      <w:r w:rsidRPr="00B80E4D">
        <w:rPr>
          <w:rFonts w:asciiTheme="minorHAnsi" w:hAnsiTheme="minorHAnsi"/>
          <w:sz w:val="16"/>
        </w:rPr>
        <w:t xml:space="preserve">. The most salient is that </w:t>
      </w:r>
      <w:r w:rsidRPr="00B80E4D">
        <w:rPr>
          <w:rFonts w:asciiTheme="minorHAnsi" w:hAnsiTheme="minorHAnsi"/>
          <w:b/>
          <w:iCs/>
          <w:u w:val="single"/>
        </w:rPr>
        <w:t xml:space="preserve">the </w:t>
      </w:r>
      <w:r w:rsidRPr="00086FE2">
        <w:rPr>
          <w:rFonts w:asciiTheme="minorHAnsi" w:hAnsiTheme="minorHAnsi"/>
          <w:b/>
          <w:iCs/>
          <w:u w:val="single"/>
        </w:rPr>
        <w:t>“Third World” “has to bear a large part of the cost of accommodating rights</w:t>
      </w:r>
      <w:r w:rsidRPr="00B80E4D">
        <w:rPr>
          <w:rFonts w:asciiTheme="minorHAnsi" w:hAnsiTheme="minorHAnsi"/>
          <w:b/>
          <w:iCs/>
          <w:u w:val="single"/>
        </w:rPr>
        <w:t xml:space="preserve"> </w:t>
      </w:r>
      <w:r w:rsidRPr="00B80E4D">
        <w:rPr>
          <w:rFonts w:asciiTheme="minorHAnsi" w:hAnsiTheme="minorHAnsi"/>
          <w:sz w:val="16"/>
        </w:rPr>
        <w:t xml:space="preserve">in the [First World]. To the extent that these rights impinge on the logic of profit and accumulation, capital has a tendency to move to greener pastures in the Third World where such rights hardly exist” (128). In fact, </w:t>
      </w:r>
      <w:r w:rsidRPr="00B80E4D">
        <w:rPr>
          <w:rFonts w:asciiTheme="minorHAnsi" w:hAnsiTheme="minorHAnsi"/>
          <w:u w:val="single"/>
        </w:rPr>
        <w:t xml:space="preserve">the rhetoric of </w:t>
      </w:r>
      <w:r w:rsidRPr="00086FE2">
        <w:rPr>
          <w:rFonts w:asciiTheme="minorHAnsi" w:hAnsiTheme="minorHAnsi"/>
          <w:u w:val="single"/>
        </w:rPr>
        <w:t>democracy in the US has grown out of a Eurocentric obsession with “Western” foundations</w:t>
      </w:r>
      <w:r w:rsidRPr="00B80E4D">
        <w:rPr>
          <w:rFonts w:asciiTheme="minorHAnsi" w:hAnsiTheme="minorHAnsi"/>
          <w:u w:val="single"/>
        </w:rPr>
        <w:t xml:space="preserve"> which inspire and perpetuate an obsessive possessive individualism through constant appeals to Enlightenment era thinking and ideals.</w:t>
      </w:r>
      <w:r w:rsidRPr="00B80E4D">
        <w:rPr>
          <w:rFonts w:asciiTheme="minorHAnsi" w:hAnsiTheme="minorHAnsi"/>
          <w:sz w:val="16"/>
        </w:rPr>
        <w:t xml:space="preserve"> </w:t>
      </w:r>
      <w:r w:rsidRPr="00086FE2">
        <w:rPr>
          <w:rFonts w:asciiTheme="minorHAnsi" w:hAnsiTheme="minorHAnsi"/>
          <w:b/>
          <w:iCs/>
          <w:u w:val="single"/>
        </w:rPr>
        <w:t>The deployment of such rhetoric has long obscured the problems of racism, poverty, patriarchal oppression, and heterosexism within the US</w:t>
      </w:r>
      <w:r w:rsidRPr="00B80E4D">
        <w:rPr>
          <w:rFonts w:asciiTheme="minorHAnsi" w:hAnsiTheme="minorHAnsi"/>
          <w:b/>
          <w:iCs/>
          <w:u w:val="single"/>
        </w:rPr>
        <w:t>,</w:t>
      </w:r>
      <w:r w:rsidRPr="00B80E4D">
        <w:rPr>
          <w:rFonts w:asciiTheme="minorHAnsi" w:hAnsiTheme="minorHAnsi"/>
          <w:sz w:val="16"/>
        </w:rPr>
        <w:t xml:space="preserve"> and now, given the global expansion of US domination under the logic of late capitalism, </w:t>
      </w:r>
      <w:r w:rsidRPr="00086FE2">
        <w:rPr>
          <w:rFonts w:asciiTheme="minorHAnsi" w:hAnsiTheme="minorHAnsi"/>
          <w:u w:val="single"/>
        </w:rPr>
        <w:t>that same rhetoric of democracy obfuscates the historical and material realities of US colonialism and imperialism around the worl</w:t>
      </w:r>
      <w:r w:rsidRPr="00B80E4D">
        <w:rPr>
          <w:rFonts w:asciiTheme="minorHAnsi" w:hAnsiTheme="minorHAnsi"/>
          <w:sz w:val="16"/>
        </w:rPr>
        <w:t xml:space="preserve">d. </w:t>
      </w:r>
      <w:r w:rsidRPr="00B80E4D">
        <w:rPr>
          <w:rFonts w:asciiTheme="minorHAnsi" w:hAnsiTheme="minorHAnsi"/>
          <w:u w:val="single"/>
        </w:rPr>
        <w:t>Debates about individual “rights” and appropriate “procedures” rage on in the US while suffering rages on in poor neighborhoods populated disproportionately by people of color in the US and enrages the</w:t>
      </w:r>
      <w:r w:rsidRPr="00B80E4D">
        <w:rPr>
          <w:rFonts w:asciiTheme="minorHAnsi" w:hAnsiTheme="minorHAnsi"/>
          <w:sz w:val="16"/>
        </w:rPr>
        <w:t xml:space="preserve"> devastated Two-</w:t>
      </w:r>
      <w:r w:rsidRPr="00B80E4D">
        <w:rPr>
          <w:rFonts w:asciiTheme="minorHAnsi" w:hAnsiTheme="minorHAnsi"/>
          <w:u w:val="single"/>
        </w:rPr>
        <w:t>Third</w:t>
      </w:r>
      <w:r w:rsidRPr="00B80E4D">
        <w:rPr>
          <w:rFonts w:asciiTheme="minorHAnsi" w:hAnsiTheme="minorHAnsi"/>
          <w:sz w:val="16"/>
        </w:rPr>
        <w:t xml:space="preserve">s </w:t>
      </w:r>
      <w:r w:rsidRPr="00B80E4D">
        <w:rPr>
          <w:rFonts w:asciiTheme="minorHAnsi" w:hAnsiTheme="minorHAnsi"/>
          <w:u w:val="single"/>
        </w:rPr>
        <w:t>World</w:t>
      </w:r>
      <w:r w:rsidRPr="00B80E4D">
        <w:rPr>
          <w:rFonts w:asciiTheme="minorHAnsi" w:hAnsiTheme="minorHAnsi"/>
          <w:sz w:val="16"/>
        </w:rPr>
        <w:t xml:space="preserve">. It is a travesty that demands a sustained intervention, one that historicizes the political and economic dimensions of the rhetoric of democracy in the US. </w:t>
      </w:r>
    </w:p>
    <w:p w14:paraId="3F8B2726" w14:textId="77777777" w:rsidR="006E1AB7" w:rsidRPr="00B80E4D" w:rsidRDefault="006E1AB7" w:rsidP="006E1AB7">
      <w:pPr>
        <w:keepNext/>
        <w:keepLines/>
        <w:numPr>
          <w:ilvl w:val="0"/>
          <w:numId w:val="14"/>
        </w:numPr>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The alternative continues symbolic violence because of how their trap towards the system - does not trap the system –only the </w:t>
      </w:r>
      <w:proofErr w:type="spellStart"/>
      <w:r w:rsidRPr="00B80E4D">
        <w:rPr>
          <w:rFonts w:asciiTheme="minorHAnsi" w:eastAsiaTheme="majorEastAsia" w:hAnsiTheme="minorHAnsi" w:cstheme="majorBidi"/>
          <w:b/>
          <w:iCs/>
          <w:sz w:val="26"/>
        </w:rPr>
        <w:t>mestazje</w:t>
      </w:r>
      <w:proofErr w:type="spellEnd"/>
      <w:r w:rsidRPr="00B80E4D">
        <w:rPr>
          <w:rFonts w:asciiTheme="minorHAnsi" w:eastAsiaTheme="majorEastAsia" w:hAnsiTheme="minorHAnsi" w:cstheme="majorBidi"/>
          <w:b/>
          <w:iCs/>
          <w:sz w:val="26"/>
        </w:rPr>
        <w:t xml:space="preserve"> consciousness and ways of thought because ideological transgression - that’s Mendoza’8 </w:t>
      </w:r>
    </w:p>
    <w:p w14:paraId="5869A615"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proofErr w:type="spellStart"/>
      <w:r w:rsidRPr="00B80E4D">
        <w:rPr>
          <w:rFonts w:asciiTheme="minorHAnsi" w:eastAsiaTheme="majorEastAsia" w:hAnsiTheme="minorHAnsi" w:cstheme="majorBidi"/>
          <w:b/>
          <w:sz w:val="32"/>
          <w:szCs w:val="24"/>
          <w:u w:val="single"/>
        </w:rPr>
        <w:lastRenderedPageBreak/>
        <w:t>Baudribae</w:t>
      </w:r>
      <w:proofErr w:type="spellEnd"/>
      <w:r w:rsidRPr="00B80E4D">
        <w:rPr>
          <w:rFonts w:asciiTheme="minorHAnsi" w:eastAsiaTheme="majorEastAsia" w:hAnsiTheme="minorHAnsi" w:cstheme="majorBidi"/>
          <w:b/>
          <w:sz w:val="32"/>
          <w:szCs w:val="24"/>
          <w:u w:val="single"/>
        </w:rPr>
        <w:t xml:space="preserve"> Wrong</w:t>
      </w:r>
    </w:p>
    <w:p w14:paraId="68156631" w14:textId="77777777" w:rsidR="006E1AB7" w:rsidRPr="00B80E4D" w:rsidRDefault="006E1AB7" w:rsidP="006E1AB7">
      <w:pPr>
        <w:keepNext/>
        <w:keepLines/>
        <w:spacing w:before="40"/>
        <w:outlineLvl w:val="3"/>
        <w:rPr>
          <w:rFonts w:asciiTheme="minorHAnsi" w:eastAsiaTheme="majorEastAsia" w:hAnsiTheme="minorHAnsi" w:cstheme="majorBidi"/>
          <w:b/>
          <w:iCs/>
          <w:caps/>
          <w:sz w:val="26"/>
        </w:rPr>
      </w:pPr>
      <w:r w:rsidRPr="00B80E4D">
        <w:rPr>
          <w:rFonts w:asciiTheme="minorHAnsi" w:eastAsiaTheme="majorEastAsia" w:hAnsiTheme="minorHAnsi" w:cstheme="majorBidi"/>
          <w:b/>
          <w:iCs/>
          <w:caps/>
          <w:sz w:val="26"/>
        </w:rPr>
        <w:t>Baudrillard’s critique is empirically denied by the Gulf War</w:t>
      </w:r>
    </w:p>
    <w:p w14:paraId="17FE5B97" w14:textId="77777777" w:rsidR="006E1AB7" w:rsidRPr="00B80E4D" w:rsidRDefault="006E1AB7" w:rsidP="006E1AB7">
      <w:pPr>
        <w:suppressAutoHyphens/>
        <w:autoSpaceDN w:val="0"/>
        <w:ind w:left="1728" w:right="1008"/>
        <w:rPr>
          <w:rFonts w:asciiTheme="minorHAnsi" w:eastAsia="Times New Roman" w:hAnsiTheme="minorHAnsi"/>
          <w:color w:val="000000"/>
          <w:kern w:val="3"/>
          <w:sz w:val="18"/>
          <w:szCs w:val="24"/>
          <w:lang w:eastAsia="zh-CN"/>
        </w:rPr>
      </w:pPr>
    </w:p>
    <w:p w14:paraId="140C7804" w14:textId="77777777" w:rsidR="006E1AB7" w:rsidRPr="00B80E4D" w:rsidRDefault="006E1AB7" w:rsidP="006E1AB7">
      <w:pPr>
        <w:suppressAutoHyphens/>
        <w:autoSpaceDN w:val="0"/>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8"/>
          <w:szCs w:val="24"/>
          <w:lang w:eastAsia="zh-CN"/>
        </w:rPr>
        <w:t xml:space="preserve">Christopher </w:t>
      </w:r>
      <w:r w:rsidRPr="00B80E4D">
        <w:rPr>
          <w:rFonts w:asciiTheme="minorHAnsi" w:eastAsia="Times New Roman" w:hAnsiTheme="minorHAnsi"/>
          <w:b/>
          <w:color w:val="000000"/>
          <w:kern w:val="3"/>
          <w:szCs w:val="24"/>
          <w:u w:val="thick"/>
          <w:lang w:eastAsia="zh-CN"/>
        </w:rPr>
        <w:t>Norris</w:t>
      </w:r>
      <w:r w:rsidRPr="00B80E4D">
        <w:rPr>
          <w:rFonts w:asciiTheme="minorHAnsi" w:eastAsia="Times New Roman" w:hAnsiTheme="minorHAnsi"/>
          <w:color w:val="000000"/>
          <w:kern w:val="3"/>
          <w:sz w:val="18"/>
          <w:szCs w:val="24"/>
          <w:lang w:eastAsia="zh-CN"/>
        </w:rPr>
        <w:t xml:space="preserve">, Distinguished Research Professor in Philosophy at the University of Cardiff, Wales, </w:t>
      </w:r>
      <w:proofErr w:type="gramStart"/>
      <w:r w:rsidRPr="00B80E4D">
        <w:rPr>
          <w:rFonts w:asciiTheme="minorHAnsi" w:eastAsia="Times New Roman" w:hAnsiTheme="minorHAnsi"/>
          <w:color w:val="000000"/>
          <w:kern w:val="3"/>
          <w:sz w:val="18"/>
          <w:szCs w:val="24"/>
          <w:lang w:eastAsia="zh-CN"/>
        </w:rPr>
        <w:t>Uncritical</w:t>
      </w:r>
      <w:proofErr w:type="gramEnd"/>
      <w:r w:rsidRPr="00B80E4D">
        <w:rPr>
          <w:rFonts w:asciiTheme="minorHAnsi" w:eastAsia="Times New Roman" w:hAnsiTheme="minorHAnsi"/>
          <w:color w:val="000000"/>
          <w:kern w:val="3"/>
          <w:sz w:val="18"/>
          <w:szCs w:val="24"/>
          <w:lang w:eastAsia="zh-CN"/>
        </w:rPr>
        <w:t xml:space="preserve"> Theory: Postmodernism, Intellectuals, and the Gulf War, 19</w:t>
      </w:r>
      <w:r w:rsidRPr="00B80E4D">
        <w:rPr>
          <w:rFonts w:asciiTheme="minorHAnsi" w:eastAsia="Times New Roman" w:hAnsiTheme="minorHAnsi"/>
          <w:b/>
          <w:color w:val="000000"/>
          <w:kern w:val="3"/>
          <w:szCs w:val="24"/>
          <w:u w:val="thick"/>
          <w:lang w:eastAsia="zh-CN"/>
        </w:rPr>
        <w:t>92</w:t>
      </w:r>
      <w:r w:rsidRPr="00B80E4D">
        <w:rPr>
          <w:rFonts w:asciiTheme="minorHAnsi" w:eastAsia="Times New Roman" w:hAnsiTheme="minorHAnsi"/>
          <w:color w:val="000000"/>
          <w:kern w:val="3"/>
          <w:sz w:val="18"/>
          <w:szCs w:val="24"/>
          <w:lang w:eastAsia="zh-CN"/>
        </w:rPr>
        <w:t>, p. 11.</w:t>
      </w:r>
    </w:p>
    <w:p w14:paraId="3D64E1DB"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p>
    <w:p w14:paraId="6239756F"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b/>
          <w:color w:val="000000"/>
          <w:kern w:val="3"/>
          <w:sz w:val="18"/>
          <w:szCs w:val="24"/>
          <w:u w:val="single"/>
          <w:lang w:eastAsia="zh-CN"/>
        </w:rPr>
        <w:t xml:space="preserve">How far wrong can a thinker go and still </w:t>
      </w:r>
      <w:r w:rsidRPr="00B80E4D">
        <w:rPr>
          <w:rFonts w:asciiTheme="minorHAnsi" w:eastAsia="Times New Roman" w:hAnsiTheme="minorHAnsi"/>
          <w:color w:val="000000"/>
          <w:kern w:val="3"/>
          <w:sz w:val="18"/>
          <w:szCs w:val="24"/>
          <w:lang w:eastAsia="zh-CN"/>
        </w:rPr>
        <w:t xml:space="preserve">lay </w:t>
      </w:r>
      <w:r w:rsidRPr="00B80E4D">
        <w:rPr>
          <w:rFonts w:asciiTheme="minorHAnsi" w:eastAsia="Times New Roman" w:hAnsiTheme="minorHAnsi"/>
          <w:b/>
          <w:color w:val="000000"/>
          <w:kern w:val="3"/>
          <w:sz w:val="18"/>
          <w:szCs w:val="24"/>
          <w:u w:val="single"/>
          <w:lang w:eastAsia="zh-CN"/>
        </w:rPr>
        <w:t xml:space="preserve">claim </w:t>
      </w:r>
      <w:r w:rsidRPr="00B80E4D">
        <w:rPr>
          <w:rFonts w:asciiTheme="minorHAnsi" w:eastAsia="Times New Roman" w:hAnsiTheme="minorHAnsi"/>
          <w:color w:val="000000"/>
          <w:kern w:val="3"/>
          <w:sz w:val="18"/>
          <w:szCs w:val="24"/>
          <w:lang w:eastAsia="zh-CN"/>
        </w:rPr>
        <w:t xml:space="preserve">to </w:t>
      </w:r>
      <w:r w:rsidRPr="00B80E4D">
        <w:rPr>
          <w:rFonts w:asciiTheme="minorHAnsi" w:eastAsia="Times New Roman" w:hAnsiTheme="minorHAnsi"/>
          <w:b/>
          <w:color w:val="000000"/>
          <w:kern w:val="3"/>
          <w:sz w:val="18"/>
          <w:szCs w:val="24"/>
          <w:u w:val="single"/>
          <w:lang w:eastAsia="zh-CN"/>
        </w:rPr>
        <w:t xml:space="preserve">serious attention? One useful test-case is </w:t>
      </w:r>
      <w:r w:rsidRPr="00B80E4D">
        <w:rPr>
          <w:rFonts w:asciiTheme="minorHAnsi" w:eastAsia="Times New Roman" w:hAnsiTheme="minorHAnsi"/>
          <w:color w:val="000000"/>
          <w:kern w:val="3"/>
          <w:sz w:val="18"/>
          <w:szCs w:val="24"/>
          <w:lang w:eastAsia="zh-CN"/>
        </w:rPr>
        <w:t xml:space="preserve">Jean </w:t>
      </w:r>
      <w:proofErr w:type="spellStart"/>
      <w:r w:rsidRPr="00B80E4D">
        <w:rPr>
          <w:rFonts w:asciiTheme="minorHAnsi" w:eastAsia="Times New Roman" w:hAnsiTheme="minorHAnsi"/>
          <w:b/>
          <w:color w:val="000000"/>
          <w:kern w:val="3"/>
          <w:sz w:val="18"/>
          <w:szCs w:val="24"/>
          <w:u w:val="single"/>
          <w:lang w:eastAsia="zh-CN"/>
        </w:rPr>
        <w:t>Baudrillard</w:t>
      </w:r>
      <w:proofErr w:type="spellEnd"/>
      <w:r w:rsidRPr="00B80E4D">
        <w:rPr>
          <w:rFonts w:asciiTheme="minorHAnsi" w:eastAsia="Times New Roman" w:hAnsiTheme="minorHAnsi"/>
          <w:color w:val="000000"/>
          <w:kern w:val="3"/>
          <w:sz w:val="18"/>
          <w:szCs w:val="24"/>
          <w:lang w:eastAsia="zh-CN"/>
        </w:rPr>
        <w:t xml:space="preserve">, a cult figure on the current ‘postmodernist’ scene, and purveyor of some of the silliest ideas yet to gain a hearing among disciples of French intellectual fashion. </w:t>
      </w:r>
      <w:r w:rsidRPr="00B80E4D">
        <w:rPr>
          <w:rFonts w:asciiTheme="minorHAnsi" w:eastAsia="Times New Roman" w:hAnsiTheme="minorHAnsi"/>
          <w:b/>
          <w:color w:val="000000"/>
          <w:kern w:val="3"/>
          <w:sz w:val="18"/>
          <w:szCs w:val="24"/>
          <w:u w:val="single"/>
          <w:shd w:val="clear" w:color="auto" w:fill="FFFF00"/>
          <w:lang w:eastAsia="zh-CN"/>
        </w:rPr>
        <w:t>Just</w:t>
      </w:r>
      <w:r w:rsidRPr="00B80E4D">
        <w:rPr>
          <w:rFonts w:asciiTheme="minorHAnsi" w:eastAsia="Times New Roman" w:hAnsiTheme="minorHAnsi"/>
          <w:b/>
          <w:color w:val="000000"/>
          <w:kern w:val="3"/>
          <w:sz w:val="18"/>
          <w:szCs w:val="24"/>
          <w:u w:val="single"/>
          <w:lang w:eastAsia="zh-CN"/>
        </w:rPr>
        <w:t xml:space="preserve"> a couple of </w:t>
      </w:r>
      <w:r w:rsidRPr="00B80E4D">
        <w:rPr>
          <w:rFonts w:asciiTheme="minorHAnsi" w:eastAsia="Times New Roman" w:hAnsiTheme="minorHAnsi"/>
          <w:b/>
          <w:color w:val="000000"/>
          <w:kern w:val="3"/>
          <w:sz w:val="18"/>
          <w:szCs w:val="24"/>
          <w:u w:val="single"/>
          <w:shd w:val="clear" w:color="auto" w:fill="FFFF00"/>
          <w:lang w:eastAsia="zh-CN"/>
        </w:rPr>
        <w:t>days before war broke out in the Gulf, one could find</w:t>
      </w:r>
      <w:r w:rsidRPr="00B80E4D">
        <w:rPr>
          <w:rFonts w:asciiTheme="minorHAnsi" w:eastAsia="Times New Roman" w:hAnsiTheme="minorHAnsi"/>
          <w:color w:val="000000"/>
          <w:kern w:val="3"/>
          <w:sz w:val="18"/>
          <w:szCs w:val="24"/>
          <w:shd w:val="clear" w:color="auto" w:fill="FFFF00"/>
          <w:lang w:eastAsia="zh-CN"/>
        </w:rPr>
        <w:t xml:space="preserve"> </w:t>
      </w:r>
      <w:proofErr w:type="spellStart"/>
      <w:r w:rsidRPr="00B80E4D">
        <w:rPr>
          <w:rFonts w:asciiTheme="minorHAnsi" w:eastAsia="Times New Roman" w:hAnsiTheme="minorHAnsi"/>
          <w:b/>
          <w:color w:val="000000"/>
          <w:kern w:val="3"/>
          <w:sz w:val="18"/>
          <w:szCs w:val="24"/>
          <w:u w:val="single"/>
          <w:shd w:val="clear" w:color="auto" w:fill="FFFF00"/>
          <w:lang w:eastAsia="zh-CN"/>
        </w:rPr>
        <w:t>Baudrillard</w:t>
      </w:r>
      <w:proofErr w:type="spellEnd"/>
      <w:r w:rsidRPr="00B80E4D">
        <w:rPr>
          <w:rFonts w:asciiTheme="minorHAnsi" w:eastAsia="Times New Roman" w:hAnsiTheme="minorHAnsi"/>
          <w:color w:val="000000"/>
          <w:kern w:val="3"/>
          <w:sz w:val="18"/>
          <w:szCs w:val="24"/>
          <w:shd w:val="clear" w:color="auto" w:fill="FFFF00"/>
          <w:lang w:eastAsia="zh-CN"/>
        </w:rPr>
        <w:t xml:space="preserve"> </w:t>
      </w:r>
      <w:r w:rsidRPr="00B80E4D">
        <w:rPr>
          <w:rFonts w:asciiTheme="minorHAnsi" w:eastAsia="Times New Roman" w:hAnsiTheme="minorHAnsi"/>
          <w:b/>
          <w:color w:val="000000"/>
          <w:kern w:val="3"/>
          <w:sz w:val="18"/>
          <w:szCs w:val="24"/>
          <w:u w:val="single"/>
          <w:shd w:val="clear" w:color="auto" w:fill="FFFF00"/>
          <w:lang w:eastAsia="zh-CN"/>
        </w:rPr>
        <w:t>regaling readers</w:t>
      </w:r>
      <w:r w:rsidRPr="00B80E4D">
        <w:rPr>
          <w:rFonts w:asciiTheme="minorHAnsi" w:eastAsia="Times New Roman" w:hAnsiTheme="minorHAnsi"/>
          <w:b/>
          <w:color w:val="000000"/>
          <w:kern w:val="3"/>
          <w:sz w:val="18"/>
          <w:szCs w:val="24"/>
          <w:u w:val="single"/>
          <w:lang w:eastAsia="zh-CN"/>
        </w:rPr>
        <w:t xml:space="preserve"> of The Guardian</w:t>
      </w:r>
      <w:r w:rsidRPr="00B80E4D">
        <w:rPr>
          <w:rFonts w:asciiTheme="minorHAnsi" w:eastAsia="Times New Roman" w:hAnsiTheme="minorHAnsi"/>
          <w:color w:val="000000"/>
          <w:kern w:val="3"/>
          <w:sz w:val="18"/>
          <w:szCs w:val="24"/>
          <w:lang w:eastAsia="zh-CN"/>
        </w:rPr>
        <w:t xml:space="preserve"> newspaper </w:t>
      </w:r>
      <w:r w:rsidRPr="00B80E4D">
        <w:rPr>
          <w:rFonts w:asciiTheme="minorHAnsi" w:eastAsia="Times New Roman" w:hAnsiTheme="minorHAnsi"/>
          <w:b/>
          <w:color w:val="000000"/>
          <w:kern w:val="3"/>
          <w:sz w:val="18"/>
          <w:szCs w:val="24"/>
          <w:u w:val="single"/>
          <w:shd w:val="clear" w:color="auto" w:fill="FFFF00"/>
          <w:lang w:eastAsia="zh-CN"/>
        </w:rPr>
        <w:t>with an article which declared that this war would never happen, existing as it did only as a figment of mass-media simulation, war-games rhetoric or imaginary scenarios which exceeded all the limits of real-world, factual possibility</w:t>
      </w:r>
      <w:r w:rsidRPr="00B80E4D">
        <w:rPr>
          <w:rFonts w:asciiTheme="minorHAnsi" w:eastAsia="Times New Roman" w:hAnsiTheme="minorHAnsi"/>
          <w:color w:val="000000"/>
          <w:kern w:val="3"/>
          <w:sz w:val="18"/>
          <w:szCs w:val="24"/>
          <w:lang w:eastAsia="zh-CN"/>
        </w:rPr>
        <w:t xml:space="preserve">.1 Deterrence had ‘worked’ for the past forty years in the sense that war had become strictly unthinkable except as a rhetorical phenomenon, an exchange of ever-escalating threats and counter-threats whose ‘exorbitant’ character was enough to guarantee that no such event would ever take place. What remained was a kind of endless charade, a </w:t>
      </w:r>
      <w:proofErr w:type="spellStart"/>
      <w:r w:rsidRPr="00B80E4D">
        <w:rPr>
          <w:rFonts w:asciiTheme="minorHAnsi" w:eastAsia="Times New Roman" w:hAnsiTheme="minorHAnsi"/>
          <w:color w:val="000000"/>
          <w:kern w:val="3"/>
          <w:sz w:val="18"/>
          <w:szCs w:val="24"/>
          <w:lang w:eastAsia="zh-CN"/>
        </w:rPr>
        <w:t>phoney</w:t>
      </w:r>
      <w:proofErr w:type="spellEnd"/>
      <w:r w:rsidRPr="00B80E4D">
        <w:rPr>
          <w:rFonts w:asciiTheme="minorHAnsi" w:eastAsia="Times New Roman" w:hAnsiTheme="minorHAnsi"/>
          <w:color w:val="000000"/>
          <w:kern w:val="3"/>
          <w:sz w:val="18"/>
          <w:szCs w:val="24"/>
          <w:lang w:eastAsia="zh-CN"/>
        </w:rPr>
        <w:t xml:space="preserve"> war in which the stakes had to do with the management of so-called ‘public opinion’, itself nothing more than a reflex response to the images, the rhetoric and PR machinery which create the illusion of consensus support by supplying all the right answers and attitudes in advance. </w:t>
      </w:r>
      <w:r w:rsidRPr="00B80E4D">
        <w:rPr>
          <w:rFonts w:asciiTheme="minorHAnsi" w:eastAsia="Times New Roman" w:hAnsiTheme="minorHAnsi"/>
          <w:b/>
          <w:color w:val="000000"/>
          <w:kern w:val="3"/>
          <w:sz w:val="18"/>
          <w:szCs w:val="24"/>
          <w:u w:val="single"/>
          <w:shd w:val="clear" w:color="auto" w:fill="FFFF00"/>
          <w:lang w:eastAsia="zh-CN"/>
        </w:rPr>
        <w:t xml:space="preserve">There would be no war, </w:t>
      </w:r>
      <w:proofErr w:type="spellStart"/>
      <w:r w:rsidRPr="00B80E4D">
        <w:rPr>
          <w:rFonts w:asciiTheme="minorHAnsi" w:eastAsia="Times New Roman" w:hAnsiTheme="minorHAnsi"/>
          <w:b/>
          <w:color w:val="000000"/>
          <w:kern w:val="3"/>
          <w:sz w:val="18"/>
          <w:szCs w:val="24"/>
          <w:u w:val="single"/>
          <w:shd w:val="clear" w:color="auto" w:fill="FFFF00"/>
          <w:lang w:eastAsia="zh-CN"/>
        </w:rPr>
        <w:t>Baudrillard</w:t>
      </w:r>
      <w:proofErr w:type="spellEnd"/>
      <w:r w:rsidRPr="00B80E4D">
        <w:rPr>
          <w:rFonts w:asciiTheme="minorHAnsi" w:eastAsia="Times New Roman" w:hAnsiTheme="minorHAnsi"/>
          <w:b/>
          <w:color w:val="000000"/>
          <w:kern w:val="3"/>
          <w:sz w:val="18"/>
          <w:szCs w:val="24"/>
          <w:u w:val="single"/>
          <w:shd w:val="clear" w:color="auto" w:fill="FFFF00"/>
          <w:lang w:eastAsia="zh-CN"/>
        </w:rPr>
        <w:t xml:space="preserve"> solemnly opined, because talk of war had now become a substitute for the event,</w:t>
      </w:r>
      <w:r w:rsidRPr="00B80E4D">
        <w:rPr>
          <w:rFonts w:asciiTheme="minorHAnsi" w:eastAsia="Times New Roman" w:hAnsiTheme="minorHAnsi"/>
          <w:b/>
          <w:color w:val="000000"/>
          <w:kern w:val="3"/>
          <w:sz w:val="18"/>
          <w:szCs w:val="24"/>
          <w:u w:val="single"/>
          <w:lang w:eastAsia="zh-CN"/>
        </w:rPr>
        <w:t xml:space="preserve"> </w:t>
      </w:r>
      <w:r w:rsidRPr="00B80E4D">
        <w:rPr>
          <w:rFonts w:asciiTheme="minorHAnsi" w:eastAsia="Times New Roman" w:hAnsiTheme="minorHAnsi"/>
          <w:color w:val="000000"/>
          <w:kern w:val="3"/>
          <w:sz w:val="18"/>
          <w:szCs w:val="24"/>
          <w:lang w:eastAsia="zh-CN"/>
        </w:rPr>
        <w:t>the occurrence or moment of outbreak which the term ‘war’ had once signified. Quite simply, we had lost all sense of the difference —or the point of transition — between a war of words, a mass-media simulation conducted (supposedly) by way of preparing us for ‘the real thing’, and the thing itself which would likewise ‘take place’ only in the minds and imaginations of a captive TV audience, bombarded with the same sorts of video-game imagery that had filled their screens during the build-up campaign.</w:t>
      </w:r>
    </w:p>
    <w:p w14:paraId="515B0C39"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proofErr w:type="spellStart"/>
      <w:r w:rsidRPr="00B80E4D">
        <w:rPr>
          <w:rFonts w:asciiTheme="minorHAnsi" w:eastAsiaTheme="majorEastAsia" w:hAnsiTheme="minorHAnsi" w:cstheme="majorBidi"/>
          <w:b/>
          <w:iCs/>
          <w:sz w:val="26"/>
        </w:rPr>
        <w:t>Baudrillard’s</w:t>
      </w:r>
      <w:proofErr w:type="spellEnd"/>
      <w:r w:rsidRPr="00B80E4D">
        <w:rPr>
          <w:rFonts w:asciiTheme="minorHAnsi" w:eastAsiaTheme="majorEastAsia" w:hAnsiTheme="minorHAnsi" w:cstheme="majorBidi"/>
          <w:b/>
          <w:iCs/>
          <w:sz w:val="26"/>
        </w:rPr>
        <w:t xml:space="preserve"> critique is naïve and contradictory, does not correspond with reality, and is normatively useless</w:t>
      </w:r>
    </w:p>
    <w:p w14:paraId="2CF0CBF0" w14:textId="77777777" w:rsidR="006E1AB7" w:rsidRPr="00B80E4D" w:rsidRDefault="006E1AB7" w:rsidP="006E1AB7">
      <w:pPr>
        <w:suppressAutoHyphens/>
        <w:autoSpaceDN w:val="0"/>
        <w:ind w:left="1728" w:right="1008"/>
        <w:rPr>
          <w:rFonts w:asciiTheme="minorHAnsi" w:eastAsia="Times New Roman" w:hAnsiTheme="minorHAnsi"/>
          <w:color w:val="000000"/>
          <w:kern w:val="3"/>
          <w:sz w:val="18"/>
          <w:szCs w:val="24"/>
          <w:lang w:eastAsia="zh-CN"/>
        </w:rPr>
      </w:pPr>
    </w:p>
    <w:p w14:paraId="2CCC78E0" w14:textId="77777777" w:rsidR="006E1AB7" w:rsidRPr="00B80E4D" w:rsidRDefault="006E1AB7" w:rsidP="006E1AB7">
      <w:pPr>
        <w:suppressAutoHyphens/>
        <w:autoSpaceDN w:val="0"/>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8"/>
          <w:szCs w:val="24"/>
          <w:lang w:eastAsia="zh-CN"/>
        </w:rPr>
        <w:t xml:space="preserve">James </w:t>
      </w:r>
      <w:r w:rsidRPr="00B80E4D">
        <w:rPr>
          <w:rFonts w:asciiTheme="minorHAnsi" w:eastAsia="Times New Roman" w:hAnsiTheme="minorHAnsi"/>
          <w:b/>
          <w:color w:val="000000"/>
          <w:kern w:val="3"/>
          <w:szCs w:val="24"/>
          <w:u w:val="thick"/>
          <w:lang w:eastAsia="zh-CN"/>
        </w:rPr>
        <w:t>Marsh</w:t>
      </w:r>
      <w:r w:rsidRPr="00B80E4D">
        <w:rPr>
          <w:rFonts w:asciiTheme="minorHAnsi" w:eastAsia="Times New Roman" w:hAnsiTheme="minorHAnsi"/>
          <w:color w:val="000000"/>
          <w:kern w:val="3"/>
          <w:sz w:val="18"/>
          <w:szCs w:val="24"/>
          <w:lang w:eastAsia="zh-CN"/>
        </w:rPr>
        <w:t>, Professor of Philosophy, Fordham University, 19</w:t>
      </w:r>
      <w:r w:rsidRPr="00B80E4D">
        <w:rPr>
          <w:rFonts w:asciiTheme="minorHAnsi" w:eastAsia="Times New Roman" w:hAnsiTheme="minorHAnsi"/>
          <w:b/>
          <w:color w:val="000000"/>
          <w:kern w:val="3"/>
          <w:szCs w:val="24"/>
          <w:u w:val="thick"/>
          <w:lang w:eastAsia="zh-CN"/>
        </w:rPr>
        <w:t>95</w:t>
      </w:r>
      <w:r w:rsidRPr="00B80E4D">
        <w:rPr>
          <w:rFonts w:asciiTheme="minorHAnsi" w:eastAsia="Times New Roman" w:hAnsiTheme="minorHAnsi"/>
          <w:color w:val="000000"/>
          <w:kern w:val="3"/>
          <w:sz w:val="18"/>
          <w:szCs w:val="24"/>
          <w:lang w:eastAsia="zh-CN"/>
        </w:rPr>
        <w:t>, Critique, Action, and Liberation, pp. 292-293</w:t>
      </w:r>
    </w:p>
    <w:p w14:paraId="3B45F62D"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shd w:val="clear" w:color="auto" w:fill="FFFF00"/>
          <w:lang w:eastAsia="zh-CN"/>
        </w:rPr>
      </w:pPr>
    </w:p>
    <w:p w14:paraId="0601FD29"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b/>
          <w:color w:val="000000"/>
          <w:kern w:val="3"/>
          <w:sz w:val="18"/>
          <w:szCs w:val="24"/>
          <w:u w:val="single"/>
          <w:shd w:val="clear" w:color="auto" w:fill="FFFF00"/>
          <w:lang w:eastAsia="zh-CN"/>
        </w:rPr>
        <w:t>Such an account</w:t>
      </w:r>
      <w:r w:rsidRPr="00B80E4D">
        <w:rPr>
          <w:rFonts w:asciiTheme="minorHAnsi" w:eastAsia="Times New Roman" w:hAnsiTheme="minorHAnsi"/>
          <w:color w:val="000000"/>
          <w:kern w:val="3"/>
          <w:sz w:val="18"/>
          <w:szCs w:val="24"/>
          <w:lang w:eastAsia="zh-CN"/>
        </w:rPr>
        <w:t xml:space="preserve">, however, </w:t>
      </w:r>
      <w:r w:rsidRPr="00B80E4D">
        <w:rPr>
          <w:rFonts w:asciiTheme="minorHAnsi" w:eastAsia="Times New Roman" w:hAnsiTheme="minorHAnsi"/>
          <w:b/>
          <w:color w:val="000000"/>
          <w:kern w:val="3"/>
          <w:sz w:val="18"/>
          <w:szCs w:val="24"/>
          <w:u w:val="single"/>
          <w:shd w:val="clear" w:color="auto" w:fill="FFFF00"/>
          <w:lang w:eastAsia="zh-CN"/>
        </w:rPr>
        <w:t>is</w:t>
      </w:r>
      <w:r w:rsidRPr="00B80E4D">
        <w:rPr>
          <w:rFonts w:asciiTheme="minorHAnsi" w:eastAsia="Times New Roman" w:hAnsiTheme="minorHAnsi"/>
          <w:color w:val="000000"/>
          <w:kern w:val="3"/>
          <w:sz w:val="18"/>
          <w:szCs w:val="24"/>
          <w:lang w:eastAsia="zh-CN"/>
        </w:rPr>
        <w:t xml:space="preserve"> as one-</w:t>
      </w:r>
      <w:proofErr w:type="gramStart"/>
      <w:r w:rsidRPr="00B80E4D">
        <w:rPr>
          <w:rFonts w:asciiTheme="minorHAnsi" w:eastAsia="Times New Roman" w:hAnsiTheme="minorHAnsi"/>
          <w:color w:val="000000"/>
          <w:kern w:val="3"/>
          <w:sz w:val="18"/>
          <w:szCs w:val="24"/>
          <w:lang w:eastAsia="zh-CN"/>
        </w:rPr>
        <w:t>sided or</w:t>
      </w:r>
      <w:proofErr w:type="gramEnd"/>
      <w:r w:rsidRPr="00B80E4D">
        <w:rPr>
          <w:rFonts w:asciiTheme="minorHAnsi" w:eastAsia="Times New Roman" w:hAnsiTheme="minorHAnsi"/>
          <w:color w:val="000000"/>
          <w:kern w:val="3"/>
          <w:sz w:val="18"/>
          <w:szCs w:val="24"/>
          <w:lang w:eastAsia="zh-CN"/>
        </w:rPr>
        <w:t xml:space="preserve"> perhaps </w:t>
      </w:r>
      <w:r w:rsidRPr="00B80E4D">
        <w:rPr>
          <w:rFonts w:asciiTheme="minorHAnsi" w:eastAsia="Times New Roman" w:hAnsiTheme="minorHAnsi"/>
          <w:b/>
          <w:color w:val="000000"/>
          <w:kern w:val="3"/>
          <w:sz w:val="18"/>
          <w:szCs w:val="24"/>
          <w:u w:val="single"/>
          <w:lang w:eastAsia="zh-CN"/>
        </w:rPr>
        <w:t xml:space="preserve">even </w:t>
      </w:r>
      <w:r w:rsidRPr="00B80E4D">
        <w:rPr>
          <w:rFonts w:asciiTheme="minorHAnsi" w:eastAsia="Times New Roman" w:hAnsiTheme="minorHAnsi"/>
          <w:b/>
          <w:color w:val="000000"/>
          <w:kern w:val="3"/>
          <w:sz w:val="18"/>
          <w:szCs w:val="24"/>
          <w:u w:val="single"/>
          <w:shd w:val="clear" w:color="auto" w:fill="FFFF00"/>
          <w:lang w:eastAsia="zh-CN"/>
        </w:rPr>
        <w:t>more one-sided than</w:t>
      </w:r>
      <w:r w:rsidRPr="00B80E4D">
        <w:rPr>
          <w:rFonts w:asciiTheme="minorHAnsi" w:eastAsia="Times New Roman" w:hAnsiTheme="minorHAnsi"/>
          <w:b/>
          <w:color w:val="000000"/>
          <w:kern w:val="3"/>
          <w:sz w:val="18"/>
          <w:szCs w:val="24"/>
          <w:u w:val="single"/>
          <w:lang w:eastAsia="zh-CN"/>
        </w:rPr>
        <w:t xml:space="preserve"> that of </w:t>
      </w:r>
      <w:r w:rsidRPr="00B80E4D">
        <w:rPr>
          <w:rFonts w:asciiTheme="minorHAnsi" w:eastAsia="Times New Roman" w:hAnsiTheme="minorHAnsi"/>
          <w:b/>
          <w:color w:val="000000"/>
          <w:kern w:val="3"/>
          <w:sz w:val="18"/>
          <w:szCs w:val="24"/>
          <w:u w:val="single"/>
          <w:shd w:val="clear" w:color="auto" w:fill="FFFF00"/>
          <w:lang w:eastAsia="zh-CN"/>
        </w:rPr>
        <w:t>naive modernism</w:t>
      </w:r>
      <w:r w:rsidRPr="00B80E4D">
        <w:rPr>
          <w:rFonts w:asciiTheme="minorHAnsi" w:eastAsia="Times New Roman" w:hAnsiTheme="minorHAnsi"/>
          <w:color w:val="000000"/>
          <w:kern w:val="3"/>
          <w:sz w:val="18"/>
          <w:szCs w:val="24"/>
          <w:lang w:eastAsia="zh-CN"/>
        </w:rPr>
        <w:t xml:space="preserve">. We note a </w:t>
      </w:r>
      <w:r w:rsidRPr="00B80E4D">
        <w:rPr>
          <w:rFonts w:asciiTheme="minorHAnsi" w:eastAsia="Times New Roman" w:hAnsiTheme="minorHAnsi"/>
          <w:b/>
          <w:color w:val="000000"/>
          <w:kern w:val="3"/>
          <w:sz w:val="18"/>
          <w:szCs w:val="24"/>
          <w:u w:val="single"/>
          <w:lang w:eastAsia="zh-CN"/>
        </w:rPr>
        <w:t xml:space="preserve">residual </w:t>
      </w:r>
      <w:r w:rsidRPr="00B80E4D">
        <w:rPr>
          <w:rFonts w:asciiTheme="minorHAnsi" w:eastAsia="Times New Roman" w:hAnsiTheme="minorHAnsi"/>
          <w:b/>
          <w:color w:val="000000"/>
          <w:kern w:val="3"/>
          <w:sz w:val="18"/>
          <w:szCs w:val="24"/>
          <w:u w:val="single"/>
          <w:shd w:val="clear" w:color="auto" w:fill="FFFF00"/>
          <w:lang w:eastAsia="zh-CN"/>
        </w:rPr>
        <w:t>idealism</w:t>
      </w:r>
      <w:r w:rsidRPr="00B80E4D">
        <w:rPr>
          <w:rFonts w:asciiTheme="minorHAnsi" w:eastAsia="Times New Roman" w:hAnsiTheme="minorHAnsi"/>
          <w:color w:val="000000"/>
          <w:kern w:val="3"/>
          <w:sz w:val="18"/>
          <w:szCs w:val="24"/>
          <w:lang w:eastAsia="zh-CN"/>
        </w:rPr>
        <w:t xml:space="preserve"> that </w:t>
      </w:r>
      <w:r w:rsidRPr="00B80E4D">
        <w:rPr>
          <w:rFonts w:asciiTheme="minorHAnsi" w:eastAsia="Times New Roman" w:hAnsiTheme="minorHAnsi"/>
          <w:b/>
          <w:color w:val="000000"/>
          <w:kern w:val="3"/>
          <w:sz w:val="18"/>
          <w:szCs w:val="24"/>
          <w:u w:val="single"/>
          <w:shd w:val="clear" w:color="auto" w:fill="FFFF00"/>
          <w:lang w:eastAsia="zh-CN"/>
        </w:rPr>
        <w:t>does not take into account</w:t>
      </w:r>
      <w:r w:rsidRPr="00B80E4D">
        <w:rPr>
          <w:rFonts w:asciiTheme="minorHAnsi" w:eastAsia="Times New Roman" w:hAnsiTheme="minorHAnsi"/>
          <w:b/>
          <w:color w:val="000000"/>
          <w:kern w:val="3"/>
          <w:sz w:val="18"/>
          <w:szCs w:val="24"/>
          <w:u w:val="single"/>
          <w:lang w:eastAsia="zh-CN"/>
        </w:rPr>
        <w:t xml:space="preserve"> socioeconomic realities</w:t>
      </w:r>
      <w:r w:rsidRPr="00B80E4D">
        <w:rPr>
          <w:rFonts w:asciiTheme="minorHAnsi" w:eastAsia="Times New Roman" w:hAnsiTheme="minorHAnsi"/>
          <w:color w:val="000000"/>
          <w:kern w:val="3"/>
          <w:sz w:val="18"/>
          <w:szCs w:val="24"/>
          <w:lang w:eastAsia="zh-CN"/>
        </w:rPr>
        <w:t xml:space="preserve"> already pointed out </w:t>
      </w:r>
      <w:r w:rsidRPr="00B80E4D">
        <w:rPr>
          <w:rFonts w:asciiTheme="minorHAnsi" w:eastAsia="Times New Roman" w:hAnsiTheme="minorHAnsi"/>
          <w:b/>
          <w:color w:val="000000"/>
          <w:kern w:val="3"/>
          <w:sz w:val="18"/>
          <w:szCs w:val="24"/>
          <w:u w:val="single"/>
          <w:lang w:eastAsia="zh-CN"/>
        </w:rPr>
        <w:t xml:space="preserve">such as </w:t>
      </w:r>
      <w:r w:rsidRPr="00B80E4D">
        <w:rPr>
          <w:rFonts w:asciiTheme="minorHAnsi" w:eastAsia="Times New Roman" w:hAnsiTheme="minorHAnsi"/>
          <w:b/>
          <w:color w:val="000000"/>
          <w:kern w:val="3"/>
          <w:sz w:val="18"/>
          <w:szCs w:val="24"/>
          <w:u w:val="single"/>
          <w:shd w:val="clear" w:color="auto" w:fill="FFFF00"/>
          <w:lang w:eastAsia="zh-CN"/>
        </w:rPr>
        <w:t>the corporate nature of media</w:t>
      </w:r>
      <w:r w:rsidRPr="00B80E4D">
        <w:rPr>
          <w:rFonts w:asciiTheme="minorHAnsi" w:eastAsia="Times New Roman" w:hAnsiTheme="minorHAnsi"/>
          <w:b/>
          <w:color w:val="000000"/>
          <w:kern w:val="3"/>
          <w:sz w:val="18"/>
          <w:szCs w:val="24"/>
          <w:u w:val="single"/>
          <w:lang w:eastAsia="zh-CN"/>
        </w:rPr>
        <w:t xml:space="preserve">, their role in achieving and legitimating </w:t>
      </w:r>
      <w:r w:rsidRPr="00B80E4D">
        <w:rPr>
          <w:rFonts w:asciiTheme="minorHAnsi" w:eastAsia="Times New Roman" w:hAnsiTheme="minorHAnsi"/>
          <w:b/>
          <w:color w:val="000000"/>
          <w:kern w:val="3"/>
          <w:sz w:val="18"/>
          <w:szCs w:val="24"/>
          <w:u w:val="single"/>
          <w:shd w:val="clear" w:color="auto" w:fill="FFFF00"/>
          <w:lang w:eastAsia="zh-CN"/>
        </w:rPr>
        <w:t>profit, and</w:t>
      </w:r>
      <w:r w:rsidRPr="00B80E4D">
        <w:rPr>
          <w:rFonts w:asciiTheme="minorHAnsi" w:eastAsia="Times New Roman" w:hAnsiTheme="minorHAnsi"/>
          <w:b/>
          <w:color w:val="000000"/>
          <w:kern w:val="3"/>
          <w:sz w:val="18"/>
          <w:szCs w:val="24"/>
          <w:u w:val="single"/>
          <w:lang w:eastAsia="zh-CN"/>
        </w:rPr>
        <w:t xml:space="preserve"> their function of </w:t>
      </w:r>
      <w:r w:rsidRPr="00B80E4D">
        <w:rPr>
          <w:rFonts w:asciiTheme="minorHAnsi" w:eastAsia="Times New Roman" w:hAnsiTheme="minorHAnsi"/>
          <w:b/>
          <w:color w:val="000000"/>
          <w:kern w:val="3"/>
          <w:sz w:val="18"/>
          <w:szCs w:val="24"/>
          <w:u w:val="single"/>
          <w:shd w:val="clear" w:color="auto" w:fill="FFFF00"/>
          <w:lang w:eastAsia="zh-CN"/>
        </w:rPr>
        <w:t>manufacturing consent</w:t>
      </w:r>
      <w:r w:rsidRPr="00B80E4D">
        <w:rPr>
          <w:rFonts w:asciiTheme="minorHAnsi" w:eastAsia="Times New Roman" w:hAnsiTheme="minorHAnsi"/>
          <w:color w:val="000000"/>
          <w:kern w:val="3"/>
          <w:sz w:val="18"/>
          <w:szCs w:val="24"/>
          <w:lang w:eastAsia="zh-CN"/>
        </w:rPr>
        <w:t xml:space="preserve">. In such </w:t>
      </w:r>
      <w:r w:rsidRPr="00B80E4D">
        <w:rPr>
          <w:rFonts w:asciiTheme="minorHAnsi" w:eastAsia="Times New Roman" w:hAnsiTheme="minorHAnsi"/>
          <w:b/>
          <w:color w:val="000000"/>
          <w:kern w:val="3"/>
          <w:sz w:val="18"/>
          <w:szCs w:val="24"/>
          <w:u w:val="single"/>
          <w:shd w:val="clear" w:color="auto" w:fill="FFFF00"/>
          <w:lang w:eastAsia="zh-CN"/>
        </w:rPr>
        <w:t>a postmodernist account is a reduction of everything to image</w:t>
      </w:r>
      <w:r w:rsidRPr="00B80E4D">
        <w:rPr>
          <w:rFonts w:asciiTheme="minorHAnsi" w:eastAsia="Times New Roman" w:hAnsiTheme="minorHAnsi"/>
          <w:b/>
          <w:color w:val="000000"/>
          <w:kern w:val="3"/>
          <w:sz w:val="18"/>
          <w:szCs w:val="24"/>
          <w:u w:val="single"/>
          <w:lang w:eastAsia="zh-CN"/>
        </w:rPr>
        <w:t xml:space="preserve"> or symbol </w:t>
      </w:r>
      <w:r w:rsidRPr="00B80E4D">
        <w:rPr>
          <w:rFonts w:asciiTheme="minorHAnsi" w:eastAsia="Times New Roman" w:hAnsiTheme="minorHAnsi"/>
          <w:b/>
          <w:color w:val="000000"/>
          <w:kern w:val="3"/>
          <w:sz w:val="18"/>
          <w:szCs w:val="24"/>
          <w:u w:val="single"/>
          <w:shd w:val="clear" w:color="auto" w:fill="FFFF00"/>
          <w:lang w:eastAsia="zh-CN"/>
        </w:rPr>
        <w:t>that misses the relationship of these to</w:t>
      </w:r>
      <w:r w:rsidRPr="00B80E4D">
        <w:rPr>
          <w:rFonts w:asciiTheme="minorHAnsi" w:eastAsia="Times New Roman" w:hAnsiTheme="minorHAnsi"/>
          <w:b/>
          <w:color w:val="000000"/>
          <w:kern w:val="3"/>
          <w:sz w:val="18"/>
          <w:szCs w:val="24"/>
          <w:u w:val="single"/>
          <w:lang w:eastAsia="zh-CN"/>
        </w:rPr>
        <w:t xml:space="preserve"> realities such as </w:t>
      </w:r>
      <w:r w:rsidRPr="00B80E4D">
        <w:rPr>
          <w:rFonts w:asciiTheme="minorHAnsi" w:eastAsia="Times New Roman" w:hAnsiTheme="minorHAnsi"/>
          <w:b/>
          <w:color w:val="000000"/>
          <w:kern w:val="3"/>
          <w:sz w:val="18"/>
          <w:szCs w:val="24"/>
          <w:u w:val="single"/>
          <w:shd w:val="clear" w:color="auto" w:fill="FFFF00"/>
          <w:lang w:eastAsia="zh-CN"/>
        </w:rPr>
        <w:t>corporations seeking profit, impoverished workers</w:t>
      </w:r>
      <w:r w:rsidRPr="00B80E4D">
        <w:rPr>
          <w:rFonts w:asciiTheme="minorHAnsi" w:eastAsia="Times New Roman" w:hAnsiTheme="minorHAnsi"/>
          <w:b/>
          <w:color w:val="000000"/>
          <w:kern w:val="3"/>
          <w:sz w:val="18"/>
          <w:szCs w:val="24"/>
          <w:u w:val="single"/>
          <w:lang w:eastAsia="zh-CN"/>
        </w:rPr>
        <w:t xml:space="preserve"> in these corporations, </w:t>
      </w:r>
      <w:r w:rsidRPr="00B80E4D">
        <w:rPr>
          <w:rFonts w:asciiTheme="minorHAnsi" w:eastAsia="Times New Roman" w:hAnsiTheme="minorHAnsi"/>
          <w:b/>
          <w:color w:val="000000"/>
          <w:kern w:val="3"/>
          <w:sz w:val="18"/>
          <w:szCs w:val="24"/>
          <w:u w:val="single"/>
          <w:shd w:val="clear" w:color="auto" w:fill="FFFF00"/>
          <w:lang w:eastAsia="zh-CN"/>
        </w:rPr>
        <w:t>or peasants</w:t>
      </w:r>
      <w:r w:rsidRPr="00B80E4D">
        <w:rPr>
          <w:rFonts w:asciiTheme="minorHAnsi" w:eastAsia="Times New Roman" w:hAnsiTheme="minorHAnsi"/>
          <w:b/>
          <w:color w:val="000000"/>
          <w:kern w:val="3"/>
          <w:sz w:val="18"/>
          <w:szCs w:val="24"/>
          <w:u w:val="single"/>
          <w:lang w:eastAsia="zh-CN"/>
        </w:rPr>
        <w:t xml:space="preserve"> in Third-World countries </w:t>
      </w:r>
      <w:r w:rsidRPr="00B80E4D">
        <w:rPr>
          <w:rFonts w:asciiTheme="minorHAnsi" w:eastAsia="Times New Roman" w:hAnsiTheme="minorHAnsi"/>
          <w:b/>
          <w:color w:val="000000"/>
          <w:kern w:val="3"/>
          <w:sz w:val="18"/>
          <w:szCs w:val="24"/>
          <w:u w:val="single"/>
          <w:shd w:val="clear" w:color="auto" w:fill="FFFF00"/>
          <w:lang w:eastAsia="zh-CN"/>
        </w:rPr>
        <w:t>trying to conduct elections</w:t>
      </w:r>
      <w:r w:rsidRPr="00B80E4D">
        <w:rPr>
          <w:rFonts w:asciiTheme="minorHAnsi" w:eastAsia="Times New Roman" w:hAnsiTheme="minorHAnsi"/>
          <w:b/>
          <w:color w:val="000000"/>
          <w:kern w:val="3"/>
          <w:sz w:val="18"/>
          <w:szCs w:val="24"/>
          <w:u w:val="single"/>
          <w:lang w:eastAsia="zh-CN"/>
        </w:rPr>
        <w:t xml:space="preserve">. Postmodernism does not adequately distinguish here between a reduction of reality to image and a mediation of reality by image. A </w:t>
      </w:r>
      <w:r w:rsidRPr="00B80E4D">
        <w:rPr>
          <w:rFonts w:asciiTheme="minorHAnsi" w:eastAsia="Times New Roman" w:hAnsiTheme="minorHAnsi"/>
          <w:b/>
          <w:color w:val="000000"/>
          <w:kern w:val="3"/>
          <w:sz w:val="18"/>
          <w:szCs w:val="24"/>
          <w:u w:val="single"/>
          <w:shd w:val="clear" w:color="auto" w:fill="FFFF00"/>
          <w:lang w:eastAsia="zh-CN"/>
        </w:rPr>
        <w:t>media idealism exists</w:t>
      </w:r>
      <w:r w:rsidRPr="00B80E4D">
        <w:rPr>
          <w:rFonts w:asciiTheme="minorHAnsi" w:eastAsia="Times New Roman" w:hAnsiTheme="minorHAnsi"/>
          <w:b/>
          <w:color w:val="000000"/>
          <w:kern w:val="3"/>
          <w:sz w:val="18"/>
          <w:szCs w:val="24"/>
          <w:u w:val="single"/>
          <w:lang w:eastAsia="zh-CN"/>
        </w:rPr>
        <w:t xml:space="preserve"> rooted in the influence of structuralism and poststructuralism and </w:t>
      </w:r>
      <w:r w:rsidRPr="00B80E4D">
        <w:rPr>
          <w:rFonts w:asciiTheme="minorHAnsi" w:eastAsia="Times New Roman" w:hAnsiTheme="minorHAnsi"/>
          <w:b/>
          <w:color w:val="000000"/>
          <w:kern w:val="3"/>
          <w:sz w:val="18"/>
          <w:szCs w:val="24"/>
          <w:u w:val="single"/>
          <w:shd w:val="clear" w:color="auto" w:fill="FFFF00"/>
          <w:lang w:eastAsia="zh-CN"/>
        </w:rPr>
        <w:t>doing insufficient justice to concrete</w:t>
      </w:r>
      <w:r w:rsidRPr="00B80E4D">
        <w:rPr>
          <w:rFonts w:asciiTheme="minorHAnsi" w:eastAsia="Times New Roman" w:hAnsiTheme="minorHAnsi"/>
          <w:b/>
          <w:color w:val="000000"/>
          <w:kern w:val="3"/>
          <w:sz w:val="18"/>
          <w:szCs w:val="24"/>
          <w:u w:val="single"/>
          <w:lang w:eastAsia="zh-CN"/>
        </w:rPr>
        <w:t xml:space="preserve"> human </w:t>
      </w:r>
      <w:r w:rsidRPr="00B80E4D">
        <w:rPr>
          <w:rFonts w:asciiTheme="minorHAnsi" w:eastAsia="Times New Roman" w:hAnsiTheme="minorHAnsi"/>
          <w:b/>
          <w:color w:val="000000"/>
          <w:kern w:val="3"/>
          <w:sz w:val="18"/>
          <w:szCs w:val="24"/>
          <w:u w:val="single"/>
          <w:shd w:val="clear" w:color="auto" w:fill="FFFF00"/>
          <w:lang w:eastAsia="zh-CN"/>
        </w:rPr>
        <w:t>experience</w:t>
      </w:r>
      <w:r w:rsidRPr="00B80E4D">
        <w:rPr>
          <w:rFonts w:asciiTheme="minorHAnsi" w:eastAsia="Times New Roman" w:hAnsiTheme="minorHAnsi"/>
          <w:b/>
          <w:color w:val="000000"/>
          <w:kern w:val="3"/>
          <w:sz w:val="18"/>
          <w:szCs w:val="24"/>
          <w:u w:val="single"/>
          <w:lang w:eastAsia="zh-CN"/>
        </w:rPr>
        <w:t xml:space="preserve">, judgment, </w:t>
      </w:r>
      <w:r w:rsidRPr="00B80E4D">
        <w:rPr>
          <w:rFonts w:asciiTheme="minorHAnsi" w:eastAsia="Times New Roman" w:hAnsiTheme="minorHAnsi"/>
          <w:b/>
          <w:color w:val="000000"/>
          <w:kern w:val="3"/>
          <w:sz w:val="18"/>
          <w:szCs w:val="24"/>
          <w:u w:val="single"/>
          <w:shd w:val="clear" w:color="auto" w:fill="FFFF00"/>
          <w:lang w:eastAsia="zh-CN"/>
        </w:rPr>
        <w:t>and</w:t>
      </w:r>
      <w:r w:rsidRPr="00B80E4D">
        <w:rPr>
          <w:rFonts w:asciiTheme="minorHAnsi" w:eastAsia="Times New Roman" w:hAnsiTheme="minorHAnsi"/>
          <w:b/>
          <w:color w:val="000000"/>
          <w:kern w:val="3"/>
          <w:sz w:val="18"/>
          <w:szCs w:val="24"/>
          <w:u w:val="single"/>
          <w:lang w:eastAsia="zh-CN"/>
        </w:rPr>
        <w:t xml:space="preserve"> free </w:t>
      </w:r>
      <w:r w:rsidRPr="00B80E4D">
        <w:rPr>
          <w:rFonts w:asciiTheme="minorHAnsi" w:eastAsia="Times New Roman" w:hAnsiTheme="minorHAnsi"/>
          <w:b/>
          <w:color w:val="000000"/>
          <w:kern w:val="3"/>
          <w:sz w:val="18"/>
          <w:szCs w:val="24"/>
          <w:u w:val="single"/>
          <w:shd w:val="clear" w:color="auto" w:fill="FFFF00"/>
          <w:lang w:eastAsia="zh-CN"/>
        </w:rPr>
        <w:t>interaction</w:t>
      </w:r>
      <w:r w:rsidRPr="00B80E4D">
        <w:rPr>
          <w:rFonts w:asciiTheme="minorHAnsi" w:eastAsia="Times New Roman" w:hAnsiTheme="minorHAnsi"/>
          <w:b/>
          <w:color w:val="000000"/>
          <w:kern w:val="3"/>
          <w:sz w:val="18"/>
          <w:szCs w:val="24"/>
          <w:u w:val="single"/>
          <w:lang w:eastAsia="zh-CN"/>
        </w:rPr>
        <w:t xml:space="preserve"> in the world</w:t>
      </w:r>
      <w:r w:rsidRPr="00B80E4D">
        <w:rPr>
          <w:rFonts w:asciiTheme="minorHAnsi" w:eastAsia="Times New Roman" w:hAnsiTheme="minorHAnsi"/>
          <w:color w:val="000000"/>
          <w:kern w:val="3"/>
          <w:sz w:val="18"/>
          <w:szCs w:val="24"/>
          <w:lang w:eastAsia="zh-CN"/>
        </w:rPr>
        <w:t xml:space="preserve">.4 </w:t>
      </w:r>
      <w:proofErr w:type="gramStart"/>
      <w:r w:rsidRPr="00B80E4D">
        <w:rPr>
          <w:rFonts w:asciiTheme="minorHAnsi" w:eastAsia="Times New Roman" w:hAnsiTheme="minorHAnsi"/>
          <w:b/>
          <w:color w:val="000000"/>
          <w:kern w:val="3"/>
          <w:sz w:val="18"/>
          <w:szCs w:val="24"/>
          <w:u w:val="single"/>
          <w:shd w:val="clear" w:color="auto" w:fill="FFFF00"/>
          <w:lang w:eastAsia="zh-CN"/>
        </w:rPr>
        <w:t>It</w:t>
      </w:r>
      <w:proofErr w:type="gramEnd"/>
      <w:r w:rsidRPr="00B80E4D">
        <w:rPr>
          <w:rFonts w:asciiTheme="minorHAnsi" w:eastAsia="Times New Roman" w:hAnsiTheme="minorHAnsi"/>
          <w:b/>
          <w:color w:val="000000"/>
          <w:kern w:val="3"/>
          <w:sz w:val="18"/>
          <w:szCs w:val="24"/>
          <w:u w:val="single"/>
          <w:shd w:val="clear" w:color="auto" w:fill="FFFF00"/>
          <w:lang w:eastAsia="zh-CN"/>
        </w:rPr>
        <w:t xml:space="preserve"> is</w:t>
      </w:r>
      <w:r w:rsidRPr="00B80E4D">
        <w:rPr>
          <w:rFonts w:asciiTheme="minorHAnsi" w:eastAsia="Times New Roman" w:hAnsiTheme="minorHAnsi"/>
          <w:color w:val="000000"/>
          <w:kern w:val="3"/>
          <w:sz w:val="18"/>
          <w:szCs w:val="24"/>
          <w:lang w:eastAsia="zh-CN"/>
        </w:rPr>
        <w:t xml:space="preserve"> also paradoxical or </w:t>
      </w:r>
      <w:r w:rsidRPr="00B80E4D">
        <w:rPr>
          <w:rFonts w:asciiTheme="minorHAnsi" w:eastAsia="Times New Roman" w:hAnsiTheme="minorHAnsi"/>
          <w:b/>
          <w:color w:val="000000"/>
          <w:kern w:val="3"/>
          <w:sz w:val="18"/>
          <w:szCs w:val="24"/>
          <w:u w:val="single"/>
          <w:shd w:val="clear" w:color="auto" w:fill="FFFF00"/>
          <w:lang w:eastAsia="zh-CN"/>
        </w:rPr>
        <w:t>contradictory to say it</w:t>
      </w:r>
      <w:r w:rsidRPr="00B80E4D">
        <w:rPr>
          <w:rFonts w:asciiTheme="minorHAnsi" w:eastAsia="Times New Roman" w:hAnsiTheme="minorHAnsi"/>
          <w:b/>
          <w:color w:val="000000"/>
          <w:kern w:val="3"/>
          <w:sz w:val="18"/>
          <w:szCs w:val="24"/>
          <w:u w:val="single"/>
          <w:lang w:eastAsia="zh-CN"/>
        </w:rPr>
        <w:t xml:space="preserve"> really </w:t>
      </w:r>
      <w:r w:rsidRPr="00B80E4D">
        <w:rPr>
          <w:rFonts w:asciiTheme="minorHAnsi" w:eastAsia="Times New Roman" w:hAnsiTheme="minorHAnsi"/>
          <w:b/>
          <w:color w:val="000000"/>
          <w:kern w:val="3"/>
          <w:sz w:val="18"/>
          <w:szCs w:val="24"/>
          <w:u w:val="single"/>
          <w:shd w:val="clear" w:color="auto" w:fill="FFFF00"/>
          <w:lang w:eastAsia="zh-CN"/>
        </w:rPr>
        <w:t>is true that nothing is</w:t>
      </w:r>
      <w:r w:rsidRPr="00B80E4D">
        <w:rPr>
          <w:rFonts w:asciiTheme="minorHAnsi" w:eastAsia="Times New Roman" w:hAnsiTheme="minorHAnsi"/>
          <w:b/>
          <w:color w:val="000000"/>
          <w:kern w:val="3"/>
          <w:sz w:val="18"/>
          <w:szCs w:val="24"/>
          <w:u w:val="single"/>
          <w:lang w:eastAsia="zh-CN"/>
        </w:rPr>
        <w:t xml:space="preserve"> really </w:t>
      </w:r>
      <w:r w:rsidRPr="00B80E4D">
        <w:rPr>
          <w:rFonts w:asciiTheme="minorHAnsi" w:eastAsia="Times New Roman" w:hAnsiTheme="minorHAnsi"/>
          <w:b/>
          <w:color w:val="000000"/>
          <w:kern w:val="3"/>
          <w:sz w:val="18"/>
          <w:szCs w:val="24"/>
          <w:u w:val="single"/>
          <w:shd w:val="clear" w:color="auto" w:fill="FFFF00"/>
          <w:lang w:eastAsia="zh-CN"/>
        </w:rPr>
        <w:t>true</w:t>
      </w:r>
      <w:r w:rsidRPr="00B80E4D">
        <w:rPr>
          <w:rFonts w:asciiTheme="minorHAnsi" w:eastAsia="Times New Roman" w:hAnsiTheme="minorHAnsi"/>
          <w:b/>
          <w:color w:val="000000"/>
          <w:kern w:val="3"/>
          <w:sz w:val="18"/>
          <w:szCs w:val="24"/>
          <w:u w:val="single"/>
          <w:lang w:eastAsia="zh-CN"/>
        </w:rPr>
        <w:t xml:space="preserve">, that everything is illusory or imaginary. </w:t>
      </w:r>
      <w:proofErr w:type="spellStart"/>
      <w:r w:rsidRPr="00B80E4D">
        <w:rPr>
          <w:rFonts w:asciiTheme="minorHAnsi" w:eastAsia="Times New Roman" w:hAnsiTheme="minorHAnsi"/>
          <w:b/>
          <w:color w:val="000000"/>
          <w:kern w:val="3"/>
          <w:sz w:val="18"/>
          <w:szCs w:val="24"/>
          <w:u w:val="single"/>
          <w:shd w:val="clear" w:color="auto" w:fill="FFFF00"/>
          <w:lang w:eastAsia="zh-CN"/>
        </w:rPr>
        <w:t>Postmodemism</w:t>
      </w:r>
      <w:proofErr w:type="spellEnd"/>
      <w:r w:rsidRPr="00B80E4D">
        <w:rPr>
          <w:rFonts w:asciiTheme="minorHAnsi" w:eastAsia="Times New Roman" w:hAnsiTheme="minorHAnsi"/>
          <w:b/>
          <w:color w:val="000000"/>
          <w:kern w:val="3"/>
          <w:sz w:val="18"/>
          <w:szCs w:val="24"/>
          <w:u w:val="single"/>
          <w:shd w:val="clear" w:color="auto" w:fill="FFFF00"/>
          <w:lang w:eastAsia="zh-CN"/>
        </w:rPr>
        <w:t xml:space="preserve"> makes judgments that</w:t>
      </w:r>
      <w:r w:rsidRPr="00B80E4D">
        <w:rPr>
          <w:rFonts w:asciiTheme="minorHAnsi" w:eastAsia="Times New Roman" w:hAnsiTheme="minorHAnsi"/>
          <w:b/>
          <w:color w:val="000000"/>
          <w:kern w:val="3"/>
          <w:sz w:val="18"/>
          <w:szCs w:val="24"/>
          <w:u w:val="single"/>
          <w:lang w:eastAsia="zh-CN"/>
        </w:rPr>
        <w:t xml:space="preserve"> implicitly </w:t>
      </w:r>
      <w:r w:rsidRPr="00B80E4D">
        <w:rPr>
          <w:rFonts w:asciiTheme="minorHAnsi" w:eastAsia="Times New Roman" w:hAnsiTheme="minorHAnsi"/>
          <w:b/>
          <w:color w:val="000000"/>
          <w:kern w:val="3"/>
          <w:sz w:val="18"/>
          <w:szCs w:val="24"/>
          <w:u w:val="single"/>
          <w:shd w:val="clear" w:color="auto" w:fill="FFFF00"/>
          <w:lang w:eastAsia="zh-CN"/>
        </w:rPr>
        <w:t>deny the reduction of reality to image</w:t>
      </w:r>
      <w:r w:rsidRPr="00B80E4D">
        <w:rPr>
          <w:rFonts w:asciiTheme="minorHAnsi" w:eastAsia="Times New Roman" w:hAnsiTheme="minorHAnsi"/>
          <w:color w:val="000000"/>
          <w:kern w:val="3"/>
          <w:sz w:val="18"/>
          <w:szCs w:val="24"/>
          <w:lang w:eastAsia="zh-CN"/>
        </w:rPr>
        <w:t xml:space="preserve">. For example, Poster and </w:t>
      </w:r>
      <w:proofErr w:type="spellStart"/>
      <w:r w:rsidRPr="00B80E4D">
        <w:rPr>
          <w:rFonts w:asciiTheme="minorHAnsi" w:eastAsia="Times New Roman" w:hAnsiTheme="minorHAnsi"/>
          <w:b/>
          <w:color w:val="000000"/>
          <w:kern w:val="3"/>
          <w:sz w:val="18"/>
          <w:szCs w:val="24"/>
          <w:u w:val="single"/>
          <w:lang w:eastAsia="zh-CN"/>
        </w:rPr>
        <w:t>Baudrillard</w:t>
      </w:r>
      <w:proofErr w:type="spellEnd"/>
      <w:r w:rsidRPr="00B80E4D">
        <w:rPr>
          <w:rFonts w:asciiTheme="minorHAnsi" w:eastAsia="Times New Roman" w:hAnsiTheme="minorHAnsi"/>
          <w:color w:val="000000"/>
          <w:kern w:val="3"/>
          <w:sz w:val="18"/>
          <w:szCs w:val="24"/>
          <w:lang w:eastAsia="zh-CN"/>
        </w:rPr>
        <w:t xml:space="preserve"> do </w:t>
      </w:r>
      <w:r w:rsidRPr="00B80E4D">
        <w:rPr>
          <w:rFonts w:asciiTheme="minorHAnsi" w:eastAsia="Times New Roman" w:hAnsiTheme="minorHAnsi"/>
          <w:b/>
          <w:color w:val="000000"/>
          <w:kern w:val="3"/>
          <w:sz w:val="18"/>
          <w:szCs w:val="24"/>
          <w:u w:val="single"/>
          <w:lang w:eastAsia="zh-CN"/>
        </w:rPr>
        <w:t>want to say that we really are in a new age that is informational and postindustrial</w:t>
      </w:r>
      <w:r w:rsidRPr="00B80E4D">
        <w:rPr>
          <w:rFonts w:asciiTheme="minorHAnsi" w:eastAsia="Times New Roman" w:hAnsiTheme="minorHAnsi"/>
          <w:color w:val="000000"/>
          <w:kern w:val="3"/>
          <w:sz w:val="18"/>
          <w:szCs w:val="24"/>
          <w:lang w:eastAsia="zh-CN"/>
        </w:rPr>
        <w:t xml:space="preserve">. Again, </w:t>
      </w:r>
      <w:r w:rsidRPr="00B80E4D">
        <w:rPr>
          <w:rFonts w:asciiTheme="minorHAnsi" w:eastAsia="Times New Roman" w:hAnsiTheme="minorHAnsi"/>
          <w:b/>
          <w:color w:val="000000"/>
          <w:kern w:val="3"/>
          <w:sz w:val="18"/>
          <w:szCs w:val="24"/>
          <w:u w:val="single"/>
          <w:shd w:val="clear" w:color="auto" w:fill="FFFF00"/>
          <w:lang w:eastAsia="zh-CN"/>
        </w:rPr>
        <w:t>to say</w:t>
      </w:r>
      <w:r w:rsidRPr="00B80E4D">
        <w:rPr>
          <w:rFonts w:asciiTheme="minorHAnsi" w:eastAsia="Times New Roman" w:hAnsiTheme="minorHAnsi"/>
          <w:b/>
          <w:color w:val="000000"/>
          <w:kern w:val="3"/>
          <w:sz w:val="18"/>
          <w:szCs w:val="24"/>
          <w:u w:val="single"/>
          <w:lang w:eastAsia="zh-CN"/>
        </w:rPr>
        <w:t xml:space="preserve"> that </w:t>
      </w:r>
      <w:r w:rsidRPr="00B80E4D">
        <w:rPr>
          <w:rFonts w:asciiTheme="minorHAnsi" w:eastAsia="Times New Roman" w:hAnsiTheme="minorHAnsi"/>
          <w:b/>
          <w:color w:val="000000"/>
          <w:kern w:val="3"/>
          <w:sz w:val="18"/>
          <w:szCs w:val="24"/>
          <w:u w:val="single"/>
          <w:shd w:val="clear" w:color="auto" w:fill="FFFF00"/>
          <w:lang w:eastAsia="zh-CN"/>
        </w:rPr>
        <w:t>everything is imploded into</w:t>
      </w:r>
      <w:r w:rsidRPr="00B80E4D">
        <w:rPr>
          <w:rFonts w:asciiTheme="minorHAnsi" w:eastAsia="Times New Roman" w:hAnsiTheme="minorHAnsi"/>
          <w:b/>
          <w:color w:val="000000"/>
          <w:kern w:val="3"/>
          <w:sz w:val="18"/>
          <w:szCs w:val="24"/>
          <w:u w:val="single"/>
          <w:lang w:eastAsia="zh-CN"/>
        </w:rPr>
        <w:t xml:space="preserve"> media </w:t>
      </w:r>
      <w:r w:rsidRPr="00B80E4D">
        <w:rPr>
          <w:rFonts w:asciiTheme="minorHAnsi" w:eastAsia="Times New Roman" w:hAnsiTheme="minorHAnsi"/>
          <w:b/>
          <w:color w:val="000000"/>
          <w:kern w:val="3"/>
          <w:sz w:val="18"/>
          <w:szCs w:val="24"/>
          <w:u w:val="single"/>
          <w:shd w:val="clear" w:color="auto" w:fill="FFFF00"/>
          <w:lang w:eastAsia="zh-CN"/>
        </w:rPr>
        <w:t>images is akin</w:t>
      </w:r>
      <w:r w:rsidRPr="00B80E4D">
        <w:rPr>
          <w:rFonts w:asciiTheme="minorHAnsi" w:eastAsia="Times New Roman" w:hAnsiTheme="minorHAnsi"/>
          <w:b/>
          <w:color w:val="000000"/>
          <w:kern w:val="3"/>
          <w:sz w:val="18"/>
          <w:szCs w:val="24"/>
          <w:u w:val="single"/>
          <w:lang w:eastAsia="zh-CN"/>
        </w:rPr>
        <w:t xml:space="preserve"> logically </w:t>
      </w:r>
      <w:r w:rsidRPr="00B80E4D">
        <w:rPr>
          <w:rFonts w:asciiTheme="minorHAnsi" w:eastAsia="Times New Roman" w:hAnsiTheme="minorHAnsi"/>
          <w:b/>
          <w:color w:val="000000"/>
          <w:kern w:val="3"/>
          <w:sz w:val="18"/>
          <w:szCs w:val="24"/>
          <w:u w:val="single"/>
          <w:shd w:val="clear" w:color="auto" w:fill="FFFF00"/>
          <w:lang w:eastAsia="zh-CN"/>
        </w:rPr>
        <w:t>to the Cartesian claim that everything</w:t>
      </w:r>
      <w:r w:rsidRPr="00B80E4D">
        <w:rPr>
          <w:rFonts w:asciiTheme="minorHAnsi" w:eastAsia="Times New Roman" w:hAnsiTheme="minorHAnsi"/>
          <w:b/>
          <w:color w:val="000000"/>
          <w:kern w:val="3"/>
          <w:sz w:val="18"/>
          <w:szCs w:val="24"/>
          <w:u w:val="single"/>
          <w:lang w:eastAsia="zh-CN"/>
        </w:rPr>
        <w:t xml:space="preserve"> is or </w:t>
      </w:r>
      <w:r w:rsidRPr="00B80E4D">
        <w:rPr>
          <w:rFonts w:asciiTheme="minorHAnsi" w:eastAsia="Times New Roman" w:hAnsiTheme="minorHAnsi"/>
          <w:b/>
          <w:color w:val="000000"/>
          <w:kern w:val="3"/>
          <w:sz w:val="18"/>
          <w:szCs w:val="24"/>
          <w:u w:val="single"/>
          <w:shd w:val="clear" w:color="auto" w:fill="FFFF00"/>
          <w:lang w:eastAsia="zh-CN"/>
        </w:rPr>
        <w:t>might be a dream</w:t>
      </w:r>
      <w:r w:rsidRPr="00B80E4D">
        <w:rPr>
          <w:rFonts w:asciiTheme="minorHAnsi" w:eastAsia="Times New Roman" w:hAnsiTheme="minorHAnsi"/>
          <w:b/>
          <w:color w:val="000000"/>
          <w:kern w:val="3"/>
          <w:sz w:val="18"/>
          <w:szCs w:val="24"/>
          <w:u w:val="single"/>
          <w:lang w:eastAsia="zh-CN"/>
        </w:rPr>
        <w:t xml:space="preserve">. What happens is </w:t>
      </w:r>
      <w:r w:rsidRPr="00B80E4D">
        <w:rPr>
          <w:rFonts w:asciiTheme="minorHAnsi" w:eastAsia="Times New Roman" w:hAnsiTheme="minorHAnsi"/>
          <w:b/>
          <w:color w:val="000000"/>
          <w:kern w:val="3"/>
          <w:sz w:val="18"/>
          <w:szCs w:val="24"/>
          <w:u w:val="single"/>
          <w:shd w:val="clear" w:color="auto" w:fill="FFFF00"/>
          <w:lang w:eastAsia="zh-CN"/>
        </w:rPr>
        <w:t>that</w:t>
      </w:r>
      <w:r w:rsidRPr="00B80E4D">
        <w:rPr>
          <w:rFonts w:asciiTheme="minorHAnsi" w:eastAsia="Times New Roman" w:hAnsiTheme="minorHAnsi"/>
          <w:b/>
          <w:color w:val="000000"/>
          <w:kern w:val="3"/>
          <w:sz w:val="18"/>
          <w:szCs w:val="24"/>
          <w:u w:val="single"/>
          <w:lang w:eastAsia="zh-CN"/>
        </w:rPr>
        <w:t xml:space="preserve"> dream or </w:t>
      </w:r>
      <w:r w:rsidRPr="00B80E4D">
        <w:rPr>
          <w:rFonts w:asciiTheme="minorHAnsi" w:eastAsia="Times New Roman" w:hAnsiTheme="minorHAnsi"/>
          <w:b/>
          <w:color w:val="000000"/>
          <w:kern w:val="3"/>
          <w:sz w:val="18"/>
          <w:szCs w:val="24"/>
          <w:u w:val="single"/>
          <w:shd w:val="clear" w:color="auto" w:fill="FFFF00"/>
          <w:lang w:eastAsia="zh-CN"/>
        </w:rPr>
        <w:t>image is</w:t>
      </w:r>
      <w:r w:rsidRPr="00B80E4D">
        <w:rPr>
          <w:rFonts w:asciiTheme="minorHAnsi" w:eastAsia="Times New Roman" w:hAnsiTheme="minorHAnsi"/>
          <w:b/>
          <w:color w:val="000000"/>
          <w:kern w:val="3"/>
          <w:sz w:val="18"/>
          <w:szCs w:val="24"/>
          <w:u w:val="single"/>
          <w:lang w:eastAsia="zh-CN"/>
        </w:rPr>
        <w:t xml:space="preserve"> absolutized or gen</w:t>
      </w:r>
      <w:r w:rsidRPr="00B80E4D">
        <w:rPr>
          <w:rFonts w:asciiTheme="minorHAnsi" w:eastAsia="Times New Roman" w:hAnsiTheme="minorHAnsi"/>
          <w:b/>
          <w:color w:val="000000"/>
          <w:kern w:val="3"/>
          <w:sz w:val="18"/>
          <w:szCs w:val="24"/>
          <w:u w:val="single"/>
          <w:shd w:val="clear" w:color="auto" w:fill="FFFF00"/>
          <w:lang w:eastAsia="zh-CN"/>
        </w:rPr>
        <w:t>eralized to the point that its original meaning</w:t>
      </w:r>
      <w:r w:rsidRPr="00B80E4D">
        <w:rPr>
          <w:rFonts w:asciiTheme="minorHAnsi" w:eastAsia="Times New Roman" w:hAnsiTheme="minorHAnsi"/>
          <w:b/>
          <w:color w:val="000000"/>
          <w:kern w:val="3"/>
          <w:sz w:val="18"/>
          <w:szCs w:val="24"/>
          <w:u w:val="single"/>
          <w:lang w:eastAsia="zh-CN"/>
        </w:rPr>
        <w:t xml:space="preserve"> lying in its contrast to natural, human, and social reality </w:t>
      </w:r>
      <w:r w:rsidRPr="00B80E4D">
        <w:rPr>
          <w:rFonts w:asciiTheme="minorHAnsi" w:eastAsia="Times New Roman" w:hAnsiTheme="minorHAnsi"/>
          <w:b/>
          <w:color w:val="000000"/>
          <w:kern w:val="3"/>
          <w:sz w:val="18"/>
          <w:szCs w:val="24"/>
          <w:u w:val="single"/>
          <w:shd w:val="clear" w:color="auto" w:fill="FFFF00"/>
          <w:lang w:eastAsia="zh-CN"/>
        </w:rPr>
        <w:t>is lost. We can discuss Disneyland as reprehensible because we know the difference between Disneyland and</w:t>
      </w:r>
      <w:r w:rsidRPr="00B80E4D">
        <w:rPr>
          <w:rFonts w:asciiTheme="minorHAnsi" w:eastAsia="Times New Roman" w:hAnsiTheme="minorHAnsi"/>
          <w:b/>
          <w:color w:val="000000"/>
          <w:kern w:val="3"/>
          <w:sz w:val="18"/>
          <w:szCs w:val="24"/>
          <w:u w:val="single"/>
          <w:lang w:eastAsia="zh-CN"/>
        </w:rPr>
        <w:t xml:space="preserve"> the larger, enveloping reality of</w:t>
      </w:r>
      <w:r w:rsidRPr="00B80E4D">
        <w:rPr>
          <w:rFonts w:asciiTheme="minorHAnsi" w:eastAsia="Times New Roman" w:hAnsiTheme="minorHAnsi"/>
          <w:color w:val="000000"/>
          <w:kern w:val="3"/>
          <w:sz w:val="18"/>
          <w:szCs w:val="24"/>
          <w:lang w:eastAsia="zh-CN"/>
        </w:rPr>
        <w:t xml:space="preserve"> Southern California and </w:t>
      </w:r>
      <w:r w:rsidRPr="00B80E4D">
        <w:rPr>
          <w:rFonts w:asciiTheme="minorHAnsi" w:eastAsia="Times New Roman" w:hAnsiTheme="minorHAnsi"/>
          <w:b/>
          <w:color w:val="000000"/>
          <w:kern w:val="3"/>
          <w:sz w:val="18"/>
          <w:szCs w:val="24"/>
          <w:u w:val="single"/>
          <w:shd w:val="clear" w:color="auto" w:fill="FFFF00"/>
          <w:lang w:eastAsia="zh-CN"/>
        </w:rPr>
        <w:t>the U</w:t>
      </w:r>
      <w:r w:rsidRPr="00B80E4D">
        <w:rPr>
          <w:rFonts w:asciiTheme="minorHAnsi" w:eastAsia="Times New Roman" w:hAnsiTheme="minorHAnsi"/>
          <w:b/>
          <w:color w:val="000000"/>
          <w:kern w:val="3"/>
          <w:sz w:val="18"/>
          <w:szCs w:val="24"/>
          <w:u w:val="single"/>
          <w:lang w:eastAsia="zh-CN"/>
        </w:rPr>
        <w:t xml:space="preserve">nited </w:t>
      </w:r>
      <w:r w:rsidRPr="00B80E4D">
        <w:rPr>
          <w:rFonts w:asciiTheme="minorHAnsi" w:eastAsia="Times New Roman" w:hAnsiTheme="minorHAnsi"/>
          <w:b/>
          <w:color w:val="000000"/>
          <w:kern w:val="3"/>
          <w:sz w:val="18"/>
          <w:szCs w:val="24"/>
          <w:u w:val="single"/>
          <w:shd w:val="clear" w:color="auto" w:fill="FFFF00"/>
          <w:lang w:eastAsia="zh-CN"/>
        </w:rPr>
        <w:t>S</w:t>
      </w:r>
      <w:r w:rsidRPr="00B80E4D">
        <w:rPr>
          <w:rFonts w:asciiTheme="minorHAnsi" w:eastAsia="Times New Roman" w:hAnsiTheme="minorHAnsi"/>
          <w:b/>
          <w:color w:val="000000"/>
          <w:kern w:val="3"/>
          <w:sz w:val="18"/>
          <w:szCs w:val="24"/>
          <w:u w:val="single"/>
          <w:lang w:eastAsia="zh-CN"/>
        </w:rPr>
        <w:t>tates</w:t>
      </w:r>
      <w:r w:rsidRPr="00B80E4D">
        <w:rPr>
          <w:rFonts w:asciiTheme="minorHAnsi" w:eastAsia="Times New Roman" w:hAnsiTheme="minorHAnsi"/>
          <w:color w:val="000000"/>
          <w:kern w:val="3"/>
          <w:sz w:val="18"/>
          <w:szCs w:val="24"/>
          <w:lang w:eastAsia="zh-CN"/>
        </w:rPr>
        <w:t xml:space="preserve">.5 We can note also that </w:t>
      </w:r>
      <w:r w:rsidRPr="00B80E4D">
        <w:rPr>
          <w:rFonts w:asciiTheme="minorHAnsi" w:eastAsia="Times New Roman" w:hAnsiTheme="minorHAnsi"/>
          <w:b/>
          <w:color w:val="000000"/>
          <w:kern w:val="3"/>
          <w:sz w:val="18"/>
          <w:szCs w:val="24"/>
          <w:u w:val="single"/>
          <w:shd w:val="clear" w:color="auto" w:fill="FFFF00"/>
          <w:lang w:eastAsia="zh-CN"/>
        </w:rPr>
        <w:t>postmodernism misses the</w:t>
      </w:r>
      <w:r w:rsidRPr="00B80E4D">
        <w:rPr>
          <w:rFonts w:asciiTheme="minorHAnsi" w:eastAsia="Times New Roman" w:hAnsiTheme="minorHAnsi"/>
          <w:b/>
          <w:color w:val="000000"/>
          <w:kern w:val="3"/>
          <w:sz w:val="18"/>
          <w:szCs w:val="24"/>
          <w:u w:val="single"/>
          <w:lang w:eastAsia="zh-CN"/>
        </w:rPr>
        <w:t xml:space="preserve"> reality of the </w:t>
      </w:r>
      <w:r w:rsidRPr="00B80E4D">
        <w:rPr>
          <w:rFonts w:asciiTheme="minorHAnsi" w:eastAsia="Times New Roman" w:hAnsiTheme="minorHAnsi"/>
          <w:b/>
          <w:color w:val="000000"/>
          <w:kern w:val="3"/>
          <w:sz w:val="18"/>
          <w:szCs w:val="24"/>
          <w:u w:val="single"/>
          <w:shd w:val="clear" w:color="auto" w:fill="FFFF00"/>
          <w:lang w:eastAsia="zh-CN"/>
        </w:rPr>
        <w:t>accumulation-legitimation tension in</w:t>
      </w:r>
      <w:r w:rsidRPr="00B80E4D">
        <w:rPr>
          <w:rFonts w:asciiTheme="minorHAnsi" w:eastAsia="Times New Roman" w:hAnsiTheme="minorHAnsi"/>
          <w:b/>
          <w:color w:val="000000"/>
          <w:kern w:val="3"/>
          <w:sz w:val="18"/>
          <w:szCs w:val="24"/>
          <w:u w:val="single"/>
          <w:lang w:eastAsia="zh-CN"/>
        </w:rPr>
        <w:t xml:space="preserve"> late capitalism</w:t>
      </w:r>
      <w:r w:rsidRPr="00B80E4D">
        <w:rPr>
          <w:rFonts w:asciiTheme="minorHAnsi" w:eastAsia="Times New Roman" w:hAnsiTheme="minorHAnsi"/>
          <w:color w:val="000000"/>
          <w:kern w:val="3"/>
          <w:sz w:val="18"/>
          <w:szCs w:val="24"/>
          <w:lang w:eastAsia="zh-CN"/>
        </w:rPr>
        <w:t xml:space="preserve"> in general </w:t>
      </w:r>
      <w:r w:rsidRPr="00B80E4D">
        <w:rPr>
          <w:rFonts w:asciiTheme="minorHAnsi" w:eastAsia="Times New Roman" w:hAnsiTheme="minorHAnsi"/>
          <w:b/>
          <w:color w:val="000000"/>
          <w:kern w:val="3"/>
          <w:sz w:val="18"/>
          <w:szCs w:val="24"/>
          <w:u w:val="single"/>
          <w:lang w:eastAsia="zh-CN"/>
        </w:rPr>
        <w:t>and</w:t>
      </w:r>
      <w:r w:rsidRPr="00B80E4D">
        <w:rPr>
          <w:rFonts w:asciiTheme="minorHAnsi" w:eastAsia="Times New Roman" w:hAnsiTheme="minorHAnsi"/>
          <w:color w:val="000000"/>
          <w:kern w:val="3"/>
          <w:sz w:val="18"/>
          <w:szCs w:val="24"/>
          <w:lang w:eastAsia="zh-CN"/>
        </w:rPr>
        <w:t xml:space="preserve"> in </w:t>
      </w:r>
      <w:r w:rsidRPr="00B80E4D">
        <w:rPr>
          <w:rFonts w:asciiTheme="minorHAnsi" w:eastAsia="Times New Roman" w:hAnsiTheme="minorHAnsi"/>
          <w:b/>
          <w:color w:val="000000"/>
          <w:kern w:val="3"/>
          <w:sz w:val="18"/>
          <w:szCs w:val="24"/>
          <w:u w:val="single"/>
          <w:lang w:eastAsia="zh-CN"/>
        </w:rPr>
        <w:t xml:space="preserve">communicative </w:t>
      </w:r>
      <w:r w:rsidRPr="00B80E4D">
        <w:rPr>
          <w:rFonts w:asciiTheme="minorHAnsi" w:eastAsia="Times New Roman" w:hAnsiTheme="minorHAnsi"/>
          <w:b/>
          <w:color w:val="000000"/>
          <w:kern w:val="3"/>
          <w:sz w:val="18"/>
          <w:szCs w:val="24"/>
          <w:u w:val="single"/>
          <w:shd w:val="clear" w:color="auto" w:fill="FFFF00"/>
          <w:lang w:eastAsia="zh-CN"/>
        </w:rPr>
        <w:t>media</w:t>
      </w:r>
      <w:r w:rsidRPr="00B80E4D">
        <w:rPr>
          <w:rFonts w:asciiTheme="minorHAnsi" w:eastAsia="Times New Roman" w:hAnsiTheme="minorHAnsi"/>
          <w:color w:val="000000"/>
          <w:kern w:val="3"/>
          <w:sz w:val="18"/>
          <w:szCs w:val="24"/>
          <w:lang w:eastAsia="zh-CN"/>
        </w:rPr>
        <w:t xml:space="preserve"> in particular. </w:t>
      </w:r>
      <w:r w:rsidRPr="00B80E4D">
        <w:rPr>
          <w:rFonts w:asciiTheme="minorHAnsi" w:eastAsia="Times New Roman" w:hAnsiTheme="minorHAnsi"/>
          <w:b/>
          <w:color w:val="000000"/>
          <w:kern w:val="3"/>
          <w:sz w:val="18"/>
          <w:szCs w:val="24"/>
          <w:u w:val="single"/>
          <w:lang w:eastAsia="zh-CN"/>
        </w:rPr>
        <w:t xml:space="preserve">This tension takes different forms in different times. In the United States </w:t>
      </w:r>
      <w:r w:rsidRPr="00B80E4D">
        <w:rPr>
          <w:rFonts w:asciiTheme="minorHAnsi" w:eastAsia="Times New Roman" w:hAnsiTheme="minorHAnsi"/>
          <w:b/>
          <w:color w:val="000000"/>
          <w:kern w:val="3"/>
          <w:sz w:val="18"/>
          <w:szCs w:val="24"/>
          <w:u w:val="single"/>
          <w:shd w:val="clear" w:color="auto" w:fill="FFFF00"/>
          <w:lang w:eastAsia="zh-CN"/>
        </w:rPr>
        <w:t>in the</w:t>
      </w:r>
      <w:r w:rsidRPr="00B80E4D">
        <w:rPr>
          <w:rFonts w:asciiTheme="minorHAnsi" w:eastAsia="Times New Roman" w:hAnsiTheme="minorHAnsi"/>
          <w:b/>
          <w:color w:val="000000"/>
          <w:kern w:val="3"/>
          <w:sz w:val="18"/>
          <w:szCs w:val="24"/>
          <w:u w:val="single"/>
          <w:lang w:eastAsia="zh-CN"/>
        </w:rPr>
        <w:t xml:space="preserve"> 19</w:t>
      </w:r>
      <w:r w:rsidRPr="00B80E4D">
        <w:rPr>
          <w:rFonts w:asciiTheme="minorHAnsi" w:eastAsia="Times New Roman" w:hAnsiTheme="minorHAnsi"/>
          <w:b/>
          <w:color w:val="000000"/>
          <w:kern w:val="3"/>
          <w:sz w:val="18"/>
          <w:szCs w:val="24"/>
          <w:u w:val="single"/>
          <w:shd w:val="clear" w:color="auto" w:fill="FFFF00"/>
          <w:lang w:eastAsia="zh-CN"/>
        </w:rPr>
        <w:t>60s</w:t>
      </w:r>
      <w:r w:rsidRPr="00B80E4D">
        <w:rPr>
          <w:rFonts w:asciiTheme="minorHAnsi" w:eastAsia="Times New Roman" w:hAnsiTheme="minorHAnsi"/>
          <w:b/>
          <w:color w:val="000000"/>
          <w:kern w:val="3"/>
          <w:sz w:val="18"/>
          <w:szCs w:val="24"/>
          <w:u w:val="single"/>
          <w:lang w:eastAsia="zh-CN"/>
        </w:rPr>
        <w:t xml:space="preserve"> and 1970s</w:t>
      </w:r>
      <w:r w:rsidRPr="00B80E4D">
        <w:rPr>
          <w:rFonts w:asciiTheme="minorHAnsi" w:eastAsia="Times New Roman" w:hAnsiTheme="minorHAnsi"/>
          <w:color w:val="000000"/>
          <w:kern w:val="3"/>
          <w:sz w:val="18"/>
          <w:szCs w:val="24"/>
          <w:lang w:eastAsia="zh-CN"/>
        </w:rPr>
        <w:t xml:space="preserve">, for example, </w:t>
      </w:r>
      <w:r w:rsidRPr="00B80E4D">
        <w:rPr>
          <w:rFonts w:asciiTheme="minorHAnsi" w:eastAsia="Times New Roman" w:hAnsiTheme="minorHAnsi"/>
          <w:b/>
          <w:color w:val="000000"/>
          <w:kern w:val="3"/>
          <w:sz w:val="18"/>
          <w:szCs w:val="24"/>
          <w:u w:val="single"/>
          <w:lang w:eastAsia="zh-CN"/>
        </w:rPr>
        <w:t xml:space="preserve">social, economic, and political </w:t>
      </w:r>
      <w:r w:rsidRPr="00B80E4D">
        <w:rPr>
          <w:rFonts w:asciiTheme="minorHAnsi" w:eastAsia="Times New Roman" w:hAnsiTheme="minorHAnsi"/>
          <w:b/>
          <w:color w:val="000000"/>
          <w:kern w:val="3"/>
          <w:sz w:val="18"/>
          <w:szCs w:val="24"/>
          <w:u w:val="single"/>
          <w:shd w:val="clear" w:color="auto" w:fill="FFFF00"/>
          <w:lang w:eastAsia="zh-CN"/>
        </w:rPr>
        <w:t>reality</w:t>
      </w:r>
      <w:r w:rsidRPr="00B80E4D">
        <w:rPr>
          <w:rFonts w:asciiTheme="minorHAnsi" w:eastAsia="Times New Roman" w:hAnsiTheme="minorHAnsi"/>
          <w:b/>
          <w:color w:val="000000"/>
          <w:kern w:val="3"/>
          <w:sz w:val="18"/>
          <w:szCs w:val="24"/>
          <w:u w:val="single"/>
          <w:lang w:eastAsia="zh-CN"/>
        </w:rPr>
        <w:t xml:space="preserve"> occasionally m</w:t>
      </w:r>
      <w:r w:rsidRPr="00B80E4D">
        <w:rPr>
          <w:rFonts w:asciiTheme="minorHAnsi" w:eastAsia="Times New Roman" w:hAnsiTheme="minorHAnsi"/>
          <w:b/>
          <w:color w:val="000000"/>
          <w:kern w:val="3"/>
          <w:sz w:val="18"/>
          <w:szCs w:val="24"/>
          <w:u w:val="single"/>
          <w:shd w:val="clear" w:color="auto" w:fill="FFFF00"/>
          <w:lang w:eastAsia="zh-CN"/>
        </w:rPr>
        <w:t>anifested itself in the media in such a way that the electorate responded critically to</w:t>
      </w:r>
      <w:r w:rsidRPr="00B80E4D">
        <w:rPr>
          <w:rFonts w:asciiTheme="minorHAnsi" w:eastAsia="Times New Roman" w:hAnsiTheme="minorHAnsi"/>
          <w:b/>
          <w:color w:val="000000"/>
          <w:kern w:val="3"/>
          <w:sz w:val="18"/>
          <w:szCs w:val="24"/>
          <w:u w:val="single"/>
          <w:lang w:eastAsia="zh-CN"/>
        </w:rPr>
        <w:t xml:space="preserve"> corporate and political </w:t>
      </w:r>
      <w:r w:rsidRPr="00B80E4D">
        <w:rPr>
          <w:rFonts w:asciiTheme="minorHAnsi" w:eastAsia="Times New Roman" w:hAnsiTheme="minorHAnsi"/>
          <w:b/>
          <w:color w:val="000000"/>
          <w:kern w:val="3"/>
          <w:sz w:val="18"/>
          <w:szCs w:val="24"/>
          <w:u w:val="single"/>
          <w:shd w:val="clear" w:color="auto" w:fill="FFFF00"/>
          <w:lang w:eastAsia="zh-CN"/>
        </w:rPr>
        <w:t>policies. Coverage</w:t>
      </w:r>
      <w:r w:rsidRPr="00B80E4D">
        <w:rPr>
          <w:rFonts w:asciiTheme="minorHAnsi" w:eastAsia="Times New Roman" w:hAnsiTheme="minorHAnsi"/>
          <w:b/>
          <w:color w:val="000000"/>
          <w:kern w:val="3"/>
          <w:sz w:val="18"/>
          <w:szCs w:val="24"/>
          <w:u w:val="single"/>
          <w:lang w:eastAsia="zh-CN"/>
        </w:rPr>
        <w:t xml:space="preserve"> of the </w:t>
      </w:r>
      <w:r w:rsidRPr="00B80E4D">
        <w:rPr>
          <w:rFonts w:asciiTheme="minorHAnsi" w:eastAsia="Times New Roman" w:hAnsiTheme="minorHAnsi"/>
          <w:b/>
          <w:color w:val="000000"/>
          <w:kern w:val="3"/>
          <w:sz w:val="18"/>
          <w:szCs w:val="24"/>
          <w:u w:val="single"/>
          <w:shd w:val="clear" w:color="auto" w:fill="FFFF00"/>
          <w:lang w:eastAsia="zh-CN"/>
        </w:rPr>
        <w:t>Vietnam</w:t>
      </w:r>
      <w:r w:rsidRPr="00B80E4D">
        <w:rPr>
          <w:rFonts w:asciiTheme="minorHAnsi" w:eastAsia="Times New Roman" w:hAnsiTheme="minorHAnsi"/>
          <w:b/>
          <w:color w:val="000000"/>
          <w:kern w:val="3"/>
          <w:sz w:val="18"/>
          <w:szCs w:val="24"/>
          <w:u w:val="single"/>
          <w:lang w:eastAsia="zh-CN"/>
        </w:rPr>
        <w:t xml:space="preserve"> </w:t>
      </w:r>
      <w:proofErr w:type="gramStart"/>
      <w:r w:rsidRPr="00B80E4D">
        <w:rPr>
          <w:rFonts w:asciiTheme="minorHAnsi" w:eastAsia="Times New Roman" w:hAnsiTheme="minorHAnsi"/>
          <w:b/>
          <w:color w:val="000000"/>
          <w:kern w:val="3"/>
          <w:sz w:val="18"/>
          <w:szCs w:val="24"/>
          <w:u w:val="single"/>
          <w:lang w:eastAsia="zh-CN"/>
        </w:rPr>
        <w:t>war</w:t>
      </w:r>
      <w:proofErr w:type="gramEnd"/>
      <w:r w:rsidRPr="00B80E4D">
        <w:rPr>
          <w:rFonts w:asciiTheme="minorHAnsi" w:eastAsia="Times New Roman" w:hAnsiTheme="minorHAnsi"/>
          <w:color w:val="000000"/>
          <w:kern w:val="3"/>
          <w:sz w:val="18"/>
          <w:szCs w:val="24"/>
          <w:lang w:eastAsia="zh-CN"/>
        </w:rPr>
        <w:t xml:space="preserve">, for example, </w:t>
      </w:r>
      <w:r w:rsidRPr="00B80E4D">
        <w:rPr>
          <w:rFonts w:asciiTheme="minorHAnsi" w:eastAsia="Times New Roman" w:hAnsiTheme="minorHAnsi"/>
          <w:b/>
          <w:color w:val="000000"/>
          <w:kern w:val="3"/>
          <w:sz w:val="18"/>
          <w:szCs w:val="24"/>
          <w:u w:val="single"/>
          <w:shd w:val="clear" w:color="auto" w:fill="FFFF00"/>
          <w:lang w:eastAsia="zh-CN"/>
        </w:rPr>
        <w:t>did help turn people against the war</w:t>
      </w:r>
      <w:r w:rsidRPr="00B80E4D">
        <w:rPr>
          <w:rFonts w:asciiTheme="minorHAnsi" w:eastAsia="Times New Roman" w:hAnsiTheme="minorHAnsi"/>
          <w:b/>
          <w:color w:val="000000"/>
          <w:kern w:val="3"/>
          <w:sz w:val="18"/>
          <w:szCs w:val="24"/>
          <w:u w:val="single"/>
          <w:lang w:eastAsia="zh-CN"/>
        </w:rPr>
        <w:t>. In the 1980s</w:t>
      </w:r>
      <w:r w:rsidRPr="00B80E4D">
        <w:rPr>
          <w:rFonts w:asciiTheme="minorHAnsi" w:eastAsia="Times New Roman" w:hAnsiTheme="minorHAnsi"/>
          <w:color w:val="000000"/>
          <w:kern w:val="3"/>
          <w:sz w:val="18"/>
          <w:szCs w:val="24"/>
          <w:lang w:eastAsia="zh-CN"/>
        </w:rPr>
        <w:t xml:space="preserve">, by contrast, </w:t>
      </w:r>
      <w:r w:rsidRPr="00B80E4D">
        <w:rPr>
          <w:rFonts w:asciiTheme="minorHAnsi" w:eastAsia="Times New Roman" w:hAnsiTheme="minorHAnsi"/>
          <w:b/>
          <w:color w:val="000000"/>
          <w:kern w:val="3"/>
          <w:sz w:val="18"/>
          <w:szCs w:val="24"/>
          <w:u w:val="single"/>
          <w:lang w:eastAsia="zh-CN"/>
        </w:rPr>
        <w:t>the emphasis shifted more toward accumulation in the decade dominated by the “great communicator.” Even here</w:t>
      </w:r>
      <w:r w:rsidRPr="00B80E4D">
        <w:rPr>
          <w:rFonts w:asciiTheme="minorHAnsi" w:eastAsia="Times New Roman" w:hAnsiTheme="minorHAnsi"/>
          <w:color w:val="000000"/>
          <w:kern w:val="3"/>
          <w:sz w:val="18"/>
          <w:szCs w:val="24"/>
          <w:lang w:eastAsia="zh-CN"/>
        </w:rPr>
        <w:t xml:space="preserve">, however, </w:t>
      </w:r>
      <w:r w:rsidRPr="00B80E4D">
        <w:rPr>
          <w:rFonts w:asciiTheme="minorHAnsi" w:eastAsia="Times New Roman" w:hAnsiTheme="minorHAnsi"/>
          <w:b/>
          <w:color w:val="000000"/>
          <w:kern w:val="3"/>
          <w:sz w:val="18"/>
          <w:szCs w:val="24"/>
          <w:u w:val="single"/>
          <w:lang w:eastAsia="zh-CN"/>
        </w:rPr>
        <w:t xml:space="preserve">the majority remained opposed to Reagan’s policies while voting for Reagan. Human and social </w:t>
      </w:r>
      <w:r w:rsidRPr="00B80E4D">
        <w:rPr>
          <w:rFonts w:asciiTheme="minorHAnsi" w:eastAsia="Times New Roman" w:hAnsiTheme="minorHAnsi"/>
          <w:b/>
          <w:color w:val="000000"/>
          <w:kern w:val="3"/>
          <w:sz w:val="18"/>
          <w:szCs w:val="24"/>
          <w:u w:val="single"/>
          <w:shd w:val="clear" w:color="auto" w:fill="FFFF00"/>
          <w:lang w:eastAsia="zh-CN"/>
        </w:rPr>
        <w:t>reality, while being influenced by and represented by</w:t>
      </w:r>
      <w:r w:rsidRPr="00B80E4D">
        <w:rPr>
          <w:rFonts w:asciiTheme="minorHAnsi" w:eastAsia="Times New Roman" w:hAnsiTheme="minorHAnsi"/>
          <w:b/>
          <w:color w:val="000000"/>
          <w:kern w:val="3"/>
          <w:sz w:val="18"/>
          <w:szCs w:val="24"/>
          <w:u w:val="single"/>
          <w:lang w:eastAsia="zh-CN"/>
        </w:rPr>
        <w:t xml:space="preserve"> the </w:t>
      </w:r>
      <w:r w:rsidRPr="00B80E4D">
        <w:rPr>
          <w:rFonts w:asciiTheme="minorHAnsi" w:eastAsia="Times New Roman" w:hAnsiTheme="minorHAnsi"/>
          <w:b/>
          <w:color w:val="000000"/>
          <w:kern w:val="3"/>
          <w:sz w:val="18"/>
          <w:szCs w:val="24"/>
          <w:u w:val="single"/>
          <w:shd w:val="clear" w:color="auto" w:fill="FFFF00"/>
          <w:lang w:eastAsia="zh-CN"/>
        </w:rPr>
        <w:t>media, transcended them and remained resistant</w:t>
      </w:r>
      <w:r w:rsidRPr="00B80E4D">
        <w:rPr>
          <w:rFonts w:asciiTheme="minorHAnsi" w:eastAsia="Times New Roman" w:hAnsiTheme="minorHAnsi"/>
          <w:b/>
          <w:color w:val="000000"/>
          <w:kern w:val="3"/>
          <w:sz w:val="18"/>
          <w:szCs w:val="24"/>
          <w:u w:val="single"/>
          <w:lang w:eastAsia="zh-CN"/>
        </w:rPr>
        <w:t xml:space="preserve"> to them</w:t>
      </w:r>
      <w:r w:rsidRPr="00B80E4D">
        <w:rPr>
          <w:rFonts w:asciiTheme="minorHAnsi" w:eastAsia="Times New Roman" w:hAnsiTheme="minorHAnsi"/>
          <w:color w:val="000000"/>
          <w:kern w:val="3"/>
          <w:sz w:val="18"/>
          <w:szCs w:val="24"/>
          <w:lang w:eastAsia="zh-CN"/>
        </w:rPr>
        <w:t xml:space="preserve">.6 To the extent that postmodernists are critical of the role media play, </w:t>
      </w:r>
      <w:r w:rsidRPr="00B80E4D">
        <w:rPr>
          <w:rFonts w:asciiTheme="minorHAnsi" w:eastAsia="Times New Roman" w:hAnsiTheme="minorHAnsi"/>
          <w:b/>
          <w:color w:val="000000"/>
          <w:kern w:val="3"/>
          <w:sz w:val="18"/>
          <w:szCs w:val="24"/>
          <w:u w:val="single"/>
          <w:lang w:eastAsia="zh-CN"/>
        </w:rPr>
        <w:t xml:space="preserve">we can ask the question about the normative adequacy of such a critique. </w:t>
      </w:r>
      <w:r w:rsidRPr="00B80E4D">
        <w:rPr>
          <w:rFonts w:asciiTheme="minorHAnsi" w:eastAsia="Times New Roman" w:hAnsiTheme="minorHAnsi"/>
          <w:b/>
          <w:color w:val="000000"/>
          <w:kern w:val="3"/>
          <w:sz w:val="18"/>
          <w:szCs w:val="24"/>
          <w:u w:val="single"/>
          <w:shd w:val="clear" w:color="auto" w:fill="FFFF00"/>
          <w:lang w:eastAsia="zh-CN"/>
        </w:rPr>
        <w:t>Why, in the absence of normative conceptions</w:t>
      </w:r>
      <w:r w:rsidRPr="00B80E4D">
        <w:rPr>
          <w:rFonts w:asciiTheme="minorHAnsi" w:eastAsia="Times New Roman" w:hAnsiTheme="minorHAnsi"/>
          <w:b/>
          <w:color w:val="000000"/>
          <w:kern w:val="3"/>
          <w:sz w:val="18"/>
          <w:szCs w:val="24"/>
          <w:u w:val="single"/>
          <w:lang w:eastAsia="zh-CN"/>
        </w:rPr>
        <w:t xml:space="preserve"> of rationality and freedom, </w:t>
      </w:r>
      <w:r w:rsidRPr="00B80E4D">
        <w:rPr>
          <w:rFonts w:asciiTheme="minorHAnsi" w:eastAsia="Times New Roman" w:hAnsiTheme="minorHAnsi"/>
          <w:b/>
          <w:color w:val="000000"/>
          <w:kern w:val="3"/>
          <w:sz w:val="18"/>
          <w:szCs w:val="24"/>
          <w:u w:val="single"/>
          <w:shd w:val="clear" w:color="auto" w:fill="FFFF00"/>
          <w:lang w:eastAsia="zh-CN"/>
        </w:rPr>
        <w:t xml:space="preserve">should media dominance be taken as bad rather than </w:t>
      </w:r>
      <w:r w:rsidRPr="00B80E4D">
        <w:rPr>
          <w:rFonts w:asciiTheme="minorHAnsi" w:eastAsia="Times New Roman" w:hAnsiTheme="minorHAnsi"/>
          <w:b/>
          <w:color w:val="000000"/>
          <w:kern w:val="3"/>
          <w:sz w:val="18"/>
          <w:szCs w:val="24"/>
          <w:u w:val="single"/>
          <w:shd w:val="clear" w:color="auto" w:fill="FFFF00"/>
          <w:lang w:eastAsia="zh-CN"/>
        </w:rPr>
        <w:lastRenderedPageBreak/>
        <w:t>good?</w:t>
      </w:r>
      <w:r w:rsidRPr="00B80E4D">
        <w:rPr>
          <w:rFonts w:asciiTheme="minorHAnsi" w:eastAsia="Times New Roman" w:hAnsiTheme="minorHAnsi"/>
          <w:color w:val="000000"/>
          <w:kern w:val="3"/>
          <w:sz w:val="18"/>
          <w:szCs w:val="24"/>
          <w:lang w:eastAsia="zh-CN"/>
        </w:rPr>
        <w:t xml:space="preserve"> Also, </w:t>
      </w:r>
      <w:r w:rsidRPr="00B80E4D">
        <w:rPr>
          <w:rFonts w:asciiTheme="minorHAnsi" w:eastAsia="Times New Roman" w:hAnsiTheme="minorHAnsi"/>
          <w:b/>
          <w:color w:val="000000"/>
          <w:kern w:val="3"/>
          <w:sz w:val="18"/>
          <w:szCs w:val="24"/>
          <w:u w:val="single"/>
          <w:shd w:val="clear" w:color="auto" w:fill="FFFF00"/>
          <w:lang w:eastAsia="zh-CN"/>
        </w:rPr>
        <w:t>the</w:t>
      </w:r>
      <w:r w:rsidRPr="00B80E4D">
        <w:rPr>
          <w:rFonts w:asciiTheme="minorHAnsi" w:eastAsia="Times New Roman" w:hAnsiTheme="minorHAnsi"/>
          <w:b/>
          <w:color w:val="000000"/>
          <w:kern w:val="3"/>
          <w:sz w:val="18"/>
          <w:szCs w:val="24"/>
          <w:u w:val="single"/>
          <w:lang w:eastAsia="zh-CN"/>
        </w:rPr>
        <w:t xml:space="preserve"> most relevant contrasting, normatively structured </w:t>
      </w:r>
      <w:r w:rsidRPr="00B80E4D">
        <w:rPr>
          <w:rFonts w:asciiTheme="minorHAnsi" w:eastAsia="Times New Roman" w:hAnsiTheme="minorHAnsi"/>
          <w:b/>
          <w:color w:val="000000"/>
          <w:kern w:val="3"/>
          <w:sz w:val="18"/>
          <w:szCs w:val="24"/>
          <w:u w:val="single"/>
          <w:shd w:val="clear" w:color="auto" w:fill="FFFF00"/>
          <w:lang w:eastAsia="zh-CN"/>
        </w:rPr>
        <w:t>alternative to</w:t>
      </w:r>
      <w:r w:rsidRPr="00B80E4D">
        <w:rPr>
          <w:rFonts w:asciiTheme="minorHAnsi" w:eastAsia="Times New Roman" w:hAnsiTheme="minorHAnsi"/>
          <w:b/>
          <w:color w:val="000000"/>
          <w:kern w:val="3"/>
          <w:sz w:val="18"/>
          <w:szCs w:val="24"/>
          <w:u w:val="single"/>
          <w:lang w:eastAsia="zh-CN"/>
        </w:rPr>
        <w:t xml:space="preserve"> the </w:t>
      </w:r>
      <w:r w:rsidRPr="00B80E4D">
        <w:rPr>
          <w:rFonts w:asciiTheme="minorHAnsi" w:eastAsia="Times New Roman" w:hAnsiTheme="minorHAnsi"/>
          <w:b/>
          <w:color w:val="000000"/>
          <w:kern w:val="3"/>
          <w:sz w:val="18"/>
          <w:szCs w:val="24"/>
          <w:u w:val="single"/>
          <w:shd w:val="clear" w:color="auto" w:fill="FFFF00"/>
          <w:lang w:eastAsia="zh-CN"/>
        </w:rPr>
        <w:t>media is</w:t>
      </w:r>
      <w:r w:rsidRPr="00B80E4D">
        <w:rPr>
          <w:rFonts w:asciiTheme="minorHAnsi" w:eastAsia="Times New Roman" w:hAnsiTheme="minorHAnsi"/>
          <w:b/>
          <w:color w:val="000000"/>
          <w:kern w:val="3"/>
          <w:sz w:val="18"/>
          <w:szCs w:val="24"/>
          <w:u w:val="single"/>
          <w:lang w:eastAsia="zh-CN"/>
        </w:rPr>
        <w:t xml:space="preserve"> that of </w:t>
      </w:r>
      <w:r w:rsidRPr="00B80E4D">
        <w:rPr>
          <w:rFonts w:asciiTheme="minorHAnsi" w:eastAsia="Times New Roman" w:hAnsiTheme="minorHAnsi"/>
          <w:b/>
          <w:color w:val="000000"/>
          <w:kern w:val="3"/>
          <w:sz w:val="18"/>
          <w:szCs w:val="24"/>
          <w:u w:val="single"/>
          <w:shd w:val="clear" w:color="auto" w:fill="FFFF00"/>
          <w:lang w:eastAsia="zh-CN"/>
        </w:rPr>
        <w:t>the “public sphere</w:t>
      </w:r>
      <w:r w:rsidRPr="00B80E4D">
        <w:rPr>
          <w:rFonts w:asciiTheme="minorHAnsi" w:eastAsia="Times New Roman" w:hAnsiTheme="minorHAnsi"/>
          <w:b/>
          <w:color w:val="000000"/>
          <w:kern w:val="3"/>
          <w:sz w:val="18"/>
          <w:szCs w:val="24"/>
          <w:u w:val="single"/>
          <w:lang w:eastAsia="zh-CN"/>
        </w:rPr>
        <w:t xml:space="preserve">,” in which the imperatives of free, democratic, </w:t>
      </w:r>
      <w:proofErr w:type="spellStart"/>
      <w:r w:rsidRPr="00B80E4D">
        <w:rPr>
          <w:rFonts w:asciiTheme="minorHAnsi" w:eastAsia="Times New Roman" w:hAnsiTheme="minorHAnsi"/>
          <w:b/>
          <w:color w:val="000000"/>
          <w:kern w:val="3"/>
          <w:sz w:val="18"/>
          <w:szCs w:val="24"/>
          <w:u w:val="single"/>
          <w:lang w:eastAsia="zh-CN"/>
        </w:rPr>
        <w:t>nonmanipulable</w:t>
      </w:r>
      <w:proofErr w:type="spellEnd"/>
      <w:r w:rsidRPr="00B80E4D">
        <w:rPr>
          <w:rFonts w:asciiTheme="minorHAnsi" w:eastAsia="Times New Roman" w:hAnsiTheme="minorHAnsi"/>
          <w:b/>
          <w:color w:val="000000"/>
          <w:kern w:val="3"/>
          <w:sz w:val="18"/>
          <w:szCs w:val="24"/>
          <w:u w:val="single"/>
          <w:lang w:eastAsia="zh-CN"/>
        </w:rPr>
        <w:t xml:space="preserve"> communicative action are institutionalized. </w:t>
      </w:r>
      <w:r w:rsidRPr="00B80E4D">
        <w:rPr>
          <w:rFonts w:asciiTheme="minorHAnsi" w:eastAsia="Times New Roman" w:hAnsiTheme="minorHAnsi"/>
          <w:b/>
          <w:color w:val="000000"/>
          <w:kern w:val="3"/>
          <w:sz w:val="18"/>
          <w:szCs w:val="24"/>
          <w:u w:val="single"/>
          <w:shd w:val="clear" w:color="auto" w:fill="FFFF00"/>
          <w:lang w:eastAsia="zh-CN"/>
        </w:rPr>
        <w:t>Such a</w:t>
      </w:r>
      <w:r w:rsidRPr="00B80E4D">
        <w:rPr>
          <w:rFonts w:asciiTheme="minorHAnsi" w:eastAsia="Times New Roman" w:hAnsiTheme="minorHAnsi"/>
          <w:b/>
          <w:color w:val="000000"/>
          <w:kern w:val="3"/>
          <w:sz w:val="18"/>
          <w:szCs w:val="24"/>
          <w:u w:val="single"/>
          <w:lang w:eastAsia="zh-CN"/>
        </w:rPr>
        <w:t xml:space="preserve"> public </w:t>
      </w:r>
      <w:r w:rsidRPr="00B80E4D">
        <w:rPr>
          <w:rFonts w:asciiTheme="minorHAnsi" w:eastAsia="Times New Roman" w:hAnsiTheme="minorHAnsi"/>
          <w:b/>
          <w:color w:val="000000"/>
          <w:kern w:val="3"/>
          <w:sz w:val="18"/>
          <w:szCs w:val="24"/>
          <w:u w:val="single"/>
          <w:shd w:val="clear" w:color="auto" w:fill="FFFF00"/>
          <w:lang w:eastAsia="zh-CN"/>
        </w:rPr>
        <w:t>sphere</w:t>
      </w:r>
      <w:r w:rsidRPr="00B80E4D">
        <w:rPr>
          <w:rFonts w:asciiTheme="minorHAnsi" w:eastAsia="Times New Roman" w:hAnsiTheme="minorHAnsi"/>
          <w:b/>
          <w:color w:val="000000"/>
          <w:kern w:val="3"/>
          <w:sz w:val="18"/>
          <w:szCs w:val="24"/>
          <w:u w:val="single"/>
          <w:lang w:eastAsia="zh-CN"/>
        </w:rPr>
        <w:t xml:space="preserve"> has been present in western democracies since the nineteenth century but has suffered erosion in the twentieth century as capitalism has more and more taken over the media and commercialized them</w:t>
      </w:r>
      <w:r w:rsidRPr="00B80E4D">
        <w:rPr>
          <w:rFonts w:asciiTheme="minorHAnsi" w:eastAsia="Times New Roman" w:hAnsiTheme="minorHAnsi"/>
          <w:color w:val="000000"/>
          <w:kern w:val="3"/>
          <w:sz w:val="18"/>
          <w:szCs w:val="24"/>
          <w:lang w:eastAsia="zh-CN"/>
        </w:rPr>
        <w:t xml:space="preserve">. Even now </w:t>
      </w:r>
      <w:r w:rsidRPr="00B80E4D">
        <w:rPr>
          <w:rFonts w:asciiTheme="minorHAnsi" w:eastAsia="Times New Roman" w:hAnsiTheme="minorHAnsi"/>
          <w:b/>
          <w:color w:val="000000"/>
          <w:kern w:val="3"/>
          <w:sz w:val="18"/>
          <w:szCs w:val="24"/>
          <w:u w:val="single"/>
          <w:lang w:eastAsia="zh-CN"/>
        </w:rPr>
        <w:t xml:space="preserve">the public sphere </w:t>
      </w:r>
      <w:r w:rsidRPr="00B80E4D">
        <w:rPr>
          <w:rFonts w:asciiTheme="minorHAnsi" w:eastAsia="Times New Roman" w:hAnsiTheme="minorHAnsi"/>
          <w:b/>
          <w:color w:val="000000"/>
          <w:kern w:val="3"/>
          <w:sz w:val="18"/>
          <w:szCs w:val="24"/>
          <w:u w:val="single"/>
          <w:shd w:val="clear" w:color="auto" w:fill="FFFF00"/>
          <w:lang w:eastAsia="zh-CN"/>
        </w:rPr>
        <w:t>remains</w:t>
      </w:r>
      <w:r w:rsidRPr="00B80E4D">
        <w:rPr>
          <w:rFonts w:asciiTheme="minorHAnsi" w:eastAsia="Times New Roman" w:hAnsiTheme="minorHAnsi"/>
          <w:b/>
          <w:color w:val="000000"/>
          <w:kern w:val="3"/>
          <w:sz w:val="18"/>
          <w:szCs w:val="24"/>
          <w:u w:val="single"/>
          <w:lang w:eastAsia="zh-CN"/>
        </w:rPr>
        <w:t xml:space="preserve"> normatively </w:t>
      </w:r>
      <w:r w:rsidRPr="00B80E4D">
        <w:rPr>
          <w:rFonts w:asciiTheme="minorHAnsi" w:eastAsia="Times New Roman" w:hAnsiTheme="minorHAnsi"/>
          <w:b/>
          <w:color w:val="000000"/>
          <w:kern w:val="3"/>
          <w:sz w:val="18"/>
          <w:szCs w:val="24"/>
          <w:u w:val="single"/>
          <w:shd w:val="clear" w:color="auto" w:fill="FFFF00"/>
          <w:lang w:eastAsia="zh-CN"/>
        </w:rPr>
        <w:t>binding and</w:t>
      </w:r>
      <w:r w:rsidRPr="00B80E4D">
        <w:rPr>
          <w:rFonts w:asciiTheme="minorHAnsi" w:eastAsia="Times New Roman" w:hAnsiTheme="minorHAnsi"/>
          <w:b/>
          <w:color w:val="000000"/>
          <w:kern w:val="3"/>
          <w:sz w:val="18"/>
          <w:szCs w:val="24"/>
          <w:u w:val="single"/>
          <w:lang w:eastAsia="zh-CN"/>
        </w:rPr>
        <w:t xml:space="preserve"> really </w:t>
      </w:r>
      <w:r w:rsidRPr="00B80E4D">
        <w:rPr>
          <w:rFonts w:asciiTheme="minorHAnsi" w:eastAsia="Times New Roman" w:hAnsiTheme="minorHAnsi"/>
          <w:b/>
          <w:color w:val="000000"/>
          <w:kern w:val="3"/>
          <w:sz w:val="18"/>
          <w:szCs w:val="24"/>
          <w:u w:val="single"/>
          <w:shd w:val="clear" w:color="auto" w:fill="FFFF00"/>
          <w:lang w:eastAsia="zh-CN"/>
        </w:rPr>
        <w:t>operative through institutionalizing</w:t>
      </w:r>
      <w:r w:rsidRPr="00B80E4D">
        <w:rPr>
          <w:rFonts w:asciiTheme="minorHAnsi" w:eastAsia="Times New Roman" w:hAnsiTheme="minorHAnsi"/>
          <w:b/>
          <w:color w:val="000000"/>
          <w:kern w:val="3"/>
          <w:sz w:val="18"/>
          <w:szCs w:val="24"/>
          <w:u w:val="single"/>
          <w:lang w:eastAsia="zh-CN"/>
        </w:rPr>
        <w:t xml:space="preserve"> the </w:t>
      </w:r>
      <w:r w:rsidRPr="00B80E4D">
        <w:rPr>
          <w:rFonts w:asciiTheme="minorHAnsi" w:eastAsia="Times New Roman" w:hAnsiTheme="minorHAnsi"/>
          <w:b/>
          <w:color w:val="000000"/>
          <w:kern w:val="3"/>
          <w:sz w:val="18"/>
          <w:szCs w:val="24"/>
          <w:u w:val="single"/>
          <w:shd w:val="clear" w:color="auto" w:fill="FFFF00"/>
          <w:lang w:eastAsia="zh-CN"/>
        </w:rPr>
        <w:t>ideals</w:t>
      </w:r>
      <w:r w:rsidRPr="00B80E4D">
        <w:rPr>
          <w:rFonts w:asciiTheme="minorHAnsi" w:eastAsia="Times New Roman" w:hAnsiTheme="minorHAnsi"/>
          <w:b/>
          <w:color w:val="000000"/>
          <w:kern w:val="3"/>
          <w:sz w:val="18"/>
          <w:szCs w:val="24"/>
          <w:u w:val="single"/>
          <w:lang w:eastAsia="zh-CN"/>
        </w:rPr>
        <w:t xml:space="preserve"> of free, full, public expression and discussion; ideal, legal requirements </w:t>
      </w:r>
      <w:r w:rsidRPr="00B80E4D">
        <w:rPr>
          <w:rFonts w:asciiTheme="minorHAnsi" w:eastAsia="Times New Roman" w:hAnsiTheme="minorHAnsi"/>
          <w:b/>
          <w:color w:val="000000"/>
          <w:kern w:val="3"/>
          <w:sz w:val="18"/>
          <w:szCs w:val="24"/>
          <w:u w:val="single"/>
          <w:shd w:val="clear" w:color="auto" w:fill="FFFF00"/>
          <w:lang w:eastAsia="zh-CN"/>
        </w:rPr>
        <w:t>taking such forms as public service programs, public broadcasting</w:t>
      </w:r>
      <w:r w:rsidRPr="00B80E4D">
        <w:rPr>
          <w:rFonts w:asciiTheme="minorHAnsi" w:eastAsia="Times New Roman" w:hAnsiTheme="minorHAnsi"/>
          <w:b/>
          <w:color w:val="000000"/>
          <w:kern w:val="3"/>
          <w:sz w:val="18"/>
          <w:szCs w:val="24"/>
          <w:u w:val="single"/>
          <w:lang w:eastAsia="zh-CN"/>
        </w:rPr>
        <w:t xml:space="preserve">, and provision for </w:t>
      </w:r>
      <w:r w:rsidRPr="00B80E4D">
        <w:rPr>
          <w:rFonts w:asciiTheme="minorHAnsi" w:eastAsia="Times New Roman" w:hAnsiTheme="minorHAnsi"/>
          <w:b/>
          <w:color w:val="000000"/>
          <w:kern w:val="3"/>
          <w:sz w:val="18"/>
          <w:szCs w:val="24"/>
          <w:u w:val="single"/>
          <w:shd w:val="clear" w:color="auto" w:fill="FFFF00"/>
          <w:lang w:eastAsia="zh-CN"/>
        </w:rPr>
        <w:t>alternative media; and</w:t>
      </w:r>
      <w:r w:rsidRPr="00B80E4D">
        <w:rPr>
          <w:rFonts w:asciiTheme="minorHAnsi" w:eastAsia="Times New Roman" w:hAnsiTheme="minorHAnsi"/>
          <w:b/>
          <w:color w:val="000000"/>
          <w:kern w:val="3"/>
          <w:sz w:val="18"/>
          <w:szCs w:val="24"/>
          <w:u w:val="single"/>
          <w:lang w:eastAsia="zh-CN"/>
        </w:rPr>
        <w:t xml:space="preserve"> social </w:t>
      </w:r>
      <w:r w:rsidRPr="00B80E4D">
        <w:rPr>
          <w:rFonts w:asciiTheme="minorHAnsi" w:eastAsia="Times New Roman" w:hAnsiTheme="minorHAnsi"/>
          <w:b/>
          <w:color w:val="000000"/>
          <w:kern w:val="3"/>
          <w:sz w:val="18"/>
          <w:szCs w:val="24"/>
          <w:u w:val="single"/>
          <w:shd w:val="clear" w:color="auto" w:fill="FFFF00"/>
          <w:lang w:eastAsia="zh-CN"/>
        </w:rPr>
        <w:t>movements</w:t>
      </w:r>
      <w:r w:rsidRPr="00B80E4D">
        <w:rPr>
          <w:rFonts w:asciiTheme="minorHAnsi" w:eastAsia="Times New Roman" w:hAnsiTheme="minorHAnsi"/>
          <w:b/>
          <w:color w:val="000000"/>
          <w:kern w:val="3"/>
          <w:sz w:val="18"/>
          <w:szCs w:val="24"/>
          <w:u w:val="single"/>
          <w:lang w:eastAsia="zh-CN"/>
        </w:rPr>
        <w:t xml:space="preserve"> acting and discoursing in and outside of universities in print, in demonstrations and forms of resistance, and on media such as movies, television, and radio</w:t>
      </w:r>
      <w:r w:rsidRPr="00B80E4D">
        <w:rPr>
          <w:rFonts w:asciiTheme="minorHAnsi" w:eastAsia="Times New Roman" w:hAnsiTheme="minorHAnsi"/>
          <w:color w:val="000000"/>
          <w:kern w:val="3"/>
          <w:sz w:val="18"/>
          <w:szCs w:val="24"/>
          <w:lang w:eastAsia="zh-CN"/>
        </w:rPr>
        <w:t>.7</w:t>
      </w:r>
    </w:p>
    <w:p w14:paraId="1559B516"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Turn-Disaster Porn </w:t>
      </w:r>
    </w:p>
    <w:p w14:paraId="2D84C065" w14:textId="77777777" w:rsidR="006E1AB7" w:rsidRPr="00B80E4D" w:rsidRDefault="006E1AB7" w:rsidP="006E1AB7">
      <w:pPr>
        <w:keepNext/>
        <w:keepLines/>
        <w:spacing w:before="40"/>
        <w:outlineLvl w:val="3"/>
        <w:rPr>
          <w:rFonts w:asciiTheme="minorHAnsi" w:eastAsiaTheme="majorEastAsia" w:hAnsiTheme="minorHAnsi" w:cstheme="majorBidi"/>
          <w:b/>
          <w:iCs/>
          <w:caps/>
          <w:color w:val="000000"/>
          <w:sz w:val="26"/>
        </w:rPr>
      </w:pPr>
      <w:r w:rsidRPr="00B80E4D">
        <w:rPr>
          <w:rFonts w:asciiTheme="minorHAnsi" w:eastAsiaTheme="majorEastAsia" w:hAnsiTheme="minorHAnsi" w:cstheme="majorBidi"/>
          <w:b/>
          <w:iCs/>
          <w:caps/>
          <w:color w:val="000000"/>
          <w:sz w:val="26"/>
        </w:rPr>
        <w:t>Turn: Violence is inescapable. Our violence enables understanding more than it inhibits. Remembering and representing violence is essential to avert the destruction of the other. Reject the critique’s silence.</w:t>
      </w:r>
    </w:p>
    <w:p w14:paraId="58D5AD65"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8"/>
          <w:szCs w:val="24"/>
          <w:lang w:eastAsia="zh-CN"/>
        </w:rPr>
        <w:t xml:space="preserve">Michael </w:t>
      </w:r>
      <w:proofErr w:type="spellStart"/>
      <w:r w:rsidRPr="00B80E4D">
        <w:rPr>
          <w:rFonts w:asciiTheme="minorHAnsi" w:eastAsia="Times New Roman" w:hAnsiTheme="minorHAnsi"/>
          <w:b/>
          <w:bCs/>
          <w:color w:val="000000"/>
          <w:kern w:val="3"/>
          <w:sz w:val="24"/>
          <w:szCs w:val="24"/>
          <w:lang w:eastAsia="zh-CN"/>
        </w:rPr>
        <w:t>Eskin</w:t>
      </w:r>
      <w:proofErr w:type="spellEnd"/>
      <w:r w:rsidRPr="00B80E4D">
        <w:rPr>
          <w:rFonts w:asciiTheme="minorHAnsi" w:eastAsia="Times New Roman" w:hAnsiTheme="minorHAnsi"/>
          <w:color w:val="000000"/>
          <w:kern w:val="3"/>
          <w:sz w:val="18"/>
          <w:szCs w:val="24"/>
          <w:lang w:eastAsia="zh-CN"/>
        </w:rPr>
        <w:t>, Research Fellow and Lecturer, European Literature, Cambridge University, Dialectical Anthropology, 24: 407-450, 19</w:t>
      </w:r>
      <w:r w:rsidRPr="00B80E4D">
        <w:rPr>
          <w:rFonts w:asciiTheme="minorHAnsi" w:eastAsia="Times New Roman" w:hAnsiTheme="minorHAnsi"/>
          <w:b/>
          <w:bCs/>
          <w:color w:val="000000"/>
          <w:kern w:val="3"/>
          <w:sz w:val="24"/>
          <w:szCs w:val="24"/>
          <w:lang w:eastAsia="zh-CN"/>
        </w:rPr>
        <w:t>99</w:t>
      </w:r>
      <w:r w:rsidRPr="00B80E4D">
        <w:rPr>
          <w:rFonts w:asciiTheme="minorHAnsi" w:eastAsia="Times New Roman" w:hAnsiTheme="minorHAnsi"/>
          <w:color w:val="000000"/>
          <w:kern w:val="3"/>
          <w:sz w:val="18"/>
          <w:szCs w:val="24"/>
          <w:lang w:eastAsia="zh-CN"/>
        </w:rPr>
        <w:t>, p. 391-6</w:t>
      </w:r>
    </w:p>
    <w:p w14:paraId="1869D934"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p>
    <w:p w14:paraId="2FBE6DBE"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6"/>
          <w:szCs w:val="24"/>
          <w:lang w:eastAsia="zh-CN"/>
        </w:rPr>
        <w:t xml:space="preserve">Derrida allows nothing prior to language; since, in Derrida's s philosophy, everything is inscribed in language, he places speech and language prior to ethics, prior to any possible ethical injunction. Derrida's formulations owe a tremendous debt to several major epistemological shifts. of the early twentieth century: Sapir's and Whorf's notion that language conditions thought, for example, or </w:t>
      </w:r>
      <w:proofErr w:type="spellStart"/>
      <w:r w:rsidRPr="00B80E4D">
        <w:rPr>
          <w:rFonts w:asciiTheme="minorHAnsi" w:eastAsia="Times New Roman" w:hAnsiTheme="minorHAnsi"/>
          <w:color w:val="000000"/>
          <w:kern w:val="3"/>
          <w:sz w:val="16"/>
          <w:szCs w:val="24"/>
          <w:lang w:eastAsia="zh-CN"/>
        </w:rPr>
        <w:t>Lacan's</w:t>
      </w:r>
      <w:proofErr w:type="spellEnd"/>
      <w:r w:rsidRPr="00B80E4D">
        <w:rPr>
          <w:rFonts w:asciiTheme="minorHAnsi" w:eastAsia="Times New Roman" w:hAnsiTheme="minorHAnsi"/>
          <w:color w:val="000000"/>
          <w:kern w:val="3"/>
          <w:sz w:val="16"/>
          <w:szCs w:val="24"/>
          <w:lang w:eastAsia="zh-CN"/>
        </w:rPr>
        <w:t xml:space="preserve"> claims that both conscious and unconscious thought processes (and thus the subject) are structured by language. Because for Derrida ethics is inscribed, along with everything else, in language, and because </w:t>
      </w:r>
      <w:r w:rsidRPr="00B80E4D">
        <w:rPr>
          <w:rFonts w:asciiTheme="minorHAnsi" w:eastAsia="Times New Roman" w:hAnsiTheme="minorHAnsi"/>
          <w:b/>
          <w:color w:val="000000"/>
          <w:kern w:val="3"/>
          <w:sz w:val="18"/>
          <w:szCs w:val="24"/>
          <w:u w:val="single"/>
          <w:lang w:eastAsia="zh-CN"/>
        </w:rPr>
        <w:t xml:space="preserve">for </w:t>
      </w:r>
      <w:r w:rsidRPr="00086FE2">
        <w:rPr>
          <w:rFonts w:asciiTheme="minorHAnsi" w:eastAsia="Times New Roman" w:hAnsiTheme="minorHAnsi"/>
          <w:b/>
          <w:color w:val="000000"/>
          <w:kern w:val="3"/>
          <w:sz w:val="18"/>
          <w:szCs w:val="24"/>
          <w:u w:val="single"/>
          <w:lang w:eastAsia="zh-CN"/>
        </w:rPr>
        <w:t xml:space="preserve">Derrida language is inherently violent in that it is always a reduction, a totalization, he reaches the conclusion that even a </w:t>
      </w:r>
      <w:proofErr w:type="spellStart"/>
      <w:r w:rsidRPr="00086FE2">
        <w:rPr>
          <w:rFonts w:asciiTheme="minorHAnsi" w:eastAsia="Times New Roman" w:hAnsiTheme="minorHAnsi"/>
          <w:b/>
          <w:color w:val="000000"/>
          <w:kern w:val="3"/>
          <w:sz w:val="18"/>
          <w:szCs w:val="24"/>
          <w:u w:val="single"/>
          <w:lang w:eastAsia="zh-CN"/>
        </w:rPr>
        <w:t>Levinasian</w:t>
      </w:r>
      <w:proofErr w:type="spellEnd"/>
      <w:r w:rsidRPr="00086FE2">
        <w:rPr>
          <w:rFonts w:asciiTheme="minorHAnsi" w:eastAsia="Times New Roman" w:hAnsiTheme="minorHAnsi"/>
          <w:b/>
          <w:color w:val="000000"/>
          <w:kern w:val="3"/>
          <w:sz w:val="18"/>
          <w:szCs w:val="24"/>
          <w:u w:val="single"/>
          <w:lang w:eastAsia="zh-CN"/>
        </w:rPr>
        <w:t xml:space="preserve"> ethics cannot ever avoid violence:</w:t>
      </w:r>
      <w:r w:rsidRPr="00086FE2">
        <w:rPr>
          <w:rFonts w:asciiTheme="minorHAnsi" w:eastAsia="Times New Roman" w:hAnsiTheme="minorHAnsi"/>
          <w:color w:val="000000"/>
          <w:kern w:val="3"/>
          <w:sz w:val="16"/>
          <w:szCs w:val="24"/>
          <w:lang w:eastAsia="zh-CN"/>
        </w:rPr>
        <w:t xml:space="preserve"> "</w:t>
      </w:r>
      <w:r w:rsidRPr="00086FE2">
        <w:rPr>
          <w:rFonts w:asciiTheme="minorHAnsi" w:eastAsia="Times New Roman" w:hAnsiTheme="minorHAnsi"/>
          <w:b/>
          <w:color w:val="000000"/>
          <w:kern w:val="3"/>
          <w:sz w:val="18"/>
          <w:szCs w:val="24"/>
          <w:u w:val="single"/>
          <w:lang w:eastAsia="zh-CN"/>
        </w:rPr>
        <w:t>One never escapes the economy of war</w:t>
      </w:r>
      <w:r w:rsidRPr="00086FE2">
        <w:rPr>
          <w:rFonts w:asciiTheme="minorHAnsi" w:eastAsia="Times New Roman" w:hAnsiTheme="minorHAnsi"/>
          <w:color w:val="000000"/>
          <w:kern w:val="3"/>
          <w:sz w:val="16"/>
          <w:szCs w:val="24"/>
          <w:lang w:eastAsia="zh-CN"/>
        </w:rPr>
        <w:t xml:space="preserve">." </w:t>
      </w:r>
      <w:r w:rsidRPr="00086FE2">
        <w:rPr>
          <w:rFonts w:asciiTheme="minorHAnsi" w:eastAsia="Times New Roman" w:hAnsiTheme="minorHAnsi"/>
          <w:b/>
          <w:color w:val="000000"/>
          <w:kern w:val="3"/>
          <w:sz w:val="18"/>
          <w:szCs w:val="24"/>
          <w:u w:val="single"/>
          <w:lang w:eastAsia="zh-CN"/>
        </w:rPr>
        <w:t>The origin of this violence inherent in discourse is the act of inscribing the other in the definitions and terms of the same</w:t>
      </w:r>
      <w:r w:rsidRPr="00B80E4D">
        <w:rPr>
          <w:rFonts w:asciiTheme="minorHAnsi" w:eastAsia="Times New Roman" w:hAnsiTheme="minorHAnsi"/>
          <w:color w:val="000000"/>
          <w:kern w:val="3"/>
          <w:sz w:val="16"/>
          <w:szCs w:val="24"/>
          <w:lang w:eastAsia="zh-CN"/>
        </w:rPr>
        <w:t xml:space="preserve">: Predication is the first violence. Since the verb to be and the predicative act are implied in every other verb, and in every common noun, nonviolent language, in the last analysis, would be a language of pure invocation . . .purified of all rhetoric [in </w:t>
      </w:r>
      <w:proofErr w:type="spellStart"/>
      <w:r w:rsidRPr="00B80E4D">
        <w:rPr>
          <w:rFonts w:asciiTheme="minorHAnsi" w:eastAsia="Times New Roman" w:hAnsiTheme="minorHAnsi"/>
          <w:color w:val="000000"/>
          <w:kern w:val="3"/>
          <w:sz w:val="16"/>
          <w:szCs w:val="24"/>
          <w:lang w:eastAsia="zh-CN"/>
        </w:rPr>
        <w:t>Levinas</w:t>
      </w:r>
      <w:proofErr w:type="spellEnd"/>
      <w:r w:rsidRPr="00B80E4D">
        <w:rPr>
          <w:rFonts w:asciiTheme="minorHAnsi" w:eastAsia="Times New Roman" w:hAnsiTheme="minorHAnsi"/>
          <w:color w:val="000000"/>
          <w:kern w:val="3"/>
          <w:sz w:val="16"/>
          <w:szCs w:val="24"/>
          <w:lang w:eastAsia="zh-CN"/>
        </w:rPr>
        <w:t xml:space="preserve">' terms] . . . . Is a language free from all rhetoric possible? Derrida answers his own question in the negative, affirming that "there is no phrase which is indeterminate, that is, which does not pass through the violence of the concept. Violence appears with articulation." Foucault has expressed this same sentiment, maintaining that "We must conceive discourse as a violence we do to things, or, at all events, as a practice we impose upon them." </w:t>
      </w:r>
      <w:r w:rsidRPr="00B80E4D">
        <w:rPr>
          <w:rFonts w:asciiTheme="minorHAnsi" w:eastAsia="Times New Roman" w:hAnsiTheme="minorHAnsi"/>
          <w:b/>
          <w:color w:val="000000"/>
          <w:kern w:val="3"/>
          <w:sz w:val="18"/>
          <w:szCs w:val="24"/>
          <w:u w:val="single"/>
          <w:lang w:eastAsia="zh-CN"/>
        </w:rPr>
        <w:t>Naming and predication</w:t>
      </w:r>
      <w:r w:rsidRPr="00B80E4D">
        <w:rPr>
          <w:rFonts w:asciiTheme="minorHAnsi" w:eastAsia="Times New Roman" w:hAnsiTheme="minorHAnsi"/>
          <w:b/>
          <w:color w:val="000000"/>
          <w:kern w:val="3"/>
          <w:sz w:val="18"/>
          <w:szCs w:val="24"/>
          <w:u w:val="single"/>
          <w:lang w:eastAsia="zh-CN"/>
        </w:rPr>
        <w:noBreakHyphen/>
        <w:t>two acts essential to language</w:t>
      </w:r>
      <w:r w:rsidRPr="00B80E4D">
        <w:rPr>
          <w:rFonts w:asciiTheme="minorHAnsi" w:eastAsia="Times New Roman" w:hAnsiTheme="minorHAnsi"/>
          <w:b/>
          <w:color w:val="000000"/>
          <w:kern w:val="3"/>
          <w:sz w:val="18"/>
          <w:szCs w:val="24"/>
          <w:u w:val="single"/>
          <w:lang w:eastAsia="zh-CN"/>
        </w:rPr>
        <w:noBreakHyphen/>
        <w:t>confine what is being described, and fix it in one's own terms</w:t>
      </w:r>
      <w:r w:rsidRPr="00B80E4D">
        <w:rPr>
          <w:rFonts w:asciiTheme="minorHAnsi" w:eastAsia="Times New Roman" w:hAnsiTheme="minorHAnsi"/>
          <w:color w:val="000000"/>
          <w:kern w:val="3"/>
          <w:sz w:val="16"/>
          <w:szCs w:val="24"/>
          <w:lang w:eastAsia="zh-CN"/>
        </w:rPr>
        <w:t xml:space="preserve">. As we shall see from an examination of Hiroshima non amour, </w:t>
      </w:r>
      <w:r w:rsidRPr="00086FE2">
        <w:rPr>
          <w:rFonts w:asciiTheme="minorHAnsi" w:eastAsia="Times New Roman" w:hAnsiTheme="minorHAnsi"/>
          <w:b/>
          <w:color w:val="000000"/>
          <w:kern w:val="3"/>
          <w:sz w:val="18"/>
          <w:szCs w:val="24"/>
          <w:u w:val="single"/>
          <w:lang w:eastAsia="zh-CN"/>
        </w:rPr>
        <w:t>memory works the same way, attempting to enclose the past within determinate parameters</w:t>
      </w:r>
      <w:r w:rsidRPr="00B80E4D">
        <w:rPr>
          <w:rFonts w:asciiTheme="minorHAnsi" w:eastAsia="Times New Roman" w:hAnsiTheme="minorHAnsi"/>
          <w:b/>
          <w:color w:val="000000"/>
          <w:kern w:val="3"/>
          <w:sz w:val="18"/>
          <w:szCs w:val="24"/>
          <w:u w:val="single"/>
          <w:lang w:eastAsia="zh-CN"/>
        </w:rPr>
        <w:t>,</w:t>
      </w:r>
      <w:r w:rsidRPr="00B80E4D">
        <w:rPr>
          <w:rFonts w:asciiTheme="minorHAnsi" w:eastAsia="Times New Roman" w:hAnsiTheme="minorHAnsi"/>
          <w:color w:val="000000"/>
          <w:kern w:val="3"/>
          <w:sz w:val="16"/>
          <w:szCs w:val="24"/>
          <w:lang w:eastAsia="zh-CN"/>
        </w:rPr>
        <w:t xml:space="preserve"> employing the same brand of totalization to whose presence in language Derrida has gestured. Concern over the necessary violence of memory as representation to the consciousness, as willed inscription in one's own terms of what is other because past, is perhaps the most obvious point at which Derrida, </w:t>
      </w:r>
      <w:proofErr w:type="spellStart"/>
      <w:r w:rsidRPr="00B80E4D">
        <w:rPr>
          <w:rFonts w:asciiTheme="minorHAnsi" w:eastAsia="Times New Roman" w:hAnsiTheme="minorHAnsi"/>
          <w:color w:val="000000"/>
          <w:kern w:val="3"/>
          <w:sz w:val="16"/>
          <w:szCs w:val="24"/>
          <w:lang w:eastAsia="zh-CN"/>
        </w:rPr>
        <w:t>Levinas</w:t>
      </w:r>
      <w:proofErr w:type="spellEnd"/>
      <w:r w:rsidRPr="00B80E4D">
        <w:rPr>
          <w:rFonts w:asciiTheme="minorHAnsi" w:eastAsia="Times New Roman" w:hAnsiTheme="minorHAnsi"/>
          <w:color w:val="000000"/>
          <w:kern w:val="3"/>
          <w:sz w:val="16"/>
          <w:szCs w:val="24"/>
          <w:lang w:eastAsia="zh-CN"/>
        </w:rPr>
        <w:t xml:space="preserve">, </w:t>
      </w:r>
      <w:proofErr w:type="spellStart"/>
      <w:r w:rsidRPr="00B80E4D">
        <w:rPr>
          <w:rFonts w:asciiTheme="minorHAnsi" w:eastAsia="Times New Roman" w:hAnsiTheme="minorHAnsi"/>
          <w:color w:val="000000"/>
          <w:kern w:val="3"/>
          <w:sz w:val="16"/>
          <w:szCs w:val="24"/>
          <w:lang w:eastAsia="zh-CN"/>
        </w:rPr>
        <w:t>Duras</w:t>
      </w:r>
      <w:proofErr w:type="spellEnd"/>
      <w:r w:rsidRPr="00B80E4D">
        <w:rPr>
          <w:rFonts w:asciiTheme="minorHAnsi" w:eastAsia="Times New Roman" w:hAnsiTheme="minorHAnsi"/>
          <w:color w:val="000000"/>
          <w:kern w:val="3"/>
          <w:sz w:val="16"/>
          <w:szCs w:val="24"/>
          <w:lang w:eastAsia="zh-CN"/>
        </w:rPr>
        <w:t xml:space="preserve">, and </w:t>
      </w:r>
      <w:proofErr w:type="spellStart"/>
      <w:r w:rsidRPr="00B80E4D">
        <w:rPr>
          <w:rFonts w:asciiTheme="minorHAnsi" w:eastAsia="Times New Roman" w:hAnsiTheme="minorHAnsi"/>
          <w:color w:val="000000"/>
          <w:kern w:val="3"/>
          <w:sz w:val="16"/>
          <w:szCs w:val="24"/>
          <w:lang w:eastAsia="zh-CN"/>
        </w:rPr>
        <w:t>Resnais</w:t>
      </w:r>
      <w:proofErr w:type="spellEnd"/>
      <w:r w:rsidRPr="00B80E4D">
        <w:rPr>
          <w:rFonts w:asciiTheme="minorHAnsi" w:eastAsia="Times New Roman" w:hAnsiTheme="minorHAnsi"/>
          <w:color w:val="000000"/>
          <w:kern w:val="3"/>
          <w:sz w:val="16"/>
          <w:szCs w:val="24"/>
          <w:lang w:eastAsia="zh-CN"/>
        </w:rPr>
        <w:t xml:space="preserve"> converge, for the impossibility of remembering an historical event as it was</w:t>
      </w:r>
      <w:r w:rsidRPr="00B80E4D">
        <w:rPr>
          <w:rFonts w:asciiTheme="minorHAnsi" w:eastAsia="Times New Roman" w:hAnsiTheme="minorHAnsi"/>
          <w:color w:val="000000"/>
          <w:kern w:val="3"/>
          <w:sz w:val="16"/>
          <w:szCs w:val="24"/>
          <w:lang w:eastAsia="zh-CN"/>
        </w:rPr>
        <w:noBreakHyphen/>
        <w:t>of actually arriving at a clear understanding of a past event by imaging it through memory, by re</w:t>
      </w:r>
      <w:r w:rsidRPr="00B80E4D">
        <w:rPr>
          <w:rFonts w:asciiTheme="minorHAnsi" w:eastAsia="Times New Roman" w:hAnsiTheme="minorHAnsi"/>
          <w:color w:val="000000"/>
          <w:kern w:val="3"/>
          <w:sz w:val="16"/>
          <w:szCs w:val="24"/>
          <w:lang w:eastAsia="zh-CN"/>
        </w:rPr>
        <w:noBreakHyphen/>
        <w:t>presenting it to our memory</w:t>
      </w:r>
      <w:r w:rsidRPr="00B80E4D">
        <w:rPr>
          <w:rFonts w:asciiTheme="minorHAnsi" w:eastAsia="Times New Roman" w:hAnsiTheme="minorHAnsi"/>
          <w:color w:val="000000"/>
          <w:kern w:val="3"/>
          <w:sz w:val="16"/>
          <w:szCs w:val="24"/>
          <w:lang w:eastAsia="zh-CN"/>
        </w:rPr>
        <w:noBreakHyphen/>
        <w:t xml:space="preserve">is a chronic preoccupation of Hiroshima mon amour. </w:t>
      </w:r>
      <w:proofErr w:type="spellStart"/>
      <w:r w:rsidRPr="00B80E4D">
        <w:rPr>
          <w:rFonts w:asciiTheme="minorHAnsi" w:eastAsia="Times New Roman" w:hAnsiTheme="minorHAnsi"/>
          <w:color w:val="000000"/>
          <w:kern w:val="3"/>
          <w:sz w:val="16"/>
          <w:szCs w:val="24"/>
          <w:lang w:eastAsia="zh-CN"/>
        </w:rPr>
        <w:t>Resnais</w:t>
      </w:r>
      <w:proofErr w:type="spellEnd"/>
      <w:r w:rsidRPr="00B80E4D">
        <w:rPr>
          <w:rFonts w:asciiTheme="minorHAnsi" w:eastAsia="Times New Roman" w:hAnsiTheme="minorHAnsi"/>
          <w:color w:val="000000"/>
          <w:kern w:val="3"/>
          <w:sz w:val="16"/>
          <w:szCs w:val="24"/>
          <w:lang w:eastAsia="zh-CN"/>
        </w:rPr>
        <w:t xml:space="preserve"> confronted this dilemma as well in the process of constructing Nuit </w:t>
      </w:r>
      <w:proofErr w:type="gramStart"/>
      <w:r w:rsidRPr="00B80E4D">
        <w:rPr>
          <w:rFonts w:asciiTheme="minorHAnsi" w:eastAsia="Times New Roman" w:hAnsiTheme="minorHAnsi"/>
          <w:color w:val="000000"/>
          <w:kern w:val="3"/>
          <w:sz w:val="16"/>
          <w:szCs w:val="24"/>
          <w:lang w:eastAsia="zh-CN"/>
        </w:rPr>
        <w:t>et</w:t>
      </w:r>
      <w:proofErr w:type="gramEnd"/>
      <w:r w:rsidRPr="00B80E4D">
        <w:rPr>
          <w:rFonts w:asciiTheme="minorHAnsi" w:eastAsia="Times New Roman" w:hAnsiTheme="minorHAnsi"/>
          <w:color w:val="000000"/>
          <w:kern w:val="3"/>
          <w:sz w:val="16"/>
          <w:szCs w:val="24"/>
          <w:lang w:eastAsia="zh-CN"/>
        </w:rPr>
        <w:t xml:space="preserve"> </w:t>
      </w:r>
      <w:proofErr w:type="spellStart"/>
      <w:r w:rsidRPr="00B80E4D">
        <w:rPr>
          <w:rFonts w:asciiTheme="minorHAnsi" w:eastAsia="Times New Roman" w:hAnsiTheme="minorHAnsi"/>
          <w:color w:val="000000"/>
          <w:kern w:val="3"/>
          <w:sz w:val="16"/>
          <w:szCs w:val="24"/>
          <w:lang w:eastAsia="zh-CN"/>
        </w:rPr>
        <w:t>brouillard</w:t>
      </w:r>
      <w:proofErr w:type="spellEnd"/>
      <w:r w:rsidRPr="00B80E4D">
        <w:rPr>
          <w:rFonts w:asciiTheme="minorHAnsi" w:eastAsia="Times New Roman" w:hAnsiTheme="minorHAnsi"/>
          <w:color w:val="000000"/>
          <w:kern w:val="3"/>
          <w:sz w:val="16"/>
          <w:szCs w:val="24"/>
          <w:lang w:eastAsia="zh-CN"/>
        </w:rPr>
        <w:t xml:space="preserve">. </w:t>
      </w:r>
      <w:r w:rsidRPr="00B80E4D">
        <w:rPr>
          <w:rFonts w:asciiTheme="minorHAnsi" w:eastAsia="Times New Roman" w:hAnsiTheme="minorHAnsi"/>
          <w:b/>
          <w:color w:val="000000"/>
          <w:kern w:val="3"/>
          <w:sz w:val="18"/>
          <w:szCs w:val="24"/>
          <w:u w:val="single"/>
          <w:lang w:eastAsia="zh-CN"/>
        </w:rPr>
        <w:t xml:space="preserve">Claiming historical authority over Auschwitz, or giving the illusion that it is comprehensible, would only, in </w:t>
      </w:r>
      <w:proofErr w:type="spellStart"/>
      <w:r w:rsidRPr="00B80E4D">
        <w:rPr>
          <w:rFonts w:asciiTheme="minorHAnsi" w:eastAsia="Times New Roman" w:hAnsiTheme="minorHAnsi"/>
          <w:b/>
          <w:color w:val="000000"/>
          <w:kern w:val="3"/>
          <w:sz w:val="18"/>
          <w:szCs w:val="24"/>
          <w:u w:val="single"/>
          <w:lang w:eastAsia="zh-CN"/>
        </w:rPr>
        <w:t>Resnais</w:t>
      </w:r>
      <w:proofErr w:type="spellEnd"/>
      <w:r w:rsidRPr="00B80E4D">
        <w:rPr>
          <w:rFonts w:asciiTheme="minorHAnsi" w:eastAsia="Times New Roman" w:hAnsiTheme="minorHAnsi"/>
          <w:b/>
          <w:color w:val="000000"/>
          <w:kern w:val="3"/>
          <w:sz w:val="18"/>
          <w:szCs w:val="24"/>
          <w:u w:val="single"/>
          <w:lang w:eastAsia="zh-CN"/>
        </w:rPr>
        <w:t>' opinion, "</w:t>
      </w:r>
      <w:proofErr w:type="spellStart"/>
      <w:r w:rsidRPr="00B80E4D">
        <w:rPr>
          <w:rFonts w:asciiTheme="minorHAnsi" w:eastAsia="Times New Roman" w:hAnsiTheme="minorHAnsi"/>
          <w:b/>
          <w:color w:val="000000"/>
          <w:kern w:val="3"/>
          <w:sz w:val="18"/>
          <w:szCs w:val="24"/>
          <w:u w:val="single"/>
          <w:lang w:eastAsia="zh-CN"/>
        </w:rPr>
        <w:t>humaniz</w:t>
      </w:r>
      <w:proofErr w:type="spellEnd"/>
      <w:r w:rsidRPr="00B80E4D">
        <w:rPr>
          <w:rFonts w:asciiTheme="minorHAnsi" w:eastAsia="Times New Roman" w:hAnsiTheme="minorHAnsi"/>
          <w:b/>
          <w:color w:val="000000"/>
          <w:kern w:val="3"/>
          <w:sz w:val="18"/>
          <w:szCs w:val="24"/>
          <w:u w:val="single"/>
          <w:lang w:eastAsia="zh-CN"/>
        </w:rPr>
        <w:t xml:space="preserve">[e] the incomprehensible terror," thereby "diminishing it," perhaps even romanticizing it; so, unable to describe the violence, and unwilling to inscribe it, </w:t>
      </w:r>
      <w:proofErr w:type="spellStart"/>
      <w:r w:rsidRPr="00B80E4D">
        <w:rPr>
          <w:rFonts w:asciiTheme="minorHAnsi" w:eastAsia="Times New Roman" w:hAnsiTheme="minorHAnsi"/>
          <w:b/>
          <w:color w:val="000000"/>
          <w:kern w:val="3"/>
          <w:sz w:val="18"/>
          <w:szCs w:val="24"/>
          <w:u w:val="single"/>
          <w:lang w:eastAsia="zh-CN"/>
        </w:rPr>
        <w:t>Resnais</w:t>
      </w:r>
      <w:proofErr w:type="spellEnd"/>
      <w:r w:rsidRPr="00B80E4D">
        <w:rPr>
          <w:rFonts w:asciiTheme="minorHAnsi" w:eastAsia="Times New Roman" w:hAnsiTheme="minorHAnsi"/>
          <w:b/>
          <w:color w:val="000000"/>
          <w:kern w:val="3"/>
          <w:sz w:val="18"/>
          <w:szCs w:val="24"/>
          <w:u w:val="single"/>
          <w:lang w:eastAsia="zh-CN"/>
        </w:rPr>
        <w:t xml:space="preserve"> opted instead to document our memory of it</w:t>
      </w:r>
      <w:r w:rsidRPr="00B80E4D">
        <w:rPr>
          <w:rFonts w:asciiTheme="minorHAnsi" w:eastAsia="Times New Roman" w:hAnsiTheme="minorHAnsi"/>
          <w:color w:val="000000"/>
          <w:kern w:val="3"/>
          <w:sz w:val="16"/>
          <w:szCs w:val="24"/>
          <w:lang w:eastAsia="zh-CN"/>
        </w:rPr>
        <w:t xml:space="preserve">. </w:t>
      </w:r>
      <w:proofErr w:type="spellStart"/>
      <w:r w:rsidRPr="00B80E4D">
        <w:rPr>
          <w:rFonts w:asciiTheme="minorHAnsi" w:eastAsia="Times New Roman" w:hAnsiTheme="minorHAnsi"/>
          <w:color w:val="000000"/>
          <w:kern w:val="3"/>
          <w:sz w:val="16"/>
          <w:szCs w:val="24"/>
          <w:lang w:eastAsia="zh-CN"/>
        </w:rPr>
        <w:t>Resnais</w:t>
      </w:r>
      <w:proofErr w:type="spellEnd"/>
      <w:r w:rsidRPr="00B80E4D">
        <w:rPr>
          <w:rFonts w:asciiTheme="minorHAnsi" w:eastAsia="Times New Roman" w:hAnsiTheme="minorHAnsi"/>
          <w:color w:val="000000"/>
          <w:kern w:val="3"/>
          <w:sz w:val="16"/>
          <w:szCs w:val="24"/>
          <w:lang w:eastAsia="zh-CN"/>
        </w:rPr>
        <w:t xml:space="preserve"> carries no illusions that the past can be duplicated to any significant degree, rendered for us now as it was then. Given the accepted generic constraints of a film, he says, "</w:t>
      </w:r>
      <w:proofErr w:type="gramStart"/>
      <w:r w:rsidRPr="00B80E4D">
        <w:rPr>
          <w:rFonts w:asciiTheme="minorHAnsi" w:eastAsia="Times New Roman" w:hAnsiTheme="minorHAnsi"/>
          <w:b/>
          <w:color w:val="000000"/>
          <w:kern w:val="3"/>
          <w:sz w:val="18"/>
          <w:szCs w:val="24"/>
          <w:u w:val="single"/>
          <w:lang w:eastAsia="zh-CN"/>
        </w:rPr>
        <w:t>it</w:t>
      </w:r>
      <w:proofErr w:type="gramEnd"/>
      <w:r w:rsidRPr="00B80E4D">
        <w:rPr>
          <w:rFonts w:asciiTheme="minorHAnsi" w:eastAsia="Times New Roman" w:hAnsiTheme="minorHAnsi"/>
          <w:b/>
          <w:color w:val="000000"/>
          <w:kern w:val="3"/>
          <w:sz w:val="18"/>
          <w:szCs w:val="24"/>
          <w:u w:val="single"/>
          <w:lang w:eastAsia="zh-CN"/>
        </w:rPr>
        <w:t xml:space="preserve"> is absolutely </w:t>
      </w:r>
      <w:r w:rsidRPr="00086FE2">
        <w:rPr>
          <w:rFonts w:asciiTheme="minorHAnsi" w:eastAsia="Times New Roman" w:hAnsiTheme="minorHAnsi"/>
          <w:b/>
          <w:color w:val="000000"/>
          <w:kern w:val="3"/>
          <w:sz w:val="18"/>
          <w:szCs w:val="24"/>
          <w:u w:val="single"/>
          <w:lang w:eastAsia="zh-CN"/>
        </w:rPr>
        <w:t>absurd to think that in that space of time one can properly present the historical reality of such a complex event</w:t>
      </w:r>
      <w:r w:rsidRPr="00B80E4D">
        <w:rPr>
          <w:rFonts w:asciiTheme="minorHAnsi" w:eastAsia="Times New Roman" w:hAnsiTheme="minorHAnsi"/>
          <w:color w:val="000000"/>
          <w:kern w:val="3"/>
          <w:sz w:val="16"/>
          <w:szCs w:val="24"/>
          <w:lang w:eastAsia="zh-CN"/>
        </w:rPr>
        <w:t xml:space="preserve">. [Historical facts] were the bases for our `fiction,' points of departure rather than ends in themselves." This explains what Leo </w:t>
      </w:r>
      <w:proofErr w:type="spellStart"/>
      <w:r w:rsidRPr="00B80E4D">
        <w:rPr>
          <w:rFonts w:asciiTheme="minorHAnsi" w:eastAsia="Times New Roman" w:hAnsiTheme="minorHAnsi"/>
          <w:color w:val="000000"/>
          <w:kern w:val="3"/>
          <w:sz w:val="16"/>
          <w:szCs w:val="24"/>
          <w:lang w:eastAsia="zh-CN"/>
        </w:rPr>
        <w:t>Bersani</w:t>
      </w:r>
      <w:proofErr w:type="spellEnd"/>
      <w:r w:rsidRPr="00B80E4D">
        <w:rPr>
          <w:rFonts w:asciiTheme="minorHAnsi" w:eastAsia="Times New Roman" w:hAnsiTheme="minorHAnsi"/>
          <w:color w:val="000000"/>
          <w:kern w:val="3"/>
          <w:sz w:val="16"/>
          <w:szCs w:val="24"/>
          <w:lang w:eastAsia="zh-CN"/>
        </w:rPr>
        <w:t xml:space="preserve"> has described as </w:t>
      </w:r>
      <w:proofErr w:type="spellStart"/>
      <w:r w:rsidRPr="00B80E4D">
        <w:rPr>
          <w:rFonts w:asciiTheme="minorHAnsi" w:eastAsia="Times New Roman" w:hAnsiTheme="minorHAnsi"/>
          <w:color w:val="000000"/>
          <w:kern w:val="3"/>
          <w:sz w:val="16"/>
          <w:szCs w:val="24"/>
          <w:lang w:eastAsia="zh-CN"/>
        </w:rPr>
        <w:t>Resnais</w:t>
      </w:r>
      <w:proofErr w:type="spellEnd"/>
      <w:r w:rsidRPr="00B80E4D">
        <w:rPr>
          <w:rFonts w:asciiTheme="minorHAnsi" w:eastAsia="Times New Roman" w:hAnsiTheme="minorHAnsi"/>
          <w:color w:val="000000"/>
          <w:kern w:val="3"/>
          <w:sz w:val="16"/>
          <w:szCs w:val="24"/>
          <w:lang w:eastAsia="zh-CN"/>
        </w:rPr>
        <w:t xml:space="preserve">' clear favoring of the word "imagination" over the word "memory" when referring to his own films." However, in the case of Hiroshima </w:t>
      </w:r>
      <w:proofErr w:type="gramStart"/>
      <w:r w:rsidRPr="00B80E4D">
        <w:rPr>
          <w:rFonts w:asciiTheme="minorHAnsi" w:eastAsia="Times New Roman" w:hAnsiTheme="minorHAnsi"/>
          <w:color w:val="000000"/>
          <w:kern w:val="3"/>
          <w:sz w:val="16"/>
          <w:szCs w:val="24"/>
          <w:lang w:eastAsia="zh-CN"/>
        </w:rPr>
        <w:t>mon</w:t>
      </w:r>
      <w:proofErr w:type="gramEnd"/>
      <w:r w:rsidRPr="00B80E4D">
        <w:rPr>
          <w:rFonts w:asciiTheme="minorHAnsi" w:eastAsia="Times New Roman" w:hAnsiTheme="minorHAnsi"/>
          <w:color w:val="000000"/>
          <w:kern w:val="3"/>
          <w:sz w:val="16"/>
          <w:szCs w:val="24"/>
          <w:lang w:eastAsia="zh-CN"/>
        </w:rPr>
        <w:t xml:space="preserve"> amour, instead of filling in with imagination the details between the historical "facts," the film throws its hands up at any effort to "remember" or "see" the tragedy at Hiroshima. Thus, Hiroshima </w:t>
      </w:r>
      <w:proofErr w:type="gramStart"/>
      <w:r w:rsidRPr="00B80E4D">
        <w:rPr>
          <w:rFonts w:asciiTheme="minorHAnsi" w:eastAsia="Times New Roman" w:hAnsiTheme="minorHAnsi"/>
          <w:color w:val="000000"/>
          <w:kern w:val="3"/>
          <w:sz w:val="16"/>
          <w:szCs w:val="24"/>
          <w:lang w:eastAsia="zh-CN"/>
        </w:rPr>
        <w:t>mon</w:t>
      </w:r>
      <w:proofErr w:type="gramEnd"/>
      <w:r w:rsidRPr="00B80E4D">
        <w:rPr>
          <w:rFonts w:asciiTheme="minorHAnsi" w:eastAsia="Times New Roman" w:hAnsiTheme="minorHAnsi"/>
          <w:color w:val="000000"/>
          <w:kern w:val="3"/>
          <w:sz w:val="16"/>
          <w:szCs w:val="24"/>
          <w:lang w:eastAsia="zh-CN"/>
        </w:rPr>
        <w:t xml:space="preserve"> amour, in the words of one critic, turns out "to be a film about the impossibility of making a documentary about Hiroshima"1' or, in </w:t>
      </w:r>
      <w:proofErr w:type="spellStart"/>
      <w:r w:rsidRPr="00B80E4D">
        <w:rPr>
          <w:rFonts w:asciiTheme="minorHAnsi" w:eastAsia="Times New Roman" w:hAnsiTheme="minorHAnsi"/>
          <w:color w:val="000000"/>
          <w:kern w:val="3"/>
          <w:sz w:val="16"/>
          <w:szCs w:val="24"/>
          <w:lang w:eastAsia="zh-CN"/>
        </w:rPr>
        <w:t>Armes</w:t>
      </w:r>
      <w:proofErr w:type="spellEnd"/>
      <w:r w:rsidRPr="00B80E4D">
        <w:rPr>
          <w:rFonts w:asciiTheme="minorHAnsi" w:eastAsia="Times New Roman" w:hAnsiTheme="minorHAnsi"/>
          <w:color w:val="000000"/>
          <w:kern w:val="3"/>
          <w:sz w:val="16"/>
          <w:szCs w:val="24"/>
          <w:lang w:eastAsia="zh-CN"/>
        </w:rPr>
        <w:t xml:space="preserve">' more broadly epistemologically oriented phrase, "a documentary on the impossibility of comprehending." </w:t>
      </w:r>
      <w:proofErr w:type="spellStart"/>
      <w:r w:rsidRPr="00B80E4D">
        <w:rPr>
          <w:rFonts w:asciiTheme="minorHAnsi" w:eastAsia="Times New Roman" w:hAnsiTheme="minorHAnsi"/>
          <w:color w:val="000000"/>
          <w:kern w:val="3"/>
          <w:sz w:val="16"/>
          <w:szCs w:val="24"/>
          <w:lang w:eastAsia="zh-CN"/>
        </w:rPr>
        <w:t>Duras</w:t>
      </w:r>
      <w:proofErr w:type="spellEnd"/>
      <w:r w:rsidRPr="00B80E4D">
        <w:rPr>
          <w:rFonts w:asciiTheme="minorHAnsi" w:eastAsia="Times New Roman" w:hAnsiTheme="minorHAnsi"/>
          <w:color w:val="000000"/>
          <w:kern w:val="3"/>
          <w:sz w:val="16"/>
          <w:szCs w:val="24"/>
          <w:lang w:eastAsia="zh-CN"/>
        </w:rPr>
        <w:t xml:space="preserve"> reminds us of this in her synopsis of the screenplay: "Impossible de </w:t>
      </w:r>
      <w:proofErr w:type="spellStart"/>
      <w:r w:rsidRPr="00B80E4D">
        <w:rPr>
          <w:rFonts w:asciiTheme="minorHAnsi" w:eastAsia="Times New Roman" w:hAnsiTheme="minorHAnsi"/>
          <w:color w:val="000000"/>
          <w:kern w:val="3"/>
          <w:sz w:val="16"/>
          <w:szCs w:val="24"/>
          <w:lang w:eastAsia="zh-CN"/>
        </w:rPr>
        <w:t>parler</w:t>
      </w:r>
      <w:proofErr w:type="spellEnd"/>
      <w:r w:rsidRPr="00B80E4D">
        <w:rPr>
          <w:rFonts w:asciiTheme="minorHAnsi" w:eastAsia="Times New Roman" w:hAnsiTheme="minorHAnsi"/>
          <w:color w:val="000000"/>
          <w:kern w:val="3"/>
          <w:sz w:val="16"/>
          <w:szCs w:val="24"/>
          <w:lang w:eastAsia="zh-CN"/>
        </w:rPr>
        <w:t xml:space="preserve"> de HIROSHIMA. </w:t>
      </w:r>
      <w:r w:rsidRPr="00B80E4D">
        <w:rPr>
          <w:rFonts w:asciiTheme="minorHAnsi" w:eastAsia="Times New Roman" w:hAnsiTheme="minorHAnsi"/>
          <w:color w:val="000000"/>
          <w:kern w:val="3"/>
          <w:sz w:val="16"/>
          <w:szCs w:val="24"/>
          <w:lang w:val="fr-FR" w:eastAsia="zh-CN"/>
        </w:rPr>
        <w:t>Tout ce qu'on peut faire c'est de parler de l'</w:t>
      </w:r>
      <w:proofErr w:type="spellStart"/>
      <w:r w:rsidRPr="00B80E4D">
        <w:rPr>
          <w:rFonts w:asciiTheme="minorHAnsi" w:eastAsia="Times New Roman" w:hAnsiTheme="minorHAnsi"/>
          <w:color w:val="000000"/>
          <w:kern w:val="3"/>
          <w:sz w:val="16"/>
          <w:szCs w:val="24"/>
          <w:lang w:val="fr-FR" w:eastAsia="zh-CN"/>
        </w:rPr>
        <w:t>impossibilite</w:t>
      </w:r>
      <w:proofErr w:type="spellEnd"/>
      <w:r w:rsidRPr="00B80E4D">
        <w:rPr>
          <w:rFonts w:asciiTheme="minorHAnsi" w:eastAsia="Times New Roman" w:hAnsiTheme="minorHAnsi"/>
          <w:color w:val="000000"/>
          <w:kern w:val="3"/>
          <w:sz w:val="16"/>
          <w:szCs w:val="24"/>
          <w:lang w:val="fr-FR" w:eastAsia="zh-CN"/>
        </w:rPr>
        <w:t xml:space="preserve"> de parler de HIROSHIMA (</w:t>
      </w:r>
      <w:r w:rsidRPr="00B80E4D">
        <w:rPr>
          <w:rFonts w:asciiTheme="minorHAnsi" w:eastAsia="Times New Roman" w:hAnsiTheme="minorHAnsi"/>
          <w:b/>
          <w:color w:val="000000"/>
          <w:kern w:val="3"/>
          <w:sz w:val="18"/>
          <w:szCs w:val="24"/>
          <w:u w:val="single"/>
          <w:lang w:val="fr-FR" w:eastAsia="zh-CN"/>
        </w:rPr>
        <w:t xml:space="preserve">Impossible to </w:t>
      </w:r>
      <w:proofErr w:type="spellStart"/>
      <w:r w:rsidRPr="00B80E4D">
        <w:rPr>
          <w:rFonts w:asciiTheme="minorHAnsi" w:eastAsia="Times New Roman" w:hAnsiTheme="minorHAnsi"/>
          <w:b/>
          <w:color w:val="000000"/>
          <w:kern w:val="3"/>
          <w:sz w:val="18"/>
          <w:szCs w:val="24"/>
          <w:u w:val="single"/>
          <w:lang w:val="fr-FR" w:eastAsia="zh-CN"/>
        </w:rPr>
        <w:t>speak</w:t>
      </w:r>
      <w:proofErr w:type="spellEnd"/>
      <w:r w:rsidRPr="00B80E4D">
        <w:rPr>
          <w:rFonts w:asciiTheme="minorHAnsi" w:eastAsia="Times New Roman" w:hAnsiTheme="minorHAnsi"/>
          <w:b/>
          <w:color w:val="000000"/>
          <w:kern w:val="3"/>
          <w:sz w:val="18"/>
          <w:szCs w:val="24"/>
          <w:u w:val="single"/>
          <w:lang w:val="fr-FR" w:eastAsia="zh-CN"/>
        </w:rPr>
        <w:t xml:space="preserve"> of HIROSHIMA. </w:t>
      </w:r>
      <w:r w:rsidRPr="00B80E4D">
        <w:rPr>
          <w:rFonts w:asciiTheme="minorHAnsi" w:eastAsia="Times New Roman" w:hAnsiTheme="minorHAnsi"/>
          <w:b/>
          <w:color w:val="000000"/>
          <w:kern w:val="3"/>
          <w:sz w:val="18"/>
          <w:szCs w:val="24"/>
          <w:u w:val="single"/>
          <w:lang w:eastAsia="zh-CN"/>
        </w:rPr>
        <w:t>All one can do is speak of the impossibility of speaking of HIROSHIMA</w:t>
      </w:r>
      <w:r w:rsidRPr="00B80E4D">
        <w:rPr>
          <w:rFonts w:asciiTheme="minorHAnsi" w:eastAsia="Times New Roman" w:hAnsiTheme="minorHAnsi"/>
          <w:color w:val="000000"/>
          <w:kern w:val="3"/>
          <w:sz w:val="16"/>
          <w:szCs w:val="24"/>
          <w:lang w:eastAsia="zh-CN"/>
        </w:rPr>
        <w:t xml:space="preserve">)." She then drives the point home in Hiroshima </w:t>
      </w:r>
      <w:proofErr w:type="gramStart"/>
      <w:r w:rsidRPr="00B80E4D">
        <w:rPr>
          <w:rFonts w:asciiTheme="minorHAnsi" w:eastAsia="Times New Roman" w:hAnsiTheme="minorHAnsi"/>
          <w:color w:val="000000"/>
          <w:kern w:val="3"/>
          <w:sz w:val="16"/>
          <w:szCs w:val="24"/>
          <w:lang w:eastAsia="zh-CN"/>
        </w:rPr>
        <w:t>mon</w:t>
      </w:r>
      <w:proofErr w:type="gramEnd"/>
      <w:r w:rsidRPr="00B80E4D">
        <w:rPr>
          <w:rFonts w:asciiTheme="minorHAnsi" w:eastAsia="Times New Roman" w:hAnsiTheme="minorHAnsi"/>
          <w:color w:val="000000"/>
          <w:kern w:val="3"/>
          <w:sz w:val="16"/>
          <w:szCs w:val="24"/>
          <w:lang w:eastAsia="zh-CN"/>
        </w:rPr>
        <w:t xml:space="preserve"> amour's unforgettable opening sequence, as </w:t>
      </w:r>
      <w:r w:rsidRPr="00B80E4D">
        <w:rPr>
          <w:rFonts w:asciiTheme="minorHAnsi" w:eastAsia="Times New Roman" w:hAnsiTheme="minorHAnsi"/>
          <w:b/>
          <w:color w:val="000000"/>
          <w:kern w:val="3"/>
          <w:sz w:val="18"/>
          <w:szCs w:val="24"/>
          <w:u w:val="single"/>
          <w:lang w:eastAsia="zh-CN"/>
        </w:rPr>
        <w:t>Okada incessantly reminds Riva that she can never know Hiroshima's tragedy</w:t>
      </w:r>
      <w:r w:rsidRPr="00B80E4D">
        <w:rPr>
          <w:rFonts w:asciiTheme="minorHAnsi" w:eastAsia="Times New Roman" w:hAnsiTheme="minorHAnsi"/>
          <w:color w:val="000000"/>
          <w:kern w:val="3"/>
          <w:sz w:val="16"/>
          <w:szCs w:val="24"/>
          <w:lang w:eastAsia="zh-CN"/>
        </w:rPr>
        <w:t xml:space="preserve">. </w:t>
      </w:r>
      <w:r w:rsidRPr="00B80E4D">
        <w:rPr>
          <w:rFonts w:asciiTheme="minorHAnsi" w:eastAsia="Times New Roman" w:hAnsiTheme="minorHAnsi"/>
          <w:b/>
          <w:color w:val="000000"/>
          <w:kern w:val="3"/>
          <w:sz w:val="18"/>
          <w:szCs w:val="24"/>
          <w:u w:val="single"/>
          <w:lang w:eastAsia="zh-CN"/>
        </w:rPr>
        <w:t xml:space="preserve">Riva knows, </w:t>
      </w:r>
      <w:r w:rsidRPr="00B80E4D">
        <w:rPr>
          <w:rFonts w:asciiTheme="minorHAnsi" w:eastAsia="Times New Roman" w:hAnsiTheme="minorHAnsi"/>
          <w:color w:val="000000"/>
          <w:kern w:val="3"/>
          <w:sz w:val="16"/>
          <w:szCs w:val="24"/>
          <w:lang w:eastAsia="zh-CN"/>
        </w:rPr>
        <w:t xml:space="preserve">for example, </w:t>
      </w:r>
      <w:r w:rsidRPr="00B80E4D">
        <w:rPr>
          <w:rFonts w:asciiTheme="minorHAnsi" w:eastAsia="Times New Roman" w:hAnsiTheme="minorHAnsi"/>
          <w:b/>
          <w:color w:val="000000"/>
          <w:kern w:val="3"/>
          <w:sz w:val="18"/>
          <w:szCs w:val="24"/>
          <w:u w:val="single"/>
          <w:lang w:eastAsia="zh-CN"/>
        </w:rPr>
        <w:t xml:space="preserve">that there were two hundred thousand dead and eighty thousand wounded, in nine seconds; she can rattle off the names of every flower that bloomed at ground zero two weeks after the bombing; she has been to the museum four times, seen the pictures, </w:t>
      </w:r>
      <w:proofErr w:type="gramStart"/>
      <w:r w:rsidRPr="00B80E4D">
        <w:rPr>
          <w:rFonts w:asciiTheme="minorHAnsi" w:eastAsia="Times New Roman" w:hAnsiTheme="minorHAnsi"/>
          <w:b/>
          <w:color w:val="000000"/>
          <w:kern w:val="3"/>
          <w:sz w:val="18"/>
          <w:szCs w:val="24"/>
          <w:u w:val="single"/>
          <w:lang w:eastAsia="zh-CN"/>
        </w:rPr>
        <w:t>watched</w:t>
      </w:r>
      <w:proofErr w:type="gramEnd"/>
      <w:r w:rsidRPr="00B80E4D">
        <w:rPr>
          <w:rFonts w:asciiTheme="minorHAnsi" w:eastAsia="Times New Roman" w:hAnsiTheme="minorHAnsi"/>
          <w:b/>
          <w:color w:val="000000"/>
          <w:kern w:val="3"/>
          <w:sz w:val="18"/>
          <w:szCs w:val="24"/>
          <w:u w:val="single"/>
          <w:lang w:eastAsia="zh-CN"/>
        </w:rPr>
        <w:t xml:space="preserve"> the films</w:t>
      </w:r>
      <w:r w:rsidRPr="00B80E4D">
        <w:rPr>
          <w:rFonts w:asciiTheme="minorHAnsi" w:eastAsia="Times New Roman" w:hAnsiTheme="minorHAnsi"/>
          <w:color w:val="000000"/>
          <w:kern w:val="3"/>
          <w:sz w:val="16"/>
          <w:szCs w:val="24"/>
          <w:lang w:eastAsia="zh-CN"/>
        </w:rPr>
        <w:t xml:space="preserve">. As if to accentuate the veracity of' Riva's learned data, </w:t>
      </w:r>
      <w:proofErr w:type="spellStart"/>
      <w:r w:rsidRPr="00B80E4D">
        <w:rPr>
          <w:rFonts w:asciiTheme="minorHAnsi" w:eastAsia="Times New Roman" w:hAnsiTheme="minorHAnsi"/>
          <w:color w:val="000000"/>
          <w:kern w:val="3"/>
          <w:sz w:val="16"/>
          <w:szCs w:val="24"/>
          <w:lang w:eastAsia="zh-CN"/>
        </w:rPr>
        <w:t>Duras</w:t>
      </w:r>
      <w:proofErr w:type="spellEnd"/>
      <w:r w:rsidRPr="00B80E4D">
        <w:rPr>
          <w:rFonts w:asciiTheme="minorHAnsi" w:eastAsia="Times New Roman" w:hAnsiTheme="minorHAnsi"/>
          <w:color w:val="000000"/>
          <w:kern w:val="3"/>
          <w:sz w:val="16"/>
          <w:szCs w:val="24"/>
          <w:lang w:eastAsia="zh-CN"/>
        </w:rPr>
        <w:t xml:space="preserve"> alerts the reader in a footnote to the origin of the details, and there is hardly a more famous or traditionally reputable source on the immediate aftermath of the bombing than John Mersey's Hiroshima. And yet, as one critic has commented, "les images </w:t>
      </w:r>
      <w:proofErr w:type="spellStart"/>
      <w:r w:rsidRPr="00B80E4D">
        <w:rPr>
          <w:rFonts w:asciiTheme="minorHAnsi" w:eastAsia="Times New Roman" w:hAnsiTheme="minorHAnsi"/>
          <w:color w:val="000000"/>
          <w:kern w:val="3"/>
          <w:sz w:val="16"/>
          <w:szCs w:val="24"/>
          <w:lang w:eastAsia="zh-CN"/>
        </w:rPr>
        <w:t>collees</w:t>
      </w:r>
      <w:proofErr w:type="spellEnd"/>
      <w:r w:rsidRPr="00B80E4D">
        <w:rPr>
          <w:rFonts w:asciiTheme="minorHAnsi" w:eastAsia="Times New Roman" w:hAnsiTheme="minorHAnsi"/>
          <w:color w:val="000000"/>
          <w:kern w:val="3"/>
          <w:sz w:val="16"/>
          <w:szCs w:val="24"/>
          <w:lang w:eastAsia="zh-CN"/>
        </w:rPr>
        <w:t xml:space="preserve"> aux </w:t>
      </w:r>
      <w:proofErr w:type="spellStart"/>
      <w:r w:rsidRPr="00B80E4D">
        <w:rPr>
          <w:rFonts w:asciiTheme="minorHAnsi" w:eastAsia="Times New Roman" w:hAnsiTheme="minorHAnsi"/>
          <w:color w:val="000000"/>
          <w:kern w:val="3"/>
          <w:sz w:val="16"/>
          <w:szCs w:val="24"/>
          <w:lang w:eastAsia="zh-CN"/>
        </w:rPr>
        <w:t>murs</w:t>
      </w:r>
      <w:proofErr w:type="spellEnd"/>
      <w:r w:rsidRPr="00B80E4D">
        <w:rPr>
          <w:rFonts w:asciiTheme="minorHAnsi" w:eastAsia="Times New Roman" w:hAnsiTheme="minorHAnsi"/>
          <w:color w:val="000000"/>
          <w:kern w:val="3"/>
          <w:sz w:val="16"/>
          <w:szCs w:val="24"/>
          <w:lang w:eastAsia="zh-CN"/>
        </w:rPr>
        <w:t xml:space="preserve"> . . . </w:t>
      </w:r>
      <w:proofErr w:type="spellStart"/>
      <w:r w:rsidRPr="00B80E4D">
        <w:rPr>
          <w:rFonts w:asciiTheme="minorHAnsi" w:eastAsia="Times New Roman" w:hAnsiTheme="minorHAnsi"/>
          <w:color w:val="000000"/>
          <w:kern w:val="3"/>
          <w:sz w:val="16"/>
          <w:szCs w:val="24"/>
          <w:lang w:eastAsia="zh-CN"/>
        </w:rPr>
        <w:t>sont</w:t>
      </w:r>
      <w:proofErr w:type="spellEnd"/>
      <w:r w:rsidRPr="00B80E4D">
        <w:rPr>
          <w:rFonts w:asciiTheme="minorHAnsi" w:eastAsia="Times New Roman" w:hAnsiTheme="minorHAnsi"/>
          <w:color w:val="000000"/>
          <w:kern w:val="3"/>
          <w:sz w:val="16"/>
          <w:szCs w:val="24"/>
          <w:lang w:eastAsia="zh-CN"/>
        </w:rPr>
        <w:t xml:space="preserve"> incapables de faire </w:t>
      </w:r>
      <w:proofErr w:type="spellStart"/>
      <w:r w:rsidRPr="00B80E4D">
        <w:rPr>
          <w:rFonts w:asciiTheme="minorHAnsi" w:eastAsia="Times New Roman" w:hAnsiTheme="minorHAnsi"/>
          <w:color w:val="000000"/>
          <w:kern w:val="3"/>
          <w:sz w:val="16"/>
          <w:szCs w:val="24"/>
          <w:lang w:eastAsia="zh-CN"/>
        </w:rPr>
        <w:t>revivre</w:t>
      </w:r>
      <w:proofErr w:type="spellEnd"/>
      <w:r w:rsidRPr="00B80E4D">
        <w:rPr>
          <w:rFonts w:asciiTheme="minorHAnsi" w:eastAsia="Times New Roman" w:hAnsiTheme="minorHAnsi"/>
          <w:color w:val="000000"/>
          <w:kern w:val="3"/>
          <w:sz w:val="16"/>
          <w:szCs w:val="24"/>
          <w:lang w:eastAsia="zh-CN"/>
        </w:rPr>
        <w:t xml:space="preserve"> </w:t>
      </w:r>
      <w:proofErr w:type="spellStart"/>
      <w:r w:rsidRPr="00B80E4D">
        <w:rPr>
          <w:rFonts w:asciiTheme="minorHAnsi" w:eastAsia="Times New Roman" w:hAnsiTheme="minorHAnsi"/>
          <w:color w:val="000000"/>
          <w:kern w:val="3"/>
          <w:sz w:val="16"/>
          <w:szCs w:val="24"/>
          <w:lang w:eastAsia="zh-CN"/>
        </w:rPr>
        <w:t>completement</w:t>
      </w:r>
      <w:proofErr w:type="spellEnd"/>
      <w:r w:rsidRPr="00B80E4D">
        <w:rPr>
          <w:rFonts w:asciiTheme="minorHAnsi" w:eastAsia="Times New Roman" w:hAnsiTheme="minorHAnsi"/>
          <w:color w:val="000000"/>
          <w:kern w:val="3"/>
          <w:sz w:val="16"/>
          <w:szCs w:val="24"/>
          <w:lang w:eastAsia="zh-CN"/>
        </w:rPr>
        <w:t xml:space="preserve"> la </w:t>
      </w:r>
      <w:proofErr w:type="spellStart"/>
      <w:r w:rsidRPr="00B80E4D">
        <w:rPr>
          <w:rFonts w:asciiTheme="minorHAnsi" w:eastAsia="Times New Roman" w:hAnsiTheme="minorHAnsi"/>
          <w:color w:val="000000"/>
          <w:kern w:val="3"/>
          <w:sz w:val="16"/>
          <w:szCs w:val="24"/>
          <w:lang w:eastAsia="zh-CN"/>
        </w:rPr>
        <w:t>realite</w:t>
      </w:r>
      <w:proofErr w:type="spellEnd"/>
      <w:r w:rsidRPr="00B80E4D">
        <w:rPr>
          <w:rFonts w:asciiTheme="minorHAnsi" w:eastAsia="Times New Roman" w:hAnsiTheme="minorHAnsi"/>
          <w:color w:val="000000"/>
          <w:kern w:val="3"/>
          <w:sz w:val="16"/>
          <w:szCs w:val="24"/>
          <w:lang w:eastAsia="zh-CN"/>
        </w:rPr>
        <w:t xml:space="preserve"> du fait </w:t>
      </w:r>
      <w:r w:rsidRPr="00B80E4D">
        <w:rPr>
          <w:rFonts w:asciiTheme="minorHAnsi" w:eastAsia="Times New Roman" w:hAnsiTheme="minorHAnsi"/>
          <w:b/>
          <w:color w:val="000000"/>
          <w:kern w:val="3"/>
          <w:sz w:val="18"/>
          <w:szCs w:val="24"/>
          <w:u w:val="single"/>
          <w:lang w:eastAsia="zh-CN"/>
        </w:rPr>
        <w:t xml:space="preserve">(images pasted to walls . . . are </w:t>
      </w:r>
      <w:proofErr w:type="spellStart"/>
      <w:r w:rsidRPr="00B80E4D">
        <w:rPr>
          <w:rFonts w:asciiTheme="minorHAnsi" w:eastAsia="Times New Roman" w:hAnsiTheme="minorHAnsi"/>
          <w:b/>
          <w:color w:val="000000"/>
          <w:kern w:val="3"/>
          <w:sz w:val="18"/>
          <w:szCs w:val="24"/>
          <w:u w:val="single"/>
          <w:lang w:eastAsia="zh-CN"/>
        </w:rPr>
        <w:t>incapabale</w:t>
      </w:r>
      <w:proofErr w:type="spellEnd"/>
      <w:r w:rsidRPr="00B80E4D">
        <w:rPr>
          <w:rFonts w:asciiTheme="minorHAnsi" w:eastAsia="Times New Roman" w:hAnsiTheme="minorHAnsi"/>
          <w:b/>
          <w:color w:val="000000"/>
          <w:kern w:val="3"/>
          <w:sz w:val="18"/>
          <w:szCs w:val="24"/>
          <w:u w:val="single"/>
          <w:lang w:eastAsia="zh-CN"/>
        </w:rPr>
        <w:t xml:space="preserve"> of completely restoring the reality of the fact).</w:t>
      </w:r>
      <w:r w:rsidRPr="00B80E4D">
        <w:rPr>
          <w:rFonts w:asciiTheme="minorHAnsi" w:eastAsia="Times New Roman" w:hAnsiTheme="minorHAnsi"/>
          <w:color w:val="000000"/>
          <w:kern w:val="3"/>
          <w:sz w:val="16"/>
          <w:szCs w:val="24"/>
          <w:lang w:eastAsia="zh-CN"/>
        </w:rPr>
        <w:t xml:space="preserve">" </w:t>
      </w:r>
      <w:r w:rsidRPr="00B80E4D">
        <w:rPr>
          <w:rFonts w:asciiTheme="minorHAnsi" w:eastAsia="Times New Roman" w:hAnsiTheme="minorHAnsi"/>
          <w:b/>
          <w:color w:val="000000"/>
          <w:kern w:val="3"/>
          <w:sz w:val="18"/>
          <w:szCs w:val="24"/>
          <w:u w:val="single"/>
          <w:lang w:eastAsia="zh-CN"/>
        </w:rPr>
        <w:t>Despite Riva's wealth of statistical</w:t>
      </w:r>
      <w:r w:rsidRPr="00B80E4D">
        <w:rPr>
          <w:rFonts w:asciiTheme="minorHAnsi" w:eastAsia="Times New Roman" w:hAnsiTheme="minorHAnsi"/>
          <w:color w:val="000000"/>
          <w:kern w:val="3"/>
          <w:sz w:val="16"/>
          <w:szCs w:val="24"/>
          <w:lang w:eastAsia="zh-CN"/>
        </w:rPr>
        <w:t xml:space="preserve"> (</w:t>
      </w:r>
      <w:r w:rsidRPr="00B80E4D">
        <w:rPr>
          <w:rFonts w:asciiTheme="minorHAnsi" w:eastAsia="Times New Roman" w:hAnsiTheme="minorHAnsi"/>
          <w:b/>
          <w:color w:val="000000"/>
          <w:kern w:val="3"/>
          <w:sz w:val="18"/>
          <w:szCs w:val="24"/>
          <w:u w:val="single"/>
          <w:lang w:eastAsia="zh-CN"/>
        </w:rPr>
        <w:t>read: historically trustworthy</w:t>
      </w:r>
      <w:r w:rsidRPr="00B80E4D">
        <w:rPr>
          <w:rFonts w:asciiTheme="minorHAnsi" w:eastAsia="Times New Roman" w:hAnsiTheme="minorHAnsi"/>
          <w:color w:val="000000"/>
          <w:kern w:val="3"/>
          <w:sz w:val="16"/>
          <w:szCs w:val="24"/>
          <w:lang w:eastAsia="zh-CN"/>
        </w:rPr>
        <w:t xml:space="preserve">) </w:t>
      </w:r>
      <w:r w:rsidRPr="00B80E4D">
        <w:rPr>
          <w:rFonts w:asciiTheme="minorHAnsi" w:eastAsia="Times New Roman" w:hAnsiTheme="minorHAnsi"/>
          <w:b/>
          <w:color w:val="000000"/>
          <w:kern w:val="3"/>
          <w:sz w:val="18"/>
          <w:szCs w:val="24"/>
          <w:u w:val="single"/>
          <w:lang w:eastAsia="zh-CN"/>
        </w:rPr>
        <w:t>data</w:t>
      </w:r>
      <w:r w:rsidRPr="00B80E4D">
        <w:rPr>
          <w:rFonts w:asciiTheme="minorHAnsi" w:eastAsia="Times New Roman" w:hAnsiTheme="minorHAnsi"/>
          <w:color w:val="000000"/>
          <w:kern w:val="3"/>
          <w:sz w:val="16"/>
          <w:szCs w:val="24"/>
          <w:lang w:eastAsia="zh-CN"/>
        </w:rPr>
        <w:t xml:space="preserve">, </w:t>
      </w:r>
      <w:r w:rsidRPr="00B80E4D">
        <w:rPr>
          <w:rFonts w:asciiTheme="minorHAnsi" w:eastAsia="Times New Roman" w:hAnsiTheme="minorHAnsi"/>
          <w:b/>
          <w:color w:val="000000"/>
          <w:kern w:val="3"/>
          <w:sz w:val="18"/>
          <w:szCs w:val="24"/>
          <w:u w:val="single"/>
          <w:lang w:eastAsia="zh-CN"/>
        </w:rPr>
        <w:t>Okada is able to refute her with confidence, "</w:t>
      </w:r>
      <w:proofErr w:type="spellStart"/>
      <w:r w:rsidRPr="00B80E4D">
        <w:rPr>
          <w:rFonts w:asciiTheme="minorHAnsi" w:eastAsia="Times New Roman" w:hAnsiTheme="minorHAnsi"/>
          <w:color w:val="000000"/>
          <w:kern w:val="3"/>
          <w:sz w:val="16"/>
          <w:szCs w:val="24"/>
          <w:lang w:eastAsia="zh-CN"/>
        </w:rPr>
        <w:t>Tu</w:t>
      </w:r>
      <w:proofErr w:type="spellEnd"/>
      <w:r w:rsidRPr="00B80E4D">
        <w:rPr>
          <w:rFonts w:asciiTheme="minorHAnsi" w:eastAsia="Times New Roman" w:hAnsiTheme="minorHAnsi"/>
          <w:color w:val="000000"/>
          <w:kern w:val="3"/>
          <w:sz w:val="16"/>
          <w:szCs w:val="24"/>
          <w:lang w:eastAsia="zh-CN"/>
        </w:rPr>
        <w:t xml:space="preserve"> </w:t>
      </w:r>
      <w:proofErr w:type="spellStart"/>
      <w:r w:rsidRPr="00B80E4D">
        <w:rPr>
          <w:rFonts w:asciiTheme="minorHAnsi" w:eastAsia="Times New Roman" w:hAnsiTheme="minorHAnsi"/>
          <w:color w:val="000000"/>
          <w:kern w:val="3"/>
          <w:sz w:val="16"/>
          <w:szCs w:val="24"/>
          <w:lang w:eastAsia="zh-CN"/>
        </w:rPr>
        <w:t>n'as</w:t>
      </w:r>
      <w:proofErr w:type="spellEnd"/>
      <w:r w:rsidRPr="00B80E4D">
        <w:rPr>
          <w:rFonts w:asciiTheme="minorHAnsi" w:eastAsia="Times New Roman" w:hAnsiTheme="minorHAnsi"/>
          <w:color w:val="000000"/>
          <w:kern w:val="3"/>
          <w:sz w:val="16"/>
          <w:szCs w:val="24"/>
          <w:lang w:eastAsia="zh-CN"/>
        </w:rPr>
        <w:t xml:space="preserve"> </w:t>
      </w:r>
      <w:proofErr w:type="spellStart"/>
      <w:r w:rsidRPr="00B80E4D">
        <w:rPr>
          <w:rFonts w:asciiTheme="minorHAnsi" w:eastAsia="Times New Roman" w:hAnsiTheme="minorHAnsi"/>
          <w:color w:val="000000"/>
          <w:kern w:val="3"/>
          <w:sz w:val="16"/>
          <w:szCs w:val="24"/>
          <w:lang w:eastAsia="zh-CN"/>
        </w:rPr>
        <w:t>rien</w:t>
      </w:r>
      <w:proofErr w:type="spellEnd"/>
      <w:r w:rsidRPr="00B80E4D">
        <w:rPr>
          <w:rFonts w:asciiTheme="minorHAnsi" w:eastAsia="Times New Roman" w:hAnsiTheme="minorHAnsi"/>
          <w:color w:val="000000"/>
          <w:kern w:val="3"/>
          <w:sz w:val="16"/>
          <w:szCs w:val="24"/>
          <w:lang w:eastAsia="zh-CN"/>
        </w:rPr>
        <w:t xml:space="preserve"> vu a Hiroshima (</w:t>
      </w:r>
      <w:r w:rsidRPr="00B80E4D">
        <w:rPr>
          <w:rFonts w:asciiTheme="minorHAnsi" w:eastAsia="Times New Roman" w:hAnsiTheme="minorHAnsi"/>
          <w:b/>
          <w:color w:val="000000"/>
          <w:kern w:val="3"/>
          <w:sz w:val="18"/>
          <w:szCs w:val="24"/>
          <w:u w:val="single"/>
          <w:lang w:eastAsia="zh-CN"/>
        </w:rPr>
        <w:t>You saw nothing at Hiroshima</w:t>
      </w:r>
      <w:r w:rsidRPr="00B80E4D">
        <w:rPr>
          <w:rFonts w:asciiTheme="minorHAnsi" w:eastAsia="Times New Roman" w:hAnsiTheme="minorHAnsi"/>
          <w:color w:val="000000"/>
          <w:kern w:val="3"/>
          <w:sz w:val="16"/>
          <w:szCs w:val="24"/>
          <w:lang w:eastAsia="zh-CN"/>
        </w:rPr>
        <w:t>)," and the almost incantatory</w:t>
      </w:r>
    </w:p>
    <w:p w14:paraId="3784E14C"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6"/>
          <w:szCs w:val="24"/>
          <w:lang w:eastAsia="zh-CN"/>
        </w:rPr>
        <w:t>…continued…</w:t>
      </w:r>
      <w:r w:rsidRPr="00B80E4D">
        <w:rPr>
          <w:rFonts w:asciiTheme="minorHAnsi" w:eastAsia="Times New Roman" w:hAnsiTheme="minorHAnsi"/>
          <w:color w:val="000000"/>
          <w:kern w:val="3"/>
          <w:sz w:val="18"/>
          <w:szCs w:val="24"/>
          <w:lang w:eastAsia="zh-CN"/>
        </w:rPr>
        <w:t xml:space="preserve"> </w:t>
      </w:r>
    </w:p>
    <w:p w14:paraId="7FC40130"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proofErr w:type="gramStart"/>
      <w:r w:rsidRPr="00B80E4D">
        <w:rPr>
          <w:rFonts w:asciiTheme="minorHAnsi" w:eastAsia="Times New Roman" w:hAnsiTheme="minorHAnsi"/>
          <w:color w:val="000000"/>
          <w:kern w:val="3"/>
          <w:sz w:val="10"/>
          <w:lang w:eastAsia="zh-CN"/>
        </w:rPr>
        <w:t>repetition</w:t>
      </w:r>
      <w:proofErr w:type="gramEnd"/>
      <w:r w:rsidRPr="00B80E4D">
        <w:rPr>
          <w:rFonts w:asciiTheme="minorHAnsi" w:eastAsia="Times New Roman" w:hAnsiTheme="minorHAnsi"/>
          <w:color w:val="000000"/>
          <w:kern w:val="3"/>
          <w:sz w:val="10"/>
          <w:lang w:eastAsia="zh-CN"/>
        </w:rPr>
        <w:t xml:space="preserve"> of this phrase strengthens its punch. </w:t>
      </w:r>
      <w:proofErr w:type="spellStart"/>
      <w:r w:rsidRPr="00B80E4D">
        <w:rPr>
          <w:rFonts w:asciiTheme="minorHAnsi" w:eastAsia="Times New Roman" w:hAnsiTheme="minorHAnsi"/>
          <w:color w:val="000000"/>
          <w:kern w:val="3"/>
          <w:sz w:val="10"/>
          <w:lang w:eastAsia="zh-CN"/>
        </w:rPr>
        <w:t>Duras</w:t>
      </w:r>
      <w:proofErr w:type="spellEnd"/>
      <w:r w:rsidRPr="00B80E4D">
        <w:rPr>
          <w:rFonts w:asciiTheme="minorHAnsi" w:eastAsia="Times New Roman" w:hAnsiTheme="minorHAnsi"/>
          <w:color w:val="000000"/>
          <w:kern w:val="3"/>
          <w:sz w:val="10"/>
          <w:lang w:eastAsia="zh-CN"/>
        </w:rPr>
        <w:t xml:space="preserve"> increases the effect by reminding us that the day of the bombing of Hiroshima, while a tragedy for Okada, coincides with Riva's liberation from her horrifying wartime experience in Nevers, France. This fact forces the question: How can Riva ever understand as a tragedy an event that corresponded with her own emotional rebirth and reclaiming of some measure of normalcy?</w:t>
      </w:r>
    </w:p>
    <w:p w14:paraId="1D6E93D0"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0"/>
          <w:lang w:eastAsia="zh-CN"/>
        </w:rPr>
        <w:t xml:space="preserve">The effect is even stronger on what </w:t>
      </w:r>
      <w:proofErr w:type="spellStart"/>
      <w:r w:rsidRPr="00B80E4D">
        <w:rPr>
          <w:rFonts w:asciiTheme="minorHAnsi" w:eastAsia="Times New Roman" w:hAnsiTheme="minorHAnsi"/>
          <w:color w:val="000000"/>
          <w:kern w:val="3"/>
          <w:sz w:val="10"/>
          <w:lang w:eastAsia="zh-CN"/>
        </w:rPr>
        <w:t>Duras</w:t>
      </w:r>
      <w:proofErr w:type="spellEnd"/>
      <w:r w:rsidRPr="00B80E4D">
        <w:rPr>
          <w:rFonts w:asciiTheme="minorHAnsi" w:eastAsia="Times New Roman" w:hAnsiTheme="minorHAnsi"/>
          <w:color w:val="000000"/>
          <w:kern w:val="3"/>
          <w:sz w:val="10"/>
          <w:lang w:eastAsia="zh-CN"/>
        </w:rPr>
        <w:t xml:space="preserve"> must have assumed would be a predominantly Western audience, when</w:t>
      </w:r>
      <w:r w:rsidRPr="00B80E4D">
        <w:rPr>
          <w:rFonts w:asciiTheme="minorHAnsi" w:eastAsia="Times New Roman" w:hAnsiTheme="minorHAnsi"/>
          <w:b/>
          <w:color w:val="000000"/>
          <w:kern w:val="3"/>
          <w:sz w:val="18"/>
          <w:szCs w:val="24"/>
          <w:u w:val="single"/>
          <w:lang w:eastAsia="zh-CN"/>
        </w:rPr>
        <w:t xml:space="preserve"> Okada points out that the entire world was celebrating while Hiroshima </w:t>
      </w:r>
      <w:proofErr w:type="spellStart"/>
      <w:r w:rsidRPr="00B80E4D">
        <w:rPr>
          <w:rFonts w:asciiTheme="minorHAnsi" w:eastAsia="Times New Roman" w:hAnsiTheme="minorHAnsi"/>
          <w:b/>
          <w:color w:val="000000"/>
          <w:kern w:val="3"/>
          <w:sz w:val="18"/>
          <w:szCs w:val="24"/>
          <w:u w:val="single"/>
          <w:lang w:eastAsia="zh-CN"/>
        </w:rPr>
        <w:t>smouldered</w:t>
      </w:r>
      <w:proofErr w:type="spellEnd"/>
      <w:r w:rsidRPr="00B80E4D">
        <w:rPr>
          <w:rFonts w:asciiTheme="minorHAnsi" w:eastAsia="Times New Roman" w:hAnsiTheme="minorHAnsi"/>
          <w:b/>
          <w:color w:val="000000"/>
          <w:kern w:val="3"/>
          <w:sz w:val="18"/>
          <w:szCs w:val="24"/>
          <w:u w:val="single"/>
          <w:lang w:eastAsia="zh-CN"/>
        </w:rPr>
        <w:t xml:space="preserve"> in ashes</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 xml:space="preserve">This fact forces another, similar question, one that I myself must confront on reading or watching Hiroshima </w:t>
      </w:r>
      <w:proofErr w:type="gramStart"/>
      <w:r w:rsidRPr="00B80E4D">
        <w:rPr>
          <w:rFonts w:asciiTheme="minorHAnsi" w:eastAsia="Times New Roman" w:hAnsiTheme="minorHAnsi"/>
          <w:color w:val="000000"/>
          <w:kern w:val="3"/>
          <w:sz w:val="10"/>
          <w:lang w:eastAsia="zh-CN"/>
        </w:rPr>
        <w:t>mon</w:t>
      </w:r>
      <w:proofErr w:type="gramEnd"/>
      <w:r w:rsidRPr="00B80E4D">
        <w:rPr>
          <w:rFonts w:asciiTheme="minorHAnsi" w:eastAsia="Times New Roman" w:hAnsiTheme="minorHAnsi"/>
          <w:color w:val="000000"/>
          <w:kern w:val="3"/>
          <w:sz w:val="10"/>
          <w:lang w:eastAsia="zh-CN"/>
        </w:rPr>
        <w:t xml:space="preserve"> </w:t>
      </w:r>
      <w:r w:rsidRPr="00B80E4D">
        <w:rPr>
          <w:rFonts w:asciiTheme="minorHAnsi" w:eastAsia="Times New Roman" w:hAnsiTheme="minorHAnsi"/>
          <w:color w:val="000000"/>
          <w:kern w:val="3"/>
          <w:sz w:val="10"/>
          <w:lang w:eastAsia="zh-CN"/>
        </w:rPr>
        <w:lastRenderedPageBreak/>
        <w:t>amour</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How could the Westerners in the audience ever expect to grasp the tragedy that they originally celebrated as the end of the war</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 xml:space="preserve">These reminders have their own </w:t>
      </w:r>
      <w:proofErr w:type="spellStart"/>
      <w:r w:rsidRPr="00B80E4D">
        <w:rPr>
          <w:rFonts w:asciiTheme="minorHAnsi" w:eastAsia="Times New Roman" w:hAnsiTheme="minorHAnsi"/>
          <w:color w:val="000000"/>
          <w:kern w:val="3"/>
          <w:sz w:val="10"/>
          <w:lang w:eastAsia="zh-CN"/>
        </w:rPr>
        <w:t>Verfremdungseffekt</w:t>
      </w:r>
      <w:proofErr w:type="spellEnd"/>
      <w:r w:rsidRPr="00B80E4D">
        <w:rPr>
          <w:rFonts w:asciiTheme="minorHAnsi" w:eastAsia="Times New Roman" w:hAnsiTheme="minorHAnsi"/>
          <w:color w:val="000000"/>
          <w:kern w:val="3"/>
          <w:sz w:val="10"/>
          <w:lang w:eastAsia="zh-CN"/>
        </w:rPr>
        <w:t xml:space="preserve"> further alienating the audience/reader from the history of Hiroshima, dispelling any lingering notion that historical tragedy can ever be fully comprehended</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6"/>
          <w:szCs w:val="24"/>
          <w:u w:val="single"/>
          <w:lang w:eastAsia="zh-CN"/>
        </w:rPr>
        <w:t>Riva'</w:t>
      </w:r>
      <w:r w:rsidRPr="00B80E4D">
        <w:rPr>
          <w:rFonts w:asciiTheme="minorHAnsi" w:eastAsia="Times New Roman" w:hAnsiTheme="minorHAnsi"/>
          <w:color w:val="000000"/>
          <w:kern w:val="3"/>
          <w:sz w:val="18"/>
          <w:szCs w:val="24"/>
          <w:lang w:eastAsia="zh-CN"/>
        </w:rPr>
        <w:t xml:space="preserve">s </w:t>
      </w:r>
      <w:r w:rsidRPr="00B80E4D">
        <w:rPr>
          <w:rFonts w:asciiTheme="minorHAnsi" w:eastAsia="Times New Roman" w:hAnsiTheme="minorHAnsi"/>
          <w:color w:val="000000"/>
          <w:kern w:val="3"/>
          <w:sz w:val="10"/>
          <w:lang w:eastAsia="zh-CN"/>
        </w:rPr>
        <w:t>optimism is almost infectious, though, and she indeed believes that she can master the history behind the leveling of Hiroshima</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She claims to know everything, and she is once again swiftly negated by the Japanese</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 xml:space="preserve">She contents herself by concluding that, even if she does not know yet, “ca </w:t>
      </w:r>
      <w:proofErr w:type="spellStart"/>
      <w:r w:rsidRPr="00B80E4D">
        <w:rPr>
          <w:rFonts w:asciiTheme="minorHAnsi" w:eastAsia="Times New Roman" w:hAnsiTheme="minorHAnsi"/>
          <w:color w:val="000000"/>
          <w:kern w:val="3"/>
          <w:sz w:val="10"/>
          <w:lang w:eastAsia="zh-CN"/>
        </w:rPr>
        <w:t>s'apprend</w:t>
      </w:r>
      <w:proofErr w:type="spellEnd"/>
      <w:r w:rsidRPr="00B80E4D">
        <w:rPr>
          <w:rFonts w:asciiTheme="minorHAnsi" w:eastAsia="Times New Roman" w:hAnsiTheme="minorHAnsi"/>
          <w:color w:val="000000"/>
          <w:kern w:val="3"/>
          <w:sz w:val="10"/>
          <w:lang w:eastAsia="zh-CN"/>
        </w:rPr>
        <w:t xml:space="preserve"> (one learns)."" She is not gifted with memory, though, as Okada reminds her and thus all she can claim to know about Hiroshima is what she has "</w:t>
      </w:r>
      <w:proofErr w:type="spellStart"/>
      <w:r w:rsidRPr="00B80E4D">
        <w:rPr>
          <w:rFonts w:asciiTheme="minorHAnsi" w:eastAsia="Times New Roman" w:hAnsiTheme="minorHAnsi"/>
          <w:color w:val="000000"/>
          <w:kern w:val="3"/>
          <w:sz w:val="10"/>
          <w:lang w:eastAsia="zh-CN"/>
        </w:rPr>
        <w:t>invente</w:t>
      </w:r>
      <w:proofErr w:type="spellEnd"/>
      <w:r w:rsidRPr="00B80E4D">
        <w:rPr>
          <w:rFonts w:asciiTheme="minorHAnsi" w:eastAsia="Times New Roman" w:hAnsiTheme="minorHAnsi"/>
          <w:color w:val="000000"/>
          <w:kern w:val="3"/>
          <w:sz w:val="10"/>
          <w:lang w:eastAsia="zh-CN"/>
        </w:rPr>
        <w:t>." This particular verbal exchange is highlighted by the fact that it is for the first time in the text Riva's turn to use the word "</w:t>
      </w:r>
      <w:proofErr w:type="spellStart"/>
      <w:r w:rsidRPr="00B80E4D">
        <w:rPr>
          <w:rFonts w:asciiTheme="minorHAnsi" w:eastAsia="Times New Roman" w:hAnsiTheme="minorHAnsi"/>
          <w:color w:val="000000"/>
          <w:kern w:val="3"/>
          <w:sz w:val="10"/>
          <w:lang w:eastAsia="zh-CN"/>
        </w:rPr>
        <w:t>rien</w:t>
      </w:r>
      <w:proofErr w:type="spellEnd"/>
      <w:r w:rsidRPr="00B80E4D">
        <w:rPr>
          <w:rFonts w:asciiTheme="minorHAnsi" w:eastAsia="Times New Roman" w:hAnsiTheme="minorHAnsi"/>
          <w:color w:val="000000"/>
          <w:kern w:val="3"/>
          <w:sz w:val="10"/>
          <w:lang w:eastAsia="zh-CN"/>
        </w:rPr>
        <w:t xml:space="preserve">," until this point a word uttered frequently and only by Okada: ELLS: Je </w:t>
      </w:r>
      <w:proofErr w:type="spellStart"/>
      <w:r w:rsidRPr="00B80E4D">
        <w:rPr>
          <w:rFonts w:asciiTheme="minorHAnsi" w:eastAsia="Times New Roman" w:hAnsiTheme="minorHAnsi"/>
          <w:color w:val="000000"/>
          <w:kern w:val="3"/>
          <w:sz w:val="10"/>
          <w:lang w:eastAsia="zh-CN"/>
        </w:rPr>
        <w:t>n'ai</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rien</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invente</w:t>
      </w:r>
      <w:proofErr w:type="spellEnd"/>
      <w:r w:rsidRPr="00B80E4D">
        <w:rPr>
          <w:rFonts w:asciiTheme="minorHAnsi" w:eastAsia="Times New Roman" w:hAnsiTheme="minorHAnsi"/>
          <w:color w:val="000000"/>
          <w:kern w:val="3"/>
          <w:sz w:val="10"/>
          <w:lang w:eastAsia="zh-CN"/>
        </w:rPr>
        <w:t xml:space="preserve">. (SHE: I invented nothing.) LUI: </w:t>
      </w:r>
      <w:proofErr w:type="spellStart"/>
      <w:r w:rsidRPr="00B80E4D">
        <w:rPr>
          <w:rFonts w:asciiTheme="minorHAnsi" w:eastAsia="Times New Roman" w:hAnsiTheme="minorHAnsi"/>
          <w:color w:val="000000"/>
          <w:kern w:val="3"/>
          <w:sz w:val="10"/>
          <w:lang w:eastAsia="zh-CN"/>
        </w:rPr>
        <w:t>Tu</w:t>
      </w:r>
      <w:proofErr w:type="spellEnd"/>
      <w:r w:rsidRPr="00B80E4D">
        <w:rPr>
          <w:rFonts w:asciiTheme="minorHAnsi" w:eastAsia="Times New Roman" w:hAnsiTheme="minorHAnsi"/>
          <w:color w:val="000000"/>
          <w:kern w:val="3"/>
          <w:sz w:val="10"/>
          <w:lang w:eastAsia="zh-CN"/>
        </w:rPr>
        <w:t xml:space="preserve"> as tout </w:t>
      </w:r>
      <w:proofErr w:type="spellStart"/>
      <w:r w:rsidRPr="00B80E4D">
        <w:rPr>
          <w:rFonts w:asciiTheme="minorHAnsi" w:eastAsia="Times New Roman" w:hAnsiTheme="minorHAnsi"/>
          <w:color w:val="000000"/>
          <w:kern w:val="3"/>
          <w:sz w:val="10"/>
          <w:lang w:eastAsia="zh-CN"/>
        </w:rPr>
        <w:t>invente</w:t>
      </w:r>
      <w:proofErr w:type="spellEnd"/>
      <w:r w:rsidRPr="00B80E4D">
        <w:rPr>
          <w:rFonts w:asciiTheme="minorHAnsi" w:eastAsia="Times New Roman" w:hAnsiTheme="minorHAnsi"/>
          <w:color w:val="000000"/>
          <w:kern w:val="3"/>
          <w:sz w:val="10"/>
          <w:lang w:eastAsia="zh-CN"/>
        </w:rPr>
        <w:t>. (HE: You invented everything.) Proof of her inability to approach comprehension of Hiroshima arrives in the form of a laugh, when Riva asks her lover if he was at Hiroshima the day of the bombing and he laughs as one would laugh at a child. She shows herself further distanced from the historical event by the manner in which she sounds out the name of the city, "Hi</w:t>
      </w:r>
      <w:r w:rsidRPr="00B80E4D">
        <w:rPr>
          <w:rFonts w:asciiTheme="minorHAnsi" w:eastAsia="Times New Roman" w:hAnsiTheme="minorHAnsi"/>
          <w:color w:val="000000"/>
          <w:kern w:val="3"/>
          <w:sz w:val="10"/>
          <w:lang w:eastAsia="zh-CN"/>
        </w:rPr>
        <w:noBreakHyphen/>
      </w:r>
      <w:proofErr w:type="spellStart"/>
      <w:r w:rsidRPr="00B80E4D">
        <w:rPr>
          <w:rFonts w:asciiTheme="minorHAnsi" w:eastAsia="Times New Roman" w:hAnsiTheme="minorHAnsi"/>
          <w:color w:val="000000"/>
          <w:kern w:val="3"/>
          <w:sz w:val="10"/>
          <w:lang w:eastAsia="zh-CN"/>
        </w:rPr>
        <w:t>ro</w:t>
      </w:r>
      <w:proofErr w:type="spellEnd"/>
      <w:r w:rsidRPr="00B80E4D">
        <w:rPr>
          <w:rFonts w:asciiTheme="minorHAnsi" w:eastAsia="Times New Roman" w:hAnsiTheme="minorHAnsi"/>
          <w:color w:val="000000"/>
          <w:kern w:val="3"/>
          <w:sz w:val="10"/>
          <w:lang w:eastAsia="zh-CN"/>
        </w:rPr>
        <w:noBreakHyphen/>
      </w:r>
      <w:proofErr w:type="spellStart"/>
      <w:r w:rsidRPr="00B80E4D">
        <w:rPr>
          <w:rFonts w:asciiTheme="minorHAnsi" w:eastAsia="Times New Roman" w:hAnsiTheme="minorHAnsi"/>
          <w:color w:val="000000"/>
          <w:kern w:val="3"/>
          <w:sz w:val="10"/>
          <w:lang w:eastAsia="zh-CN"/>
        </w:rPr>
        <w:t>shi</w:t>
      </w:r>
      <w:proofErr w:type="spellEnd"/>
      <w:r w:rsidRPr="00B80E4D">
        <w:rPr>
          <w:rFonts w:asciiTheme="minorHAnsi" w:eastAsia="Times New Roman" w:hAnsiTheme="minorHAnsi"/>
          <w:color w:val="000000"/>
          <w:kern w:val="3"/>
          <w:sz w:val="10"/>
          <w:lang w:eastAsia="zh-CN"/>
        </w:rPr>
        <w:noBreakHyphen/>
        <w:t>ma," as if it were</w:t>
      </w:r>
      <w:r w:rsidRPr="00B80E4D">
        <w:rPr>
          <w:rFonts w:asciiTheme="minorHAnsi" w:eastAsia="Times New Roman" w:hAnsiTheme="minorHAnsi"/>
          <w:color w:val="000000"/>
          <w:kern w:val="3"/>
          <w:sz w:val="10"/>
          <w:lang w:eastAsia="zh-CN"/>
        </w:rPr>
        <w:noBreakHyphen/>
        <w:t>or rather because it is</w:t>
      </w:r>
      <w:r w:rsidRPr="00B80E4D">
        <w:rPr>
          <w:rFonts w:asciiTheme="minorHAnsi" w:eastAsia="Times New Roman" w:hAnsiTheme="minorHAnsi"/>
          <w:color w:val="000000"/>
          <w:kern w:val="3"/>
          <w:sz w:val="10"/>
          <w:lang w:eastAsia="zh-CN"/>
        </w:rPr>
        <w:noBreakHyphen/>
        <w:t>radically foreign to her. (Later, in the same manner, Okada sounds out Riva's youth, the story of which will always be unknown and incomprehensible to him: "</w:t>
      </w:r>
      <w:proofErr w:type="spellStart"/>
      <w:r w:rsidRPr="00B80E4D">
        <w:rPr>
          <w:rFonts w:asciiTheme="minorHAnsi" w:eastAsia="Times New Roman" w:hAnsiTheme="minorHAnsi"/>
          <w:color w:val="000000"/>
          <w:kern w:val="3"/>
          <w:sz w:val="10"/>
          <w:lang w:eastAsia="zh-CN"/>
        </w:rPr>
        <w:t>Jeune</w:t>
      </w:r>
      <w:proofErr w:type="spellEnd"/>
      <w:r w:rsidRPr="00B80E4D">
        <w:rPr>
          <w:rFonts w:asciiTheme="minorHAnsi" w:eastAsia="Times New Roman" w:hAnsiTheme="minorHAnsi"/>
          <w:color w:val="000000"/>
          <w:kern w:val="3"/>
          <w:sz w:val="10"/>
          <w:lang w:eastAsia="zh-CN"/>
        </w:rPr>
        <w:noBreakHyphen/>
        <w:t>a</w:t>
      </w:r>
      <w:r w:rsidRPr="00B80E4D">
        <w:rPr>
          <w:rFonts w:asciiTheme="minorHAnsi" w:eastAsia="Times New Roman" w:hAnsiTheme="minorHAnsi"/>
          <w:color w:val="000000"/>
          <w:kern w:val="3"/>
          <w:sz w:val="10"/>
          <w:lang w:eastAsia="zh-CN"/>
        </w:rPr>
        <w:noBreakHyphen/>
        <w:t>Ne</w:t>
      </w:r>
      <w:r w:rsidRPr="00B80E4D">
        <w:rPr>
          <w:rFonts w:asciiTheme="minorHAnsi" w:eastAsia="Times New Roman" w:hAnsiTheme="minorHAnsi"/>
          <w:color w:val="000000"/>
          <w:kern w:val="3"/>
          <w:sz w:val="10"/>
          <w:lang w:eastAsia="zh-CN"/>
        </w:rPr>
        <w:noBreakHyphen/>
      </w:r>
      <w:proofErr w:type="spellStart"/>
      <w:r w:rsidRPr="00B80E4D">
        <w:rPr>
          <w:rFonts w:asciiTheme="minorHAnsi" w:eastAsia="Times New Roman" w:hAnsiTheme="minorHAnsi"/>
          <w:color w:val="000000"/>
          <w:kern w:val="3"/>
          <w:sz w:val="10"/>
          <w:lang w:eastAsia="zh-CN"/>
        </w:rPr>
        <w:t>vers</w:t>
      </w:r>
      <w:proofErr w:type="spellEnd"/>
      <w:r w:rsidRPr="00B80E4D">
        <w:rPr>
          <w:rFonts w:asciiTheme="minorHAnsi" w:eastAsia="Times New Roman" w:hAnsiTheme="minorHAnsi"/>
          <w:color w:val="000000"/>
          <w:kern w:val="3"/>
          <w:sz w:val="10"/>
          <w:lang w:eastAsia="zh-CN"/>
        </w:rPr>
        <w:t xml:space="preserve"> </w:t>
      </w:r>
      <w:proofErr w:type="gramStart"/>
      <w:r w:rsidRPr="00B80E4D">
        <w:rPr>
          <w:rFonts w:asciiTheme="minorHAnsi" w:eastAsia="Times New Roman" w:hAnsiTheme="minorHAnsi"/>
          <w:color w:val="000000"/>
          <w:kern w:val="3"/>
          <w:sz w:val="10"/>
          <w:lang w:eastAsia="zh-CN"/>
        </w:rPr>
        <w:t>[ Young</w:t>
      </w:r>
      <w:proofErr w:type="gramEnd"/>
      <w:r w:rsidRPr="00B80E4D">
        <w:rPr>
          <w:rFonts w:asciiTheme="minorHAnsi" w:eastAsia="Times New Roman" w:hAnsiTheme="minorHAnsi"/>
          <w:color w:val="000000"/>
          <w:kern w:val="3"/>
          <w:sz w:val="10"/>
          <w:lang w:eastAsia="zh-CN"/>
        </w:rPr>
        <w:noBreakHyphen/>
        <w:t>in</w:t>
      </w:r>
      <w:r w:rsidRPr="00B80E4D">
        <w:rPr>
          <w:rFonts w:asciiTheme="minorHAnsi" w:eastAsia="Times New Roman" w:hAnsiTheme="minorHAnsi"/>
          <w:color w:val="000000"/>
          <w:kern w:val="3"/>
          <w:sz w:val="10"/>
          <w:lang w:eastAsia="zh-CN"/>
        </w:rPr>
        <w:noBreakHyphen/>
        <w:t>Nevers].") Her memory of Hiroshima, created by herself and inscribed in terms that she can understand from photographs taken by other people, is mere "illusion," truth several times removed. She remembers, though, and almost obsessively, because she knows that it is worse to forget</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Historical memory must be reductive</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 xml:space="preserve">sometimes violently so, according to a </w:t>
      </w:r>
      <w:proofErr w:type="spellStart"/>
      <w:r w:rsidRPr="00B80E4D">
        <w:rPr>
          <w:rFonts w:asciiTheme="minorHAnsi" w:eastAsia="Times New Roman" w:hAnsiTheme="minorHAnsi"/>
          <w:color w:val="000000"/>
          <w:kern w:val="3"/>
          <w:sz w:val="10"/>
          <w:lang w:eastAsia="zh-CN"/>
        </w:rPr>
        <w:t>Derridean</w:t>
      </w:r>
      <w:proofErr w:type="spellEnd"/>
      <w:r w:rsidRPr="00B80E4D">
        <w:rPr>
          <w:rFonts w:asciiTheme="minorHAnsi" w:eastAsia="Times New Roman" w:hAnsiTheme="minorHAnsi"/>
          <w:color w:val="000000"/>
          <w:kern w:val="3"/>
          <w:sz w:val="10"/>
          <w:lang w:eastAsia="zh-CN"/>
        </w:rPr>
        <w:t xml:space="preserve"> understanding of it, because it is always a form of representation and thus of predication. A less diplomatic statement made by Okada goes so far as to suggest that</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one's memory only ever serves one's own purposes</w:t>
      </w:r>
      <w:r w:rsidRPr="00B80E4D">
        <w:rPr>
          <w:rFonts w:asciiTheme="minorHAnsi" w:eastAsia="Times New Roman" w:hAnsiTheme="minorHAnsi"/>
          <w:color w:val="000000"/>
          <w:kern w:val="3"/>
          <w:sz w:val="10"/>
          <w:lang w:eastAsia="zh-CN"/>
        </w:rPr>
        <w:t>: "Est</w:t>
      </w:r>
      <w:r w:rsidRPr="00B80E4D">
        <w:rPr>
          <w:rFonts w:asciiTheme="minorHAnsi" w:eastAsia="Times New Roman" w:hAnsiTheme="minorHAnsi"/>
          <w:color w:val="000000"/>
          <w:kern w:val="3"/>
          <w:sz w:val="10"/>
          <w:lang w:eastAsia="zh-CN"/>
        </w:rPr>
        <w:noBreakHyphen/>
      </w:r>
      <w:proofErr w:type="spellStart"/>
      <w:r w:rsidRPr="00B80E4D">
        <w:rPr>
          <w:rFonts w:asciiTheme="minorHAnsi" w:eastAsia="Times New Roman" w:hAnsiTheme="minorHAnsi"/>
          <w:color w:val="000000"/>
          <w:kern w:val="3"/>
          <w:sz w:val="10"/>
          <w:lang w:eastAsia="zh-CN"/>
        </w:rPr>
        <w:t>ce</w:t>
      </w:r>
      <w:proofErr w:type="spellEnd"/>
      <w:r w:rsidRPr="00B80E4D">
        <w:rPr>
          <w:rFonts w:asciiTheme="minorHAnsi" w:eastAsia="Times New Roman" w:hAnsiTheme="minorHAnsi"/>
          <w:color w:val="000000"/>
          <w:kern w:val="3"/>
          <w:sz w:val="10"/>
          <w:lang w:eastAsia="zh-CN"/>
        </w:rPr>
        <w:t xml:space="preserve"> que to </w:t>
      </w:r>
      <w:proofErr w:type="spellStart"/>
      <w:r w:rsidRPr="00B80E4D">
        <w:rPr>
          <w:rFonts w:asciiTheme="minorHAnsi" w:eastAsia="Times New Roman" w:hAnsiTheme="minorHAnsi"/>
          <w:color w:val="000000"/>
          <w:kern w:val="3"/>
          <w:sz w:val="10"/>
          <w:lang w:eastAsia="zh-CN"/>
        </w:rPr>
        <w:t>avais</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remarque</w:t>
      </w:r>
      <w:proofErr w:type="spellEnd"/>
      <w:r w:rsidRPr="00B80E4D">
        <w:rPr>
          <w:rFonts w:asciiTheme="minorHAnsi" w:eastAsia="Times New Roman" w:hAnsiTheme="minorHAnsi"/>
          <w:color w:val="000000"/>
          <w:kern w:val="3"/>
          <w:sz w:val="10"/>
          <w:lang w:eastAsia="zh-CN"/>
        </w:rPr>
        <w:t xml:space="preserve">," he asks, "que </w:t>
      </w:r>
      <w:proofErr w:type="spellStart"/>
      <w:r w:rsidRPr="00B80E4D">
        <w:rPr>
          <w:rFonts w:asciiTheme="minorHAnsi" w:eastAsia="Times New Roman" w:hAnsiTheme="minorHAnsi"/>
          <w:color w:val="000000"/>
          <w:kern w:val="3"/>
          <w:sz w:val="10"/>
          <w:lang w:eastAsia="zh-CN"/>
        </w:rPr>
        <w:t>c'est</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toujours</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dans</w:t>
      </w:r>
      <w:proofErr w:type="spellEnd"/>
      <w:r w:rsidRPr="00B80E4D">
        <w:rPr>
          <w:rFonts w:asciiTheme="minorHAnsi" w:eastAsia="Times New Roman" w:hAnsiTheme="minorHAnsi"/>
          <w:color w:val="000000"/>
          <w:kern w:val="3"/>
          <w:sz w:val="10"/>
          <w:lang w:eastAsia="zh-CN"/>
        </w:rPr>
        <w:t xml:space="preserve"> le meme </w:t>
      </w:r>
      <w:proofErr w:type="spellStart"/>
      <w:r w:rsidRPr="00B80E4D">
        <w:rPr>
          <w:rFonts w:asciiTheme="minorHAnsi" w:eastAsia="Times New Roman" w:hAnsiTheme="minorHAnsi"/>
          <w:color w:val="000000"/>
          <w:kern w:val="3"/>
          <w:sz w:val="10"/>
          <w:lang w:eastAsia="zh-CN"/>
        </w:rPr>
        <w:t>sens</w:t>
      </w:r>
      <w:proofErr w:type="spellEnd"/>
      <w:r w:rsidRPr="00B80E4D">
        <w:rPr>
          <w:rFonts w:asciiTheme="minorHAnsi" w:eastAsia="Times New Roman" w:hAnsiTheme="minorHAnsi"/>
          <w:color w:val="000000"/>
          <w:kern w:val="3"/>
          <w:sz w:val="10"/>
          <w:lang w:eastAsia="zh-CN"/>
        </w:rPr>
        <w:t xml:space="preserve"> que </w:t>
      </w:r>
      <w:proofErr w:type="spellStart"/>
      <w:r w:rsidRPr="00B80E4D">
        <w:rPr>
          <w:rFonts w:asciiTheme="minorHAnsi" w:eastAsia="Times New Roman" w:hAnsiTheme="minorHAnsi"/>
          <w:color w:val="000000"/>
          <w:kern w:val="3"/>
          <w:sz w:val="10"/>
          <w:lang w:eastAsia="zh-CN"/>
        </w:rPr>
        <w:t>l'on</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remarque</w:t>
      </w:r>
      <w:proofErr w:type="spellEnd"/>
      <w:r w:rsidRPr="00B80E4D">
        <w:rPr>
          <w:rFonts w:asciiTheme="minorHAnsi" w:eastAsia="Times New Roman" w:hAnsiTheme="minorHAnsi"/>
          <w:color w:val="000000"/>
          <w:kern w:val="3"/>
          <w:sz w:val="10"/>
          <w:lang w:eastAsia="zh-CN"/>
        </w:rPr>
        <w:t xml:space="preserve"> les chows? (Did you ever notice that one always notices things in the same way?)</w:t>
      </w:r>
      <w:proofErr w:type="gramStart"/>
      <w:r w:rsidRPr="00B80E4D">
        <w:rPr>
          <w:rFonts w:asciiTheme="minorHAnsi" w:eastAsia="Times New Roman" w:hAnsiTheme="minorHAnsi"/>
          <w:color w:val="000000"/>
          <w:kern w:val="3"/>
          <w:sz w:val="10"/>
          <w:lang w:eastAsia="zh-CN"/>
        </w:rPr>
        <w:t>.</w:t>
      </w:r>
      <w:proofErr w:type="gramEnd"/>
      <w:r w:rsidRPr="00B80E4D">
        <w:rPr>
          <w:rFonts w:asciiTheme="minorHAnsi" w:eastAsia="Times New Roman" w:hAnsiTheme="minorHAnsi"/>
          <w:color w:val="000000"/>
          <w:kern w:val="3"/>
          <w:sz w:val="10"/>
          <w:lang w:eastAsia="zh-CN"/>
        </w:rPr>
        <w:t xml:space="preserve">" We notice what suits us, in the direction and sense which we prefer, and we notice it in the manner in which we can best use it. </w:t>
      </w:r>
      <w:r w:rsidRPr="00B80E4D">
        <w:rPr>
          <w:rFonts w:asciiTheme="minorHAnsi" w:eastAsia="Times New Roman" w:hAnsiTheme="minorHAnsi"/>
          <w:b/>
          <w:color w:val="000000"/>
          <w:kern w:val="3"/>
          <w:sz w:val="18"/>
          <w:szCs w:val="24"/>
          <w:u w:val="single"/>
          <w:lang w:eastAsia="zh-CN"/>
        </w:rPr>
        <w:t>However</w:t>
      </w:r>
      <w:r w:rsidRPr="00086FE2">
        <w:rPr>
          <w:rFonts w:asciiTheme="minorHAnsi" w:eastAsia="Times New Roman" w:hAnsiTheme="minorHAnsi"/>
          <w:bCs/>
          <w:color w:val="000000"/>
          <w:kern w:val="3"/>
          <w:sz w:val="18"/>
          <w:szCs w:val="24"/>
          <w:u w:val="single"/>
          <w:lang w:eastAsia="zh-CN"/>
        </w:rPr>
        <w:t>, just as language</w:t>
      </w:r>
      <w:r w:rsidRPr="00B80E4D">
        <w:rPr>
          <w:rFonts w:asciiTheme="minorHAnsi" w:eastAsia="Times New Roman" w:hAnsiTheme="minorHAnsi"/>
          <w:color w:val="000000"/>
          <w:kern w:val="3"/>
          <w:sz w:val="10"/>
          <w:lang w:eastAsia="zh-CN"/>
        </w:rPr>
        <w:noBreakHyphen/>
        <w:t>the system of representation par excellence</w:t>
      </w:r>
      <w:r w:rsidRPr="00B80E4D">
        <w:rPr>
          <w:rFonts w:asciiTheme="minorHAnsi" w:eastAsia="Times New Roman" w:hAnsiTheme="minorHAnsi"/>
          <w:color w:val="000000"/>
          <w:kern w:val="3"/>
          <w:sz w:val="18"/>
          <w:szCs w:val="24"/>
          <w:lang w:eastAsia="zh-CN"/>
        </w:rPr>
        <w:noBreakHyphen/>
      </w:r>
      <w:r w:rsidRPr="00086FE2">
        <w:rPr>
          <w:rFonts w:asciiTheme="minorHAnsi" w:eastAsia="Times New Roman" w:hAnsiTheme="minorHAnsi"/>
          <w:bCs/>
          <w:color w:val="000000"/>
          <w:kern w:val="3"/>
          <w:sz w:val="18"/>
          <w:szCs w:val="24"/>
          <w:u w:val="single"/>
          <w:lang w:eastAsia="zh-CN"/>
        </w:rPr>
        <w:t xml:space="preserve">carries in its every use the violence inherent in its </w:t>
      </w:r>
      <w:proofErr w:type="spellStart"/>
      <w:r w:rsidRPr="00086FE2">
        <w:rPr>
          <w:rFonts w:asciiTheme="minorHAnsi" w:eastAsia="Times New Roman" w:hAnsiTheme="minorHAnsi"/>
          <w:bCs/>
          <w:color w:val="000000"/>
          <w:kern w:val="3"/>
          <w:sz w:val="18"/>
          <w:szCs w:val="24"/>
          <w:u w:val="single"/>
          <w:lang w:eastAsia="zh-CN"/>
        </w:rPr>
        <w:t>reductiveness</w:t>
      </w:r>
      <w:proofErr w:type="spellEnd"/>
      <w:r w:rsidRPr="00086FE2">
        <w:rPr>
          <w:rFonts w:asciiTheme="minorHAnsi" w:eastAsia="Times New Roman" w:hAnsiTheme="minorHAnsi"/>
          <w:bCs/>
          <w:color w:val="000000"/>
          <w:kern w:val="3"/>
          <w:sz w:val="18"/>
          <w:szCs w:val="24"/>
          <w:u w:val="single"/>
          <w:lang w:eastAsia="zh-CN"/>
        </w:rPr>
        <w:t>, we use it anyway, as it enables far more than inhibits</w:t>
      </w:r>
      <w:r w:rsidRPr="00086FE2">
        <w:rPr>
          <w:rFonts w:asciiTheme="minorHAnsi" w:eastAsia="Times New Roman" w:hAnsiTheme="minorHAnsi"/>
          <w:b/>
          <w:color w:val="000000"/>
          <w:kern w:val="3"/>
          <w:sz w:val="18"/>
          <w:szCs w:val="24"/>
          <w:u w:val="single"/>
          <w:lang w:eastAsia="zh-CN"/>
        </w:rPr>
        <w:t>.</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 xml:space="preserve">In </w:t>
      </w:r>
      <w:proofErr w:type="spellStart"/>
      <w:r w:rsidRPr="00B80E4D">
        <w:rPr>
          <w:rFonts w:asciiTheme="minorHAnsi" w:eastAsia="Times New Roman" w:hAnsiTheme="minorHAnsi"/>
          <w:color w:val="000000"/>
          <w:kern w:val="3"/>
          <w:sz w:val="10"/>
          <w:lang w:eastAsia="zh-CN"/>
        </w:rPr>
        <w:t>Levinas's</w:t>
      </w:r>
      <w:proofErr w:type="spellEnd"/>
      <w:r w:rsidRPr="00B80E4D">
        <w:rPr>
          <w:rFonts w:asciiTheme="minorHAnsi" w:eastAsia="Times New Roman" w:hAnsiTheme="minorHAnsi"/>
          <w:color w:val="000000"/>
          <w:kern w:val="3"/>
          <w:sz w:val="10"/>
          <w:lang w:eastAsia="zh-CN"/>
        </w:rPr>
        <w:t xml:space="preserve"> formulation</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not only is discourse our primary means of relating to and maintaining the other, but the absence of it</w:t>
      </w:r>
      <w:r w:rsidRPr="00086FE2">
        <w:rPr>
          <w:rFonts w:asciiTheme="minorHAnsi" w:eastAsia="Times New Roman" w:hAnsiTheme="minorHAnsi"/>
          <w:b/>
          <w:color w:val="000000"/>
          <w:kern w:val="3"/>
          <w:sz w:val="18"/>
          <w:szCs w:val="24"/>
          <w:u w:val="single"/>
          <w:lang w:eastAsia="zh-CN"/>
        </w:rPr>
        <w:t xml:space="preserve">, </w:t>
      </w:r>
      <w:r w:rsidRPr="00086FE2">
        <w:rPr>
          <w:rFonts w:asciiTheme="minorHAnsi" w:eastAsia="Times New Roman" w:hAnsiTheme="minorHAnsi"/>
          <w:bCs/>
          <w:color w:val="000000"/>
          <w:kern w:val="3"/>
          <w:sz w:val="18"/>
          <w:szCs w:val="24"/>
          <w:u w:val="single"/>
          <w:lang w:eastAsia="zh-CN"/>
        </w:rPr>
        <w:t>silence, "is the inverse of language . . . a laughter that seeks to destroy language</w:t>
      </w:r>
      <w:proofErr w:type="gramStart"/>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w:t>
      </w:r>
      <w:proofErr w:type="gramEnd"/>
      <w:r w:rsidRPr="00B80E4D">
        <w:rPr>
          <w:rFonts w:asciiTheme="minorHAnsi" w:eastAsia="Times New Roman" w:hAnsiTheme="minorHAnsi"/>
          <w:color w:val="000000"/>
          <w:kern w:val="3"/>
          <w:sz w:val="10"/>
          <w:lang w:eastAsia="zh-CN"/>
        </w:rPr>
        <w:t xml:space="preserve"> Derrida accords with </w:t>
      </w:r>
      <w:proofErr w:type="spellStart"/>
      <w:r w:rsidRPr="00B80E4D">
        <w:rPr>
          <w:rFonts w:asciiTheme="minorHAnsi" w:eastAsia="Times New Roman" w:hAnsiTheme="minorHAnsi"/>
          <w:color w:val="000000"/>
          <w:kern w:val="3"/>
          <w:sz w:val="10"/>
          <w:lang w:eastAsia="zh-CN"/>
        </w:rPr>
        <w:t>Levinas</w:t>
      </w:r>
      <w:proofErr w:type="spellEnd"/>
      <w:r w:rsidRPr="00B80E4D">
        <w:rPr>
          <w:rFonts w:asciiTheme="minorHAnsi" w:eastAsia="Times New Roman" w:hAnsiTheme="minorHAnsi"/>
          <w:color w:val="000000"/>
          <w:kern w:val="3"/>
          <w:sz w:val="10"/>
          <w:lang w:eastAsia="zh-CN"/>
        </w:rPr>
        <w:t>: "</w:t>
      </w:r>
      <w:r w:rsidRPr="00B80E4D">
        <w:rPr>
          <w:rFonts w:asciiTheme="minorHAnsi" w:eastAsia="Times New Roman" w:hAnsiTheme="minorHAnsi"/>
          <w:b/>
          <w:color w:val="000000"/>
          <w:kern w:val="3"/>
          <w:sz w:val="18"/>
          <w:szCs w:val="24"/>
          <w:u w:val="single"/>
          <w:lang w:eastAsia="zh-CN"/>
        </w:rPr>
        <w:t>denying discourse" is "the worst violence," "the violence of the night which precedes or represses discourse." Despite the violence that Riva's impulse toward memory commits against any ideal or "objective" history, absolute forgetting is far more dangerous</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color w:val="000000"/>
          <w:kern w:val="3"/>
          <w:sz w:val="10"/>
          <w:lang w:eastAsia="zh-CN"/>
        </w:rPr>
        <w:t>by any account</w:t>
      </w:r>
      <w:r w:rsidRPr="00B80E4D">
        <w:rPr>
          <w:rFonts w:asciiTheme="minorHAnsi" w:eastAsia="Times New Roman" w:hAnsiTheme="minorHAnsi"/>
          <w:color w:val="000000"/>
          <w:kern w:val="3"/>
          <w:sz w:val="18"/>
          <w:szCs w:val="24"/>
          <w:lang w:eastAsia="zh-CN"/>
        </w:rPr>
        <w:t xml:space="preserve">, </w:t>
      </w:r>
      <w:r w:rsidRPr="00086FE2">
        <w:rPr>
          <w:rFonts w:asciiTheme="minorHAnsi" w:eastAsia="Times New Roman" w:hAnsiTheme="minorHAnsi"/>
          <w:bCs/>
          <w:color w:val="000000"/>
          <w:kern w:val="3"/>
          <w:sz w:val="18"/>
          <w:szCs w:val="24"/>
          <w:u w:val="single"/>
          <w:lang w:eastAsia="zh-CN"/>
        </w:rPr>
        <w:t>remembering and representing past violence must be seen as a necessary evil</w:t>
      </w:r>
      <w:r w:rsidRPr="00086FE2">
        <w:rPr>
          <w:rFonts w:asciiTheme="minorHAnsi" w:eastAsia="Times New Roman" w:hAnsiTheme="minorHAnsi"/>
          <w:color w:val="000000"/>
          <w:kern w:val="3"/>
          <w:sz w:val="18"/>
          <w:szCs w:val="24"/>
          <w:lang w:eastAsia="zh-CN"/>
        </w:rPr>
        <w:t xml:space="preserve">, </w:t>
      </w:r>
      <w:r w:rsidRPr="00086FE2">
        <w:rPr>
          <w:rFonts w:asciiTheme="minorHAnsi" w:eastAsia="Times New Roman" w:hAnsiTheme="minorHAnsi"/>
          <w:bCs/>
          <w:color w:val="000000"/>
          <w:kern w:val="3"/>
          <w:sz w:val="18"/>
          <w:szCs w:val="24"/>
          <w:u w:val="single"/>
          <w:lang w:eastAsia="zh-CN"/>
        </w:rPr>
        <w:t>as a sort of metaphysically violent means of averting future real, physical violence.</w:t>
      </w:r>
      <w:r w:rsidRPr="00B80E4D">
        <w:rPr>
          <w:rFonts w:asciiTheme="minorHAnsi" w:eastAsia="Times New Roman" w:hAnsiTheme="minorHAnsi"/>
          <w:bCs/>
          <w:color w:val="000000"/>
          <w:kern w:val="3"/>
          <w:sz w:val="18"/>
          <w:szCs w:val="24"/>
          <w:u w:val="single"/>
          <w:lang w:eastAsia="zh-CN"/>
        </w:rPr>
        <w:t xml:space="preserve"> </w:t>
      </w:r>
      <w:r w:rsidRPr="00B80E4D">
        <w:rPr>
          <w:rFonts w:asciiTheme="minorHAnsi" w:eastAsia="Times New Roman" w:hAnsiTheme="minorHAnsi"/>
          <w:color w:val="000000"/>
          <w:kern w:val="3"/>
          <w:sz w:val="10"/>
          <w:lang w:eastAsia="zh-CN"/>
        </w:rPr>
        <w:t xml:space="preserve">Still, the partial forgetting of the unforgettable tragedy is inevitable, as John Ward points out in his treatment of </w:t>
      </w:r>
      <w:proofErr w:type="spellStart"/>
      <w:r w:rsidRPr="00B80E4D">
        <w:rPr>
          <w:rFonts w:asciiTheme="minorHAnsi" w:eastAsia="Times New Roman" w:hAnsiTheme="minorHAnsi"/>
          <w:color w:val="000000"/>
          <w:kern w:val="3"/>
          <w:sz w:val="10"/>
          <w:lang w:eastAsia="zh-CN"/>
        </w:rPr>
        <w:t>Resnais</w:t>
      </w:r>
      <w:proofErr w:type="spellEnd"/>
      <w:r w:rsidRPr="00B80E4D">
        <w:rPr>
          <w:rFonts w:asciiTheme="minorHAnsi" w:eastAsia="Times New Roman" w:hAnsiTheme="minorHAnsi"/>
          <w:color w:val="000000"/>
          <w:kern w:val="3"/>
          <w:sz w:val="10"/>
          <w:lang w:eastAsia="zh-CN"/>
        </w:rPr>
        <w:t>' films:</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With the passage of time we become so insensitive to other people's suffering that we can lie in the disused ovens of Auschwitz and have our photographs taken as souvenirs</w:t>
      </w:r>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Duras</w:t>
      </w:r>
      <w:proofErr w:type="spellEnd"/>
      <w:r w:rsidRPr="00B80E4D">
        <w:rPr>
          <w:rFonts w:asciiTheme="minorHAnsi" w:eastAsia="Times New Roman" w:hAnsiTheme="minorHAnsi"/>
          <w:color w:val="000000"/>
          <w:kern w:val="3"/>
          <w:sz w:val="10"/>
          <w:lang w:eastAsia="zh-CN"/>
        </w:rPr>
        <w:t xml:space="preserve">' text also renders disturbing images of forgetting, of </w:t>
      </w:r>
      <w:proofErr w:type="spellStart"/>
      <w:r w:rsidRPr="00B80E4D">
        <w:rPr>
          <w:rFonts w:asciiTheme="minorHAnsi" w:eastAsia="Times New Roman" w:hAnsiTheme="minorHAnsi"/>
          <w:color w:val="000000"/>
          <w:kern w:val="3"/>
          <w:sz w:val="10"/>
          <w:lang w:eastAsia="zh-CN"/>
        </w:rPr>
        <w:t>loubli</w:t>
      </w:r>
      <w:proofErr w:type="spellEnd"/>
      <w:r w:rsidRPr="00B80E4D">
        <w:rPr>
          <w:rFonts w:asciiTheme="minorHAnsi" w:eastAsia="Times New Roman" w:hAnsiTheme="minorHAnsi"/>
          <w:color w:val="000000"/>
          <w:kern w:val="3"/>
          <w:sz w:val="10"/>
          <w:lang w:eastAsia="zh-CN"/>
        </w:rPr>
        <w:t>. Riva confesses to her own struggle against ignorance: "</w:t>
      </w:r>
      <w:proofErr w:type="spellStart"/>
      <w:r w:rsidRPr="00B80E4D">
        <w:rPr>
          <w:rFonts w:asciiTheme="minorHAnsi" w:eastAsia="Times New Roman" w:hAnsiTheme="minorHAnsi"/>
          <w:color w:val="000000"/>
          <w:kern w:val="3"/>
          <w:sz w:val="10"/>
          <w:lang w:eastAsia="zh-CN"/>
        </w:rPr>
        <w:t>mei</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aussi</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j'ai</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essaye</w:t>
      </w:r>
      <w:proofErr w:type="spellEnd"/>
      <w:r w:rsidRPr="00B80E4D">
        <w:rPr>
          <w:rFonts w:asciiTheme="minorHAnsi" w:eastAsia="Times New Roman" w:hAnsiTheme="minorHAnsi"/>
          <w:color w:val="000000"/>
          <w:kern w:val="3"/>
          <w:sz w:val="10"/>
          <w:lang w:eastAsia="zh-CN"/>
        </w:rPr>
        <w:t xml:space="preserve"> de </w:t>
      </w:r>
      <w:proofErr w:type="spellStart"/>
      <w:r w:rsidRPr="00B80E4D">
        <w:rPr>
          <w:rFonts w:asciiTheme="minorHAnsi" w:eastAsia="Times New Roman" w:hAnsiTheme="minorHAnsi"/>
          <w:color w:val="000000"/>
          <w:kern w:val="3"/>
          <w:sz w:val="10"/>
          <w:lang w:eastAsia="zh-CN"/>
        </w:rPr>
        <w:t>lutter</w:t>
      </w:r>
      <w:proofErr w:type="spellEnd"/>
      <w:r w:rsidRPr="00B80E4D">
        <w:rPr>
          <w:rFonts w:asciiTheme="minorHAnsi" w:eastAsia="Times New Roman" w:hAnsiTheme="minorHAnsi"/>
          <w:color w:val="000000"/>
          <w:kern w:val="3"/>
          <w:sz w:val="10"/>
          <w:lang w:eastAsia="zh-CN"/>
        </w:rPr>
        <w:t xml:space="preserve"> de </w:t>
      </w:r>
      <w:proofErr w:type="spellStart"/>
      <w:r w:rsidRPr="00B80E4D">
        <w:rPr>
          <w:rFonts w:asciiTheme="minorHAnsi" w:eastAsia="Times New Roman" w:hAnsiTheme="minorHAnsi"/>
          <w:color w:val="000000"/>
          <w:kern w:val="3"/>
          <w:sz w:val="10"/>
          <w:lang w:eastAsia="zh-CN"/>
        </w:rPr>
        <w:t>toutes</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mes</w:t>
      </w:r>
      <w:proofErr w:type="spellEnd"/>
      <w:r w:rsidRPr="00B80E4D">
        <w:rPr>
          <w:rFonts w:asciiTheme="minorHAnsi" w:eastAsia="Times New Roman" w:hAnsiTheme="minorHAnsi"/>
          <w:color w:val="000000"/>
          <w:kern w:val="3"/>
          <w:sz w:val="10"/>
          <w:lang w:eastAsia="zh-CN"/>
        </w:rPr>
        <w:t xml:space="preserve"> forces </w:t>
      </w:r>
      <w:proofErr w:type="spellStart"/>
      <w:r w:rsidRPr="00B80E4D">
        <w:rPr>
          <w:rFonts w:asciiTheme="minorHAnsi" w:eastAsia="Times New Roman" w:hAnsiTheme="minorHAnsi"/>
          <w:color w:val="000000"/>
          <w:kern w:val="3"/>
          <w:sz w:val="10"/>
          <w:lang w:eastAsia="zh-CN"/>
        </w:rPr>
        <w:t>contre</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l'oubli</w:t>
      </w:r>
      <w:proofErr w:type="spellEnd"/>
      <w:r w:rsidRPr="00B80E4D">
        <w:rPr>
          <w:rFonts w:asciiTheme="minorHAnsi" w:eastAsia="Times New Roman" w:hAnsiTheme="minorHAnsi"/>
          <w:color w:val="000000"/>
          <w:kern w:val="3"/>
          <w:sz w:val="10"/>
          <w:lang w:eastAsia="zh-CN"/>
        </w:rPr>
        <w:t xml:space="preserve"> . . . . </w:t>
      </w:r>
      <w:proofErr w:type="spellStart"/>
      <w:r w:rsidRPr="00B80E4D">
        <w:rPr>
          <w:rFonts w:asciiTheme="minorHAnsi" w:eastAsia="Times New Roman" w:hAnsiTheme="minorHAnsi"/>
          <w:color w:val="000000"/>
          <w:kern w:val="3"/>
          <w:sz w:val="10"/>
          <w:lang w:eastAsia="zh-CN"/>
        </w:rPr>
        <w:t>Comme</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toi</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j'ai</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oublie</w:t>
      </w:r>
      <w:proofErr w:type="spellEnd"/>
      <w:r w:rsidRPr="00B80E4D">
        <w:rPr>
          <w:rFonts w:asciiTheme="minorHAnsi" w:eastAsia="Times New Roman" w:hAnsiTheme="minorHAnsi"/>
          <w:color w:val="000000"/>
          <w:kern w:val="3"/>
          <w:sz w:val="10"/>
          <w:lang w:eastAsia="zh-CN"/>
        </w:rPr>
        <w:t xml:space="preserve"> (me too, I've tried to struggle with all my strength against forgetting . . . . Like you, I've forgotten). "During the third part of </w:t>
      </w:r>
      <w:proofErr w:type="spellStart"/>
      <w:r w:rsidRPr="00B80E4D">
        <w:rPr>
          <w:rFonts w:asciiTheme="minorHAnsi" w:eastAsia="Times New Roman" w:hAnsiTheme="minorHAnsi"/>
          <w:color w:val="000000"/>
          <w:kern w:val="3"/>
          <w:sz w:val="10"/>
          <w:lang w:eastAsia="zh-CN"/>
        </w:rPr>
        <w:t>Duras</w:t>
      </w:r>
      <w:proofErr w:type="spellEnd"/>
      <w:r w:rsidRPr="00B80E4D">
        <w:rPr>
          <w:rFonts w:asciiTheme="minorHAnsi" w:eastAsia="Times New Roman" w:hAnsiTheme="minorHAnsi"/>
          <w:color w:val="000000"/>
          <w:kern w:val="3"/>
          <w:sz w:val="10"/>
          <w:lang w:eastAsia="zh-CN"/>
        </w:rPr>
        <w:t>' script, at the staged demonstration against nuclear armaments, Okada seems far too preoccupied with taking Riva back to his family's house to care about the demonstration, even if it is only a performance for a film. Immediately after explaining the appearance of the charred skin of Hiroshima's surviving children, he informs her, "</w:t>
      </w:r>
      <w:proofErr w:type="spellStart"/>
      <w:r w:rsidRPr="00B80E4D">
        <w:rPr>
          <w:rFonts w:asciiTheme="minorHAnsi" w:eastAsia="Times New Roman" w:hAnsiTheme="minorHAnsi"/>
          <w:color w:val="000000"/>
          <w:kern w:val="3"/>
          <w:sz w:val="10"/>
          <w:lang w:eastAsia="zh-CN"/>
        </w:rPr>
        <w:t>Tu</w:t>
      </w:r>
      <w:proofErr w:type="spellEnd"/>
      <w:r w:rsidRPr="00B80E4D">
        <w:rPr>
          <w:rFonts w:asciiTheme="minorHAnsi" w:eastAsia="Times New Roman" w:hAnsiTheme="minorHAnsi"/>
          <w:color w:val="000000"/>
          <w:kern w:val="3"/>
          <w:sz w:val="10"/>
          <w:lang w:eastAsia="zh-CN"/>
        </w:rPr>
        <w:t xml:space="preserve"> vas </w:t>
      </w:r>
      <w:proofErr w:type="spellStart"/>
      <w:r w:rsidRPr="00B80E4D">
        <w:rPr>
          <w:rFonts w:asciiTheme="minorHAnsi" w:eastAsia="Times New Roman" w:hAnsiTheme="minorHAnsi"/>
          <w:color w:val="000000"/>
          <w:kern w:val="3"/>
          <w:sz w:val="10"/>
          <w:lang w:eastAsia="zh-CN"/>
        </w:rPr>
        <w:t>venir</w:t>
      </w:r>
      <w:proofErr w:type="spellEnd"/>
      <w:r w:rsidRPr="00B80E4D">
        <w:rPr>
          <w:rFonts w:asciiTheme="minorHAnsi" w:eastAsia="Times New Roman" w:hAnsiTheme="minorHAnsi"/>
          <w:color w:val="000000"/>
          <w:kern w:val="3"/>
          <w:sz w:val="10"/>
          <w:lang w:eastAsia="zh-CN"/>
        </w:rPr>
        <w:t xml:space="preserve"> avec </w:t>
      </w:r>
      <w:proofErr w:type="spellStart"/>
      <w:r w:rsidRPr="00B80E4D">
        <w:rPr>
          <w:rFonts w:asciiTheme="minorHAnsi" w:eastAsia="Times New Roman" w:hAnsiTheme="minorHAnsi"/>
          <w:color w:val="000000"/>
          <w:kern w:val="3"/>
          <w:sz w:val="10"/>
          <w:lang w:eastAsia="zh-CN"/>
        </w:rPr>
        <w:t>moi</w:t>
      </w:r>
      <w:proofErr w:type="spellEnd"/>
      <w:r w:rsidRPr="00B80E4D">
        <w:rPr>
          <w:rFonts w:asciiTheme="minorHAnsi" w:eastAsia="Times New Roman" w:hAnsiTheme="minorHAnsi"/>
          <w:color w:val="000000"/>
          <w:kern w:val="3"/>
          <w:sz w:val="10"/>
          <w:lang w:eastAsia="zh-CN"/>
        </w:rPr>
        <w:t xml:space="preserve"> encore </w:t>
      </w:r>
      <w:proofErr w:type="spellStart"/>
      <w:r w:rsidRPr="00B80E4D">
        <w:rPr>
          <w:rFonts w:asciiTheme="minorHAnsi" w:eastAsia="Times New Roman" w:hAnsiTheme="minorHAnsi"/>
          <w:color w:val="000000"/>
          <w:kern w:val="3"/>
          <w:sz w:val="10"/>
          <w:lang w:eastAsia="zh-CN"/>
        </w:rPr>
        <w:t>une</w:t>
      </w:r>
      <w:proofErr w:type="spellEnd"/>
      <w:r w:rsidRPr="00B80E4D">
        <w:rPr>
          <w:rFonts w:asciiTheme="minorHAnsi" w:eastAsia="Times New Roman" w:hAnsiTheme="minorHAnsi"/>
          <w:color w:val="000000"/>
          <w:kern w:val="3"/>
          <w:sz w:val="10"/>
          <w:lang w:eastAsia="zh-CN"/>
        </w:rPr>
        <w:t xml:space="preserve"> </w:t>
      </w:r>
      <w:proofErr w:type="spellStart"/>
      <w:r w:rsidRPr="00B80E4D">
        <w:rPr>
          <w:rFonts w:asciiTheme="minorHAnsi" w:eastAsia="Times New Roman" w:hAnsiTheme="minorHAnsi"/>
          <w:color w:val="000000"/>
          <w:kern w:val="3"/>
          <w:sz w:val="10"/>
          <w:lang w:eastAsia="zh-CN"/>
        </w:rPr>
        <w:t>fois</w:t>
      </w:r>
      <w:proofErr w:type="spellEnd"/>
      <w:r w:rsidRPr="00B80E4D">
        <w:rPr>
          <w:rFonts w:asciiTheme="minorHAnsi" w:eastAsia="Times New Roman" w:hAnsiTheme="minorHAnsi"/>
          <w:color w:val="000000"/>
          <w:kern w:val="3"/>
          <w:sz w:val="10"/>
          <w:lang w:eastAsia="zh-CN"/>
        </w:rPr>
        <w:t xml:space="preserve"> (You will come with me once again)." Remembering the bombing is quite obviously not a first priority for him. There are other grim reminders of the forgetting in the reconstruction of Hiroshima and the importation of American culture. At one point, Riva and Okada enter a nightclub called "Casablanca" </w:t>
      </w:r>
      <w:r w:rsidRPr="00B80E4D">
        <w:rPr>
          <w:rFonts w:asciiTheme="minorHAnsi" w:eastAsia="Times New Roman" w:hAnsiTheme="minorHAnsi"/>
          <w:color w:val="000000"/>
          <w:kern w:val="3"/>
          <w:sz w:val="10"/>
          <w:lang w:eastAsia="zh-CN"/>
        </w:rPr>
        <w:noBreakHyphen/>
        <w:t>a strange immortalization of American pop culture in a city leveled by an American bomb less than two decades earlier. Moreover, the Japanese man who tries to converse with Riva in the Casablanca gladly (and proudly, it seems) speaks the language of the conquerors, the bomb</w:t>
      </w:r>
      <w:r w:rsidRPr="00B80E4D">
        <w:rPr>
          <w:rFonts w:asciiTheme="minorHAnsi" w:eastAsia="Times New Roman" w:hAnsiTheme="minorHAnsi"/>
          <w:color w:val="000000"/>
          <w:kern w:val="3"/>
          <w:sz w:val="10"/>
          <w:lang w:eastAsia="zh-CN"/>
        </w:rPr>
        <w:noBreakHyphen/>
        <w:t xml:space="preserve">droppers. The attitude on display in this scene is reminiscent of one in John Hersey's account of the months following the bombing, in Hiroshima: [Dr. </w:t>
      </w:r>
      <w:proofErr w:type="spellStart"/>
      <w:r w:rsidRPr="00B80E4D">
        <w:rPr>
          <w:rFonts w:asciiTheme="minorHAnsi" w:eastAsia="Times New Roman" w:hAnsiTheme="minorHAnsi"/>
          <w:color w:val="000000"/>
          <w:kern w:val="3"/>
          <w:sz w:val="10"/>
          <w:lang w:eastAsia="zh-CN"/>
        </w:rPr>
        <w:t>Fujiil</w:t>
      </w:r>
      <w:proofErr w:type="spellEnd"/>
      <w:r w:rsidRPr="00B80E4D">
        <w:rPr>
          <w:rFonts w:asciiTheme="minorHAnsi" w:eastAsia="Times New Roman" w:hAnsiTheme="minorHAnsi"/>
          <w:color w:val="000000"/>
          <w:kern w:val="3"/>
          <w:sz w:val="10"/>
          <w:lang w:eastAsia="zh-CN"/>
        </w:rPr>
        <w:t xml:space="preserve"> bought [the vacant clinic] at once, moved there, and hung out a sign inscribed in English, in honor of the conquerors: M. MUJII, M.D. MEDICAL &amp; VENEREAL Quite recovered from his wounds, he soon built up a strong practice, and he was delighted, in the evenings, to receive members of the occupying forces, on whom he lavished whiskey and practiced English.</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 xml:space="preserve">While there is certainly something to be said for not bearing a grudge, the speed of the forgetting and forgiving seems unbelievable. </w:t>
      </w:r>
      <w:r w:rsidRPr="00B80E4D">
        <w:rPr>
          <w:rFonts w:asciiTheme="minorHAnsi" w:eastAsia="Times New Roman" w:hAnsiTheme="minorHAnsi"/>
          <w:color w:val="000000"/>
          <w:kern w:val="3"/>
          <w:sz w:val="10"/>
          <w:lang w:eastAsia="zh-CN"/>
        </w:rPr>
        <w:t xml:space="preserve">Memory represents historical tragedy insufficiently, in violently subjective reductions; we are never able to experience being there and can never know the event, can never have witnessed it firsthand. Thus, we forget. </w:t>
      </w:r>
      <w:proofErr w:type="spellStart"/>
      <w:r w:rsidRPr="00B80E4D">
        <w:rPr>
          <w:rFonts w:asciiTheme="minorHAnsi" w:eastAsia="Times New Roman" w:hAnsiTheme="minorHAnsi"/>
          <w:color w:val="000000"/>
          <w:kern w:val="3"/>
          <w:sz w:val="10"/>
          <w:lang w:eastAsia="zh-CN"/>
        </w:rPr>
        <w:t>Duras</w:t>
      </w:r>
      <w:proofErr w:type="spellEnd"/>
      <w:r w:rsidRPr="00B80E4D">
        <w:rPr>
          <w:rFonts w:asciiTheme="minorHAnsi" w:eastAsia="Times New Roman" w:hAnsiTheme="minorHAnsi"/>
          <w:color w:val="000000"/>
          <w:kern w:val="3"/>
          <w:sz w:val="10"/>
          <w:lang w:eastAsia="zh-CN"/>
        </w:rPr>
        <w:t xml:space="preserve">' script clearly stresses both the necessity and difficulty of remembering, but demonstrates, perhaps pessimistically, that we will veer slightly but inexorably toward </w:t>
      </w:r>
      <w:proofErr w:type="spellStart"/>
      <w:r w:rsidRPr="00B80E4D">
        <w:rPr>
          <w:rFonts w:asciiTheme="minorHAnsi" w:eastAsia="Times New Roman" w:hAnsiTheme="minorHAnsi"/>
          <w:color w:val="000000"/>
          <w:kern w:val="3"/>
          <w:sz w:val="10"/>
          <w:lang w:eastAsia="zh-CN"/>
        </w:rPr>
        <w:t>l'oubli</w:t>
      </w:r>
      <w:proofErr w:type="spellEnd"/>
      <w:r w:rsidRPr="00B80E4D">
        <w:rPr>
          <w:rFonts w:asciiTheme="minorHAnsi" w:eastAsia="Times New Roman" w:hAnsiTheme="minorHAnsi"/>
          <w:color w:val="000000"/>
          <w:kern w:val="3"/>
          <w:sz w:val="10"/>
          <w:lang w:eastAsia="zh-CN"/>
        </w:rPr>
        <w:t>. And</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once we forget, violence will erupt again</w:t>
      </w:r>
      <w:r w:rsidRPr="00B80E4D">
        <w:rPr>
          <w:rFonts w:asciiTheme="minorHAnsi" w:eastAsia="Times New Roman" w:hAnsiTheme="minorHAnsi"/>
          <w:color w:val="000000"/>
          <w:kern w:val="3"/>
          <w:sz w:val="18"/>
          <w:szCs w:val="24"/>
          <w:lang w:eastAsia="zh-CN"/>
        </w:rPr>
        <w:t>.</w:t>
      </w:r>
    </w:p>
    <w:p w14:paraId="36295254" w14:textId="77777777" w:rsidR="006E1AB7" w:rsidRPr="00B80E4D" w:rsidRDefault="006E1AB7" w:rsidP="006E1AB7">
      <w:pPr>
        <w:keepNext/>
        <w:keepLines/>
        <w:spacing w:before="40"/>
        <w:outlineLvl w:val="3"/>
        <w:rPr>
          <w:rFonts w:asciiTheme="minorHAnsi" w:eastAsiaTheme="majorEastAsia" w:hAnsiTheme="minorHAnsi" w:cstheme="majorBidi"/>
          <w:b/>
          <w:iCs/>
          <w:caps/>
          <w:color w:val="000000"/>
          <w:sz w:val="26"/>
        </w:rPr>
      </w:pPr>
      <w:r w:rsidRPr="00B80E4D">
        <w:rPr>
          <w:rFonts w:asciiTheme="minorHAnsi" w:eastAsiaTheme="majorEastAsia" w:hAnsiTheme="minorHAnsi" w:cstheme="majorBidi"/>
          <w:b/>
          <w:iCs/>
          <w:caps/>
          <w:color w:val="000000"/>
          <w:sz w:val="26"/>
        </w:rPr>
        <w:t>The critique is reductive. They foreclose the essential ability to mobilize violence against violence.</w:t>
      </w:r>
    </w:p>
    <w:p w14:paraId="6A482A18" w14:textId="77777777" w:rsidR="006E1AB7" w:rsidRPr="00B80E4D" w:rsidRDefault="006E1AB7" w:rsidP="006E1AB7">
      <w:pPr>
        <w:suppressAutoHyphens/>
        <w:autoSpaceDN w:val="0"/>
        <w:ind w:left="1728" w:right="1008"/>
        <w:rPr>
          <w:rFonts w:asciiTheme="minorHAnsi" w:eastAsia="Times New Roman" w:hAnsiTheme="minorHAnsi"/>
          <w:color w:val="000000"/>
          <w:kern w:val="3"/>
          <w:sz w:val="18"/>
          <w:szCs w:val="24"/>
          <w:lang w:eastAsia="zh-CN"/>
        </w:rPr>
      </w:pPr>
    </w:p>
    <w:p w14:paraId="6D83C2CB" w14:textId="77777777" w:rsidR="006E1AB7" w:rsidRPr="00B80E4D" w:rsidRDefault="006E1AB7" w:rsidP="006E1AB7">
      <w:pPr>
        <w:suppressAutoHyphens/>
        <w:autoSpaceDN w:val="0"/>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8"/>
          <w:szCs w:val="24"/>
          <w:lang w:eastAsia="zh-CN"/>
        </w:rPr>
        <w:t xml:space="preserve">Michael </w:t>
      </w:r>
      <w:proofErr w:type="spellStart"/>
      <w:r w:rsidRPr="00B80E4D">
        <w:rPr>
          <w:rFonts w:asciiTheme="minorHAnsi" w:eastAsia="Times New Roman" w:hAnsiTheme="minorHAnsi"/>
          <w:b/>
          <w:bCs/>
          <w:color w:val="000000"/>
          <w:kern w:val="3"/>
          <w:szCs w:val="24"/>
          <w:u w:val="thick"/>
          <w:lang w:eastAsia="zh-CN"/>
        </w:rPr>
        <w:t>Eskin</w:t>
      </w:r>
      <w:proofErr w:type="spellEnd"/>
      <w:r w:rsidRPr="00B80E4D">
        <w:rPr>
          <w:rFonts w:asciiTheme="minorHAnsi" w:eastAsia="Times New Roman" w:hAnsiTheme="minorHAnsi"/>
          <w:color w:val="000000"/>
          <w:kern w:val="3"/>
          <w:sz w:val="18"/>
          <w:szCs w:val="24"/>
          <w:lang w:eastAsia="zh-CN"/>
        </w:rPr>
        <w:t>, Research Fellow and Lecturer, European Literature, Cambridge University, Dialectical Anthropology, 24: 407-450, 19</w:t>
      </w:r>
      <w:r w:rsidRPr="00B80E4D">
        <w:rPr>
          <w:rFonts w:asciiTheme="minorHAnsi" w:eastAsia="Times New Roman" w:hAnsiTheme="minorHAnsi"/>
          <w:b/>
          <w:bCs/>
          <w:color w:val="000000"/>
          <w:kern w:val="3"/>
          <w:szCs w:val="24"/>
          <w:u w:val="thick"/>
          <w:lang w:eastAsia="zh-CN"/>
        </w:rPr>
        <w:t>99</w:t>
      </w:r>
      <w:r w:rsidRPr="00B80E4D">
        <w:rPr>
          <w:rFonts w:asciiTheme="minorHAnsi" w:eastAsia="Times New Roman" w:hAnsiTheme="minorHAnsi"/>
          <w:color w:val="000000"/>
          <w:kern w:val="3"/>
          <w:sz w:val="18"/>
          <w:szCs w:val="24"/>
          <w:lang w:eastAsia="zh-CN"/>
        </w:rPr>
        <w:t>, p. 403-4</w:t>
      </w:r>
    </w:p>
    <w:p w14:paraId="72D4CB0C"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p>
    <w:p w14:paraId="687E7B60" w14:textId="77777777" w:rsidR="006E1AB7" w:rsidRPr="00B80E4D" w:rsidRDefault="006E1AB7" w:rsidP="006E1AB7">
      <w:pPr>
        <w:suppressAutoHyphens/>
        <w:autoSpaceDN w:val="0"/>
        <w:ind w:right="1008"/>
        <w:rPr>
          <w:rFonts w:asciiTheme="minorHAnsi" w:eastAsia="Times New Roman" w:hAnsiTheme="minorHAnsi"/>
          <w:color w:val="000000"/>
          <w:kern w:val="3"/>
          <w:sz w:val="18"/>
          <w:szCs w:val="24"/>
          <w:lang w:eastAsia="zh-CN"/>
        </w:rPr>
      </w:pPr>
      <w:r w:rsidRPr="00B80E4D">
        <w:rPr>
          <w:rFonts w:asciiTheme="minorHAnsi" w:eastAsia="Times New Roman" w:hAnsiTheme="minorHAnsi"/>
          <w:color w:val="000000"/>
          <w:kern w:val="3"/>
          <w:sz w:val="18"/>
          <w:szCs w:val="24"/>
          <w:lang w:eastAsia="zh-CN"/>
        </w:rPr>
        <w:t xml:space="preserve">I have tried to demonstrate through this reading of Hiroshima </w:t>
      </w:r>
      <w:proofErr w:type="gramStart"/>
      <w:r w:rsidRPr="00B80E4D">
        <w:rPr>
          <w:rFonts w:asciiTheme="minorHAnsi" w:eastAsia="Times New Roman" w:hAnsiTheme="minorHAnsi"/>
          <w:color w:val="000000"/>
          <w:kern w:val="3"/>
          <w:sz w:val="18"/>
          <w:szCs w:val="24"/>
          <w:lang w:eastAsia="zh-CN"/>
        </w:rPr>
        <w:t>mon</w:t>
      </w:r>
      <w:proofErr w:type="gramEnd"/>
      <w:r w:rsidRPr="00B80E4D">
        <w:rPr>
          <w:rFonts w:asciiTheme="minorHAnsi" w:eastAsia="Times New Roman" w:hAnsiTheme="minorHAnsi"/>
          <w:color w:val="000000"/>
          <w:kern w:val="3"/>
          <w:sz w:val="18"/>
          <w:szCs w:val="24"/>
          <w:lang w:eastAsia="zh-CN"/>
        </w:rPr>
        <w:t xml:space="preserve"> amour that </w:t>
      </w:r>
      <w:proofErr w:type="spellStart"/>
      <w:r w:rsidRPr="00B80E4D">
        <w:rPr>
          <w:rFonts w:asciiTheme="minorHAnsi" w:eastAsia="Times New Roman" w:hAnsiTheme="minorHAnsi"/>
          <w:b/>
          <w:color w:val="000000"/>
          <w:kern w:val="3"/>
          <w:sz w:val="18"/>
          <w:szCs w:val="24"/>
          <w:u w:val="single"/>
          <w:lang w:eastAsia="zh-CN"/>
        </w:rPr>
        <w:t>Resnais</w:t>
      </w:r>
      <w:proofErr w:type="spellEnd"/>
      <w:r w:rsidRPr="00B80E4D">
        <w:rPr>
          <w:rFonts w:asciiTheme="minorHAnsi" w:eastAsia="Times New Roman" w:hAnsiTheme="minorHAnsi"/>
          <w:b/>
          <w:color w:val="000000"/>
          <w:kern w:val="3"/>
          <w:sz w:val="18"/>
          <w:szCs w:val="24"/>
          <w:u w:val="single"/>
          <w:lang w:eastAsia="zh-CN"/>
        </w:rPr>
        <w:t xml:space="preserve">' and </w:t>
      </w:r>
      <w:proofErr w:type="spellStart"/>
      <w:r w:rsidRPr="00B80E4D">
        <w:rPr>
          <w:rFonts w:asciiTheme="minorHAnsi" w:eastAsia="Times New Roman" w:hAnsiTheme="minorHAnsi"/>
          <w:b/>
          <w:color w:val="000000"/>
          <w:kern w:val="3"/>
          <w:sz w:val="18"/>
          <w:szCs w:val="24"/>
          <w:u w:val="single"/>
          <w:lang w:eastAsia="zh-CN"/>
        </w:rPr>
        <w:t>Duras</w:t>
      </w:r>
      <w:proofErr w:type="spellEnd"/>
      <w:r w:rsidRPr="00B80E4D">
        <w:rPr>
          <w:rFonts w:asciiTheme="minorHAnsi" w:eastAsia="Times New Roman" w:hAnsiTheme="minorHAnsi"/>
          <w:b/>
          <w:color w:val="000000"/>
          <w:kern w:val="3"/>
          <w:sz w:val="18"/>
          <w:szCs w:val="24"/>
          <w:u w:val="single"/>
          <w:lang w:eastAsia="zh-CN"/>
        </w:rPr>
        <w:t>' text falls prey to the violence of historical memory</w:t>
      </w:r>
      <w:r w:rsidRPr="00B80E4D">
        <w:rPr>
          <w:rFonts w:asciiTheme="minorHAnsi" w:eastAsia="Times New Roman" w:hAnsiTheme="minorHAnsi"/>
          <w:color w:val="000000"/>
          <w:kern w:val="3"/>
          <w:sz w:val="18"/>
          <w:szCs w:val="24"/>
          <w:lang w:eastAsia="zh-CN"/>
        </w:rPr>
        <w:t xml:space="preserve"> and to the worse violence of absolute oblivion. Strictly following a theoretical apparatus reconstructed from the thought of </w:t>
      </w:r>
      <w:proofErr w:type="spellStart"/>
      <w:r w:rsidRPr="00B80E4D">
        <w:rPr>
          <w:rFonts w:asciiTheme="minorHAnsi" w:eastAsia="Times New Roman" w:hAnsiTheme="minorHAnsi"/>
          <w:color w:val="000000"/>
          <w:kern w:val="3"/>
          <w:sz w:val="18"/>
          <w:szCs w:val="24"/>
          <w:lang w:eastAsia="zh-CN"/>
        </w:rPr>
        <w:t>Levinas</w:t>
      </w:r>
      <w:proofErr w:type="spellEnd"/>
      <w:r w:rsidRPr="00B80E4D">
        <w:rPr>
          <w:rFonts w:asciiTheme="minorHAnsi" w:eastAsia="Times New Roman" w:hAnsiTheme="minorHAnsi"/>
          <w:color w:val="000000"/>
          <w:kern w:val="3"/>
          <w:sz w:val="18"/>
          <w:szCs w:val="24"/>
          <w:lang w:eastAsia="zh-CN"/>
        </w:rPr>
        <w:t xml:space="preserve"> and Derrida, </w:t>
      </w:r>
      <w:r w:rsidRPr="00B80E4D">
        <w:rPr>
          <w:rFonts w:asciiTheme="minorHAnsi" w:eastAsia="Times New Roman" w:hAnsiTheme="minorHAnsi"/>
          <w:b/>
          <w:color w:val="000000"/>
          <w:kern w:val="3"/>
          <w:sz w:val="18"/>
          <w:szCs w:val="24"/>
          <w:u w:val="single"/>
          <w:lang w:eastAsia="zh-CN"/>
        </w:rPr>
        <w:t xml:space="preserve">Hiroshima </w:t>
      </w:r>
      <w:proofErr w:type="gramStart"/>
      <w:r w:rsidRPr="00B80E4D">
        <w:rPr>
          <w:rFonts w:asciiTheme="minorHAnsi" w:eastAsia="Times New Roman" w:hAnsiTheme="minorHAnsi"/>
          <w:b/>
          <w:color w:val="000000"/>
          <w:kern w:val="3"/>
          <w:sz w:val="18"/>
          <w:szCs w:val="24"/>
          <w:u w:val="single"/>
          <w:lang w:eastAsia="zh-CN"/>
        </w:rPr>
        <w:t>mon</w:t>
      </w:r>
      <w:proofErr w:type="gramEnd"/>
      <w:r w:rsidRPr="00B80E4D">
        <w:rPr>
          <w:rFonts w:asciiTheme="minorHAnsi" w:eastAsia="Times New Roman" w:hAnsiTheme="minorHAnsi"/>
          <w:b/>
          <w:color w:val="000000"/>
          <w:kern w:val="3"/>
          <w:sz w:val="18"/>
          <w:szCs w:val="24"/>
          <w:u w:val="single"/>
          <w:lang w:eastAsia="zh-CN"/>
        </w:rPr>
        <w:t xml:space="preserve"> amour seems to participate</w:t>
      </w:r>
      <w:r w:rsidRPr="00B80E4D">
        <w:rPr>
          <w:rFonts w:asciiTheme="minorHAnsi" w:eastAsia="Times New Roman" w:hAnsiTheme="minorHAnsi"/>
          <w:color w:val="000000"/>
          <w:kern w:val="3"/>
          <w:sz w:val="18"/>
          <w:szCs w:val="24"/>
          <w:lang w:eastAsia="zh-CN"/>
        </w:rPr>
        <w:t xml:space="preserve">, through the apparently deliberate reduction to race and place and event of two already allegorical and emblematic characters, </w:t>
      </w:r>
      <w:r w:rsidRPr="00B80E4D">
        <w:rPr>
          <w:rFonts w:asciiTheme="minorHAnsi" w:eastAsia="Times New Roman" w:hAnsiTheme="minorHAnsi"/>
          <w:b/>
          <w:color w:val="000000"/>
          <w:kern w:val="3"/>
          <w:sz w:val="18"/>
          <w:szCs w:val="24"/>
          <w:u w:val="single"/>
          <w:lang w:eastAsia="zh-CN"/>
        </w:rPr>
        <w:t xml:space="preserve">in the very violence which </w:t>
      </w:r>
      <w:proofErr w:type="spellStart"/>
      <w:r w:rsidRPr="00B80E4D">
        <w:rPr>
          <w:rFonts w:asciiTheme="minorHAnsi" w:eastAsia="Times New Roman" w:hAnsiTheme="minorHAnsi"/>
          <w:b/>
          <w:color w:val="000000"/>
          <w:kern w:val="3"/>
          <w:sz w:val="18"/>
          <w:szCs w:val="24"/>
          <w:u w:val="single"/>
          <w:lang w:eastAsia="zh-CN"/>
        </w:rPr>
        <w:t>Resnais</w:t>
      </w:r>
      <w:proofErr w:type="spellEnd"/>
      <w:r w:rsidRPr="00B80E4D">
        <w:rPr>
          <w:rFonts w:asciiTheme="minorHAnsi" w:eastAsia="Times New Roman" w:hAnsiTheme="minorHAnsi"/>
          <w:b/>
          <w:color w:val="000000"/>
          <w:kern w:val="3"/>
          <w:sz w:val="18"/>
          <w:szCs w:val="24"/>
          <w:u w:val="single"/>
          <w:lang w:eastAsia="zh-CN"/>
        </w:rPr>
        <w:t xml:space="preserve"> and </w:t>
      </w:r>
      <w:proofErr w:type="spellStart"/>
      <w:r w:rsidRPr="00B80E4D">
        <w:rPr>
          <w:rFonts w:asciiTheme="minorHAnsi" w:eastAsia="Times New Roman" w:hAnsiTheme="minorHAnsi"/>
          <w:b/>
          <w:color w:val="000000"/>
          <w:kern w:val="3"/>
          <w:sz w:val="18"/>
          <w:szCs w:val="24"/>
          <w:u w:val="single"/>
          <w:lang w:eastAsia="zh-CN"/>
        </w:rPr>
        <w:t>Duras</w:t>
      </w:r>
      <w:proofErr w:type="spellEnd"/>
      <w:r w:rsidRPr="00B80E4D">
        <w:rPr>
          <w:rFonts w:asciiTheme="minorHAnsi" w:eastAsia="Times New Roman" w:hAnsiTheme="minorHAnsi"/>
          <w:b/>
          <w:color w:val="000000"/>
          <w:kern w:val="3"/>
          <w:sz w:val="18"/>
          <w:szCs w:val="24"/>
          <w:u w:val="single"/>
          <w:lang w:eastAsia="zh-CN"/>
        </w:rPr>
        <w:t xml:space="preserve"> set out initially to document,</w:t>
      </w:r>
      <w:r w:rsidRPr="00B80E4D">
        <w:rPr>
          <w:rFonts w:asciiTheme="minorHAnsi" w:eastAsia="Times New Roman" w:hAnsiTheme="minorHAnsi"/>
          <w:color w:val="000000"/>
          <w:kern w:val="3"/>
          <w:sz w:val="18"/>
          <w:szCs w:val="24"/>
          <w:lang w:eastAsia="zh-CN"/>
        </w:rPr>
        <w:t xml:space="preserve"> the most reductive of predications</w:t>
      </w:r>
      <w:r w:rsidRPr="00B80E4D">
        <w:rPr>
          <w:rFonts w:asciiTheme="minorHAnsi" w:eastAsia="Times New Roman" w:hAnsiTheme="minorHAnsi"/>
          <w:b/>
          <w:color w:val="000000"/>
          <w:kern w:val="3"/>
          <w:sz w:val="18"/>
          <w:szCs w:val="24"/>
          <w:u w:val="single"/>
          <w:lang w:eastAsia="zh-CN"/>
        </w:rPr>
        <w:t>. The script trades in an economy of violence, dealing out the abstractions and totalizations that are the seed of every Holocaust</w:t>
      </w:r>
      <w:r w:rsidRPr="00B80E4D">
        <w:rPr>
          <w:rFonts w:asciiTheme="minorHAnsi" w:eastAsia="Times New Roman" w:hAnsiTheme="minorHAnsi"/>
          <w:color w:val="000000"/>
          <w:kern w:val="3"/>
          <w:sz w:val="18"/>
          <w:szCs w:val="24"/>
          <w:lang w:eastAsia="zh-CN"/>
        </w:rPr>
        <w:t xml:space="preserve">, that mark every uninhabitable corner of Hiroshima and Nagasaki. </w:t>
      </w:r>
      <w:r w:rsidRPr="00B80E4D">
        <w:rPr>
          <w:rFonts w:asciiTheme="minorHAnsi" w:eastAsia="Times New Roman" w:hAnsiTheme="minorHAnsi"/>
          <w:b/>
          <w:color w:val="000000"/>
          <w:kern w:val="3"/>
          <w:sz w:val="18"/>
          <w:szCs w:val="24"/>
          <w:u w:val="single"/>
          <w:lang w:eastAsia="zh-CN"/>
        </w:rPr>
        <w:t>This conclusion seems to me</w:t>
      </w:r>
      <w:r w:rsidRPr="00B80E4D">
        <w:rPr>
          <w:rFonts w:asciiTheme="minorHAnsi" w:eastAsia="Times New Roman" w:hAnsiTheme="minorHAnsi"/>
          <w:color w:val="000000"/>
          <w:kern w:val="3"/>
          <w:sz w:val="18"/>
          <w:szCs w:val="24"/>
          <w:lang w:eastAsia="zh-CN"/>
        </w:rPr>
        <w:t xml:space="preserve">, though, far too conclusive, </w:t>
      </w:r>
      <w:r w:rsidRPr="00B80E4D">
        <w:rPr>
          <w:rFonts w:asciiTheme="minorHAnsi" w:eastAsia="Times New Roman" w:hAnsiTheme="minorHAnsi"/>
          <w:b/>
          <w:color w:val="000000"/>
          <w:kern w:val="3"/>
          <w:sz w:val="18"/>
          <w:szCs w:val="24"/>
          <w:u w:val="single"/>
          <w:lang w:eastAsia="zh-CN"/>
        </w:rPr>
        <w:t>far too reductively critical</w:t>
      </w:r>
      <w:r w:rsidRPr="00B80E4D">
        <w:rPr>
          <w:rFonts w:asciiTheme="minorHAnsi" w:eastAsia="Times New Roman" w:hAnsiTheme="minorHAnsi"/>
          <w:color w:val="000000"/>
          <w:kern w:val="3"/>
          <w:sz w:val="18"/>
          <w:szCs w:val="24"/>
          <w:lang w:eastAsia="zh-CN"/>
        </w:rPr>
        <w:t xml:space="preserve"> and discomforting, far too </w:t>
      </w:r>
      <w:proofErr w:type="spellStart"/>
      <w:r w:rsidRPr="00B80E4D">
        <w:rPr>
          <w:rFonts w:asciiTheme="minorHAnsi" w:eastAsia="Times New Roman" w:hAnsiTheme="minorHAnsi"/>
          <w:color w:val="000000"/>
          <w:kern w:val="3"/>
          <w:sz w:val="18"/>
          <w:szCs w:val="24"/>
          <w:lang w:eastAsia="zh-CN"/>
        </w:rPr>
        <w:t>dependant</w:t>
      </w:r>
      <w:proofErr w:type="spellEnd"/>
      <w:r w:rsidRPr="00B80E4D">
        <w:rPr>
          <w:rFonts w:asciiTheme="minorHAnsi" w:eastAsia="Times New Roman" w:hAnsiTheme="minorHAnsi"/>
          <w:color w:val="000000"/>
          <w:kern w:val="3"/>
          <w:sz w:val="18"/>
          <w:szCs w:val="24"/>
          <w:lang w:eastAsia="zh-CN"/>
        </w:rPr>
        <w:t xml:space="preserve"> on a great deal of interpretive faith, not unmerited but certainly not absolute, in the debate between and formulations of </w:t>
      </w:r>
      <w:proofErr w:type="spellStart"/>
      <w:r w:rsidRPr="00B80E4D">
        <w:rPr>
          <w:rFonts w:asciiTheme="minorHAnsi" w:eastAsia="Times New Roman" w:hAnsiTheme="minorHAnsi"/>
          <w:color w:val="000000"/>
          <w:kern w:val="3"/>
          <w:sz w:val="18"/>
          <w:szCs w:val="24"/>
          <w:lang w:eastAsia="zh-CN"/>
        </w:rPr>
        <w:t>Levinas</w:t>
      </w:r>
      <w:proofErr w:type="spellEnd"/>
      <w:r w:rsidRPr="00B80E4D">
        <w:rPr>
          <w:rFonts w:asciiTheme="minorHAnsi" w:eastAsia="Times New Roman" w:hAnsiTheme="minorHAnsi"/>
          <w:color w:val="000000"/>
          <w:kern w:val="3"/>
          <w:sz w:val="18"/>
          <w:szCs w:val="24"/>
          <w:lang w:eastAsia="zh-CN"/>
        </w:rPr>
        <w:t xml:space="preserve"> and Derrida What I am trying gingerly to say is that </w:t>
      </w:r>
      <w:r w:rsidRPr="00B80E4D">
        <w:rPr>
          <w:rFonts w:asciiTheme="minorHAnsi" w:eastAsia="Times New Roman" w:hAnsiTheme="minorHAnsi"/>
          <w:b/>
          <w:color w:val="000000"/>
          <w:kern w:val="3"/>
          <w:sz w:val="18"/>
          <w:szCs w:val="24"/>
          <w:u w:val="single"/>
          <w:lang w:eastAsia="zh-CN"/>
        </w:rPr>
        <w:t xml:space="preserve">our reading should remain sensitive, attentive and open enough to discover those points at which the theoretical scaffolding may fail us, points at which a </w:t>
      </w:r>
      <w:proofErr w:type="spellStart"/>
      <w:r w:rsidRPr="00B80E4D">
        <w:rPr>
          <w:rFonts w:asciiTheme="minorHAnsi" w:eastAsia="Times New Roman" w:hAnsiTheme="minorHAnsi"/>
          <w:b/>
          <w:color w:val="000000"/>
          <w:kern w:val="3"/>
          <w:sz w:val="18"/>
          <w:szCs w:val="24"/>
          <w:u w:val="single"/>
          <w:lang w:eastAsia="zh-CN"/>
        </w:rPr>
        <w:t>Levinasian</w:t>
      </w:r>
      <w:proofErr w:type="spellEnd"/>
      <w:r w:rsidRPr="00B80E4D">
        <w:rPr>
          <w:rFonts w:asciiTheme="minorHAnsi" w:eastAsia="Times New Roman" w:hAnsiTheme="minorHAnsi"/>
          <w:b/>
          <w:color w:val="000000"/>
          <w:kern w:val="3"/>
          <w:sz w:val="18"/>
          <w:szCs w:val="24"/>
          <w:u w:val="single"/>
          <w:lang w:eastAsia="zh-CN"/>
        </w:rPr>
        <w:t>/</w:t>
      </w:r>
      <w:proofErr w:type="spellStart"/>
      <w:r w:rsidRPr="00B80E4D">
        <w:rPr>
          <w:rFonts w:asciiTheme="minorHAnsi" w:eastAsia="Times New Roman" w:hAnsiTheme="minorHAnsi"/>
          <w:b/>
          <w:color w:val="000000"/>
          <w:kern w:val="3"/>
          <w:sz w:val="18"/>
          <w:szCs w:val="24"/>
          <w:u w:val="single"/>
          <w:lang w:eastAsia="zh-CN"/>
        </w:rPr>
        <w:t>Derridean</w:t>
      </w:r>
      <w:proofErr w:type="spellEnd"/>
      <w:r w:rsidRPr="00B80E4D">
        <w:rPr>
          <w:rFonts w:asciiTheme="minorHAnsi" w:eastAsia="Times New Roman" w:hAnsiTheme="minorHAnsi"/>
          <w:b/>
          <w:color w:val="000000"/>
          <w:kern w:val="3"/>
          <w:sz w:val="18"/>
          <w:szCs w:val="24"/>
          <w:u w:val="single"/>
          <w:lang w:eastAsia="zh-CN"/>
        </w:rPr>
        <w:t xml:space="preserve"> reading seems to stall; I believe a conclusive dismissal of Hiroshima mon amour as a text governed and permeated by violence is probably one such moment. I would propose</w:t>
      </w:r>
      <w:r w:rsidRPr="00B80E4D">
        <w:rPr>
          <w:rFonts w:asciiTheme="minorHAnsi" w:eastAsia="Times New Roman" w:hAnsiTheme="minorHAnsi"/>
          <w:color w:val="000000"/>
          <w:kern w:val="3"/>
          <w:sz w:val="18"/>
          <w:szCs w:val="24"/>
          <w:lang w:eastAsia="zh-CN"/>
        </w:rPr>
        <w:t xml:space="preserve"> instead </w:t>
      </w:r>
      <w:r w:rsidRPr="00B80E4D">
        <w:rPr>
          <w:rFonts w:asciiTheme="minorHAnsi" w:eastAsia="Times New Roman" w:hAnsiTheme="minorHAnsi"/>
          <w:b/>
          <w:color w:val="000000"/>
          <w:kern w:val="3"/>
          <w:sz w:val="18"/>
          <w:szCs w:val="24"/>
          <w:u w:val="single"/>
          <w:lang w:eastAsia="zh-CN"/>
        </w:rPr>
        <w:t>a different</w:t>
      </w:r>
      <w:r w:rsidRPr="00B80E4D">
        <w:rPr>
          <w:rFonts w:asciiTheme="minorHAnsi" w:eastAsia="Times New Roman" w:hAnsiTheme="minorHAnsi"/>
          <w:color w:val="000000"/>
          <w:kern w:val="3"/>
          <w:sz w:val="18"/>
          <w:szCs w:val="24"/>
          <w:lang w:eastAsia="zh-CN"/>
        </w:rPr>
        <w:t xml:space="preserve">, and hopefully more useful, </w:t>
      </w:r>
      <w:r w:rsidRPr="00B80E4D">
        <w:rPr>
          <w:rFonts w:asciiTheme="minorHAnsi" w:eastAsia="Times New Roman" w:hAnsiTheme="minorHAnsi"/>
          <w:b/>
          <w:color w:val="000000"/>
          <w:kern w:val="3"/>
          <w:sz w:val="18"/>
          <w:szCs w:val="24"/>
          <w:u w:val="single"/>
          <w:lang w:eastAsia="zh-CN"/>
        </w:rPr>
        <w:t>reading of</w:t>
      </w:r>
      <w:r w:rsidRPr="00B80E4D">
        <w:rPr>
          <w:rFonts w:asciiTheme="minorHAnsi" w:eastAsia="Times New Roman" w:hAnsiTheme="minorHAnsi"/>
          <w:color w:val="000000"/>
          <w:kern w:val="3"/>
          <w:sz w:val="18"/>
          <w:szCs w:val="24"/>
          <w:lang w:eastAsia="zh-CN"/>
        </w:rPr>
        <w:t xml:space="preserve"> my reading of </w:t>
      </w:r>
      <w:r w:rsidRPr="00B80E4D">
        <w:rPr>
          <w:rFonts w:asciiTheme="minorHAnsi" w:eastAsia="Times New Roman" w:hAnsiTheme="minorHAnsi"/>
          <w:b/>
          <w:color w:val="000000"/>
          <w:kern w:val="3"/>
          <w:sz w:val="18"/>
          <w:szCs w:val="24"/>
          <w:u w:val="single"/>
          <w:lang w:eastAsia="zh-CN"/>
        </w:rPr>
        <w:t>this well</w:t>
      </w:r>
      <w:r w:rsidRPr="00B80E4D">
        <w:rPr>
          <w:rFonts w:asciiTheme="minorHAnsi" w:eastAsia="Times New Roman" w:hAnsiTheme="minorHAnsi"/>
          <w:b/>
          <w:color w:val="000000"/>
          <w:kern w:val="3"/>
          <w:sz w:val="18"/>
          <w:szCs w:val="24"/>
          <w:u w:val="single"/>
          <w:lang w:eastAsia="zh-CN"/>
        </w:rPr>
        <w:noBreakHyphen/>
        <w:t xml:space="preserve">intentioned script </w:t>
      </w:r>
      <w:r w:rsidRPr="00B80E4D">
        <w:rPr>
          <w:rFonts w:asciiTheme="minorHAnsi" w:eastAsia="Times New Roman" w:hAnsiTheme="minorHAnsi"/>
          <w:color w:val="000000"/>
          <w:kern w:val="3"/>
          <w:sz w:val="18"/>
          <w:szCs w:val="24"/>
          <w:lang w:eastAsia="zh-CN"/>
        </w:rPr>
        <w:t xml:space="preserve">and film. For, </w:t>
      </w:r>
      <w:r w:rsidRPr="00B80E4D">
        <w:rPr>
          <w:rFonts w:asciiTheme="minorHAnsi" w:eastAsia="Times New Roman" w:hAnsiTheme="minorHAnsi"/>
          <w:b/>
          <w:color w:val="000000"/>
          <w:kern w:val="3"/>
          <w:sz w:val="18"/>
          <w:szCs w:val="24"/>
          <w:u w:val="single"/>
          <w:lang w:eastAsia="zh-CN"/>
        </w:rPr>
        <w:t xml:space="preserve">while Hiroshima </w:t>
      </w:r>
      <w:proofErr w:type="gramStart"/>
      <w:r w:rsidRPr="00B80E4D">
        <w:rPr>
          <w:rFonts w:asciiTheme="minorHAnsi" w:eastAsia="Times New Roman" w:hAnsiTheme="minorHAnsi"/>
          <w:b/>
          <w:color w:val="000000"/>
          <w:kern w:val="3"/>
          <w:sz w:val="18"/>
          <w:szCs w:val="24"/>
          <w:u w:val="single"/>
          <w:lang w:eastAsia="zh-CN"/>
        </w:rPr>
        <w:t>mon</w:t>
      </w:r>
      <w:proofErr w:type="gramEnd"/>
      <w:r w:rsidRPr="00B80E4D">
        <w:rPr>
          <w:rFonts w:asciiTheme="minorHAnsi" w:eastAsia="Times New Roman" w:hAnsiTheme="minorHAnsi"/>
          <w:b/>
          <w:color w:val="000000"/>
          <w:kern w:val="3"/>
          <w:sz w:val="18"/>
          <w:szCs w:val="24"/>
          <w:u w:val="single"/>
          <w:lang w:eastAsia="zh-CN"/>
        </w:rPr>
        <w:t xml:space="preserve"> amour is certainly guilty of the very violence it claims as its object, </w:t>
      </w:r>
      <w:r w:rsidRPr="00B80E4D">
        <w:rPr>
          <w:rFonts w:asciiTheme="minorHAnsi" w:eastAsia="Times New Roman" w:hAnsiTheme="minorHAnsi"/>
          <w:bCs/>
          <w:color w:val="000000"/>
          <w:kern w:val="3"/>
          <w:sz w:val="18"/>
          <w:szCs w:val="24"/>
          <w:u w:val="single"/>
          <w:lang w:eastAsia="zh-CN"/>
        </w:rPr>
        <w:t>it is likely from this portrayal and mobilizing of violence that the film sees its greatest anti</w:t>
      </w:r>
      <w:r w:rsidRPr="00B80E4D">
        <w:rPr>
          <w:rFonts w:asciiTheme="minorHAnsi" w:eastAsia="Times New Roman" w:hAnsiTheme="minorHAnsi"/>
          <w:bCs/>
          <w:color w:val="000000"/>
          <w:kern w:val="3"/>
          <w:sz w:val="18"/>
          <w:szCs w:val="24"/>
          <w:u w:val="single"/>
          <w:lang w:eastAsia="zh-CN"/>
        </w:rPr>
        <w:noBreakHyphen/>
        <w:t>violent gesture</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 xml:space="preserve">all that is required is a return to </w:t>
      </w:r>
      <w:proofErr w:type="spellStart"/>
      <w:r w:rsidRPr="00B80E4D">
        <w:rPr>
          <w:rFonts w:asciiTheme="minorHAnsi" w:eastAsia="Times New Roman" w:hAnsiTheme="minorHAnsi"/>
          <w:b/>
          <w:color w:val="000000"/>
          <w:kern w:val="3"/>
          <w:sz w:val="18"/>
          <w:szCs w:val="24"/>
          <w:u w:val="single"/>
          <w:lang w:eastAsia="zh-CN"/>
        </w:rPr>
        <w:t>Duras</w:t>
      </w:r>
      <w:proofErr w:type="spellEnd"/>
      <w:r w:rsidRPr="00B80E4D">
        <w:rPr>
          <w:rFonts w:asciiTheme="minorHAnsi" w:eastAsia="Times New Roman" w:hAnsiTheme="minorHAnsi"/>
          <w:b/>
          <w:color w:val="000000"/>
          <w:kern w:val="3"/>
          <w:sz w:val="18"/>
          <w:szCs w:val="24"/>
          <w:u w:val="single"/>
          <w:lang w:eastAsia="zh-CN"/>
        </w:rPr>
        <w:t>' stated desire to avoid the banal describing of "</w:t>
      </w:r>
      <w:proofErr w:type="spellStart"/>
      <w:r w:rsidRPr="00B80E4D">
        <w:rPr>
          <w:rFonts w:asciiTheme="minorHAnsi" w:eastAsia="Times New Roman" w:hAnsiTheme="minorHAnsi"/>
          <w:b/>
          <w:color w:val="000000"/>
          <w:kern w:val="3"/>
          <w:sz w:val="18"/>
          <w:szCs w:val="24"/>
          <w:u w:val="single"/>
          <w:lang w:eastAsia="zh-CN"/>
        </w:rPr>
        <w:t>l'horreur</w:t>
      </w:r>
      <w:proofErr w:type="spellEnd"/>
      <w:r w:rsidRPr="00B80E4D">
        <w:rPr>
          <w:rFonts w:asciiTheme="minorHAnsi" w:eastAsia="Times New Roman" w:hAnsiTheme="minorHAnsi"/>
          <w:b/>
          <w:color w:val="000000"/>
          <w:kern w:val="3"/>
          <w:sz w:val="18"/>
          <w:szCs w:val="24"/>
          <w:u w:val="single"/>
          <w:lang w:eastAsia="zh-CN"/>
        </w:rPr>
        <w:t xml:space="preserve"> par </w:t>
      </w:r>
      <w:proofErr w:type="spellStart"/>
      <w:r w:rsidRPr="00B80E4D">
        <w:rPr>
          <w:rFonts w:asciiTheme="minorHAnsi" w:eastAsia="Times New Roman" w:hAnsiTheme="minorHAnsi"/>
          <w:b/>
          <w:color w:val="000000"/>
          <w:kern w:val="3"/>
          <w:sz w:val="18"/>
          <w:szCs w:val="24"/>
          <w:u w:val="single"/>
          <w:lang w:eastAsia="zh-CN"/>
        </w:rPr>
        <w:t>l'horreur</w:t>
      </w:r>
      <w:proofErr w:type="spellEnd"/>
      <w:r w:rsidRPr="00B80E4D">
        <w:rPr>
          <w:rFonts w:asciiTheme="minorHAnsi" w:eastAsia="Times New Roman" w:hAnsiTheme="minorHAnsi"/>
          <w:b/>
          <w:color w:val="000000"/>
          <w:kern w:val="3"/>
          <w:sz w:val="18"/>
          <w:szCs w:val="24"/>
          <w:u w:val="single"/>
          <w:lang w:eastAsia="zh-CN"/>
        </w:rPr>
        <w:t>."</w:t>
      </w:r>
      <w:r w:rsidRPr="00B80E4D">
        <w:rPr>
          <w:rFonts w:asciiTheme="minorHAnsi" w:eastAsia="Times New Roman" w:hAnsiTheme="minorHAnsi"/>
          <w:color w:val="000000"/>
          <w:kern w:val="3"/>
          <w:sz w:val="18"/>
          <w:szCs w:val="24"/>
          <w:lang w:eastAsia="zh-CN"/>
        </w:rPr>
        <w:t xml:space="preserve"> </w:t>
      </w:r>
      <w:r w:rsidRPr="00B80E4D">
        <w:rPr>
          <w:rFonts w:asciiTheme="minorHAnsi" w:eastAsia="Times New Roman" w:hAnsiTheme="minorHAnsi"/>
          <w:b/>
          <w:color w:val="000000"/>
          <w:kern w:val="3"/>
          <w:sz w:val="18"/>
          <w:szCs w:val="24"/>
          <w:u w:val="single"/>
          <w:lang w:eastAsia="zh-CN"/>
        </w:rPr>
        <w:t xml:space="preserve">Instead of horrifying us with horror, as she refused to do, </w:t>
      </w:r>
      <w:proofErr w:type="spellStart"/>
      <w:r w:rsidRPr="00B80E4D">
        <w:rPr>
          <w:rFonts w:asciiTheme="minorHAnsi" w:eastAsia="Times New Roman" w:hAnsiTheme="minorHAnsi"/>
          <w:b/>
          <w:color w:val="000000"/>
          <w:kern w:val="3"/>
          <w:sz w:val="18"/>
          <w:szCs w:val="24"/>
          <w:u w:val="single"/>
          <w:lang w:eastAsia="zh-CN"/>
        </w:rPr>
        <w:t>Duras</w:t>
      </w:r>
      <w:proofErr w:type="spellEnd"/>
      <w:r w:rsidRPr="00B80E4D">
        <w:rPr>
          <w:rFonts w:asciiTheme="minorHAnsi" w:eastAsia="Times New Roman" w:hAnsiTheme="minorHAnsi"/>
          <w:b/>
          <w:color w:val="000000"/>
          <w:kern w:val="3"/>
          <w:sz w:val="18"/>
          <w:szCs w:val="24"/>
          <w:u w:val="single"/>
          <w:lang w:eastAsia="zh-CN"/>
        </w:rPr>
        <w:t xml:space="preserve">' screenplay has shown us the humble beginnings of horror: the total forgetting of past horrors, and the blatant inscribing of infinite </w:t>
      </w:r>
      <w:proofErr w:type="gramStart"/>
      <w:r w:rsidRPr="00B80E4D">
        <w:rPr>
          <w:rFonts w:asciiTheme="minorHAnsi" w:eastAsia="Times New Roman" w:hAnsiTheme="minorHAnsi"/>
          <w:b/>
          <w:color w:val="000000"/>
          <w:kern w:val="3"/>
          <w:sz w:val="18"/>
          <w:szCs w:val="24"/>
          <w:u w:val="single"/>
          <w:lang w:eastAsia="zh-CN"/>
        </w:rPr>
        <w:t>Others</w:t>
      </w:r>
      <w:proofErr w:type="gramEnd"/>
      <w:r w:rsidRPr="00B80E4D">
        <w:rPr>
          <w:rFonts w:asciiTheme="minorHAnsi" w:eastAsia="Times New Roman" w:hAnsiTheme="minorHAnsi"/>
          <w:b/>
          <w:color w:val="000000"/>
          <w:kern w:val="3"/>
          <w:sz w:val="18"/>
          <w:szCs w:val="24"/>
          <w:u w:val="single"/>
          <w:lang w:eastAsia="zh-CN"/>
        </w:rPr>
        <w:t xml:space="preserve"> within the finitudes of the language of the Same. And in this, </w:t>
      </w:r>
      <w:proofErr w:type="spellStart"/>
      <w:r w:rsidRPr="00B80E4D">
        <w:rPr>
          <w:rFonts w:asciiTheme="minorHAnsi" w:eastAsia="Times New Roman" w:hAnsiTheme="minorHAnsi"/>
          <w:b/>
          <w:color w:val="000000"/>
          <w:kern w:val="3"/>
          <w:sz w:val="18"/>
          <w:szCs w:val="24"/>
          <w:u w:val="single"/>
          <w:lang w:eastAsia="zh-CN"/>
        </w:rPr>
        <w:t>Duras</w:t>
      </w:r>
      <w:proofErr w:type="spellEnd"/>
      <w:r w:rsidRPr="00B80E4D">
        <w:rPr>
          <w:rFonts w:asciiTheme="minorHAnsi" w:eastAsia="Times New Roman" w:hAnsiTheme="minorHAnsi"/>
          <w:b/>
          <w:color w:val="000000"/>
          <w:kern w:val="3"/>
          <w:sz w:val="18"/>
          <w:szCs w:val="24"/>
          <w:u w:val="single"/>
          <w:lang w:eastAsia="zh-CN"/>
        </w:rPr>
        <w:t xml:space="preserve"> and </w:t>
      </w:r>
      <w:proofErr w:type="spellStart"/>
      <w:r w:rsidRPr="00B80E4D">
        <w:rPr>
          <w:rFonts w:asciiTheme="minorHAnsi" w:eastAsia="Times New Roman" w:hAnsiTheme="minorHAnsi"/>
          <w:b/>
          <w:color w:val="000000"/>
          <w:kern w:val="3"/>
          <w:sz w:val="18"/>
          <w:szCs w:val="24"/>
          <w:u w:val="single"/>
          <w:lang w:eastAsia="zh-CN"/>
        </w:rPr>
        <w:t>Resnais</w:t>
      </w:r>
      <w:proofErr w:type="spellEnd"/>
      <w:r w:rsidRPr="00B80E4D">
        <w:rPr>
          <w:rFonts w:asciiTheme="minorHAnsi" w:eastAsia="Times New Roman" w:hAnsiTheme="minorHAnsi"/>
          <w:b/>
          <w:color w:val="000000"/>
          <w:kern w:val="3"/>
          <w:sz w:val="18"/>
          <w:szCs w:val="24"/>
          <w:u w:val="single"/>
          <w:lang w:eastAsia="zh-CN"/>
        </w:rPr>
        <w:t xml:space="preserve"> may have succeeded, ultimately, in their declared mission to bring the horrifying tragedy of Hiroshima back to life, to see it reborn, out of the ashes.</w:t>
      </w:r>
    </w:p>
    <w:p w14:paraId="575000FE" w14:textId="77777777" w:rsidR="006E1AB7" w:rsidRPr="00B80E4D" w:rsidRDefault="006E1AB7" w:rsidP="006E1AB7">
      <w:pPr>
        <w:keepNext/>
        <w:keepLines/>
        <w:pageBreakBefore/>
        <w:spacing w:before="40"/>
        <w:jc w:val="center"/>
        <w:outlineLvl w:val="2"/>
        <w:rPr>
          <w:rFonts w:asciiTheme="minorHAnsi" w:eastAsiaTheme="majorEastAsia" w:hAnsiTheme="minorHAnsi" w:cstheme="majorBidi"/>
          <w:b/>
          <w:sz w:val="32"/>
          <w:szCs w:val="24"/>
          <w:u w:val="single"/>
        </w:rPr>
      </w:pPr>
      <w:r w:rsidRPr="00B80E4D">
        <w:rPr>
          <w:rFonts w:asciiTheme="minorHAnsi" w:eastAsiaTheme="majorEastAsia" w:hAnsiTheme="minorHAnsi" w:cstheme="majorBidi"/>
          <w:b/>
          <w:sz w:val="32"/>
          <w:szCs w:val="24"/>
          <w:u w:val="single"/>
        </w:rPr>
        <w:lastRenderedPageBreak/>
        <w:t xml:space="preserve">Alt= X social change  </w:t>
      </w:r>
    </w:p>
    <w:p w14:paraId="3342F86D" w14:textId="77777777" w:rsidR="006E1AB7" w:rsidRPr="00B80E4D" w:rsidRDefault="006E1AB7" w:rsidP="006E1AB7">
      <w:pPr>
        <w:rPr>
          <w:rFonts w:asciiTheme="minorHAnsi" w:hAnsiTheme="minorHAnsi"/>
        </w:rPr>
      </w:pPr>
      <w:r w:rsidRPr="00B80E4D">
        <w:rPr>
          <w:rFonts w:asciiTheme="minorHAnsi" w:hAnsiTheme="minorHAnsi"/>
        </w:rPr>
        <w:t>(2</w:t>
      </w:r>
      <w:r w:rsidRPr="00B80E4D">
        <w:rPr>
          <w:rFonts w:asciiTheme="minorHAnsi" w:hAnsiTheme="minorHAnsi"/>
          <w:vertAlign w:val="superscript"/>
        </w:rPr>
        <w:t>nd</w:t>
      </w:r>
      <w:r w:rsidRPr="00B80E4D">
        <w:rPr>
          <w:rFonts w:asciiTheme="minorHAnsi" w:hAnsiTheme="minorHAnsi"/>
        </w:rPr>
        <w:t xml:space="preserve"> card is better) </w:t>
      </w:r>
    </w:p>
    <w:p w14:paraId="2B413382"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proofErr w:type="spellStart"/>
      <w:r w:rsidRPr="00B80E4D">
        <w:rPr>
          <w:rFonts w:asciiTheme="minorHAnsi" w:eastAsiaTheme="majorEastAsia" w:hAnsiTheme="minorHAnsi" w:cstheme="majorBidi"/>
          <w:b/>
          <w:iCs/>
          <w:sz w:val="26"/>
        </w:rPr>
        <w:t>Baudrillard’s</w:t>
      </w:r>
      <w:proofErr w:type="spellEnd"/>
      <w:r w:rsidRPr="00B80E4D">
        <w:rPr>
          <w:rFonts w:asciiTheme="minorHAnsi" w:eastAsiaTheme="majorEastAsia" w:hAnsiTheme="minorHAnsi" w:cstheme="majorBidi"/>
          <w:b/>
          <w:iCs/>
          <w:sz w:val="26"/>
        </w:rPr>
        <w:t xml:space="preserve"> alternative allows conservative ideological distortion </w:t>
      </w:r>
    </w:p>
    <w:p w14:paraId="7F61C7C2" w14:textId="77777777" w:rsidR="006E1AB7" w:rsidRPr="00B80E4D" w:rsidRDefault="006E1AB7" w:rsidP="006E1AB7">
      <w:pPr>
        <w:rPr>
          <w:rFonts w:asciiTheme="minorHAnsi" w:hAnsiTheme="minorHAnsi"/>
        </w:rPr>
      </w:pPr>
      <w:r w:rsidRPr="00B80E4D">
        <w:rPr>
          <w:rFonts w:asciiTheme="minorHAnsi" w:hAnsiTheme="minorHAnsi"/>
          <w:b/>
          <w:sz w:val="32"/>
        </w:rPr>
        <w:t xml:space="preserve">Norris 90 </w:t>
      </w:r>
      <w:r w:rsidRPr="00B80E4D">
        <w:rPr>
          <w:rFonts w:asciiTheme="minorHAnsi" w:hAnsiTheme="minorHAnsi"/>
        </w:rPr>
        <w:t>[ Christopher</w:t>
      </w:r>
      <w:r w:rsidRPr="00B80E4D">
        <w:rPr>
          <w:rFonts w:asciiTheme="minorHAnsi" w:hAnsiTheme="minorHAnsi"/>
          <w:b/>
        </w:rPr>
        <w:t>,</w:t>
      </w:r>
      <w:r w:rsidRPr="00B80E4D">
        <w:rPr>
          <w:rFonts w:asciiTheme="minorHAnsi" w:hAnsiTheme="minorHAnsi"/>
        </w:rPr>
        <w:t xml:space="preserve"> Distinguished Research Professor in Philosophy at the University of Cardiff, Wales, What’s Wrong with Postmodernism, 1990, p. 190-191. *Gender modified</w:t>
      </w:r>
    </w:p>
    <w:p w14:paraId="65394CE5" w14:textId="77777777" w:rsidR="006E1AB7" w:rsidRPr="00B80E4D" w:rsidRDefault="006E1AB7" w:rsidP="006E1AB7">
      <w:pPr>
        <w:suppressAutoHyphens/>
        <w:autoSpaceDN w:val="0"/>
        <w:ind w:left="1728" w:right="1008"/>
        <w:rPr>
          <w:rFonts w:asciiTheme="minorHAnsi" w:eastAsia="Times New Roman" w:hAnsiTheme="minorHAnsi"/>
          <w:color w:val="000000"/>
          <w:kern w:val="3"/>
          <w:sz w:val="18"/>
          <w:szCs w:val="24"/>
          <w:lang w:eastAsia="zh-CN"/>
        </w:rPr>
      </w:pPr>
    </w:p>
    <w:p w14:paraId="6247CAED" w14:textId="77777777" w:rsidR="006E1AB7" w:rsidRPr="00B80E4D" w:rsidRDefault="006E1AB7" w:rsidP="006E1AB7">
      <w:pPr>
        <w:rPr>
          <w:rFonts w:asciiTheme="minorHAnsi" w:hAnsiTheme="minorHAnsi"/>
        </w:rPr>
      </w:pPr>
      <w:proofErr w:type="spellStart"/>
      <w:r w:rsidRPr="00086FE2">
        <w:rPr>
          <w:rFonts w:asciiTheme="minorHAnsi" w:hAnsiTheme="minorHAnsi"/>
          <w:b/>
          <w:u w:val="single"/>
        </w:rPr>
        <w:t>Baudrillard’s</w:t>
      </w:r>
      <w:proofErr w:type="spellEnd"/>
      <w:r w:rsidRPr="00086FE2">
        <w:rPr>
          <w:rFonts w:asciiTheme="minorHAnsi" w:hAnsiTheme="minorHAnsi"/>
          <w:b/>
          <w:u w:val="single"/>
        </w:rPr>
        <w:t xml:space="preserve"> alternative</w:t>
      </w:r>
      <w:r w:rsidRPr="00B80E4D">
        <w:rPr>
          <w:rFonts w:asciiTheme="minorHAnsi" w:hAnsiTheme="minorHAnsi"/>
          <w:b/>
          <w:u w:val="single"/>
        </w:rPr>
        <w:t xml:space="preserve"> is</w:t>
      </w:r>
      <w:r w:rsidRPr="00B80E4D">
        <w:rPr>
          <w:rFonts w:asciiTheme="minorHAnsi" w:hAnsiTheme="minorHAnsi"/>
        </w:rPr>
        <w:t xml:space="preserve"> stated clearly enough: ‘</w:t>
      </w:r>
      <w:r w:rsidRPr="00086FE2">
        <w:rPr>
          <w:rFonts w:asciiTheme="minorHAnsi" w:hAnsiTheme="minorHAnsi"/>
          <w:b/>
          <w:u w:val="single"/>
        </w:rPr>
        <w:t>a hyperreal</w:t>
      </w:r>
      <w:r w:rsidRPr="00B80E4D">
        <w:rPr>
          <w:rFonts w:asciiTheme="minorHAnsi" w:hAnsiTheme="minorHAnsi"/>
          <w:b/>
          <w:u w:val="single"/>
        </w:rPr>
        <w:t xml:space="preserve"> </w:t>
      </w:r>
      <w:r w:rsidRPr="00B80E4D">
        <w:rPr>
          <w:rFonts w:asciiTheme="minorHAnsi" w:hAnsiTheme="minorHAnsi"/>
        </w:rPr>
        <w:t xml:space="preserve">henceforth </w:t>
      </w:r>
      <w:r w:rsidRPr="00086FE2">
        <w:rPr>
          <w:rFonts w:asciiTheme="minorHAnsi" w:hAnsiTheme="minorHAnsi"/>
          <w:b/>
          <w:u w:val="single"/>
        </w:rPr>
        <w:t>sheltered</w:t>
      </w:r>
      <w:r w:rsidRPr="00B80E4D">
        <w:rPr>
          <w:rFonts w:asciiTheme="minorHAnsi" w:hAnsiTheme="minorHAnsi"/>
        </w:rPr>
        <w:t xml:space="preserve"> from the imaginary, and </w:t>
      </w:r>
      <w:r w:rsidRPr="00086FE2">
        <w:rPr>
          <w:rFonts w:asciiTheme="minorHAnsi" w:hAnsiTheme="minorHAnsi"/>
          <w:b/>
          <w:u w:val="single"/>
        </w:rPr>
        <w:t>from any distinction between the real and the imaginary</w:t>
      </w:r>
      <w:r w:rsidRPr="00B80E4D">
        <w:rPr>
          <w:rFonts w:asciiTheme="minorHAnsi" w:hAnsiTheme="minorHAnsi"/>
        </w:rPr>
        <w:t xml:space="preserve">, leaving room only for the orbital recurrence of models and the simulated generation of difference’ (p. 167). </w:t>
      </w:r>
      <w:r w:rsidRPr="00B80E4D">
        <w:rPr>
          <w:rFonts w:asciiTheme="minorHAnsi" w:hAnsiTheme="minorHAnsi"/>
          <w:b/>
          <w:u w:val="single"/>
        </w:rPr>
        <w:t xml:space="preserve">It </w:t>
      </w:r>
      <w:r w:rsidRPr="00B80E4D">
        <w:rPr>
          <w:rFonts w:asciiTheme="minorHAnsi" w:hAnsiTheme="minorHAnsi"/>
        </w:rPr>
        <w:t xml:space="preserve">is a vision which </w:t>
      </w:r>
      <w:r w:rsidRPr="00B80E4D">
        <w:rPr>
          <w:rFonts w:asciiTheme="minorHAnsi" w:hAnsiTheme="minorHAnsi"/>
          <w:b/>
          <w:u w:val="single"/>
        </w:rPr>
        <w:t>should bring great comfort to government advisers, PR experts, campaign managers</w:t>
      </w:r>
      <w:r w:rsidRPr="00B80E4D">
        <w:rPr>
          <w:rFonts w:asciiTheme="minorHAnsi" w:hAnsiTheme="minorHAnsi"/>
        </w:rPr>
        <w:t xml:space="preserve">, opinion-pollsters, media watch-dogs, </w:t>
      </w:r>
      <w:r w:rsidRPr="00B80E4D">
        <w:rPr>
          <w:rFonts w:asciiTheme="minorHAnsi" w:hAnsiTheme="minorHAnsi"/>
          <w:b/>
          <w:u w:val="single"/>
        </w:rPr>
        <w:t>Pentagon [spokespeople] spokesmen and others with an interest in maintaining this state of affairs</w:t>
      </w:r>
      <w:r w:rsidRPr="00B80E4D">
        <w:rPr>
          <w:rFonts w:asciiTheme="minorHAnsi" w:hAnsiTheme="minorHAnsi"/>
        </w:rPr>
        <w:t xml:space="preserve">. </w:t>
      </w:r>
      <w:proofErr w:type="spellStart"/>
      <w:r w:rsidRPr="00B80E4D">
        <w:rPr>
          <w:rFonts w:asciiTheme="minorHAnsi" w:hAnsiTheme="minorHAnsi"/>
        </w:rPr>
        <w:t>Baudrillard’s</w:t>
      </w:r>
      <w:proofErr w:type="spellEnd"/>
      <w:r w:rsidRPr="00B80E4D">
        <w:rPr>
          <w:rFonts w:asciiTheme="minorHAnsi" w:hAnsiTheme="minorHAnsi"/>
        </w:rPr>
        <w:t xml:space="preserve"> imagery of ‘orbital recurrence’ and the ‘simulated generation of difference’ should commend itself to advocates of a Star Wars program whose only conceivable purpose is to escalate East—West tensions and divert more funds to the military-industrial complex. </w:t>
      </w:r>
      <w:r w:rsidRPr="00B80E4D">
        <w:rPr>
          <w:rFonts w:asciiTheme="minorHAnsi" w:hAnsiTheme="minorHAnsi"/>
          <w:b/>
          <w:u w:val="single"/>
        </w:rPr>
        <w:t xml:space="preserve">There is </w:t>
      </w:r>
      <w:r w:rsidRPr="00086FE2">
        <w:rPr>
          <w:rFonts w:asciiTheme="minorHAnsi" w:hAnsiTheme="minorHAnsi"/>
          <w:b/>
          <w:u w:val="single"/>
        </w:rPr>
        <w:t>no denying the extent to which</w:t>
      </w:r>
      <w:r w:rsidRPr="00B80E4D">
        <w:rPr>
          <w:rFonts w:asciiTheme="minorHAnsi" w:hAnsiTheme="minorHAnsi"/>
          <w:b/>
          <w:u w:val="single"/>
        </w:rPr>
        <w:t xml:space="preserve"> </w:t>
      </w:r>
      <w:r w:rsidRPr="00B80E4D">
        <w:rPr>
          <w:rFonts w:asciiTheme="minorHAnsi" w:hAnsiTheme="minorHAnsi"/>
        </w:rPr>
        <w:t xml:space="preserve">this and similar strategies of </w:t>
      </w:r>
      <w:r w:rsidRPr="00086FE2">
        <w:rPr>
          <w:rFonts w:asciiTheme="minorHAnsi" w:hAnsiTheme="minorHAnsi"/>
          <w:b/>
          <w:u w:val="single"/>
        </w:rPr>
        <w:t>disinformation have set the agenda for ‘public debate’ across a range of crucial policy issues</w:t>
      </w:r>
      <w:r w:rsidRPr="00086FE2">
        <w:rPr>
          <w:rFonts w:asciiTheme="minorHAnsi" w:hAnsiTheme="minorHAnsi"/>
        </w:rPr>
        <w:t>.</w:t>
      </w:r>
      <w:r w:rsidRPr="00B80E4D">
        <w:rPr>
          <w:rFonts w:asciiTheme="minorHAnsi" w:hAnsiTheme="minorHAnsi"/>
        </w:rPr>
        <w:t xml:space="preserve"> But the fact remains (and this phrase carries more than just a </w:t>
      </w:r>
      <w:proofErr w:type="spellStart"/>
      <w:r w:rsidRPr="00B80E4D">
        <w:rPr>
          <w:rFonts w:asciiTheme="minorHAnsi" w:hAnsiTheme="minorHAnsi"/>
        </w:rPr>
        <w:t>suasive</w:t>
      </w:r>
      <w:proofErr w:type="spellEnd"/>
      <w:r w:rsidRPr="00B80E4D">
        <w:rPr>
          <w:rFonts w:asciiTheme="minorHAnsi" w:hAnsiTheme="minorHAnsi"/>
        </w:rPr>
        <w:t xml:space="preserve"> or rhetorical force) that </w:t>
      </w:r>
      <w:r w:rsidRPr="00B80E4D">
        <w:rPr>
          <w:rFonts w:asciiTheme="minorHAnsi" w:hAnsiTheme="minorHAnsi"/>
          <w:b/>
          <w:u w:val="single"/>
        </w:rPr>
        <w:t xml:space="preserve">there is </w:t>
      </w:r>
      <w:r w:rsidRPr="00086FE2">
        <w:rPr>
          <w:rFonts w:asciiTheme="minorHAnsi" w:hAnsiTheme="minorHAnsi"/>
          <w:b/>
          <w:u w:val="single"/>
        </w:rPr>
        <w:t>a difference between what we are given to believe and what emerges from the process of subjecting such beliefs to an informed critique of their conten</w:t>
      </w:r>
      <w:r w:rsidRPr="00B80E4D">
        <w:rPr>
          <w:rFonts w:asciiTheme="minorHAnsi" w:hAnsiTheme="minorHAnsi"/>
          <w:b/>
          <w:u w:val="single"/>
        </w:rPr>
        <w:t xml:space="preserve">t </w:t>
      </w:r>
      <w:r w:rsidRPr="00B80E4D">
        <w:rPr>
          <w:rFonts w:asciiTheme="minorHAnsi" w:hAnsiTheme="minorHAnsi"/>
        </w:rPr>
        <w:t>and modes of propagation</w:t>
      </w:r>
      <w:r w:rsidRPr="00B80E4D">
        <w:rPr>
          <w:rFonts w:asciiTheme="minorHAnsi" w:hAnsiTheme="minorHAnsi"/>
          <w:b/>
          <w:u w:val="single"/>
        </w:rPr>
        <w:t xml:space="preserve">. This process may amount to a straightforward demand that politicians tell the truth </w:t>
      </w:r>
      <w:r w:rsidRPr="00B80E4D">
        <w:rPr>
          <w:rFonts w:asciiTheme="minorHAnsi" w:hAnsiTheme="minorHAnsi"/>
        </w:rPr>
        <w:t xml:space="preserve">and be held to account for their failing to do so. Of course there are cases — like the </w:t>
      </w:r>
      <w:proofErr w:type="spellStart"/>
      <w:r w:rsidRPr="00B80E4D">
        <w:rPr>
          <w:rFonts w:asciiTheme="minorHAnsi" w:hAnsiTheme="minorHAnsi"/>
        </w:rPr>
        <w:t>Irangate</w:t>
      </w:r>
      <w:proofErr w:type="spellEnd"/>
      <w:r w:rsidRPr="00B80E4D">
        <w:rPr>
          <w:rFonts w:asciiTheme="minorHAnsi" w:hAnsiTheme="minorHAnsi"/>
        </w:rPr>
        <w:t xml:space="preserve">—Contra affair or Thatcher’s role in events leading up to the Falklands war — where a correspondence-theory might seem to break down since the </w:t>
      </w:r>
      <w:r w:rsidRPr="00B80E4D">
        <w:rPr>
          <w:rFonts w:asciiTheme="minorHAnsi" w:hAnsiTheme="minorHAnsi"/>
          <w:i/>
        </w:rPr>
        <w:t xml:space="preserve">facts </w:t>
      </w:r>
      <w:r w:rsidRPr="00B80E4D">
        <w:rPr>
          <w:rFonts w:asciiTheme="minorHAnsi" w:hAnsiTheme="minorHAnsi"/>
        </w:rPr>
        <w:t>are buried away in Cabinet papers, the evidence con</w:t>
      </w:r>
      <w:r w:rsidRPr="00B80E4D">
        <w:rPr>
          <w:rFonts w:asciiTheme="minorHAnsi" w:hAnsiTheme="minorHAnsi"/>
        </w:rPr>
        <w:softHyphen/>
        <w:t xml:space="preserve">cealed by some piece of high-level chicanery (‘Official Secrets’, security interests, reasons of state, etc.), or the documents conveniently shredded in time to forestall investigation of their content. But there is no reason to think —as with </w:t>
      </w:r>
      <w:proofErr w:type="spellStart"/>
      <w:r w:rsidRPr="00B80E4D">
        <w:rPr>
          <w:rFonts w:asciiTheme="minorHAnsi" w:hAnsiTheme="minorHAnsi"/>
        </w:rPr>
        <w:t>Baudrillard’s</w:t>
      </w:r>
      <w:proofErr w:type="spellEnd"/>
      <w:r w:rsidRPr="00B80E4D">
        <w:rPr>
          <w:rFonts w:asciiTheme="minorHAnsi" w:hAnsiTheme="minorHAnsi"/>
        </w:rPr>
        <w:t xml:space="preserve"> decidedly Orwellian prognosis — that this puts the truth forever beyond reach, thus heralding an age of out-and-out ‘</w:t>
      </w:r>
      <w:proofErr w:type="spellStart"/>
      <w:r w:rsidRPr="00B80E4D">
        <w:rPr>
          <w:rFonts w:asciiTheme="minorHAnsi" w:hAnsiTheme="minorHAnsi"/>
        </w:rPr>
        <w:t>hyperreality</w:t>
      </w:r>
      <w:proofErr w:type="spellEnd"/>
      <w:r w:rsidRPr="00B80E4D">
        <w:rPr>
          <w:rFonts w:asciiTheme="minorHAnsi" w:hAnsiTheme="minorHAnsi"/>
        </w:rPr>
        <w:t>’. For one can still apply other criteria of truth and falsehood, among them a fairly basic coherence-theory that would point out the various lapses, inconsisten</w:t>
      </w:r>
      <w:r w:rsidRPr="00B80E4D">
        <w:rPr>
          <w:rFonts w:asciiTheme="minorHAnsi" w:hAnsiTheme="minorHAnsi"/>
        </w:rPr>
        <w:softHyphen/>
        <w:t>cies, non-sequiturs, downright contradictions and so forth which suffice to undermine the official version of events. (Margaret Thatcher’s various state</w:t>
      </w:r>
      <w:r w:rsidRPr="00B80E4D">
        <w:rPr>
          <w:rFonts w:asciiTheme="minorHAnsi" w:hAnsiTheme="minorHAnsi"/>
        </w:rPr>
        <w:softHyphen/>
        <w:t xml:space="preserve">ments on the Malvinas conflict — especially the sinking of the </w:t>
      </w:r>
      <w:r w:rsidRPr="00B80E4D">
        <w:rPr>
          <w:rFonts w:asciiTheme="minorHAnsi" w:hAnsiTheme="minorHAnsi"/>
          <w:i/>
        </w:rPr>
        <w:t xml:space="preserve">General </w:t>
      </w:r>
      <w:proofErr w:type="spellStart"/>
      <w:r w:rsidRPr="00B80E4D">
        <w:rPr>
          <w:rFonts w:asciiTheme="minorHAnsi" w:hAnsiTheme="minorHAnsi"/>
          <w:i/>
        </w:rPr>
        <w:t>Beigrano</w:t>
      </w:r>
      <w:proofErr w:type="spellEnd"/>
      <w:r w:rsidRPr="00B80E4D">
        <w:rPr>
          <w:rFonts w:asciiTheme="minorHAnsi" w:hAnsiTheme="minorHAnsi"/>
          <w:i/>
        </w:rPr>
        <w:t xml:space="preserve"> </w:t>
      </w:r>
      <w:r w:rsidRPr="00B80E4D">
        <w:rPr>
          <w:rFonts w:asciiTheme="minorHAnsi" w:hAnsiTheme="minorHAnsi"/>
        </w:rPr>
        <w:t>— would provide a good example here.)</w:t>
      </w:r>
      <w:r w:rsidRPr="00B80E4D">
        <w:rPr>
          <w:rFonts w:asciiTheme="minorHAnsi" w:hAnsiTheme="minorHAnsi"/>
          <w:b/>
          <w:u w:val="single"/>
        </w:rPr>
        <w:t xml:space="preserve">29 It </w:t>
      </w:r>
      <w:r w:rsidRPr="00086FE2">
        <w:rPr>
          <w:rFonts w:asciiTheme="minorHAnsi" w:hAnsiTheme="minorHAnsi"/>
          <w:b/>
          <w:u w:val="single"/>
        </w:rPr>
        <w:t>may be argued that the truth-conditions will vary from one specific context to another</w:t>
      </w:r>
      <w:r w:rsidRPr="00B80E4D">
        <w:rPr>
          <w:rFonts w:asciiTheme="minorHAnsi" w:hAnsiTheme="minorHAnsi"/>
          <w:b/>
          <w:u w:val="single"/>
        </w:rPr>
        <w:t>; that such episodes involve very different criteria according to the kinds of evidence available</w:t>
      </w:r>
      <w:r w:rsidRPr="00B80E4D">
        <w:rPr>
          <w:rFonts w:asciiTheme="minorHAnsi" w:hAnsiTheme="minorHAnsi"/>
        </w:rPr>
        <w:t xml:space="preserve">; and therefore that it is no use expecting any form of </w:t>
      </w:r>
      <w:proofErr w:type="spellStart"/>
      <w:r w:rsidRPr="00B80E4D">
        <w:rPr>
          <w:rFonts w:asciiTheme="minorHAnsi" w:hAnsiTheme="minorHAnsi"/>
        </w:rPr>
        <w:t>generalised</w:t>
      </w:r>
      <w:proofErr w:type="spellEnd"/>
      <w:r w:rsidRPr="00B80E4D">
        <w:rPr>
          <w:rFonts w:asciiTheme="minorHAnsi" w:hAnsiTheme="minorHAnsi"/>
        </w:rPr>
        <w:t xml:space="preserve"> </w:t>
      </w:r>
      <w:r w:rsidRPr="00B80E4D">
        <w:rPr>
          <w:rFonts w:asciiTheme="minorHAnsi" w:hAnsiTheme="minorHAnsi"/>
          <w:i/>
        </w:rPr>
        <w:t xml:space="preserve">theory </w:t>
      </w:r>
      <w:r w:rsidRPr="00B80E4D">
        <w:rPr>
          <w:rFonts w:asciiTheme="minorHAnsi" w:hAnsiTheme="minorHAnsi"/>
        </w:rPr>
        <w:t xml:space="preserve">to establish the facts of this or that case. </w:t>
      </w:r>
      <w:r w:rsidRPr="00B80E4D">
        <w:rPr>
          <w:rFonts w:asciiTheme="minorHAnsi" w:hAnsiTheme="minorHAnsi"/>
          <w:b/>
          <w:u w:val="single"/>
        </w:rPr>
        <w:t>But</w:t>
      </w:r>
      <w:r w:rsidRPr="00B80E4D">
        <w:rPr>
          <w:rFonts w:asciiTheme="minorHAnsi" w:hAnsiTheme="minorHAnsi"/>
        </w:rPr>
        <w:t xml:space="preserve"> this ignores the extent to which theories (and </w:t>
      </w:r>
      <w:r w:rsidRPr="00B80E4D">
        <w:rPr>
          <w:rFonts w:asciiTheme="minorHAnsi" w:hAnsiTheme="minorHAnsi"/>
          <w:b/>
          <w:u w:val="single"/>
        </w:rPr>
        <w:t>truth-claims</w:t>
      </w:r>
      <w:r w:rsidRPr="00B80E4D">
        <w:rPr>
          <w:rFonts w:asciiTheme="minorHAnsi" w:hAnsiTheme="minorHAnsi"/>
        </w:rPr>
        <w:t xml:space="preserve">) </w:t>
      </w:r>
      <w:r w:rsidRPr="00B80E4D">
        <w:rPr>
          <w:rFonts w:asciiTheme="minorHAnsi" w:hAnsiTheme="minorHAnsi"/>
          <w:b/>
          <w:u w:val="single"/>
        </w:rPr>
        <w:t>inform our every act of rational appraisal, from ‘commonsense’ decisions of a day-to-day, practical kind to the most advanced levels of speculative thought</w:t>
      </w:r>
      <w:r w:rsidRPr="00B80E4D">
        <w:rPr>
          <w:rFonts w:asciiTheme="minorHAnsi" w:hAnsiTheme="minorHAnsi"/>
        </w:rPr>
        <w:t xml:space="preserve">. And it also ignores </w:t>
      </w:r>
      <w:r w:rsidRPr="00B80E4D">
        <w:rPr>
          <w:rFonts w:asciiTheme="minorHAnsi" w:hAnsiTheme="minorHAnsi"/>
          <w:b/>
          <w:u w:val="single"/>
        </w:rPr>
        <w:t>the main lesson to be learnt</w:t>
      </w:r>
      <w:r w:rsidRPr="00B80E4D">
        <w:rPr>
          <w:rFonts w:asciiTheme="minorHAnsi" w:hAnsiTheme="minorHAnsi"/>
        </w:rPr>
        <w:t xml:space="preserve"> from </w:t>
      </w:r>
      <w:proofErr w:type="spellStart"/>
      <w:r w:rsidRPr="00B80E4D">
        <w:rPr>
          <w:rFonts w:asciiTheme="minorHAnsi" w:hAnsiTheme="minorHAnsi"/>
          <w:b/>
          <w:u w:val="single"/>
        </w:rPr>
        <w:t>Baudrillard’s</w:t>
      </w:r>
      <w:proofErr w:type="spellEnd"/>
      <w:r w:rsidRPr="00B80E4D">
        <w:rPr>
          <w:rFonts w:asciiTheme="minorHAnsi" w:hAnsiTheme="minorHAnsi"/>
        </w:rPr>
        <w:t xml:space="preserve"> texts: that </w:t>
      </w:r>
      <w:r w:rsidRPr="00086FE2">
        <w:rPr>
          <w:rFonts w:asciiTheme="minorHAnsi" w:hAnsiTheme="minorHAnsi"/>
          <w:b/>
          <w:u w:val="single"/>
        </w:rPr>
        <w:t>any politics which goes along with the current postmodernist drift will end up by effectively endorsing and promoting</w:t>
      </w:r>
    </w:p>
    <w:p w14:paraId="7740C8DA" w14:textId="77777777" w:rsidR="006E1AB7" w:rsidRPr="00B80E4D" w:rsidRDefault="006E1AB7" w:rsidP="006E1AB7">
      <w:pPr>
        <w:pStyle w:val="Heading2"/>
        <w:rPr>
          <w:rFonts w:asciiTheme="minorHAnsi" w:hAnsiTheme="minorHAnsi"/>
        </w:rPr>
      </w:pPr>
      <w:r w:rsidRPr="00B80E4D">
        <w:rPr>
          <w:rFonts w:asciiTheme="minorHAnsi" w:hAnsiTheme="minorHAnsi"/>
        </w:rPr>
        <w:lastRenderedPageBreak/>
        <w:t>AT: Nietzsche K</w:t>
      </w:r>
    </w:p>
    <w:p w14:paraId="0B663C79" w14:textId="77777777" w:rsidR="006E1AB7" w:rsidRPr="00B80E4D" w:rsidRDefault="006E1AB7" w:rsidP="006E1AB7">
      <w:pPr>
        <w:keepNext/>
        <w:keepLines/>
        <w:spacing w:before="40"/>
        <w:outlineLvl w:val="3"/>
        <w:rPr>
          <w:rFonts w:asciiTheme="minorHAnsi" w:eastAsiaTheme="majorEastAsia" w:hAnsiTheme="minorHAnsi" w:cstheme="majorBidi"/>
          <w:b/>
          <w:iCs/>
          <w:sz w:val="26"/>
        </w:rPr>
      </w:pPr>
      <w:r w:rsidRPr="00B80E4D">
        <w:rPr>
          <w:rFonts w:asciiTheme="minorHAnsi" w:eastAsiaTheme="majorEastAsia" w:hAnsiTheme="minorHAnsi" w:cstheme="majorBidi"/>
          <w:b/>
          <w:iCs/>
          <w:sz w:val="26"/>
        </w:rPr>
        <w:t xml:space="preserve">Their argument creates the personal as inevitably inferior – recreates our impacts; emotions are an important form of speech and creates a capacity to feel that </w:t>
      </w:r>
      <w:r w:rsidRPr="00B80E4D">
        <w:rPr>
          <w:rFonts w:asciiTheme="minorHAnsi" w:eastAsiaTheme="majorEastAsia" w:hAnsiTheme="minorHAnsi" w:cstheme="majorBidi"/>
          <w:b/>
          <w:iCs/>
          <w:sz w:val="26"/>
          <w:u w:val="single"/>
        </w:rPr>
        <w:t>isn’t</w:t>
      </w:r>
      <w:r w:rsidRPr="00B80E4D">
        <w:rPr>
          <w:rFonts w:asciiTheme="minorHAnsi" w:eastAsiaTheme="majorEastAsia" w:hAnsiTheme="minorHAnsi" w:cstheme="majorBidi"/>
          <w:b/>
          <w:iCs/>
          <w:sz w:val="26"/>
        </w:rPr>
        <w:t xml:space="preserve"> empathetic identification but </w:t>
      </w:r>
      <w:r w:rsidRPr="00B80E4D">
        <w:rPr>
          <w:rFonts w:asciiTheme="minorHAnsi" w:eastAsiaTheme="majorEastAsia" w:hAnsiTheme="minorHAnsi" w:cstheme="majorBidi"/>
          <w:b/>
          <w:iCs/>
          <w:sz w:val="26"/>
          <w:u w:val="single"/>
        </w:rPr>
        <w:t>does</w:t>
      </w:r>
      <w:r w:rsidRPr="00B80E4D">
        <w:rPr>
          <w:rFonts w:asciiTheme="minorHAnsi" w:eastAsiaTheme="majorEastAsia" w:hAnsiTheme="minorHAnsi" w:cstheme="majorBidi"/>
          <w:b/>
          <w:iCs/>
          <w:sz w:val="26"/>
        </w:rPr>
        <w:t xml:space="preserve"> resist the policing functions of white academia.</w:t>
      </w:r>
    </w:p>
    <w:p w14:paraId="6C2AA95F" w14:textId="77777777" w:rsidR="006E1AB7" w:rsidRPr="00B80E4D" w:rsidRDefault="006E1AB7" w:rsidP="006E1AB7">
      <w:pPr>
        <w:tabs>
          <w:tab w:val="left" w:pos="4560"/>
        </w:tabs>
        <w:rPr>
          <w:rFonts w:asciiTheme="minorHAnsi" w:hAnsiTheme="minorHAnsi"/>
        </w:rPr>
      </w:pPr>
      <w:r w:rsidRPr="00B80E4D">
        <w:rPr>
          <w:rFonts w:asciiTheme="minorHAnsi" w:hAnsiTheme="minorHAnsi"/>
          <w:b/>
          <w:bCs/>
          <w:sz w:val="26"/>
        </w:rPr>
        <w:t>Ahmed 4</w:t>
      </w:r>
      <w:r w:rsidRPr="00B80E4D">
        <w:rPr>
          <w:rFonts w:asciiTheme="minorHAnsi" w:hAnsiTheme="minorHAnsi"/>
          <w:b/>
        </w:rPr>
        <w:t xml:space="preserve"> </w:t>
      </w:r>
      <w:r w:rsidRPr="00B80E4D">
        <w:rPr>
          <w:rFonts w:asciiTheme="minorHAnsi" w:hAnsiTheme="minorHAnsi"/>
        </w:rPr>
        <w:t xml:space="preserve">(Sara, Australian and British academic working at the intersection of feminist theory, queer theory, critical race theory and </w:t>
      </w:r>
      <w:proofErr w:type="spellStart"/>
      <w:r w:rsidRPr="00B80E4D">
        <w:rPr>
          <w:rFonts w:asciiTheme="minorHAnsi" w:hAnsiTheme="minorHAnsi"/>
        </w:rPr>
        <w:t>postcolonialism</w:t>
      </w:r>
      <w:proofErr w:type="spellEnd"/>
      <w:r w:rsidRPr="00B80E4D">
        <w:rPr>
          <w:rFonts w:asciiTheme="minorHAnsi" w:hAnsiTheme="minorHAnsi"/>
        </w:rPr>
        <w:t xml:space="preserve"> “The Cultural Politics of Emotion”, </w:t>
      </w:r>
      <w:hyperlink r:id="rId55" w:anchor="v=onepage&amp;q=Emotion%20Pain%20Spectacle&amp;f=false" w:history="1">
        <w:r w:rsidRPr="00B80E4D">
          <w:rPr>
            <w:rFonts w:asciiTheme="minorHAnsi" w:hAnsiTheme="minorHAnsi"/>
          </w:rPr>
          <w:t>http://books.google.com/books?hl=en&amp;lr=&amp;id=QT8YAgAAQBAJ&amp;oi=fnd&amp;pg=PP1&amp;dq=Emotion+Pain+Spectacle&amp;ots=G1xGus-RMD&amp;sig=WTOzM5XSx5ggYFmCKBHpZj4aW-g#v=onepage&amp;q=Emotion%20Pain%20Spectacle&amp;f=false</w:t>
        </w:r>
      </w:hyperlink>
      <w:r w:rsidRPr="00B80E4D">
        <w:rPr>
          <w:rFonts w:asciiTheme="minorHAnsi" w:hAnsiTheme="minorHAnsi"/>
        </w:rPr>
        <w:t xml:space="preserve">) </w:t>
      </w:r>
    </w:p>
    <w:p w14:paraId="3BB0A34A" w14:textId="77777777" w:rsidR="006E1AB7" w:rsidRPr="00B80E4D" w:rsidRDefault="006E1AB7" w:rsidP="006E1AB7">
      <w:pPr>
        <w:tabs>
          <w:tab w:val="left" w:pos="4560"/>
        </w:tabs>
        <w:rPr>
          <w:rFonts w:asciiTheme="minorHAnsi" w:hAnsiTheme="minorHAnsi"/>
          <w:u w:val="single"/>
        </w:rPr>
      </w:pPr>
      <w:r w:rsidRPr="00B80E4D">
        <w:rPr>
          <w:rFonts w:asciiTheme="minorHAnsi" w:hAnsiTheme="minorHAnsi"/>
          <w:sz w:val="16"/>
        </w:rPr>
        <w:t xml:space="preserve">I have associated emotions not with individuals, and their interior states or character, nor with the quality of objects, but with ‘signs’ and how they work on and in relation to bodies. Of course, </w:t>
      </w:r>
      <w:r w:rsidRPr="00B80E4D">
        <w:rPr>
          <w:rFonts w:asciiTheme="minorHAnsi" w:hAnsiTheme="minorHAnsi"/>
          <w:u w:val="single"/>
        </w:rPr>
        <w:t>emotions have often been linked to the power of language</w:t>
      </w:r>
      <w:r w:rsidRPr="00B80E4D">
        <w:rPr>
          <w:rFonts w:asciiTheme="minorHAnsi" w:hAnsiTheme="minorHAnsi"/>
          <w:sz w:val="16"/>
        </w:rPr>
        <w:t xml:space="preserve">. But </w:t>
      </w:r>
      <w:r w:rsidRPr="00B80E4D">
        <w:rPr>
          <w:rFonts w:asciiTheme="minorHAnsi" w:hAnsiTheme="minorHAnsi"/>
          <w:u w:val="single"/>
        </w:rPr>
        <w:t>they are often constructed as an instrument: as something that we use simply to persuade or seduce others into false belief</w:t>
      </w:r>
      <w:r w:rsidRPr="00B80E4D">
        <w:rPr>
          <w:rFonts w:asciiTheme="minorHAnsi" w:hAnsiTheme="minorHAnsi"/>
          <w:sz w:val="16"/>
        </w:rPr>
        <w:t xml:space="preserve"> (emotion as rhetoric, rhetoric as style without content). Such </w:t>
      </w:r>
      <w:r w:rsidRPr="00B80E4D">
        <w:rPr>
          <w:rFonts w:asciiTheme="minorHAnsi" w:hAnsiTheme="minorHAnsi"/>
          <w:u w:val="single"/>
        </w:rPr>
        <w:t xml:space="preserve">a view constructs emotion as a possession, at the same time that </w:t>
      </w:r>
      <w:r w:rsidRPr="00086FE2">
        <w:rPr>
          <w:rFonts w:asciiTheme="minorHAnsi" w:hAnsiTheme="minorHAnsi"/>
          <w:u w:val="single"/>
        </w:rPr>
        <w:t>it presumes that emotions are a lower form of speech</w:t>
      </w:r>
      <w:r w:rsidRPr="00B80E4D">
        <w:rPr>
          <w:rFonts w:asciiTheme="minorHAnsi" w:hAnsiTheme="minorHAnsi"/>
          <w:sz w:val="16"/>
        </w:rPr>
        <w:t xml:space="preserve">. </w:t>
      </w:r>
      <w:r w:rsidRPr="00086FE2">
        <w:rPr>
          <w:rFonts w:asciiTheme="minorHAnsi" w:hAnsiTheme="minorHAnsi"/>
          <w:b/>
          <w:iCs/>
          <w:u w:val="single"/>
        </w:rPr>
        <w:t>This presumption in turn elevates reasonableness or detachment into a better address, one that does not seek to stir up trouble</w:t>
      </w:r>
      <w:r w:rsidRPr="00B80E4D">
        <w:rPr>
          <w:rFonts w:asciiTheme="minorHAnsi" w:hAnsiTheme="minorHAnsi"/>
          <w:sz w:val="16"/>
        </w:rPr>
        <w:t xml:space="preserve">. I have offered an alternative view of emotions as operating precisely where </w:t>
      </w:r>
      <w:r w:rsidRPr="00B80E4D">
        <w:rPr>
          <w:rFonts w:asciiTheme="minorHAnsi" w:hAnsiTheme="minorHAnsi"/>
          <w:u w:val="single"/>
        </w:rPr>
        <w:t>we don’t register their effects in the determination of the relation between signs</w:t>
      </w:r>
      <w:r w:rsidRPr="00B80E4D">
        <w:rPr>
          <w:rFonts w:asciiTheme="minorHAnsi" w:hAnsiTheme="minorHAnsi"/>
          <w:sz w:val="16"/>
        </w:rPr>
        <w:t xml:space="preserve">, a relation that is often concealed by the form of the relation: the metonymic proximity between signs. In Chapter 4, I called this determination ‘stickiness’, examining how ‘signs’ become sticky or saturated with affect. My discussion of emotive language was not then a discussion of a special class or genre of speech, which can be separated from other kinds of speech. Rather this model of ‘sticky signs’ shows us how </w:t>
      </w:r>
      <w:r w:rsidRPr="00086FE2">
        <w:rPr>
          <w:rFonts w:asciiTheme="minorHAnsi" w:hAnsiTheme="minorHAnsi"/>
          <w:u w:val="single"/>
        </w:rPr>
        <w:t>language works as a form of power in which emotions align some bodies with others, as well as stick different figures together, by the way they move us</w:t>
      </w:r>
      <w:r w:rsidRPr="00B80E4D">
        <w:rPr>
          <w:rFonts w:asciiTheme="minorHAnsi" w:hAnsiTheme="minorHAnsi"/>
          <w:sz w:val="16"/>
        </w:rPr>
        <w:t>. If emotions are not possessions, then the terrain of (in</w:t>
      </w:r>
      <w:proofErr w:type="gramStart"/>
      <w:r w:rsidRPr="00B80E4D">
        <w:rPr>
          <w:rFonts w:asciiTheme="minorHAnsi" w:hAnsiTheme="minorHAnsi"/>
          <w:sz w:val="16"/>
        </w:rPr>
        <w:t>)justice</w:t>
      </w:r>
      <w:proofErr w:type="gramEnd"/>
      <w:r w:rsidRPr="00B80E4D">
        <w:rPr>
          <w:rFonts w:asciiTheme="minorHAnsi" w:hAnsiTheme="minorHAnsi"/>
          <w:sz w:val="16"/>
        </w:rPr>
        <w:t xml:space="preserve"> cannot be a question of ‘having’ or ‘not having’ an emotion. Interestingly</w:t>
      </w:r>
      <w:r w:rsidRPr="00B80E4D">
        <w:rPr>
          <w:rFonts w:asciiTheme="minorHAnsi" w:hAnsiTheme="minorHAnsi"/>
          <w:u w:val="single"/>
        </w:rPr>
        <w:t xml:space="preserve">, in moral and political philosophy, those who argue that </w:t>
      </w:r>
      <w:r w:rsidRPr="00086FE2">
        <w:rPr>
          <w:rFonts w:asciiTheme="minorHAnsi" w:hAnsiTheme="minorHAnsi"/>
          <w:u w:val="single"/>
        </w:rPr>
        <w:t>emotions are relevant to justice</w:t>
      </w:r>
      <w:r w:rsidRPr="00B80E4D">
        <w:rPr>
          <w:rFonts w:asciiTheme="minorHAnsi" w:hAnsiTheme="minorHAnsi"/>
          <w:sz w:val="16"/>
        </w:rPr>
        <w:t xml:space="preserve">, often do so via a model of character and virtue. Robert C. Solomon, for example, following from a classical view of justice as virtue, and David Hume’s and Adam Smith’s concept of moral sentiments, argues that: ‘Justice is first of all a function of personal character, a matter of ordinary, </w:t>
      </w:r>
      <w:proofErr w:type="gramStart"/>
      <w:r w:rsidRPr="00B80E4D">
        <w:rPr>
          <w:rFonts w:asciiTheme="minorHAnsi" w:hAnsiTheme="minorHAnsi"/>
          <w:sz w:val="16"/>
        </w:rPr>
        <w:t>everyday</w:t>
      </w:r>
      <w:proofErr w:type="gramEnd"/>
      <w:r w:rsidRPr="00B80E4D">
        <w:rPr>
          <w:rFonts w:asciiTheme="minorHAnsi" w:hAnsiTheme="minorHAnsi"/>
          <w:sz w:val="16"/>
        </w:rPr>
        <w:t xml:space="preserve"> feeling’ (Solomon 1995:3). </w:t>
      </w:r>
      <w:r w:rsidRPr="00086FE2">
        <w:rPr>
          <w:rFonts w:asciiTheme="minorHAnsi" w:hAnsiTheme="minorHAnsi"/>
          <w:u w:val="single"/>
        </w:rPr>
        <w:t>Justice becomes a form of feeling</w:t>
      </w:r>
      <w:r w:rsidRPr="00B80E4D">
        <w:rPr>
          <w:rFonts w:asciiTheme="minorHAnsi" w:hAnsiTheme="minorHAnsi"/>
          <w:u w:val="single"/>
        </w:rPr>
        <w:t xml:space="preserve">, which is about ‘fellow-feeling’, </w:t>
      </w:r>
      <w:r w:rsidRPr="00086FE2">
        <w:rPr>
          <w:rFonts w:asciiTheme="minorHAnsi" w:hAnsiTheme="minorHAnsi"/>
          <w:u w:val="single"/>
        </w:rPr>
        <w:t xml:space="preserve">a capacity to feel for others, and to </w:t>
      </w:r>
      <w:proofErr w:type="spellStart"/>
      <w:r w:rsidRPr="00086FE2">
        <w:rPr>
          <w:rFonts w:asciiTheme="minorHAnsi" w:hAnsiTheme="minorHAnsi"/>
          <w:u w:val="single"/>
        </w:rPr>
        <w:t>sympathise</w:t>
      </w:r>
      <w:proofErr w:type="spellEnd"/>
      <w:r w:rsidRPr="00086FE2">
        <w:rPr>
          <w:rFonts w:asciiTheme="minorHAnsi" w:hAnsiTheme="minorHAnsi"/>
          <w:u w:val="single"/>
        </w:rPr>
        <w:t xml:space="preserve"> with their pain</w:t>
      </w:r>
      <w:r w:rsidRPr="00B80E4D">
        <w:rPr>
          <w:rFonts w:asciiTheme="minorHAnsi" w:hAnsiTheme="minorHAnsi"/>
          <w:sz w:val="16"/>
        </w:rPr>
        <w:t xml:space="preserve"> (Solomon 1995:3, see also Smith 1966:10). We have already seen the risks of justice defined in terms of sympathy or compassion: justice then becomes a sign of what I can give to others, and works to elevate some subjects over others, through the reification of their capacity for love or ‘fellow-feeling’ (see Chapters 1 and 6). But we must also challenge the view that justice is about having the right kind of feelings, or being the right kind of subject. Justice is not about ‘good character’. Not only does this model work to conceal the power relations at stake in defining what is good-in-itself, but it also works to individuate, personalize and privatize the social relation of (in) justice. Character is, after all, an effect rather than a ground of social life. </w:t>
      </w:r>
      <w:r w:rsidRPr="00B80E4D">
        <w:rPr>
          <w:rFonts w:asciiTheme="minorHAnsi" w:hAnsiTheme="minorHAnsi"/>
          <w:u w:val="single"/>
        </w:rPr>
        <w:t xml:space="preserve">Emotions then cannot be installed as the ‘truth’ of injustice, partly as </w:t>
      </w:r>
      <w:r w:rsidRPr="00086FE2">
        <w:rPr>
          <w:rFonts w:asciiTheme="minorHAnsi" w:hAnsiTheme="minorHAnsi"/>
          <w:u w:val="single"/>
        </w:rPr>
        <w:t>they do not simply belong to subjects.</w:t>
      </w:r>
      <w:r w:rsidRPr="00B80E4D">
        <w:rPr>
          <w:rFonts w:asciiTheme="minorHAnsi" w:hAnsiTheme="minorHAnsi"/>
          <w:u w:val="single"/>
        </w:rPr>
        <w:t xml:space="preserve"> </w:t>
      </w:r>
    </w:p>
    <w:p w14:paraId="02751871" w14:textId="77777777" w:rsidR="006E1AB7" w:rsidRPr="00B80E4D" w:rsidRDefault="006E1AB7" w:rsidP="006E1AB7">
      <w:pPr>
        <w:pStyle w:val="Heading4"/>
        <w:rPr>
          <w:rFonts w:asciiTheme="minorHAnsi" w:hAnsiTheme="minorHAnsi"/>
        </w:rPr>
      </w:pPr>
      <w:r w:rsidRPr="00B80E4D">
        <w:rPr>
          <w:rFonts w:asciiTheme="minorHAnsi" w:hAnsiTheme="minorHAnsi"/>
        </w:rPr>
        <w:t>Pain and suffering cannot be separated from political methodology – their attempt to links to the 1AC</w:t>
      </w:r>
    </w:p>
    <w:p w14:paraId="61375042" w14:textId="77777777" w:rsidR="006E1AB7" w:rsidRPr="00B80E4D" w:rsidRDefault="006E1AB7" w:rsidP="006E1AB7">
      <w:pPr>
        <w:tabs>
          <w:tab w:val="left" w:pos="4560"/>
        </w:tabs>
        <w:rPr>
          <w:rFonts w:asciiTheme="minorHAnsi" w:hAnsiTheme="minorHAnsi"/>
        </w:rPr>
      </w:pPr>
      <w:r w:rsidRPr="00B80E4D">
        <w:rPr>
          <w:rFonts w:asciiTheme="minorHAnsi" w:hAnsiTheme="minorHAnsi"/>
          <w:b/>
        </w:rPr>
        <w:t xml:space="preserve">Ahmed 4 </w:t>
      </w:r>
      <w:r w:rsidRPr="00B80E4D">
        <w:rPr>
          <w:rFonts w:asciiTheme="minorHAnsi" w:hAnsiTheme="minorHAnsi"/>
        </w:rPr>
        <w:t xml:space="preserve">(Sara, Australian and British academic working at the intersection of feminist theory, queer theory, critical race theory and </w:t>
      </w:r>
      <w:proofErr w:type="spellStart"/>
      <w:r w:rsidRPr="00B80E4D">
        <w:rPr>
          <w:rFonts w:asciiTheme="minorHAnsi" w:hAnsiTheme="minorHAnsi"/>
        </w:rPr>
        <w:t>postcolonialism</w:t>
      </w:r>
      <w:proofErr w:type="spellEnd"/>
      <w:r w:rsidRPr="00B80E4D">
        <w:rPr>
          <w:rFonts w:asciiTheme="minorHAnsi" w:hAnsiTheme="minorHAnsi"/>
        </w:rPr>
        <w:t xml:space="preserve"> “The Cultural Politics of Emotion”, </w:t>
      </w:r>
      <w:hyperlink r:id="rId56" w:anchor="v=onepage&amp;q=Emotion%20Pain%20Spectacle&amp;f=false" w:history="1">
        <w:r w:rsidRPr="00B80E4D">
          <w:rPr>
            <w:rStyle w:val="Hyperlink"/>
            <w:rFonts w:asciiTheme="minorHAnsi" w:hAnsiTheme="minorHAnsi"/>
          </w:rPr>
          <w:t>http://books.google.com/books?hl=en&amp;lr=&amp;id=QT8YAgAAQBAJ&amp;oi=fnd&amp;pg=PP1&amp;dq=Emotion+Pain+Spectacle&amp;ots=G1xGus-RMD&amp;sig=WTOzM5XSx5ggYFmCKBHpZj4aW-g#v=onepage&amp;q=Emotion%20Pain%20Spectacle&amp;f=false</w:t>
        </w:r>
      </w:hyperlink>
      <w:r w:rsidRPr="00B80E4D">
        <w:rPr>
          <w:rFonts w:asciiTheme="minorHAnsi" w:hAnsiTheme="minorHAnsi"/>
        </w:rPr>
        <w:t xml:space="preserve">) </w:t>
      </w:r>
    </w:p>
    <w:p w14:paraId="220EF070" w14:textId="77777777" w:rsidR="006E1AB7" w:rsidRPr="00B80E4D" w:rsidRDefault="006E1AB7" w:rsidP="006E1AB7">
      <w:pPr>
        <w:rPr>
          <w:rStyle w:val="TitleChar"/>
          <w:rFonts w:asciiTheme="minorHAnsi" w:hAnsiTheme="minorHAnsi"/>
        </w:rPr>
      </w:pPr>
      <w:r w:rsidRPr="00B80E4D">
        <w:rPr>
          <w:rFonts w:asciiTheme="minorHAnsi" w:hAnsiTheme="minorHAnsi"/>
          <w:sz w:val="16"/>
        </w:rPr>
        <w:t xml:space="preserve">The relation between injustice and feeling bad is complicated. Lauren </w:t>
      </w:r>
      <w:proofErr w:type="spellStart"/>
      <w:r w:rsidRPr="00B80E4D">
        <w:rPr>
          <w:rFonts w:asciiTheme="minorHAnsi" w:hAnsiTheme="minorHAnsi"/>
          <w:sz w:val="16"/>
        </w:rPr>
        <w:t>Berlant</w:t>
      </w:r>
      <w:proofErr w:type="spellEnd"/>
      <w:r w:rsidRPr="00B80E4D">
        <w:rPr>
          <w:rFonts w:asciiTheme="minorHAnsi" w:hAnsiTheme="minorHAnsi"/>
          <w:sz w:val="16"/>
        </w:rPr>
        <w:t xml:space="preserve"> has argued that injustice cannot be reduced to pain, or feeling bad (</w:t>
      </w:r>
      <w:proofErr w:type="spellStart"/>
      <w:r w:rsidRPr="00B80E4D">
        <w:rPr>
          <w:rFonts w:asciiTheme="minorHAnsi" w:hAnsiTheme="minorHAnsi"/>
          <w:sz w:val="16"/>
        </w:rPr>
        <w:t>Berlant</w:t>
      </w:r>
      <w:proofErr w:type="spellEnd"/>
      <w:r w:rsidRPr="00B80E4D">
        <w:rPr>
          <w:rFonts w:asciiTheme="minorHAnsi" w:hAnsiTheme="minorHAnsi"/>
          <w:sz w:val="16"/>
        </w:rPr>
        <w:t xml:space="preserve"> 2000: 35). </w:t>
      </w:r>
      <w:r w:rsidRPr="00086FE2">
        <w:rPr>
          <w:rStyle w:val="TitleChar"/>
          <w:rFonts w:asciiTheme="minorHAnsi" w:hAnsiTheme="minorHAnsi"/>
        </w:rPr>
        <w:t>Although pain and injustice cannot be reduced, they also cannot be separated: the fact of suffering, for example, has something to do with what is ‘wrong’ about systematic forms of violence, as relations of force and harm</w:t>
      </w:r>
      <w:r w:rsidRPr="00B80E4D">
        <w:rPr>
          <w:rFonts w:asciiTheme="minorHAnsi" w:hAnsiTheme="minorHAnsi"/>
          <w:sz w:val="16"/>
        </w:rPr>
        <w:t xml:space="preserve"> (see Chapter 1). The effects of violence arc something to do with why violence can be judged as ‘bad’. Now, this is not to say that what makes violence bad is the other’s suffering. To make such a claim is dangerous: it makes the judgement of right and wrong dependent upon the existence of emotions. The reduction of judgements about what is bad or wrong to ex</w:t>
      </w:r>
      <w:r w:rsidRPr="00B80E4D">
        <w:rPr>
          <w:rFonts w:asciiTheme="minorHAnsi" w:hAnsiTheme="minorHAnsi"/>
          <w:sz w:val="16"/>
        </w:rPr>
        <w:softHyphen/>
        <w:t xml:space="preserve">periences of hurt, pain or suffering would be deeply problematic. For the claim would allow violence to be sustained in the event that the other claimed not to suffer, or that I claimed the other did not suffer. We must remember that </w:t>
      </w:r>
      <w:r w:rsidRPr="00086FE2">
        <w:rPr>
          <w:rStyle w:val="TitleChar"/>
          <w:rFonts w:asciiTheme="minorHAnsi" w:hAnsiTheme="minorHAnsi"/>
        </w:rPr>
        <w:t>some forms of violence remain concealed as violence, as effects of social norms that are hidden from view</w:t>
      </w:r>
      <w:r w:rsidRPr="00B80E4D">
        <w:rPr>
          <w:rFonts w:asciiTheme="minorHAnsi" w:hAnsiTheme="minorHAnsi"/>
          <w:sz w:val="16"/>
        </w:rPr>
        <w:t xml:space="preserve">. Given this, </w:t>
      </w:r>
      <w:r w:rsidRPr="00086FE2">
        <w:rPr>
          <w:rStyle w:val="TitleChar"/>
          <w:rFonts w:asciiTheme="minorHAnsi" w:hAnsiTheme="minorHAnsi"/>
        </w:rPr>
        <w:t>violence itself could be justified on the grounds of the absence of consciously-felt suffering</w:t>
      </w:r>
      <w:r w:rsidRPr="00B80E4D">
        <w:rPr>
          <w:rStyle w:val="TitleChar"/>
          <w:rFonts w:asciiTheme="minorHAnsi" w:hAnsiTheme="minorHAnsi"/>
        </w:rPr>
        <w:t xml:space="preserve">. The reduction of </w:t>
      </w:r>
      <w:r w:rsidRPr="00086FE2">
        <w:rPr>
          <w:rStyle w:val="TitleChar"/>
          <w:rFonts w:asciiTheme="minorHAnsi" w:hAnsiTheme="minorHAnsi"/>
        </w:rPr>
        <w:t xml:space="preserve">injustice to emotions also </w:t>
      </w:r>
      <w:r w:rsidRPr="00086FE2">
        <w:rPr>
          <w:rStyle w:val="TitleChar"/>
          <w:rFonts w:asciiTheme="minorHAnsi" w:hAnsiTheme="minorHAnsi"/>
        </w:rPr>
        <w:lastRenderedPageBreak/>
        <w:t>‘justifies’ claims of access to the inferiority of the feelings of others</w:t>
      </w:r>
      <w:r w:rsidRPr="00086FE2">
        <w:rPr>
          <w:rFonts w:asciiTheme="minorHAnsi" w:hAnsiTheme="minorHAnsi"/>
          <w:sz w:val="16"/>
        </w:rPr>
        <w:t>.</w:t>
      </w:r>
      <w:r w:rsidRPr="00B80E4D">
        <w:rPr>
          <w:rFonts w:asciiTheme="minorHAnsi" w:hAnsiTheme="minorHAnsi"/>
          <w:sz w:val="16"/>
        </w:rPr>
        <w:t xml:space="preserve"> We have probably all heard arguments that justify power relations through the claim that this other is in fact ‘not hurting,’ or might even be ‘content,’ or ‘happy’. Indeed, I could make this claim about myself: ‘I do not hurt, I am happy, therefore it is not wrong.’ But </w:t>
      </w:r>
      <w:r w:rsidRPr="00B80E4D">
        <w:rPr>
          <w:rStyle w:val="TitleChar"/>
          <w:rFonts w:asciiTheme="minorHAnsi" w:hAnsiTheme="minorHAnsi"/>
        </w:rPr>
        <w:t>emotions are not transparent and they are not simply about a relation of the subject to itself, or even the relation of the subject to its own history.</w:t>
      </w:r>
    </w:p>
    <w:p w14:paraId="322AB7DA" w14:textId="77777777" w:rsidR="006E1AB7" w:rsidRPr="00B80E4D" w:rsidRDefault="006E1AB7" w:rsidP="006E1AB7">
      <w:pPr>
        <w:rPr>
          <w:rFonts w:asciiTheme="minorHAnsi" w:hAnsiTheme="minorHAnsi"/>
        </w:rPr>
      </w:pPr>
    </w:p>
    <w:p w14:paraId="2BDC04C2"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 xml:space="preserve">AT Resentment </w:t>
      </w:r>
    </w:p>
    <w:p w14:paraId="32AF42CC"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Resentment is sometimes a necessary response to patriarchy – Nietzsche interpretation of </w:t>
      </w:r>
      <w:proofErr w:type="spellStart"/>
      <w:r w:rsidRPr="00B80E4D">
        <w:rPr>
          <w:rFonts w:asciiTheme="minorHAnsi" w:hAnsiTheme="minorHAnsi"/>
        </w:rPr>
        <w:t>ressentiment</w:t>
      </w:r>
      <w:proofErr w:type="spellEnd"/>
      <w:r w:rsidRPr="00B80E4D">
        <w:rPr>
          <w:rFonts w:asciiTheme="minorHAnsi" w:hAnsiTheme="minorHAnsi"/>
        </w:rPr>
        <w:t xml:space="preserve"> forces women to remain complacent </w:t>
      </w:r>
    </w:p>
    <w:p w14:paraId="08A2480E" w14:textId="77777777" w:rsidR="006E1AB7" w:rsidRPr="00B80E4D" w:rsidRDefault="006E1AB7" w:rsidP="006E1AB7">
      <w:pPr>
        <w:rPr>
          <w:rFonts w:asciiTheme="minorHAnsi" w:hAnsiTheme="minorHAnsi"/>
        </w:rPr>
      </w:pPr>
      <w:r w:rsidRPr="00B80E4D">
        <w:rPr>
          <w:rStyle w:val="Style13ptBold"/>
          <w:rFonts w:asciiTheme="minorHAnsi" w:hAnsiTheme="minorHAnsi"/>
        </w:rPr>
        <w:t>Stringer 2014</w:t>
      </w:r>
      <w:r w:rsidRPr="00B80E4D">
        <w:rPr>
          <w:rFonts w:asciiTheme="minorHAnsi" w:hAnsiTheme="minorHAnsi"/>
        </w:rPr>
        <w:t xml:space="preserve"> – Dr. Rebecca Stringer is a Senior Lecturer in Gender Studies at University of Otago. </w:t>
      </w:r>
      <w:r w:rsidRPr="00B80E4D">
        <w:rPr>
          <w:rFonts w:asciiTheme="minorHAnsi" w:hAnsiTheme="minorHAnsi"/>
          <w:i/>
        </w:rPr>
        <w:t xml:space="preserve">Knowing Victims: Feminism, Agency and Victim Politics in Neoliberal Times. </w:t>
      </w:r>
      <w:r w:rsidRPr="00B80E4D">
        <w:rPr>
          <w:rFonts w:asciiTheme="minorHAnsi" w:hAnsiTheme="minorHAnsi"/>
        </w:rPr>
        <w:t>Women and Psychology.</w:t>
      </w:r>
      <w:r w:rsidRPr="00B80E4D">
        <w:rPr>
          <w:rFonts w:asciiTheme="minorHAnsi" w:hAnsiTheme="minorHAnsi"/>
          <w:i/>
        </w:rPr>
        <w:t xml:space="preserve"> </w:t>
      </w:r>
      <w:r w:rsidRPr="00B80E4D">
        <w:rPr>
          <w:rFonts w:asciiTheme="minorHAnsi" w:hAnsiTheme="minorHAnsi"/>
        </w:rPr>
        <w:t xml:space="preserve">Routledge (New York, New York).  </w:t>
      </w:r>
    </w:p>
    <w:p w14:paraId="54B3008D" w14:textId="77777777" w:rsidR="006E1AB7" w:rsidRPr="00B80E4D" w:rsidRDefault="006E1AB7" w:rsidP="006E1AB7">
      <w:pPr>
        <w:rPr>
          <w:rStyle w:val="StyleUnderline"/>
          <w:rFonts w:asciiTheme="minorHAnsi" w:hAnsiTheme="minorHAnsi"/>
        </w:rPr>
      </w:pPr>
      <w:r w:rsidRPr="00B80E4D">
        <w:rPr>
          <w:rStyle w:val="StyleUnderline"/>
          <w:rFonts w:asciiTheme="minorHAnsi" w:hAnsiTheme="minorHAnsi"/>
        </w:rPr>
        <w:t>Singer</w:t>
      </w:r>
      <w:r w:rsidRPr="00B80E4D">
        <w:rPr>
          <w:rFonts w:asciiTheme="minorHAnsi" w:hAnsiTheme="minorHAnsi"/>
        </w:rPr>
        <w:t xml:space="preserve"> (L I 9831 1 998) </w:t>
      </w:r>
      <w:r w:rsidRPr="00B80E4D">
        <w:rPr>
          <w:rStyle w:val="StyleUnderline"/>
          <w:rFonts w:asciiTheme="minorHAnsi" w:hAnsiTheme="minorHAnsi"/>
        </w:rPr>
        <w:t xml:space="preserve">situates </w:t>
      </w:r>
      <w:r w:rsidRPr="00086FE2">
        <w:rPr>
          <w:rStyle w:val="StyleUnderline"/>
          <w:rFonts w:asciiTheme="minorHAnsi" w:hAnsiTheme="minorHAnsi"/>
        </w:rPr>
        <w:t>Nietzsche</w:t>
      </w:r>
      <w:r w:rsidRPr="00B80E4D">
        <w:rPr>
          <w:rStyle w:val="StyleUnderline"/>
          <w:rFonts w:asciiTheme="minorHAnsi" w:hAnsiTheme="minorHAnsi"/>
        </w:rPr>
        <w:t xml:space="preserve"> within ‘a long tradition of thought which </w:t>
      </w:r>
      <w:r w:rsidRPr="00086FE2">
        <w:rPr>
          <w:rStyle w:val="StyleUnderline"/>
          <w:rFonts w:asciiTheme="minorHAnsi" w:hAnsiTheme="minorHAnsi"/>
        </w:rPr>
        <w:t xml:space="preserve">caricatures woman’s anger in order to </w:t>
      </w:r>
      <w:proofErr w:type="spellStart"/>
      <w:r w:rsidRPr="00086FE2">
        <w:rPr>
          <w:rStyle w:val="StyleUnderline"/>
          <w:rFonts w:asciiTheme="minorHAnsi" w:hAnsiTheme="minorHAnsi"/>
        </w:rPr>
        <w:t>delegitimate</w:t>
      </w:r>
      <w:proofErr w:type="spellEnd"/>
      <w:r w:rsidRPr="00086FE2">
        <w:rPr>
          <w:rStyle w:val="StyleUnderline"/>
          <w:rFonts w:asciiTheme="minorHAnsi" w:hAnsiTheme="minorHAnsi"/>
        </w:rPr>
        <w:t xml:space="preserve"> it</w:t>
      </w:r>
      <w:r w:rsidRPr="00086FE2">
        <w:rPr>
          <w:rFonts w:asciiTheme="minorHAnsi" w:hAnsiTheme="minorHAnsi"/>
        </w:rPr>
        <w:t>’</w:t>
      </w:r>
      <w:r w:rsidRPr="00B80E4D">
        <w:rPr>
          <w:rFonts w:asciiTheme="minorHAnsi" w:hAnsiTheme="minorHAnsi"/>
        </w:rPr>
        <w:t xml:space="preserve"> (p. 178) and argues that </w:t>
      </w:r>
      <w:r w:rsidRPr="00086FE2">
        <w:rPr>
          <w:rStyle w:val="StyleUnderline"/>
          <w:rFonts w:asciiTheme="minorHAnsi" w:hAnsiTheme="minorHAnsi"/>
        </w:rPr>
        <w:t xml:space="preserve">the gendered theme of </w:t>
      </w:r>
      <w:proofErr w:type="spellStart"/>
      <w:r w:rsidRPr="00086FE2">
        <w:rPr>
          <w:rStyle w:val="StyleUnderline"/>
          <w:rFonts w:asciiTheme="minorHAnsi" w:hAnsiTheme="minorHAnsi"/>
        </w:rPr>
        <w:t>ressentiment</w:t>
      </w:r>
      <w:proofErr w:type="spellEnd"/>
      <w:r w:rsidRPr="00086FE2">
        <w:rPr>
          <w:rStyle w:val="StyleUnderline"/>
          <w:rFonts w:asciiTheme="minorHAnsi" w:hAnsiTheme="minorHAnsi"/>
        </w:rPr>
        <w:t xml:space="preserve"> in Nietzsche’s philosophy operates as an apologetics of male dominance.</w:t>
      </w:r>
      <w:r w:rsidRPr="00B80E4D">
        <w:rPr>
          <w:rFonts w:asciiTheme="minorHAnsi" w:hAnsiTheme="minorHAnsi"/>
        </w:rPr>
        <w:t xml:space="preserve"> </w:t>
      </w:r>
      <w:r w:rsidRPr="00086FE2">
        <w:rPr>
          <w:rStyle w:val="StyleUnderline"/>
          <w:rFonts w:asciiTheme="minorHAnsi" w:hAnsiTheme="minorHAnsi"/>
        </w:rPr>
        <w:t xml:space="preserve">Nietzsche treats resentment, hostility and vengefulness as ‘entirely </w:t>
      </w:r>
      <w:proofErr w:type="spellStart"/>
      <w:r w:rsidRPr="00086FE2">
        <w:rPr>
          <w:rStyle w:val="StyleUnderline"/>
          <w:rFonts w:asciiTheme="minorHAnsi" w:hAnsiTheme="minorHAnsi"/>
        </w:rPr>
        <w:t>unoccasioned</w:t>
      </w:r>
      <w:proofErr w:type="spellEnd"/>
      <w:r w:rsidRPr="00086FE2">
        <w:rPr>
          <w:rStyle w:val="StyleUnderline"/>
          <w:rFonts w:asciiTheme="minorHAnsi" w:hAnsiTheme="minorHAnsi"/>
        </w:rPr>
        <w:t>’</w:t>
      </w:r>
      <w:r w:rsidRPr="00B80E4D">
        <w:rPr>
          <w:rFonts w:asciiTheme="minorHAnsi" w:hAnsiTheme="minorHAnsi"/>
        </w:rPr>
        <w:t xml:space="preserve"> (p, 176) </w:t>
      </w:r>
      <w:r w:rsidRPr="00B80E4D">
        <w:rPr>
          <w:rStyle w:val="StyleUnderline"/>
          <w:rFonts w:asciiTheme="minorHAnsi" w:hAnsiTheme="minorHAnsi"/>
        </w:rPr>
        <w:t>quintessentially feminine instincts</w:t>
      </w:r>
      <w:r w:rsidRPr="00B80E4D">
        <w:rPr>
          <w:rFonts w:asciiTheme="minorHAnsi" w:hAnsiTheme="minorHAnsi"/>
        </w:rPr>
        <w:t xml:space="preserve"> — </w:t>
      </w:r>
      <w:r w:rsidRPr="00B80E4D">
        <w:rPr>
          <w:rStyle w:val="StyleUnderline"/>
          <w:rFonts w:asciiTheme="minorHAnsi" w:hAnsiTheme="minorHAnsi"/>
        </w:rPr>
        <w:t>character traits, rather than effects of domination and deduces from this women’s weakness, thus their suitability to a position of social inferiority</w:t>
      </w:r>
      <w:r w:rsidRPr="00B80E4D">
        <w:rPr>
          <w:rFonts w:asciiTheme="minorHAnsi" w:hAnsiTheme="minorHAnsi"/>
        </w:rPr>
        <w:t xml:space="preserve">. </w:t>
      </w:r>
      <w:r w:rsidRPr="00B80E4D">
        <w:rPr>
          <w:rStyle w:val="StyleUnderline"/>
          <w:rFonts w:asciiTheme="minorHAnsi" w:hAnsiTheme="minorHAnsi"/>
        </w:rPr>
        <w:t xml:space="preserve">Nietzsche mistakes ‘survival tactics’ for ‘instincts’ </w:t>
      </w:r>
      <w:r w:rsidRPr="00B80E4D">
        <w:rPr>
          <w:rFonts w:asciiTheme="minorHAnsi" w:hAnsiTheme="minorHAnsi"/>
        </w:rPr>
        <w:t xml:space="preserve">(p. 177): </w:t>
      </w:r>
      <w:r w:rsidRPr="00B80E4D">
        <w:rPr>
          <w:rStyle w:val="StyleUnderline"/>
          <w:rFonts w:asciiTheme="minorHAnsi" w:hAnsiTheme="minorHAnsi"/>
        </w:rPr>
        <w:t>resentment, hostility and vengefulness are responses to social inferiority, not signs of its naturalness</w:t>
      </w:r>
      <w:r w:rsidRPr="00B80E4D">
        <w:rPr>
          <w:rFonts w:asciiTheme="minorHAnsi" w:hAnsiTheme="minorHAnsi"/>
        </w:rPr>
        <w:t xml:space="preserve">. Singer argues: </w:t>
      </w:r>
      <w:r w:rsidRPr="00086FE2">
        <w:rPr>
          <w:rStyle w:val="StyleUnderline"/>
          <w:rFonts w:asciiTheme="minorHAnsi" w:hAnsiTheme="minorHAnsi"/>
        </w:rPr>
        <w:t>The refusal of women to accept this situation [patriarchal dominance] is a sign of their strength</w:t>
      </w:r>
      <w:r w:rsidRPr="00B80E4D">
        <w:rPr>
          <w:rFonts w:asciiTheme="minorHAnsi" w:hAnsiTheme="minorHAnsi"/>
        </w:rPr>
        <w:t xml:space="preserve">. </w:t>
      </w:r>
      <w:r w:rsidRPr="00086FE2">
        <w:rPr>
          <w:rStyle w:val="StyleUnderline"/>
          <w:rFonts w:asciiTheme="minorHAnsi" w:hAnsiTheme="minorHAnsi"/>
        </w:rPr>
        <w:t>So long as women are kept secondary and inferior they have no good reason not to resent their predicament</w:t>
      </w:r>
      <w:r w:rsidRPr="00B80E4D">
        <w:rPr>
          <w:rFonts w:asciiTheme="minorHAnsi" w:hAnsiTheme="minorHAnsi"/>
        </w:rPr>
        <w:t xml:space="preserve">. </w:t>
      </w:r>
      <w:r w:rsidRPr="00086FE2">
        <w:rPr>
          <w:rStyle w:val="StyleUnderline"/>
          <w:rFonts w:asciiTheme="minorHAnsi" w:hAnsiTheme="minorHAnsi"/>
        </w:rPr>
        <w:t>Nietzsche’s demand that women abandon that attitude is an impossible and self-serving demand.</w:t>
      </w:r>
      <w:r w:rsidRPr="00B80E4D">
        <w:rPr>
          <w:rFonts w:asciiTheme="minorHAnsi" w:hAnsiTheme="minorHAnsi"/>
        </w:rPr>
        <w:t xml:space="preserve"> (p. 179) As Singer points out, </w:t>
      </w:r>
      <w:r w:rsidRPr="00B80E4D">
        <w:rPr>
          <w:rStyle w:val="StyleUnderline"/>
          <w:rFonts w:asciiTheme="minorHAnsi" w:hAnsiTheme="minorHAnsi"/>
        </w:rPr>
        <w:t xml:space="preserve">feminism is first situated as a politics of </w:t>
      </w:r>
      <w:proofErr w:type="spellStart"/>
      <w:r w:rsidRPr="00B80E4D">
        <w:rPr>
          <w:rStyle w:val="StyleUnderline"/>
          <w:rFonts w:asciiTheme="minorHAnsi" w:hAnsiTheme="minorHAnsi"/>
        </w:rPr>
        <w:t>ressentiment</w:t>
      </w:r>
      <w:proofErr w:type="spellEnd"/>
      <w:r w:rsidRPr="00B80E4D">
        <w:rPr>
          <w:rStyle w:val="StyleUnderline"/>
          <w:rFonts w:asciiTheme="minorHAnsi" w:hAnsiTheme="minorHAnsi"/>
        </w:rPr>
        <w:t xml:space="preserve"> by Nietzsche himself</w:t>
      </w:r>
      <w:r w:rsidRPr="00B80E4D">
        <w:rPr>
          <w:rFonts w:asciiTheme="minorHAnsi" w:hAnsiTheme="minorHAnsi"/>
        </w:rPr>
        <w:t xml:space="preserve">. </w:t>
      </w:r>
      <w:r w:rsidRPr="00086FE2">
        <w:rPr>
          <w:rStyle w:val="StyleUnderline"/>
          <w:rFonts w:asciiTheme="minorHAnsi" w:hAnsiTheme="minorHAnsi"/>
        </w:rPr>
        <w:t>Rather than see feminism as a bid to move beyond the circumstances that breed resentment, Nietzsche sees feminism as an expression of feminine resentment that assumes the form of intra-female vengeance</w:t>
      </w:r>
      <w:r w:rsidRPr="00B80E4D">
        <w:rPr>
          <w:rFonts w:asciiTheme="minorHAnsi" w:hAnsiTheme="minorHAnsi"/>
        </w:rPr>
        <w:t>: [</w:t>
      </w:r>
      <w:r w:rsidRPr="00086FE2">
        <w:rPr>
          <w:rStyle w:val="StyleUnderline"/>
          <w:rFonts w:asciiTheme="minorHAnsi" w:hAnsiTheme="minorHAnsi"/>
        </w:rPr>
        <w:t>Nietzsche argues] that any effort by women to transcend their situation is in fact only a retrospective movement of resentment</w:t>
      </w:r>
      <w:r w:rsidRPr="00B80E4D">
        <w:rPr>
          <w:rFonts w:asciiTheme="minorHAnsi" w:hAnsiTheme="minorHAnsi"/>
        </w:rPr>
        <w:t xml:space="preserve">. Any effort toward emancipation by women is transformed by this analysis into a gesture of vengeance by ‘abortive women’ against their fertile and well-adjusted sisters. (p. 175) Against Nietzsche, Singer argues that </w:t>
      </w:r>
      <w:r w:rsidRPr="00086FE2">
        <w:rPr>
          <w:rStyle w:val="StyleUnderline"/>
          <w:rFonts w:asciiTheme="minorHAnsi" w:hAnsiTheme="minorHAnsi"/>
        </w:rPr>
        <w:t>resentment is not quintessentially feminine but is instead occasioned by patriarchal social relations;</w:t>
      </w:r>
      <w:r w:rsidRPr="00B80E4D">
        <w:rPr>
          <w:rStyle w:val="StyleUnderline"/>
          <w:rFonts w:asciiTheme="minorHAnsi" w:hAnsiTheme="minorHAnsi"/>
        </w:rPr>
        <w:t xml:space="preserve"> and Singer situates resentment not simply as a burden of oppression hut as a sign of strength and of the ability to challenge the configurations of power that occasion resentment.</w:t>
      </w:r>
    </w:p>
    <w:p w14:paraId="7228F54A" w14:textId="77777777" w:rsidR="006E1AB7" w:rsidRPr="00B80E4D" w:rsidRDefault="006E1AB7" w:rsidP="006E1AB7">
      <w:pPr>
        <w:rPr>
          <w:rFonts w:asciiTheme="minorHAnsi" w:hAnsiTheme="minorHAnsi"/>
        </w:rPr>
      </w:pPr>
    </w:p>
    <w:p w14:paraId="28571072" w14:textId="77777777" w:rsidR="006E1AB7" w:rsidRPr="00B80E4D" w:rsidRDefault="006E1AB7" w:rsidP="006E1AB7">
      <w:pPr>
        <w:rPr>
          <w:rFonts w:asciiTheme="minorHAnsi" w:hAnsiTheme="minorHAnsi"/>
        </w:rPr>
      </w:pPr>
    </w:p>
    <w:p w14:paraId="2F1EA2EE" w14:textId="77777777" w:rsidR="006E1AB7" w:rsidRDefault="006E1AB7" w:rsidP="006E1AB7">
      <w:pPr>
        <w:pStyle w:val="Heading2"/>
        <w:rPr>
          <w:rFonts w:asciiTheme="minorHAnsi" w:hAnsiTheme="minorHAnsi"/>
        </w:rPr>
      </w:pPr>
      <w:r w:rsidRPr="00B80E4D">
        <w:rPr>
          <w:rFonts w:asciiTheme="minorHAnsi" w:hAnsiTheme="minorHAnsi"/>
        </w:rPr>
        <w:lastRenderedPageBreak/>
        <w:t xml:space="preserve">AT: Cap/Marxism K </w:t>
      </w:r>
    </w:p>
    <w:p w14:paraId="455D632C" w14:textId="77777777" w:rsidR="00AA177F" w:rsidRPr="00AA177F" w:rsidRDefault="00AA177F" w:rsidP="00AA177F">
      <w:pPr>
        <w:pStyle w:val="Heading3"/>
      </w:pPr>
      <w:r>
        <w:lastRenderedPageBreak/>
        <w:t xml:space="preserve">2AC-Fem </w:t>
      </w:r>
    </w:p>
    <w:p w14:paraId="2AB2593D" w14:textId="77777777" w:rsidR="006E1AB7" w:rsidRPr="00B80E4D" w:rsidRDefault="006E1AB7" w:rsidP="006E1AB7">
      <w:pPr>
        <w:pStyle w:val="Heading4"/>
        <w:rPr>
          <w:rFonts w:asciiTheme="minorHAnsi" w:hAnsiTheme="minorHAnsi"/>
        </w:rPr>
      </w:pPr>
      <w:r w:rsidRPr="00B80E4D">
        <w:rPr>
          <w:rFonts w:asciiTheme="minorHAnsi" w:hAnsiTheme="minorHAnsi"/>
        </w:rPr>
        <w:t>The negative’s nostalgia for an anti-capitalism before identity politics and post structuralism is left melancholy -- causes comparatively more political inaction</w:t>
      </w:r>
    </w:p>
    <w:p w14:paraId="1716533A" w14:textId="77777777" w:rsidR="006E1AB7" w:rsidRPr="00B80E4D" w:rsidRDefault="006E1AB7" w:rsidP="006E1AB7">
      <w:pPr>
        <w:rPr>
          <w:rFonts w:asciiTheme="minorHAnsi" w:hAnsiTheme="minorHAnsi"/>
        </w:rPr>
      </w:pPr>
      <w:r w:rsidRPr="00B80E4D">
        <w:rPr>
          <w:rFonts w:asciiTheme="minorHAnsi" w:hAnsiTheme="minorHAnsi"/>
          <w:b/>
        </w:rPr>
        <w:t>Deana 14</w:t>
      </w:r>
      <w:r w:rsidRPr="00B80E4D">
        <w:rPr>
          <w:rFonts w:asciiTheme="minorHAnsi" w:hAnsiTheme="minorHAnsi"/>
        </w:rPr>
        <w:t xml:space="preserve"> [</w:t>
      </w:r>
      <w:r w:rsidRPr="00B80E4D">
        <w:rPr>
          <w:rFonts w:asciiTheme="minorHAnsi" w:hAnsiTheme="minorHAnsi"/>
          <w:i/>
        </w:rPr>
        <w:t>Contemporary Political Theory</w:t>
      </w:r>
      <w:r w:rsidRPr="00B80E4D">
        <w:rPr>
          <w:rFonts w:asciiTheme="minorHAnsi" w:hAnsiTheme="minorHAnsi"/>
        </w:rPr>
        <w:t>, 4 November 2014, “Radicalism restored? Communism and the end of left melancholia,” Jonathan, School of Politics and International Studies, University of Leeds] //</w:t>
      </w:r>
      <w:proofErr w:type="spellStart"/>
      <w:r w:rsidRPr="00B80E4D">
        <w:rPr>
          <w:rFonts w:asciiTheme="minorHAnsi" w:hAnsiTheme="minorHAnsi"/>
        </w:rPr>
        <w:t>khirn</w:t>
      </w:r>
      <w:proofErr w:type="spellEnd"/>
    </w:p>
    <w:p w14:paraId="4E839849" w14:textId="77777777" w:rsidR="006E1AB7" w:rsidRPr="00B80E4D" w:rsidRDefault="006E1AB7" w:rsidP="006E1AB7">
      <w:pPr>
        <w:rPr>
          <w:rFonts w:asciiTheme="minorHAnsi" w:hAnsiTheme="minorHAnsi"/>
        </w:rPr>
      </w:pPr>
    </w:p>
    <w:p w14:paraId="2975F58C" w14:textId="77777777" w:rsidR="006E1AB7" w:rsidRPr="00B80E4D" w:rsidRDefault="006E1AB7" w:rsidP="006E1AB7">
      <w:pPr>
        <w:rPr>
          <w:rFonts w:asciiTheme="minorHAnsi" w:hAnsiTheme="minorHAnsi"/>
          <w:sz w:val="16"/>
        </w:rPr>
      </w:pPr>
      <w:r w:rsidRPr="00B80E4D">
        <w:rPr>
          <w:rFonts w:asciiTheme="minorHAnsi" w:hAnsiTheme="minorHAnsi"/>
          <w:sz w:val="16"/>
        </w:rPr>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w:t>
      </w:r>
      <w:proofErr w:type="spellStart"/>
      <w:r w:rsidRPr="00B80E4D">
        <w:rPr>
          <w:rFonts w:asciiTheme="minorHAnsi" w:hAnsiTheme="minorHAnsi"/>
          <w:sz w:val="16"/>
        </w:rPr>
        <w:t>affects</w:t>
      </w:r>
      <w:proofErr w:type="spellEnd"/>
      <w:r w:rsidRPr="00B80E4D">
        <w:rPr>
          <w:rFonts w:asciiTheme="minorHAnsi" w:hAnsiTheme="minorHAnsi"/>
          <w:sz w:val="16"/>
        </w:rPr>
        <w:t xml:space="preserve">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B80E4D">
        <w:rPr>
          <w:rStyle w:val="StyleUnderline"/>
          <w:rFonts w:asciiTheme="minorHAnsi" w:hAnsiTheme="minorHAnsi"/>
        </w:rPr>
        <w:t>Left-wing melancholy,</w:t>
      </w:r>
      <w:r w:rsidRPr="00B80E4D">
        <w:rPr>
          <w:rFonts w:asciiTheme="minorHAnsi" w:hAnsiTheme="minorHAnsi"/>
          <w:sz w:val="16"/>
        </w:rPr>
        <w:t xml:space="preserve"> says Brown, ‘</w:t>
      </w:r>
      <w:r w:rsidRPr="00B80E4D">
        <w:rPr>
          <w:rStyle w:val="StyleUnderline"/>
          <w:rFonts w:asciiTheme="minorHAnsi" w:hAnsiTheme="minorHAnsi"/>
        </w:rPr>
        <w:t>signifies a certain narcissism with regard to one’s past political</w:t>
      </w:r>
      <w:r w:rsidRPr="00B80E4D">
        <w:rPr>
          <w:rFonts w:asciiTheme="minorHAnsi" w:hAnsiTheme="minorHAnsi"/>
          <w:sz w:val="16"/>
        </w:rPr>
        <w:t xml:space="preserve"> </w:t>
      </w:r>
      <w:r w:rsidRPr="00B80E4D">
        <w:rPr>
          <w:rStyle w:val="StyleUnderline"/>
          <w:rFonts w:asciiTheme="minorHAnsi" w:hAnsiTheme="minorHAnsi"/>
        </w:rPr>
        <w:t>attachments and identity that exceeds any contemporary investment in political mobilization, alliance or transformation</w:t>
      </w:r>
      <w:r w:rsidRPr="00B80E4D">
        <w:rPr>
          <w:rFonts w:asciiTheme="minorHAnsi" w:hAnsiTheme="minorHAnsi"/>
          <w:sz w:val="16"/>
        </w:rPr>
        <w:t xml:space="preserve">’ (1999, p. 20). But </w:t>
      </w:r>
      <w:r w:rsidRPr="00B80E4D">
        <w:rPr>
          <w:rStyle w:val="StyleUnderline"/>
          <w:rFonts w:asciiTheme="minorHAnsi" w:hAnsiTheme="minorHAnsi"/>
        </w:rPr>
        <w:t>what precisely is it that has brought about this pervasive left-wing melancholy?</w:t>
      </w:r>
      <w:r w:rsidRPr="00B80E4D">
        <w:rPr>
          <w:rFonts w:asciiTheme="minorHAnsi" w:hAnsiTheme="minorHAnsi"/>
          <w:sz w:val="16"/>
        </w:rPr>
        <w:t xml:space="preserve"> Brown’s answer is twofold. First, she argues that </w:t>
      </w:r>
      <w:r w:rsidRPr="00B80E4D">
        <w:rPr>
          <w:rStyle w:val="StyleUnderline"/>
          <w:rFonts w:asciiTheme="minorHAnsi" w:hAnsiTheme="minorHAnsi"/>
        </w:rPr>
        <w:t>the discourse of the left-wing melancholic frequently cites the turn to</w:t>
      </w:r>
      <w:r w:rsidRPr="00B80E4D">
        <w:rPr>
          <w:rFonts w:asciiTheme="minorHAnsi" w:hAnsiTheme="minorHAnsi"/>
          <w:sz w:val="16"/>
        </w:rPr>
        <w:t xml:space="preserve"> so-called ‘cultural politics’ or ‘</w:t>
      </w:r>
      <w:r w:rsidRPr="00B80E4D">
        <w:rPr>
          <w:rStyle w:val="StyleUnderline"/>
          <w:rFonts w:asciiTheme="minorHAnsi" w:hAnsiTheme="minorHAnsi"/>
        </w:rPr>
        <w:t>identity politics’</w:t>
      </w:r>
      <w:r w:rsidRPr="00B80E4D">
        <w:rPr>
          <w:rFonts w:asciiTheme="minorHAnsi" w:hAnsiTheme="minorHAnsi"/>
          <w:sz w:val="16"/>
        </w:rPr>
        <w:t xml:space="preserve"> – in </w:t>
      </w:r>
      <w:r w:rsidRPr="00B80E4D">
        <w:rPr>
          <w:rStyle w:val="StyleUnderline"/>
          <w:rFonts w:asciiTheme="minorHAnsi" w:hAnsiTheme="minorHAnsi"/>
        </w:rPr>
        <w:t>which</w:t>
      </w:r>
      <w:r w:rsidRPr="00B80E4D">
        <w:rPr>
          <w:rFonts w:asciiTheme="minorHAnsi" w:hAnsiTheme="minorHAnsi"/>
          <w:sz w:val="16"/>
        </w:rPr>
        <w:t xml:space="preserve"> struggles around gender, race and sexuality </w:t>
      </w:r>
      <w:r w:rsidRPr="00B80E4D">
        <w:rPr>
          <w:rStyle w:val="StyleUnderline"/>
          <w:rFonts w:asciiTheme="minorHAnsi" w:hAnsiTheme="minorHAnsi"/>
        </w:rPr>
        <w:t>are seen to have displaced the traditional focus on class</w:t>
      </w:r>
      <w:r w:rsidRPr="00B80E4D">
        <w:rPr>
          <w:rFonts w:asciiTheme="minorHAnsi" w:hAnsiTheme="minorHAnsi"/>
          <w:sz w:val="16"/>
        </w:rPr>
        <w:t xml:space="preserve"> – as having caused a crisis and loss of focus (1999, p. 23). </w:t>
      </w:r>
      <w:r w:rsidRPr="00B80E4D">
        <w:rPr>
          <w:rStyle w:val="StyleUnderline"/>
          <w:rFonts w:asciiTheme="minorHAnsi" w:hAnsiTheme="minorHAnsi"/>
        </w:rPr>
        <w:t>The second alleged culprit</w:t>
      </w:r>
      <w:r w:rsidRPr="00B80E4D">
        <w:rPr>
          <w:rFonts w:asciiTheme="minorHAnsi" w:hAnsiTheme="minorHAnsi"/>
          <w:sz w:val="16"/>
        </w:rPr>
        <w:t xml:space="preserve"> – in the eyes of the left-wing melancholic – </w:t>
      </w:r>
      <w:r w:rsidRPr="00B80E4D">
        <w:rPr>
          <w:rStyle w:val="StyleUnderline"/>
          <w:rFonts w:asciiTheme="minorHAnsi" w:hAnsiTheme="minorHAnsi"/>
        </w:rPr>
        <w:t>is the turn to ‘poststructuralism,</w:t>
      </w:r>
      <w:r w:rsidRPr="00B80E4D">
        <w:rPr>
          <w:rFonts w:asciiTheme="minorHAnsi" w:hAnsiTheme="minorHAnsi"/>
          <w:sz w:val="16"/>
        </w:rPr>
        <w:t xml:space="preserve"> </w:t>
      </w:r>
      <w:r w:rsidRPr="00B80E4D">
        <w:rPr>
          <w:rStyle w:val="StyleUnderline"/>
          <w:rFonts w:asciiTheme="minorHAnsi" w:hAnsiTheme="minorHAnsi"/>
        </w:rPr>
        <w:t>discourse analysis, postmodernism, trendy literary theory</w:t>
      </w:r>
      <w:r w:rsidRPr="00B80E4D">
        <w:rPr>
          <w:rFonts w:asciiTheme="minorHAnsi" w:hAnsiTheme="minorHAnsi"/>
          <w:sz w:val="16"/>
        </w:rPr>
        <w:t xml:space="preserve"> </w:t>
      </w:r>
      <w:r w:rsidRPr="00B80E4D">
        <w:rPr>
          <w:rStyle w:val="StyleUnderline"/>
          <w:rFonts w:asciiTheme="minorHAnsi" w:hAnsiTheme="minorHAnsi"/>
        </w:rPr>
        <w:t xml:space="preserve">got up as political analysis’ </w:t>
      </w:r>
      <w:r w:rsidRPr="00B80E4D">
        <w:rPr>
          <w:rFonts w:asciiTheme="minorHAnsi" w:hAnsiTheme="minorHAnsi"/>
          <w:sz w:val="16"/>
        </w:rPr>
        <w:t xml:space="preserve">(1999, p. 23). Brown argues that </w:t>
      </w:r>
      <w:r w:rsidRPr="00B80E4D">
        <w:rPr>
          <w:rStyle w:val="StyleUnderline"/>
          <w:rFonts w:asciiTheme="minorHAnsi" w:hAnsiTheme="minorHAnsi"/>
        </w:rPr>
        <w:t xml:space="preserve">this </w:t>
      </w:r>
      <w:r w:rsidRPr="00B80E4D">
        <w:rPr>
          <w:rStyle w:val="Emphasis"/>
          <w:rFonts w:asciiTheme="minorHAnsi" w:hAnsiTheme="minorHAnsi"/>
        </w:rPr>
        <w:t>pervasive</w:t>
      </w:r>
      <w:r w:rsidRPr="00B80E4D">
        <w:rPr>
          <w:rStyle w:val="StyleUnderline"/>
          <w:rFonts w:asciiTheme="minorHAnsi" w:hAnsiTheme="minorHAnsi"/>
        </w:rPr>
        <w:t xml:space="preserve"> structure of </w:t>
      </w:r>
      <w:r w:rsidRPr="00B80E4D">
        <w:rPr>
          <w:rStyle w:val="Emphasis"/>
          <w:rFonts w:asciiTheme="minorHAnsi" w:hAnsiTheme="minorHAnsi"/>
        </w:rPr>
        <w:t>left-wing melancholy</w:t>
      </w:r>
      <w:r w:rsidRPr="00B80E4D">
        <w:rPr>
          <w:rStyle w:val="StyleUnderline"/>
          <w:rFonts w:asciiTheme="minorHAnsi" w:hAnsiTheme="minorHAnsi"/>
        </w:rPr>
        <w:t>,</w:t>
      </w:r>
      <w:r w:rsidRPr="00B80E4D">
        <w:rPr>
          <w:rFonts w:asciiTheme="minorHAnsi" w:hAnsiTheme="minorHAnsi"/>
          <w:sz w:val="16"/>
        </w:rPr>
        <w:t xml:space="preserve"> </w:t>
      </w:r>
      <w:r w:rsidRPr="00B80E4D">
        <w:rPr>
          <w:rStyle w:val="StyleUnderline"/>
          <w:rFonts w:asciiTheme="minorHAnsi" w:hAnsiTheme="minorHAnsi"/>
        </w:rPr>
        <w:t>despite being based on an ostensible commitment to radical transformation</w:t>
      </w:r>
      <w:r w:rsidRPr="00B80E4D">
        <w:rPr>
          <w:rFonts w:asciiTheme="minorHAnsi" w:hAnsiTheme="minorHAnsi"/>
          <w:sz w:val="16"/>
        </w:rPr>
        <w:t xml:space="preserve">, in fact </w:t>
      </w:r>
      <w:r w:rsidRPr="00B80E4D">
        <w:rPr>
          <w:rStyle w:val="Emphasis"/>
          <w:rFonts w:asciiTheme="minorHAnsi" w:hAnsiTheme="minorHAnsi"/>
        </w:rPr>
        <w:t>engenders a conservative refusal to engage critically</w:t>
      </w:r>
      <w:r w:rsidRPr="00B80E4D">
        <w:rPr>
          <w:rFonts w:asciiTheme="minorHAnsi" w:hAnsiTheme="minorHAnsi"/>
          <w:sz w:val="16"/>
        </w:rPr>
        <w:t xml:space="preserve"> and constructively </w:t>
      </w:r>
      <w:r w:rsidRPr="00B80E4D">
        <w:rPr>
          <w:rStyle w:val="StyleUnderline"/>
          <w:rFonts w:asciiTheme="minorHAnsi" w:hAnsiTheme="minorHAnsi"/>
        </w:rPr>
        <w:t>with the world</w:t>
      </w:r>
      <w:r w:rsidRPr="00B80E4D">
        <w:rPr>
          <w:rFonts w:asciiTheme="minorHAnsi" w:hAnsiTheme="minorHAnsi"/>
          <w:sz w:val="16"/>
        </w:rPr>
        <w:t xml:space="preserve">. Instead, </w:t>
      </w:r>
      <w:r w:rsidRPr="00B80E4D">
        <w:rPr>
          <w:rStyle w:val="StyleUnderline"/>
          <w:rFonts w:asciiTheme="minorHAnsi" w:hAnsiTheme="minorHAnsi"/>
        </w:rPr>
        <w:t>the left-wing melancholic takes refuge in</w:t>
      </w:r>
      <w:r w:rsidRPr="00B80E4D">
        <w:rPr>
          <w:rFonts w:asciiTheme="minorHAnsi" w:hAnsiTheme="minorHAnsi"/>
          <w:sz w:val="16"/>
        </w:rPr>
        <w:t xml:space="preserve"> his or her </w:t>
      </w:r>
      <w:r w:rsidRPr="00B80E4D">
        <w:rPr>
          <w:rStyle w:val="Emphasis"/>
          <w:rFonts w:asciiTheme="minorHAnsi" w:hAnsiTheme="minorHAnsi"/>
        </w:rPr>
        <w:t>attachments to a lost ideal of traditional left theory and politics</w:t>
      </w:r>
      <w:r w:rsidRPr="00B80E4D">
        <w:rPr>
          <w:rFonts w:asciiTheme="minorHAnsi" w:hAnsiTheme="minorHAnsi"/>
          <w:sz w:val="16"/>
        </w:rPr>
        <w:t xml:space="preserve">. </w:t>
      </w:r>
      <w:r w:rsidRPr="00B80E4D">
        <w:rPr>
          <w:rStyle w:val="StyleUnderline"/>
          <w:rFonts w:asciiTheme="minorHAnsi" w:hAnsiTheme="minorHAnsi"/>
        </w:rPr>
        <w:t>The crucial point</w:t>
      </w:r>
      <w:r w:rsidRPr="00B80E4D">
        <w:rPr>
          <w:rFonts w:asciiTheme="minorHAnsi" w:hAnsiTheme="minorHAnsi"/>
          <w:sz w:val="16"/>
        </w:rPr>
        <w:t xml:space="preserve"> for Brown </w:t>
      </w:r>
      <w:r w:rsidRPr="00B80E4D">
        <w:rPr>
          <w:rStyle w:val="StyleUnderline"/>
          <w:rFonts w:asciiTheme="minorHAnsi" w:hAnsiTheme="minorHAnsi"/>
        </w:rPr>
        <w:t>is that the problems affecting the academic left do not</w:t>
      </w:r>
      <w:r w:rsidRPr="00B80E4D">
        <w:rPr>
          <w:rFonts w:asciiTheme="minorHAnsi" w:hAnsiTheme="minorHAnsi"/>
          <w:sz w:val="16"/>
        </w:rPr>
        <w:t xml:space="preserve"> – as the left-wing melancholic would have it – </w:t>
      </w:r>
      <w:r w:rsidRPr="00B80E4D">
        <w:rPr>
          <w:rStyle w:val="StyleUnderline"/>
          <w:rFonts w:asciiTheme="minorHAnsi" w:hAnsiTheme="minorHAnsi"/>
        </w:rPr>
        <w:t>arise from the left’s abandonment of its radical principles. Rather, this melancholia arises from many leftists’ continued</w:t>
      </w:r>
      <w:r w:rsidRPr="00B80E4D">
        <w:rPr>
          <w:rFonts w:asciiTheme="minorHAnsi" w:hAnsiTheme="minorHAnsi"/>
          <w:sz w:val="16"/>
        </w:rPr>
        <w:t xml:space="preserve"> (often unacknowledged) </w:t>
      </w:r>
      <w:r w:rsidRPr="00B80E4D">
        <w:rPr>
          <w:rStyle w:val="StyleUnderline"/>
          <w:rFonts w:asciiTheme="minorHAnsi" w:hAnsiTheme="minorHAnsi"/>
        </w:rPr>
        <w:t>attachments to a historically specific model of anti-capitalist revolutionary</w:t>
      </w:r>
      <w:r w:rsidRPr="00B80E4D">
        <w:rPr>
          <w:rFonts w:asciiTheme="minorHAnsi" w:hAnsiTheme="minorHAnsi"/>
          <w:sz w:val="16"/>
        </w:rPr>
        <w:t xml:space="preserve"> </w:t>
      </w:r>
      <w:r w:rsidRPr="00B80E4D">
        <w:rPr>
          <w:rStyle w:val="StyleUnderline"/>
          <w:rFonts w:asciiTheme="minorHAnsi" w:hAnsiTheme="minorHAnsi"/>
        </w:rPr>
        <w:t>social change, whose privileged status is now called into question</w:t>
      </w:r>
      <w:r w:rsidRPr="00B80E4D">
        <w:rPr>
          <w:rFonts w:asciiTheme="minorHAnsi" w:hAnsiTheme="minorHAnsi"/>
          <w:sz w:val="16"/>
        </w:rPr>
        <w:t xml:space="preserve">. </w:t>
      </w:r>
      <w:r w:rsidRPr="00B80E4D">
        <w:rPr>
          <w:rStyle w:val="StyleUnderline"/>
          <w:rFonts w:asciiTheme="minorHAnsi" w:hAnsiTheme="minorHAnsi"/>
        </w:rPr>
        <w:t>Left-wing melancholia,</w:t>
      </w:r>
      <w:r w:rsidRPr="00B80E4D">
        <w:rPr>
          <w:rFonts w:asciiTheme="minorHAnsi" w:hAnsiTheme="minorHAnsi"/>
          <w:sz w:val="16"/>
        </w:rPr>
        <w:t xml:space="preserve"> for Brown, </w:t>
      </w:r>
      <w:r w:rsidRPr="00B80E4D">
        <w:rPr>
          <w:rStyle w:val="StyleUnderline"/>
          <w:rFonts w:asciiTheme="minorHAnsi" w:hAnsiTheme="minorHAnsi"/>
        </w:rPr>
        <w:t>is</w:t>
      </w:r>
      <w:r w:rsidRPr="00B80E4D">
        <w:rPr>
          <w:rFonts w:asciiTheme="minorHAnsi" w:hAnsiTheme="minorHAnsi"/>
          <w:sz w:val="16"/>
        </w:rPr>
        <w:t xml:space="preserve"> therefore </w:t>
      </w:r>
      <w:r w:rsidRPr="00B80E4D">
        <w:rPr>
          <w:rStyle w:val="Emphasis"/>
          <w:rFonts w:asciiTheme="minorHAnsi" w:hAnsiTheme="minorHAnsi"/>
        </w:rPr>
        <w:t xml:space="preserve">bound up with a </w:t>
      </w:r>
      <w:proofErr w:type="spellStart"/>
      <w:r w:rsidRPr="00B80E4D">
        <w:rPr>
          <w:rStyle w:val="Emphasis"/>
          <w:rFonts w:asciiTheme="minorHAnsi" w:hAnsiTheme="minorHAnsi"/>
        </w:rPr>
        <w:t>generalised</w:t>
      </w:r>
      <w:proofErr w:type="spellEnd"/>
      <w:r w:rsidRPr="00B80E4D">
        <w:rPr>
          <w:rStyle w:val="Emphasis"/>
          <w:rFonts w:asciiTheme="minorHAnsi" w:hAnsiTheme="minorHAnsi"/>
        </w:rPr>
        <w:t xml:space="preserve"> refusal</w:t>
      </w:r>
      <w:r w:rsidRPr="00B80E4D">
        <w:rPr>
          <w:rFonts w:asciiTheme="minorHAnsi" w:hAnsiTheme="minorHAnsi"/>
          <w:sz w:val="16"/>
        </w:rPr>
        <w:t xml:space="preserve"> or inability </w:t>
      </w:r>
      <w:r w:rsidRPr="00B80E4D">
        <w:rPr>
          <w:rStyle w:val="StyleUnderline"/>
          <w:rFonts w:asciiTheme="minorHAnsi" w:hAnsiTheme="minorHAnsi"/>
        </w:rPr>
        <w:t>to respond to</w:t>
      </w:r>
      <w:r w:rsidRPr="00B80E4D">
        <w:rPr>
          <w:rFonts w:asciiTheme="minorHAnsi" w:hAnsiTheme="minorHAnsi"/>
          <w:sz w:val="16"/>
        </w:rPr>
        <w:t xml:space="preserve"> the </w:t>
      </w:r>
      <w:r w:rsidRPr="00B80E4D">
        <w:rPr>
          <w:rStyle w:val="StyleUnderline"/>
          <w:rFonts w:asciiTheme="minorHAnsi" w:hAnsiTheme="minorHAnsi"/>
        </w:rPr>
        <w:t xml:space="preserve">challenges engendered by </w:t>
      </w:r>
      <w:r w:rsidRPr="00B80E4D">
        <w:rPr>
          <w:rStyle w:val="Emphasis"/>
          <w:rFonts w:asciiTheme="minorHAnsi" w:hAnsiTheme="minorHAnsi"/>
        </w:rPr>
        <w:t>the changing nature of capitalism</w:t>
      </w:r>
      <w:r w:rsidRPr="00B80E4D">
        <w:rPr>
          <w:rFonts w:asciiTheme="minorHAnsi" w:hAnsiTheme="minorHAnsi"/>
          <w:sz w:val="16"/>
        </w:rPr>
        <w:t xml:space="preserve">, </w:t>
      </w:r>
      <w:r w:rsidRPr="00B80E4D">
        <w:rPr>
          <w:rStyle w:val="StyleUnderline"/>
          <w:rFonts w:asciiTheme="minorHAnsi" w:hAnsiTheme="minorHAnsi"/>
        </w:rPr>
        <w:t>and the emergence of</w:t>
      </w:r>
      <w:r w:rsidRPr="00B80E4D">
        <w:rPr>
          <w:rFonts w:asciiTheme="minorHAnsi" w:hAnsiTheme="minorHAnsi"/>
          <w:sz w:val="16"/>
        </w:rPr>
        <w:t xml:space="preserve"> various forms of radical politics – </w:t>
      </w:r>
      <w:r w:rsidRPr="00B80E4D">
        <w:rPr>
          <w:rStyle w:val="StyleUnderline"/>
          <w:rFonts w:asciiTheme="minorHAnsi" w:hAnsiTheme="minorHAnsi"/>
        </w:rPr>
        <w:t>feminism, queer politics, anti-racism</w:t>
      </w:r>
      <w:r w:rsidRPr="00B80E4D">
        <w:rPr>
          <w:rFonts w:asciiTheme="minorHAnsi" w:hAnsiTheme="minorHAnsi"/>
          <w:sz w:val="16"/>
        </w:rPr>
        <w:t xml:space="preserve"> and so on – </w:t>
      </w:r>
      <w:r w:rsidRPr="00B80E4D">
        <w:rPr>
          <w:rStyle w:val="StyleUnderline"/>
          <w:rFonts w:asciiTheme="minorHAnsi" w:hAnsiTheme="minorHAnsi"/>
        </w:rPr>
        <w:t>irreducible to historical materialist models of political transformation</w:t>
      </w:r>
      <w:r w:rsidRPr="00B80E4D">
        <w:rPr>
          <w:rFonts w:asciiTheme="minorHAnsi" w:hAnsiTheme="minorHAnsi"/>
          <w:sz w:val="16"/>
        </w:rPr>
        <w:t xml:space="preserve">.3 Brown’s text is notable for its lack of proper names, and as </w:t>
      </w:r>
      <w:r w:rsidRPr="00B80E4D">
        <w:rPr>
          <w:rStyle w:val="StyleUnderline"/>
          <w:rFonts w:asciiTheme="minorHAnsi" w:hAnsiTheme="minorHAnsi"/>
        </w:rPr>
        <w:t>such melancholia is implicitly understood to refer to a collective, widely shared set of investments and orientations</w:t>
      </w:r>
      <w:r w:rsidRPr="00B80E4D">
        <w:rPr>
          <w:rFonts w:asciiTheme="minorHAnsi" w:hAnsiTheme="minorHAnsi"/>
          <w:sz w:val="16"/>
        </w:rPr>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B80E4D">
        <w:rPr>
          <w:rStyle w:val="StyleUnderline"/>
          <w:rFonts w:asciiTheme="minorHAnsi" w:hAnsiTheme="minorHAnsi"/>
        </w:rPr>
        <w:t xml:space="preserve">these negative </w:t>
      </w:r>
      <w:proofErr w:type="spellStart"/>
      <w:r w:rsidRPr="00B80E4D">
        <w:rPr>
          <w:rStyle w:val="StyleUnderline"/>
          <w:rFonts w:asciiTheme="minorHAnsi" w:hAnsiTheme="minorHAnsi"/>
        </w:rPr>
        <w:t>affects</w:t>
      </w:r>
      <w:proofErr w:type="spellEnd"/>
      <w:r w:rsidRPr="00B80E4D">
        <w:rPr>
          <w:rStyle w:val="StyleUnderline"/>
          <w:rFonts w:asciiTheme="minorHAnsi" w:hAnsiTheme="minorHAnsi"/>
        </w:rPr>
        <w:t xml:space="preserve"> are not located in particular individuals, but are a ‘structure of feeling’</w:t>
      </w:r>
      <w:r w:rsidRPr="00B80E4D">
        <w:rPr>
          <w:rFonts w:asciiTheme="minorHAnsi" w:hAnsiTheme="minorHAnsi"/>
          <w:sz w:val="16"/>
        </w:rPr>
        <w:t xml:space="preserve"> (2006, p. 1) </w:t>
      </w:r>
      <w:r w:rsidRPr="00B80E4D">
        <w:rPr>
          <w:rStyle w:val="StyleUnderline"/>
          <w:rFonts w:asciiTheme="minorHAnsi" w:hAnsiTheme="minorHAnsi"/>
        </w:rPr>
        <w:t>‘widely present if not fully manifest in any person or pronouncement</w:t>
      </w:r>
      <w:r w:rsidRPr="00B80E4D">
        <w:rPr>
          <w:rFonts w:asciiTheme="minorHAnsi" w:hAnsiTheme="minorHAnsi"/>
          <w:sz w:val="16"/>
        </w:rPr>
        <w:t xml:space="preserve">’ (2006, p. 6). Gibson-Graham suggests that </w:t>
      </w:r>
      <w:r w:rsidRPr="00B80E4D">
        <w:rPr>
          <w:rStyle w:val="StyleUnderline"/>
          <w:rFonts w:asciiTheme="minorHAnsi" w:hAnsiTheme="minorHAnsi"/>
        </w:rPr>
        <w:t xml:space="preserve">these structures of feeling reduce the academic left to </w:t>
      </w:r>
      <w:r w:rsidRPr="00B80E4D">
        <w:rPr>
          <w:rStyle w:val="Emphasis"/>
          <w:rFonts w:asciiTheme="minorHAnsi" w:hAnsiTheme="minorHAnsi"/>
        </w:rPr>
        <w:t>political [stagnation]</w:t>
      </w:r>
      <w:r w:rsidRPr="00B80E4D">
        <w:rPr>
          <w:rStyle w:val="StyleUnderline"/>
          <w:rFonts w:asciiTheme="minorHAnsi" w:hAnsiTheme="minorHAnsi"/>
        </w:rPr>
        <w:t>,</w:t>
      </w:r>
      <w:r w:rsidRPr="00B80E4D">
        <w:rPr>
          <w:rFonts w:asciiTheme="minorHAnsi" w:hAnsiTheme="minorHAnsi"/>
          <w:sz w:val="16"/>
        </w:rPr>
        <w:t xml:space="preserve"> </w:t>
      </w:r>
      <w:r w:rsidRPr="00B80E4D">
        <w:rPr>
          <w:rStyle w:val="StyleUnderline"/>
          <w:rFonts w:asciiTheme="minorHAnsi" w:hAnsiTheme="minorHAnsi"/>
        </w:rPr>
        <w:t>and also curtail our analytical capacities</w:t>
      </w:r>
      <w:r w:rsidRPr="00B80E4D">
        <w:rPr>
          <w:rFonts w:asciiTheme="minorHAnsi" w:hAnsiTheme="minorHAnsi"/>
          <w:sz w:val="16"/>
        </w:rPr>
        <w:t xml:space="preserve">: </w:t>
      </w:r>
      <w:r w:rsidRPr="00B80E4D">
        <w:rPr>
          <w:rStyle w:val="StyleUnderline"/>
          <w:rFonts w:asciiTheme="minorHAnsi" w:hAnsiTheme="minorHAnsi"/>
        </w:rPr>
        <w:t>left melancholia</w:t>
      </w:r>
      <w:r w:rsidRPr="00B80E4D">
        <w:rPr>
          <w:rFonts w:asciiTheme="minorHAnsi" w:hAnsiTheme="minorHAnsi"/>
          <w:sz w:val="16"/>
        </w:rPr>
        <w:t xml:space="preserve">, they argue, </w:t>
      </w:r>
      <w:r w:rsidRPr="00B80E4D">
        <w:rPr>
          <w:rStyle w:val="StyleUnderline"/>
          <w:rFonts w:asciiTheme="minorHAnsi" w:hAnsiTheme="minorHAnsi"/>
        </w:rPr>
        <w:t>reflects and reinforces</w:t>
      </w:r>
      <w:r w:rsidRPr="00B80E4D">
        <w:rPr>
          <w:rFonts w:asciiTheme="minorHAnsi" w:hAnsiTheme="minorHAnsi"/>
          <w:sz w:val="16"/>
        </w:rPr>
        <w:t xml:space="preserve"> rather </w:t>
      </w:r>
      <w:r w:rsidRPr="00B80E4D">
        <w:rPr>
          <w:rStyle w:val="Emphasis"/>
          <w:rFonts w:asciiTheme="minorHAnsi" w:hAnsiTheme="minorHAnsi"/>
        </w:rPr>
        <w:t xml:space="preserve">crude, </w:t>
      </w:r>
      <w:proofErr w:type="spellStart"/>
      <w:r w:rsidRPr="00B80E4D">
        <w:rPr>
          <w:rStyle w:val="Emphasis"/>
          <w:rFonts w:asciiTheme="minorHAnsi" w:hAnsiTheme="minorHAnsi"/>
        </w:rPr>
        <w:t>totalising</w:t>
      </w:r>
      <w:proofErr w:type="spellEnd"/>
      <w:r w:rsidRPr="00B80E4D">
        <w:rPr>
          <w:rStyle w:val="Emphasis"/>
          <w:rFonts w:asciiTheme="minorHAnsi" w:hAnsiTheme="minorHAnsi"/>
        </w:rPr>
        <w:t xml:space="preserve"> renditions of capitalism</w:t>
      </w:r>
      <w:r w:rsidRPr="00B80E4D">
        <w:rPr>
          <w:rFonts w:asciiTheme="minorHAnsi" w:hAnsiTheme="minorHAnsi"/>
          <w:sz w:val="16"/>
        </w:rPr>
        <w:t xml:space="preserve"> as a pervasive and largely uncontestable socio-economic formation. Consequently, </w:t>
      </w:r>
      <w:r w:rsidRPr="00B80E4D">
        <w:rPr>
          <w:rStyle w:val="StyleUnderline"/>
          <w:rFonts w:asciiTheme="minorHAnsi" w:hAnsiTheme="minorHAnsi"/>
        </w:rPr>
        <w:t>complexities</w:t>
      </w:r>
      <w:r w:rsidRPr="00B80E4D">
        <w:rPr>
          <w:rFonts w:asciiTheme="minorHAnsi" w:hAnsiTheme="minorHAnsi"/>
          <w:sz w:val="16"/>
        </w:rPr>
        <w:t xml:space="preserve"> within capitalism, and socio-economic practices </w:t>
      </w:r>
      <w:r w:rsidRPr="00B80E4D">
        <w:rPr>
          <w:rStyle w:val="StyleUnderline"/>
          <w:rFonts w:asciiTheme="minorHAnsi" w:hAnsiTheme="minorHAnsi"/>
        </w:rPr>
        <w:t>that diverge from</w:t>
      </w:r>
      <w:r w:rsidRPr="00B80E4D">
        <w:rPr>
          <w:rFonts w:asciiTheme="minorHAnsi" w:hAnsiTheme="minorHAnsi"/>
          <w:sz w:val="16"/>
        </w:rPr>
        <w:t xml:space="preserve"> – or indeed actively resist – </w:t>
      </w:r>
      <w:r w:rsidRPr="00B80E4D">
        <w:rPr>
          <w:rStyle w:val="StyleUnderline"/>
          <w:rFonts w:asciiTheme="minorHAnsi" w:hAnsiTheme="minorHAnsi"/>
        </w:rPr>
        <w:t>capitalism, are downplayed, overlooked and cast to the margins</w:t>
      </w:r>
      <w:r w:rsidRPr="00B80E4D">
        <w:rPr>
          <w:rFonts w:asciiTheme="minorHAnsi" w:hAnsiTheme="minorHAnsi"/>
          <w:sz w:val="16"/>
        </w:rPr>
        <w:t xml:space="preserve">, </w:t>
      </w:r>
      <w:r w:rsidRPr="00B80E4D">
        <w:rPr>
          <w:rStyle w:val="StyleUnderline"/>
          <w:rFonts w:asciiTheme="minorHAnsi" w:hAnsiTheme="minorHAnsi"/>
        </w:rPr>
        <w:t>precluding the production of more nuanced framings of contemporary economic practices and social formations</w:t>
      </w:r>
      <w:r w:rsidRPr="00B80E4D">
        <w:rPr>
          <w:rFonts w:asciiTheme="minorHAnsi" w:hAnsiTheme="minorHAnsi"/>
          <w:sz w:val="16"/>
        </w:rPr>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B80E4D">
        <w:rPr>
          <w:rStyle w:val="StyleUnderline"/>
          <w:rFonts w:asciiTheme="minorHAnsi" w:hAnsiTheme="minorHAnsi"/>
        </w:rPr>
        <w:t>melancholia</w:t>
      </w:r>
      <w:r w:rsidRPr="00B80E4D">
        <w:rPr>
          <w:rFonts w:asciiTheme="minorHAnsi" w:hAnsiTheme="minorHAnsi"/>
          <w:sz w:val="16"/>
        </w:rPr>
        <w:t xml:space="preserve"> – conceived as a specific kind of psychic formation different to, say, disappointment or sadness – </w:t>
      </w:r>
      <w:r w:rsidRPr="00B80E4D">
        <w:rPr>
          <w:rStyle w:val="Emphasis"/>
          <w:rFonts w:asciiTheme="minorHAnsi" w:hAnsiTheme="minorHAnsi"/>
        </w:rPr>
        <w:t>hampers the academic left’s ability</w:t>
      </w:r>
      <w:r w:rsidRPr="00B80E4D">
        <w:rPr>
          <w:rFonts w:asciiTheme="minorHAnsi" w:hAnsiTheme="minorHAnsi"/>
          <w:sz w:val="16"/>
        </w:rPr>
        <w:t xml:space="preserve"> </w:t>
      </w:r>
      <w:r w:rsidRPr="00B80E4D">
        <w:rPr>
          <w:rStyle w:val="StyleUnderline"/>
          <w:rFonts w:asciiTheme="minorHAnsi" w:hAnsiTheme="minorHAnsi"/>
        </w:rPr>
        <w:t xml:space="preserve">to intervene politically, or to engage in fruitful </w:t>
      </w:r>
      <w:r w:rsidRPr="00B80E4D">
        <w:rPr>
          <w:rStyle w:val="StyleUnderline"/>
          <w:rFonts w:asciiTheme="minorHAnsi" w:hAnsiTheme="minorHAnsi"/>
        </w:rPr>
        <w:lastRenderedPageBreak/>
        <w:t>socio-political analysis</w:t>
      </w:r>
      <w:r w:rsidRPr="00B80E4D">
        <w:rPr>
          <w:rFonts w:asciiTheme="minorHAnsi" w:hAnsiTheme="minorHAnsi"/>
          <w:sz w:val="16"/>
        </w:rPr>
        <w:t xml:space="preserve">. Consequently, Gibson-Graham and others make a persuasive argument that </w:t>
      </w:r>
      <w:r w:rsidRPr="00B80E4D">
        <w:rPr>
          <w:rStyle w:val="Emphasis"/>
          <w:rFonts w:asciiTheme="minorHAnsi" w:hAnsiTheme="minorHAnsi"/>
        </w:rPr>
        <w:t>an urgent task</w:t>
      </w:r>
      <w:r w:rsidRPr="00B80E4D">
        <w:rPr>
          <w:rFonts w:asciiTheme="minorHAnsi" w:hAnsiTheme="minorHAnsi"/>
          <w:sz w:val="16"/>
        </w:rPr>
        <w:t xml:space="preserve"> for the left </w:t>
      </w:r>
      <w:r w:rsidRPr="00B80E4D">
        <w:rPr>
          <w:rStyle w:val="StyleUnderline"/>
          <w:rFonts w:asciiTheme="minorHAnsi" w:hAnsiTheme="minorHAnsi"/>
        </w:rPr>
        <w:t>is to explore how we might weaken the hold of melancholia</w:t>
      </w:r>
      <w:r w:rsidRPr="00B80E4D">
        <w:rPr>
          <w:rFonts w:asciiTheme="minorHAnsi" w:hAnsiTheme="minorHAnsi"/>
          <w:sz w:val="16"/>
        </w:rPr>
        <w:t>.</w:t>
      </w:r>
    </w:p>
    <w:p w14:paraId="2D59CB36" w14:textId="77777777" w:rsidR="006E1AB7" w:rsidRPr="00B80E4D" w:rsidRDefault="006E1AB7" w:rsidP="006E1AB7">
      <w:pPr>
        <w:rPr>
          <w:rFonts w:asciiTheme="minorHAnsi" w:hAnsiTheme="minorHAnsi"/>
        </w:rPr>
      </w:pPr>
    </w:p>
    <w:p w14:paraId="68D597CD" w14:textId="77777777" w:rsidR="006E1AB7" w:rsidRPr="00B80E4D" w:rsidRDefault="006E1AB7" w:rsidP="006E1AB7">
      <w:pPr>
        <w:pStyle w:val="Heading4"/>
        <w:rPr>
          <w:rFonts w:asciiTheme="minorHAnsi" w:hAnsiTheme="minorHAnsi"/>
        </w:rPr>
      </w:pPr>
      <w:r w:rsidRPr="00B80E4D">
        <w:rPr>
          <w:rFonts w:asciiTheme="minorHAnsi" w:hAnsiTheme="minorHAnsi"/>
        </w:rPr>
        <w:t>Sequencing DA—Feminism is a necessary strategy for challenging neoliberal economies of violence and domination—their alternative doesn’t assume the unique social condition of the Black female subject within Neoliberalism</w:t>
      </w:r>
    </w:p>
    <w:p w14:paraId="652D94B9" w14:textId="77777777" w:rsidR="006E1AB7" w:rsidRPr="00B80E4D" w:rsidRDefault="006E1AB7" w:rsidP="006E1AB7">
      <w:pPr>
        <w:rPr>
          <w:rStyle w:val="Style13ptBold"/>
          <w:rFonts w:asciiTheme="minorHAnsi" w:hAnsiTheme="minorHAnsi"/>
        </w:rPr>
      </w:pPr>
      <w:r w:rsidRPr="00B80E4D">
        <w:rPr>
          <w:rStyle w:val="Style13ptBold"/>
          <w:rFonts w:asciiTheme="minorHAnsi" w:hAnsiTheme="minorHAnsi"/>
        </w:rPr>
        <w:t>Dillon 12</w:t>
      </w:r>
    </w:p>
    <w:p w14:paraId="20AF63B6" w14:textId="77777777" w:rsidR="006E1AB7" w:rsidRPr="00B80E4D" w:rsidRDefault="006E1AB7" w:rsidP="006E1AB7">
      <w:pPr>
        <w:rPr>
          <w:rFonts w:asciiTheme="minorHAnsi" w:hAnsiTheme="minorHAnsi"/>
        </w:rPr>
      </w:pPr>
      <w:r w:rsidRPr="00B80E4D">
        <w:rPr>
          <w:rFonts w:asciiTheme="minorHAnsi" w:hAnsiTheme="minorHAnsi"/>
        </w:rPr>
        <w:t>Stephen Dillon is a Critical Social Inquiry professor at Hampshire College. His research areas include fugitive life, race and neoliberalism. “Possessed by Death: the neoliberal-</w:t>
      </w:r>
      <w:proofErr w:type="spellStart"/>
      <w:r w:rsidRPr="00B80E4D">
        <w:rPr>
          <w:rFonts w:asciiTheme="minorHAnsi" w:hAnsiTheme="minorHAnsi"/>
        </w:rPr>
        <w:t>carceral</w:t>
      </w:r>
      <w:proofErr w:type="spellEnd"/>
      <w:r w:rsidRPr="00B80E4D">
        <w:rPr>
          <w:rFonts w:asciiTheme="minorHAnsi" w:hAnsiTheme="minorHAnsi"/>
        </w:rPr>
        <w:t xml:space="preserve"> state, Black feminism, and the afterlife of slavery”, </w:t>
      </w:r>
      <w:r w:rsidRPr="00B80E4D">
        <w:rPr>
          <w:rFonts w:asciiTheme="minorHAnsi" w:hAnsiTheme="minorHAnsi"/>
          <w:i/>
        </w:rPr>
        <w:t>Radical History Review</w:t>
      </w:r>
      <w:r w:rsidRPr="00B80E4D">
        <w:rPr>
          <w:rFonts w:asciiTheme="minorHAnsi" w:hAnsiTheme="minorHAnsi"/>
        </w:rPr>
        <w:t xml:space="preserve">. Issue 112. (Winter 2012). </w:t>
      </w:r>
    </w:p>
    <w:p w14:paraId="0391032E" w14:textId="77777777" w:rsidR="006E1AB7" w:rsidRPr="00B80E4D" w:rsidRDefault="006E1AB7" w:rsidP="006E1AB7">
      <w:pPr>
        <w:pStyle w:val="card"/>
        <w:rPr>
          <w:rFonts w:asciiTheme="minorHAnsi" w:hAnsiTheme="minorHAnsi"/>
        </w:rPr>
      </w:pPr>
      <w:r w:rsidRPr="00B80E4D">
        <w:rPr>
          <w:rFonts w:asciiTheme="minorHAnsi" w:eastAsiaTheme="minorEastAsia" w:hAnsiTheme="minorHAnsi"/>
        </w:rPr>
        <w:t xml:space="preserve">In the closing section of the essay “What of Our Past? What of Our History? What of Our Future?” </w:t>
      </w:r>
      <w:r w:rsidRPr="00B80E4D">
        <w:rPr>
          <w:rStyle w:val="StyleUnderline"/>
          <w:rFonts w:asciiTheme="minorHAnsi" w:eastAsiaTheme="minorEastAsia" w:hAnsiTheme="minorHAnsi"/>
        </w:rPr>
        <w:t>Shakur seamlessly connects the past, present, and future in an attempt to develop the psychological force needed to build a “strong black women’s movement.”</w:t>
      </w:r>
      <w:r w:rsidRPr="00B80E4D">
        <w:rPr>
          <w:rFonts w:asciiTheme="minorHAnsi" w:eastAsiaTheme="minorEastAsia" w:hAnsiTheme="minorHAnsi"/>
        </w:rPr>
        <w:t xml:space="preserve">10 </w:t>
      </w:r>
      <w:r w:rsidRPr="00B80E4D">
        <w:rPr>
          <w:rStyle w:val="StyleUnderline"/>
          <w:rFonts w:asciiTheme="minorHAnsi" w:eastAsiaTheme="minorEastAsia" w:hAnsiTheme="minorHAnsi"/>
        </w:rPr>
        <w:t xml:space="preserve">This is a movement that emerged amid the crises of global capitalism, white supremacy, heteropatriarchy, and state power </w:t>
      </w:r>
      <w:r w:rsidRPr="00B80E4D">
        <w:rPr>
          <w:rFonts w:asciiTheme="minorHAnsi" w:eastAsiaTheme="minorEastAsia" w:hAnsiTheme="minorHAnsi"/>
        </w:rPr>
        <w:t xml:space="preserve">that spanned the 1960s and 1970s. </w:t>
      </w:r>
      <w:r w:rsidRPr="00B80E4D">
        <w:rPr>
          <w:rStyle w:val="StyleUnderline"/>
          <w:rFonts w:asciiTheme="minorHAnsi" w:eastAsiaTheme="minorEastAsia" w:hAnsiTheme="minorHAnsi"/>
        </w:rPr>
        <w:t>Neoliberalism is the state and corporate response to these crises.</w:t>
      </w:r>
      <w:r w:rsidRPr="00B80E4D">
        <w:rPr>
          <w:rFonts w:asciiTheme="minorHAnsi" w:eastAsiaTheme="minorEastAsia" w:hAnsiTheme="minorHAnsi"/>
        </w:rPr>
        <w:t xml:space="preserve">11 </w:t>
      </w:r>
      <w:r w:rsidRPr="00B80E4D">
        <w:rPr>
          <w:rFonts w:asciiTheme="minorHAnsi" w:hAnsiTheme="minorHAnsi"/>
        </w:rPr>
        <w:t>Follow</w:t>
      </w:r>
      <w:r w:rsidRPr="00B80E4D">
        <w:rPr>
          <w:rFonts w:asciiTheme="minorHAnsi" w:eastAsiaTheme="minorEastAsia" w:hAnsiTheme="minorHAnsi"/>
        </w:rPr>
        <w:t xml:space="preserve">ing Grace Hong, </w:t>
      </w:r>
      <w:r w:rsidRPr="00B80E4D">
        <w:rPr>
          <w:rStyle w:val="StyleUnderline"/>
          <w:rFonts w:asciiTheme="minorHAnsi" w:eastAsiaTheme="minorEastAsia" w:hAnsiTheme="minorHAnsi"/>
        </w:rPr>
        <w:t>we can place Shakur’s essay within the epistemological formation “women of color feminism” that arose</w:t>
      </w:r>
      <w:r w:rsidRPr="00B80E4D">
        <w:rPr>
          <w:rFonts w:asciiTheme="minorHAnsi" w:eastAsiaTheme="minorEastAsia" w:hAnsiTheme="minorHAnsi"/>
        </w:rPr>
        <w:t xml:space="preserve"> in the 1970s and 1980s </w:t>
      </w:r>
      <w:r w:rsidRPr="00B80E4D">
        <w:rPr>
          <w:rStyle w:val="StyleUnderline"/>
          <w:rFonts w:asciiTheme="minorHAnsi" w:eastAsiaTheme="minorEastAsia" w:hAnsiTheme="minorHAnsi"/>
        </w:rPr>
        <w:t>to mark the contradictions of late-twentieth-century U.S. capitalism.</w:t>
      </w:r>
      <w:r w:rsidRPr="00B80E4D">
        <w:rPr>
          <w:rFonts w:asciiTheme="minorHAnsi" w:eastAsiaTheme="minorEastAsia" w:hAnsiTheme="minorHAnsi"/>
        </w:rPr>
        <w:t xml:space="preserve">12 </w:t>
      </w:r>
      <w:r w:rsidRPr="00B80E4D">
        <w:rPr>
          <w:rStyle w:val="StyleUnderline"/>
          <w:rFonts w:asciiTheme="minorHAnsi" w:eastAsiaTheme="minorEastAsia" w:hAnsiTheme="minorHAnsi"/>
        </w:rPr>
        <w:t>Women of color feminism emerged and expanded alongside the neoliberal-</w:t>
      </w:r>
      <w:proofErr w:type="spellStart"/>
      <w:r w:rsidRPr="00B80E4D">
        <w:rPr>
          <w:rStyle w:val="StyleUnderline"/>
          <w:rFonts w:asciiTheme="minorHAnsi" w:eastAsiaTheme="minorEastAsia" w:hAnsiTheme="minorHAnsi"/>
        </w:rPr>
        <w:t>carceral</w:t>
      </w:r>
      <w:proofErr w:type="spellEnd"/>
      <w:r w:rsidRPr="00B80E4D">
        <w:rPr>
          <w:rStyle w:val="StyleUnderline"/>
          <w:rFonts w:asciiTheme="minorHAnsi" w:eastAsiaTheme="minorEastAsia" w:hAnsiTheme="minorHAnsi"/>
        </w:rPr>
        <w:t xml:space="preserve"> state, and in the case of Shakur and Angela Davis’s work, from within the prison</w:t>
      </w:r>
      <w:r w:rsidRPr="00B80E4D">
        <w:rPr>
          <w:rFonts w:asciiTheme="minorHAnsi" w:eastAsiaTheme="minorEastAsia" w:hAnsiTheme="minorHAnsi"/>
        </w:rPr>
        <w:t xml:space="preserve">. For Hong, </w:t>
      </w:r>
      <w:r w:rsidRPr="00086FE2">
        <w:rPr>
          <w:rStyle w:val="Emphasis"/>
          <w:rFonts w:asciiTheme="minorHAnsi" w:eastAsiaTheme="minorEastAsia" w:hAnsiTheme="minorHAnsi"/>
        </w:rPr>
        <w:t>women of color feminism names that which cannot be apprehended under normative ideals or hegemonic epistemologies. By analyzing race, gender, class, sexuality, and the state as inter- locking and colluding mechanisms of power, women of color feminism can name the ways multiply determined difference is simultaneously central to and yet incessantly disavowed in the production and reproduction of capital</w:t>
      </w:r>
      <w:r w:rsidRPr="00B80E4D">
        <w:rPr>
          <w:rFonts w:asciiTheme="minorHAnsi" w:eastAsiaTheme="minorEastAsia" w:hAnsiTheme="minorHAnsi"/>
        </w:rPr>
        <w:t xml:space="preserve">. As a way of knowing, </w:t>
      </w:r>
      <w:r w:rsidRPr="00B80E4D">
        <w:rPr>
          <w:rStyle w:val="StyleUnderline"/>
          <w:rFonts w:asciiTheme="minorHAnsi" w:eastAsiaTheme="minorEastAsia" w:hAnsiTheme="minorHAnsi"/>
        </w:rPr>
        <w:t>women of color feminism names the repressed, the erased, and the expunged at the very moment of their formation and articulation.</w:t>
      </w:r>
      <w:r w:rsidRPr="00B80E4D">
        <w:rPr>
          <w:rFonts w:asciiTheme="minorHAnsi" w:eastAsiaTheme="minorEastAsia" w:hAnsiTheme="minorHAnsi"/>
        </w:rPr>
        <w:t xml:space="preserve">13 </w:t>
      </w:r>
      <w:r w:rsidRPr="00B80E4D">
        <w:rPr>
          <w:rStyle w:val="StyleUnderline"/>
          <w:rFonts w:asciiTheme="minorHAnsi" w:eastAsiaTheme="minorEastAsia" w:hAnsiTheme="minorHAnsi"/>
        </w:rPr>
        <w:t>It engages “the shadows and what is living there,” naming what has never entered the archives that constitute evidence and fact.</w:t>
      </w:r>
      <w:r w:rsidRPr="00B80E4D">
        <w:rPr>
          <w:rFonts w:asciiTheme="minorHAnsi" w:eastAsiaTheme="minorEastAsia" w:hAnsiTheme="minorHAnsi"/>
        </w:rPr>
        <w:t xml:space="preserve">14 For more than 40 years, </w:t>
      </w:r>
      <w:r w:rsidRPr="00B80E4D">
        <w:rPr>
          <w:rStyle w:val="StyleUnderline"/>
          <w:rFonts w:asciiTheme="minorHAnsi" w:eastAsiaTheme="minorEastAsia" w:hAnsiTheme="minorHAnsi"/>
        </w:rPr>
        <w:t>black feminists have argued that slavery is central to the economic, political, and social present</w:t>
      </w:r>
      <w:r w:rsidRPr="00B80E4D">
        <w:rPr>
          <w:rFonts w:asciiTheme="minorHAnsi" w:eastAsiaTheme="minorEastAsia" w:hAnsiTheme="minorHAnsi"/>
        </w:rPr>
        <w:t xml:space="preserve">. In so doing, </w:t>
      </w:r>
      <w:r w:rsidRPr="00B80E4D">
        <w:rPr>
          <w:rStyle w:val="StyleUnderline"/>
          <w:rFonts w:asciiTheme="minorHAnsi" w:eastAsiaTheme="minorEastAsia" w:hAnsiTheme="minorHAnsi"/>
        </w:rPr>
        <w:t>women of color feminism is one epistemological formation that is able to challenge the ways that the normal and banal are mobilized to obscure violence, terror, and death. Black feminist scholars have worked tirelessly to make visible what often goes unseen and unsaid</w:t>
      </w:r>
      <w:r w:rsidRPr="00B80E4D">
        <w:rPr>
          <w:rFonts w:asciiTheme="minorHAnsi" w:eastAsiaTheme="minorEastAsia" w:hAnsiTheme="minorHAnsi"/>
        </w:rPr>
        <w:t xml:space="preserve">, to reckon with the endings that are not over. </w:t>
      </w:r>
      <w:r w:rsidRPr="00B80E4D">
        <w:rPr>
          <w:rFonts w:asciiTheme="minorHAnsi" w:hAnsiTheme="minorHAnsi"/>
        </w:rPr>
        <w:t>In many ways, “</w:t>
      </w:r>
      <w:r w:rsidRPr="00B80E4D">
        <w:rPr>
          <w:rStyle w:val="StyleUnderline"/>
          <w:rFonts w:asciiTheme="minorHAnsi" w:hAnsiTheme="minorHAnsi"/>
        </w:rPr>
        <w:t>Women in Prison: How We Are” is a ghost story</w:t>
      </w:r>
      <w:r w:rsidRPr="00B80E4D">
        <w:rPr>
          <w:rFonts w:asciiTheme="minorHAnsi" w:hAnsiTheme="minorHAnsi"/>
        </w:rPr>
        <w:t xml:space="preserve">, a </w:t>
      </w:r>
      <w:r w:rsidRPr="00B80E4D">
        <w:rPr>
          <w:rStyle w:val="StyleUnderline"/>
          <w:rFonts w:asciiTheme="minorHAnsi" w:hAnsiTheme="minorHAnsi"/>
        </w:rPr>
        <w:t>story of those dead to the law, dead to the world, and living a death in life</w:t>
      </w:r>
      <w:r w:rsidRPr="00B80E4D">
        <w:rPr>
          <w:rFonts w:asciiTheme="minorHAnsi" w:hAnsiTheme="minorHAnsi"/>
        </w:rPr>
        <w:t xml:space="preserve">.15 It is a story </w:t>
      </w:r>
      <w:r w:rsidRPr="00B80E4D">
        <w:rPr>
          <w:rStyle w:val="StyleUnderline"/>
          <w:rFonts w:asciiTheme="minorHAnsi" w:hAnsiTheme="minorHAnsi"/>
        </w:rPr>
        <w:t xml:space="preserve">that confronts what goes unseen by virtue of its banality and thinks what is </w:t>
      </w:r>
      <w:proofErr w:type="spellStart"/>
      <w:r w:rsidRPr="00B80E4D">
        <w:rPr>
          <w:rStyle w:val="StyleUnderline"/>
          <w:rFonts w:asciiTheme="minorHAnsi" w:hAnsiTheme="minorHAnsi"/>
        </w:rPr>
        <w:t>unthought</w:t>
      </w:r>
      <w:proofErr w:type="spellEnd"/>
      <w:r w:rsidRPr="00B80E4D">
        <w:rPr>
          <w:rStyle w:val="StyleUnderline"/>
          <w:rFonts w:asciiTheme="minorHAnsi" w:hAnsiTheme="minorHAnsi"/>
        </w:rPr>
        <w:t xml:space="preserve"> within the analytics of black nationalism, white feminism, late liberalism, and white radicalism. </w:t>
      </w:r>
      <w:r w:rsidRPr="00B80E4D">
        <w:rPr>
          <w:rFonts w:asciiTheme="minorHAnsi" w:hAnsiTheme="minorHAnsi"/>
        </w:rPr>
        <w:t xml:space="preserve">Shakur’s essay is about </w:t>
      </w:r>
      <w:r w:rsidRPr="00B80E4D">
        <w:rPr>
          <w:rStyle w:val="StyleUnderline"/>
          <w:rFonts w:asciiTheme="minorHAnsi" w:hAnsiTheme="minorHAnsi"/>
        </w:rPr>
        <w:t>the people who constitutively haunt a new phase in the life of global capitalism</w:t>
      </w:r>
      <w:r w:rsidRPr="00B80E4D">
        <w:rPr>
          <w:rFonts w:asciiTheme="minorHAnsi" w:hAnsiTheme="minorHAnsi"/>
        </w:rPr>
        <w:t xml:space="preserve">. </w:t>
      </w:r>
      <w:r w:rsidRPr="00086FE2">
        <w:rPr>
          <w:rStyle w:val="Emphasis"/>
          <w:rFonts w:asciiTheme="minorHAnsi" w:hAnsiTheme="minorHAnsi"/>
        </w:rPr>
        <w:t>The imprisoned women of color in the text compose the “detritus” of neoliberalism — the human waste necessary to its success</w:t>
      </w:r>
      <w:r w:rsidRPr="00B80E4D">
        <w:rPr>
          <w:rFonts w:asciiTheme="minorHAnsi" w:hAnsiTheme="minorHAnsi"/>
        </w:rPr>
        <w:t xml:space="preserve">.16 Shakur writes: </w:t>
      </w:r>
      <w:r w:rsidRPr="00B80E4D">
        <w:rPr>
          <w:rStyle w:val="StyleUnderline"/>
          <w:rFonts w:asciiTheme="minorHAnsi" w:hAnsiTheme="minorHAnsi"/>
        </w:rPr>
        <w:t>There are no criminals here at Riker’s</w:t>
      </w:r>
      <w:r w:rsidRPr="00B80E4D">
        <w:rPr>
          <w:rFonts w:asciiTheme="minorHAnsi" w:hAnsiTheme="minorHAnsi"/>
        </w:rPr>
        <w:t xml:space="preserve"> [sic] Island Correctional Institution for Women (New York),</w:t>
      </w:r>
      <w:r w:rsidRPr="00B80E4D">
        <w:rPr>
          <w:rStyle w:val="StyleUnderline"/>
          <w:rFonts w:asciiTheme="minorHAnsi" w:hAnsiTheme="minorHAnsi"/>
        </w:rPr>
        <w:t xml:space="preserve"> only victims. Most of the women (over 95 percent) are black and Puerto Rican. Many were abused as children. Most have been abused by men and all have been abused by “the system.” . . . Many are charged as accessories to crimes committed by men. The major crimes that women here are charged with are prostitution, pick pocketing, shoplifting, robbery, and drugs. . . . The women see stealing or hustling as necessary for the survival of themselves and their children because jobs are scarce and welfare is impossible to live on</w:t>
      </w:r>
      <w:r w:rsidRPr="00B80E4D">
        <w:rPr>
          <w:rFonts w:asciiTheme="minorHAnsi" w:hAnsiTheme="minorHAnsi"/>
        </w:rPr>
        <w:t xml:space="preserve">.17 </w:t>
      </w:r>
      <w:r w:rsidRPr="00B80E4D">
        <w:rPr>
          <w:rStyle w:val="StyleUnderline"/>
          <w:rFonts w:asciiTheme="minorHAnsi" w:hAnsiTheme="minorHAnsi"/>
        </w:rPr>
        <w:t>Shakur describes the effects of this process on the body of a woman</w:t>
      </w:r>
      <w:r w:rsidRPr="00B80E4D">
        <w:rPr>
          <w:rFonts w:asciiTheme="minorHAnsi" w:hAnsiTheme="minorHAnsi"/>
        </w:rPr>
        <w:t xml:space="preserve"> </w:t>
      </w:r>
      <w:r w:rsidRPr="00B80E4D">
        <w:rPr>
          <w:rStyle w:val="StyleUnderline"/>
          <w:rFonts w:asciiTheme="minorHAnsi" w:hAnsiTheme="minorHAnsi"/>
        </w:rPr>
        <w:t xml:space="preserve">named “Spikey”: “She is in her late thirties. Her hands are swollen. Enormous. There are huge, open sores on her legs. She has about ten teeth </w:t>
      </w:r>
      <w:r w:rsidRPr="00B80E4D">
        <w:rPr>
          <w:rStyle w:val="StyleUnderline"/>
          <w:rFonts w:asciiTheme="minorHAnsi" w:hAnsiTheme="minorHAnsi"/>
        </w:rPr>
        <w:lastRenderedPageBreak/>
        <w:t>left. And her entire body is scarred and ashen. She has been on drugs about twenty years. Her veins have collapsed. She has fibrosis, epilepsy, and edema.”</w:t>
      </w:r>
      <w:r w:rsidRPr="00B80E4D">
        <w:rPr>
          <w:rFonts w:asciiTheme="minorHAnsi" w:hAnsiTheme="minorHAnsi"/>
        </w:rPr>
        <w:t xml:space="preserve"> For Shakur, </w:t>
      </w:r>
      <w:r w:rsidRPr="00B80E4D">
        <w:rPr>
          <w:rStyle w:val="StyleUnderline"/>
          <w:rFonts w:asciiTheme="minorHAnsi" w:hAnsiTheme="minorHAnsi"/>
        </w:rPr>
        <w:t>prison, deindustrialization, and welfare animate a network of management and control that specifically targets black women</w:t>
      </w:r>
      <w:r w:rsidRPr="00B80E4D">
        <w:rPr>
          <w:rFonts w:asciiTheme="minorHAnsi" w:hAnsiTheme="minorHAnsi"/>
        </w:rPr>
        <w:t xml:space="preserve">. Throughout the essay, Shakur describes the late-twentieth-century postindustrial city as a place emptied of jobs, littered with abandoned buildings, and surrounded by policing and penal technologies. Indeed, </w:t>
      </w:r>
      <w:r w:rsidRPr="00B80E4D">
        <w:rPr>
          <w:rStyle w:val="StyleUnderline"/>
          <w:rFonts w:asciiTheme="minorHAnsi" w:hAnsiTheme="minorHAnsi"/>
        </w:rPr>
        <w:t xml:space="preserve">the effects of neoliberalism’s economic and policing technologies are written on the decaying bodies of Shakur’s fellow cap- </w:t>
      </w:r>
      <w:proofErr w:type="spellStart"/>
      <w:r w:rsidRPr="00B80E4D">
        <w:rPr>
          <w:rStyle w:val="StyleUnderline"/>
          <w:rFonts w:asciiTheme="minorHAnsi" w:hAnsiTheme="minorHAnsi"/>
        </w:rPr>
        <w:t>tives</w:t>
      </w:r>
      <w:proofErr w:type="spellEnd"/>
      <w:r w:rsidRPr="00B80E4D">
        <w:rPr>
          <w:rStyle w:val="StyleUnderline"/>
          <w:rFonts w:asciiTheme="minorHAnsi" w:hAnsiTheme="minorHAnsi"/>
        </w:rPr>
        <w:t xml:space="preserve">. Yet </w:t>
      </w:r>
      <w:r w:rsidRPr="00B80E4D">
        <w:rPr>
          <w:rStyle w:val="Emphasis"/>
          <w:rFonts w:asciiTheme="minorHAnsi" w:hAnsiTheme="minorHAnsi"/>
        </w:rPr>
        <w:t>caged bodies do not decompose of their own volition; they are produced by the regimes of power that detain and envelop them</w:t>
      </w:r>
      <w:r w:rsidRPr="00B80E4D">
        <w:rPr>
          <w:rStyle w:val="StyleUnderline"/>
          <w:rFonts w:asciiTheme="minorHAnsi" w:hAnsiTheme="minorHAnsi"/>
        </w:rPr>
        <w:t xml:space="preserve">. For Shakur, open sores and missing teeth are traces of power’s touch, holes left by its mundane routines. Her description of bodily disintegration captures the diffuse violence and quotidian </w:t>
      </w:r>
      <w:proofErr w:type="spellStart"/>
      <w:r w:rsidRPr="00B80E4D">
        <w:rPr>
          <w:rStyle w:val="StyleUnderline"/>
          <w:rFonts w:asciiTheme="minorHAnsi" w:hAnsiTheme="minorHAnsi"/>
        </w:rPr>
        <w:t>rou</w:t>
      </w:r>
      <w:proofErr w:type="spellEnd"/>
      <w:r w:rsidRPr="00B80E4D">
        <w:rPr>
          <w:rStyle w:val="StyleUnderline"/>
          <w:rFonts w:asciiTheme="minorHAnsi" w:hAnsiTheme="minorHAnsi"/>
        </w:rPr>
        <w:t>- tines of domination that order black life but that are invisible in their banality.</w:t>
      </w:r>
      <w:r w:rsidRPr="00B80E4D">
        <w:rPr>
          <w:rFonts w:asciiTheme="minorHAnsi" w:hAnsiTheme="minorHAnsi"/>
        </w:rPr>
        <w:t xml:space="preserve"> </w:t>
      </w:r>
      <w:proofErr w:type="spellStart"/>
      <w:r w:rsidRPr="00B80E4D">
        <w:rPr>
          <w:rStyle w:val="StyleUnderline"/>
          <w:rFonts w:asciiTheme="minorHAnsi" w:hAnsiTheme="minorHAnsi"/>
        </w:rPr>
        <w:t>Ter</w:t>
      </w:r>
      <w:proofErr w:type="spellEnd"/>
      <w:r w:rsidRPr="00B80E4D">
        <w:rPr>
          <w:rStyle w:val="StyleUnderline"/>
          <w:rFonts w:asciiTheme="minorHAnsi" w:hAnsiTheme="minorHAnsi"/>
        </w:rPr>
        <w:t xml:space="preserve">- </w:t>
      </w:r>
      <w:proofErr w:type="spellStart"/>
      <w:r w:rsidRPr="00B80E4D">
        <w:rPr>
          <w:rStyle w:val="StyleUnderline"/>
          <w:rFonts w:asciiTheme="minorHAnsi" w:hAnsiTheme="minorHAnsi"/>
        </w:rPr>
        <w:t>ror</w:t>
      </w:r>
      <w:proofErr w:type="spellEnd"/>
      <w:r w:rsidRPr="00B80E4D">
        <w:rPr>
          <w:rStyle w:val="StyleUnderline"/>
          <w:rFonts w:asciiTheme="minorHAnsi" w:hAnsiTheme="minorHAnsi"/>
        </w:rPr>
        <w:t xml:space="preserve"> eludes detection by operating behind rational categories</w:t>
      </w:r>
      <w:r w:rsidRPr="00B80E4D">
        <w:rPr>
          <w:rFonts w:asciiTheme="minorHAnsi" w:hAnsiTheme="minorHAnsi"/>
        </w:rPr>
        <w:t xml:space="preserve"> — naturalized by social science and the state — </w:t>
      </w:r>
      <w:r w:rsidRPr="00B80E4D">
        <w:rPr>
          <w:rStyle w:val="StyleUnderline"/>
          <w:rFonts w:asciiTheme="minorHAnsi" w:hAnsiTheme="minorHAnsi"/>
        </w:rPr>
        <w:t xml:space="preserve">like crime, poverty, and pathology.18 Neoliberalism’s man- </w:t>
      </w:r>
      <w:proofErr w:type="spellStart"/>
      <w:r w:rsidRPr="00B80E4D">
        <w:rPr>
          <w:rStyle w:val="StyleUnderline"/>
          <w:rFonts w:asciiTheme="minorHAnsi" w:hAnsiTheme="minorHAnsi"/>
        </w:rPr>
        <w:t>agement</w:t>
      </w:r>
      <w:proofErr w:type="spellEnd"/>
      <w:r w:rsidRPr="00B80E4D">
        <w:rPr>
          <w:rStyle w:val="StyleUnderline"/>
          <w:rFonts w:asciiTheme="minorHAnsi" w:hAnsiTheme="minorHAnsi"/>
        </w:rPr>
        <w:t xml:space="preserve"> of life and death is not just evident in spectacles of warfare, state violence, or mass starvation. The mark of its operation sometimes looks like swollen hands and scarred flesh</w:t>
      </w:r>
      <w:r w:rsidRPr="00B80E4D">
        <w:rPr>
          <w:rFonts w:asciiTheme="minorHAnsi" w:hAnsiTheme="minorHAnsi"/>
        </w:rPr>
        <w:t>.</w:t>
      </w:r>
    </w:p>
    <w:p w14:paraId="6D33A8D1" w14:textId="77777777" w:rsidR="006E1AB7" w:rsidRPr="00B80E4D" w:rsidRDefault="006E1AB7" w:rsidP="006E1AB7">
      <w:pPr>
        <w:rPr>
          <w:rFonts w:asciiTheme="minorHAnsi" w:hAnsiTheme="minorHAnsi"/>
        </w:rPr>
      </w:pPr>
    </w:p>
    <w:p w14:paraId="71E04119" w14:textId="77777777" w:rsidR="006E1AB7" w:rsidRPr="00B80E4D" w:rsidRDefault="006E1AB7" w:rsidP="006E1AB7">
      <w:pPr>
        <w:pStyle w:val="Heading4"/>
        <w:rPr>
          <w:rFonts w:asciiTheme="minorHAnsi" w:hAnsiTheme="minorHAnsi"/>
        </w:rPr>
      </w:pPr>
      <w:r w:rsidRPr="00B80E4D">
        <w:rPr>
          <w:rFonts w:asciiTheme="minorHAnsi" w:hAnsiTheme="minorHAnsi"/>
        </w:rPr>
        <w:t>Perm solves – 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14:paraId="432E60EE" w14:textId="77777777" w:rsidR="006E1AB7" w:rsidRPr="00B80E4D" w:rsidRDefault="006E1AB7" w:rsidP="006E1AB7">
      <w:pPr>
        <w:rPr>
          <w:rFonts w:asciiTheme="minorHAnsi" w:hAnsiTheme="minorHAnsi"/>
        </w:rPr>
      </w:pPr>
      <w:proofErr w:type="spellStart"/>
      <w:r w:rsidRPr="00B80E4D">
        <w:rPr>
          <w:rFonts w:asciiTheme="minorHAnsi" w:hAnsiTheme="minorHAnsi"/>
          <w:b/>
        </w:rPr>
        <w:t>Biewener</w:t>
      </w:r>
      <w:proofErr w:type="spellEnd"/>
      <w:r w:rsidRPr="00B80E4D">
        <w:rPr>
          <w:rFonts w:asciiTheme="minorHAnsi" w:hAnsiTheme="minorHAnsi"/>
          <w:b/>
        </w:rPr>
        <w:t xml:space="preserve"> 99</w:t>
      </w:r>
      <w:r w:rsidRPr="00B80E4D">
        <w:rPr>
          <w:rFonts w:asciiTheme="minorHAnsi" w:hAnsiTheme="minorHAnsi"/>
        </w:rPr>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14:paraId="6549663F" w14:textId="77777777" w:rsidR="006E1AB7" w:rsidRPr="00B80E4D" w:rsidRDefault="006E1AB7" w:rsidP="006E1AB7">
      <w:pPr>
        <w:rPr>
          <w:rFonts w:asciiTheme="minorHAnsi" w:hAnsiTheme="minorHAnsi"/>
          <w:sz w:val="16"/>
        </w:rPr>
      </w:pPr>
      <w:r w:rsidRPr="00B80E4D">
        <w:rPr>
          <w:rFonts w:asciiTheme="minorHAnsi" w:hAnsiTheme="minorHAnsi"/>
          <w:u w:val="single"/>
        </w:rPr>
        <w:t xml:space="preserve">By developing such an </w:t>
      </w:r>
      <w:proofErr w:type="spellStart"/>
      <w:r w:rsidRPr="00B80E4D">
        <w:rPr>
          <w:rFonts w:asciiTheme="minorHAnsi" w:hAnsiTheme="minorHAnsi"/>
          <w:u w:val="single"/>
        </w:rPr>
        <w:t>overdeterminist</w:t>
      </w:r>
      <w:proofErr w:type="spellEnd"/>
      <w:r w:rsidRPr="00B80E4D">
        <w:rPr>
          <w:rFonts w:asciiTheme="minorHAnsi" w:hAnsiTheme="minorHAnsi"/>
          <w:u w:val="single"/>
        </w:rPr>
        <w:t xml:space="preserve"> class knowledge, "reformist" class struggles may then be recognized as having transformative consequences in a gendered, racial, or other- than-class sense and "traditional" class politics may be understood as also gendered and racialized politics</w:t>
      </w:r>
      <w:r w:rsidRPr="00B80E4D">
        <w:rPr>
          <w:rFonts w:asciiTheme="minorHAnsi" w:hAnsiTheme="minorHAnsi"/>
          <w:sz w:val="16"/>
        </w:rPr>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B80E4D">
        <w:rPr>
          <w:rFonts w:asciiTheme="minorHAnsi" w:hAnsiTheme="minorHAnsi"/>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B80E4D">
        <w:rPr>
          <w:rFonts w:asciiTheme="minorHAnsi" w:hAnsiTheme="minorHAnsi"/>
          <w:sz w:val="16"/>
        </w:rPr>
        <w:t xml:space="preserve">. </w:t>
      </w:r>
      <w:r w:rsidRPr="00B80E4D">
        <w:rPr>
          <w:rFonts w:asciiTheme="minorHAnsi" w:hAnsiTheme="minorHAnsi"/>
          <w:u w:val="single"/>
        </w:rPr>
        <w:t xml:space="preserve">Thus, rather than eviscerating the potentialities of left political activity, the decentering of class enables a </w:t>
      </w:r>
      <w:r w:rsidRPr="00B80E4D">
        <w:rPr>
          <w:rStyle w:val="Emphasis"/>
          <w:rFonts w:asciiTheme="minorHAnsi" w:hAnsiTheme="minorHAnsi"/>
        </w:rPr>
        <w:t>multiplication</w:t>
      </w:r>
      <w:r w:rsidRPr="00B80E4D">
        <w:rPr>
          <w:rFonts w:asciiTheme="minorHAnsi" w:hAnsiTheme="minorHAnsi"/>
          <w:u w:val="single"/>
        </w:rPr>
        <w:t xml:space="preserve"> and </w:t>
      </w:r>
      <w:r w:rsidRPr="00B80E4D">
        <w:rPr>
          <w:rStyle w:val="Emphasis"/>
          <w:rFonts w:asciiTheme="minorHAnsi" w:hAnsiTheme="minorHAnsi"/>
        </w:rPr>
        <w:t>surplus</w:t>
      </w:r>
      <w:r w:rsidRPr="00B80E4D">
        <w:rPr>
          <w:rFonts w:asciiTheme="minorHAnsi" w:hAnsiTheme="minorHAnsi"/>
          <w:u w:val="single"/>
        </w:rPr>
        <w:t xml:space="preserve"> of </w:t>
      </w:r>
      <w:r w:rsidRPr="00B80E4D">
        <w:rPr>
          <w:rStyle w:val="Emphasis"/>
          <w:rFonts w:asciiTheme="minorHAnsi" w:hAnsiTheme="minorHAnsi"/>
        </w:rPr>
        <w:t>potentially transformative</w:t>
      </w:r>
      <w:r w:rsidRPr="00B80E4D">
        <w:rPr>
          <w:rFonts w:asciiTheme="minorHAnsi" w:hAnsiTheme="minorHAnsi"/>
          <w:u w:val="single"/>
        </w:rPr>
        <w:t xml:space="preser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B80E4D">
        <w:rPr>
          <w:rFonts w:asciiTheme="minorHAnsi" w:hAnsiTheme="minorHAnsi"/>
          <w:sz w:val="16"/>
        </w:rPr>
        <w:t>. 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B80E4D">
        <w:rPr>
          <w:rFonts w:asciiTheme="minorHAnsi" w:hAnsiTheme="minorHAnsi"/>
          <w:u w:val="single"/>
        </w:rPr>
        <w:t>The challenge for Marxists, then, is to develop the ways in which the loss of class as a universal or hegemonic project provides new areas of strength and vitality within Marxism, and opens new horizons for progressive political action</w:t>
      </w:r>
      <w:r w:rsidRPr="00B80E4D">
        <w:rPr>
          <w:rFonts w:asciiTheme="minorHAnsi" w:hAnsiTheme="minorHAnsi"/>
          <w:sz w:val="16"/>
        </w:rPr>
        <w:t xml:space="preserve">."37 In general, </w:t>
      </w:r>
      <w:r w:rsidRPr="00B80E4D">
        <w:rPr>
          <w:rFonts w:asciiTheme="minorHAnsi" w:hAnsiTheme="minorHAnsi"/>
          <w:u w:val="single"/>
        </w:rPr>
        <w:t xml:space="preserve">by making "class" in any Marxian sense visible, a project is constructed whose political intentionality is, in part, to "reveal" and </w:t>
      </w:r>
      <w:r w:rsidRPr="00B80E4D">
        <w:rPr>
          <w:rFonts w:asciiTheme="minorHAnsi" w:hAnsiTheme="minorHAnsi"/>
          <w:u w:val="single"/>
        </w:rPr>
        <w:lastRenderedPageBreak/>
        <w:t>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B80E4D">
        <w:rPr>
          <w:rFonts w:asciiTheme="minorHAnsi" w:hAnsiTheme="minorHAnsi"/>
          <w:sz w:val="16"/>
        </w:rPr>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B80E4D">
        <w:rPr>
          <w:rFonts w:asciiTheme="minorHAnsi" w:hAnsiTheme="minorHAnsi"/>
          <w:u w:val="single"/>
        </w:rPr>
        <w:t xml:space="preserve">in recognizing the </w:t>
      </w:r>
      <w:proofErr w:type="spellStart"/>
      <w:r w:rsidRPr="00B80E4D">
        <w:rPr>
          <w:rFonts w:asciiTheme="minorHAnsi" w:hAnsiTheme="minorHAnsi"/>
          <w:u w:val="single"/>
        </w:rPr>
        <w:t>contextuality</w:t>
      </w:r>
      <w:proofErr w:type="spellEnd"/>
      <w:r w:rsidRPr="00B80E4D">
        <w:rPr>
          <w:rFonts w:asciiTheme="minorHAnsi" w:hAnsiTheme="minorHAnsi"/>
          <w:u w:val="single"/>
        </w:rPr>
        <w:t xml:space="preserve"> and </w:t>
      </w:r>
      <w:r w:rsidRPr="00B80E4D">
        <w:rPr>
          <w:rStyle w:val="Emphasis"/>
          <w:rFonts w:asciiTheme="minorHAnsi" w:hAnsiTheme="minorHAnsi"/>
        </w:rPr>
        <w:t>openness of subjectivity</w:t>
      </w:r>
      <w:r w:rsidRPr="00B80E4D">
        <w:rPr>
          <w:rFonts w:asciiTheme="minorHAnsi" w:hAnsiTheme="minorHAnsi"/>
          <w:u w:val="single"/>
        </w:rPr>
        <w:t xml:space="preserve">, along with the partiality and discursive character of knowledge, we face the challenge of </w:t>
      </w:r>
      <w:r w:rsidRPr="00B80E4D">
        <w:rPr>
          <w:rStyle w:val="Emphasis"/>
          <w:rFonts w:asciiTheme="minorHAnsi" w:hAnsiTheme="minorHAnsi"/>
        </w:rPr>
        <w:t>emptying "class"</w:t>
      </w:r>
      <w:r w:rsidRPr="00B80E4D">
        <w:rPr>
          <w:rFonts w:asciiTheme="minorHAnsi" w:hAnsiTheme="minorHAnsi"/>
          <w:u w:val="single"/>
        </w:rPr>
        <w:t xml:space="preserve"> of any a priori normative status in order to reconstruct a contextual postmodern class politics and/or ethics that does not have recourse to an </w:t>
      </w:r>
      <w:proofErr w:type="spellStart"/>
      <w:r w:rsidRPr="00B80E4D">
        <w:rPr>
          <w:rFonts w:asciiTheme="minorHAnsi" w:hAnsiTheme="minorHAnsi"/>
          <w:u w:val="single"/>
        </w:rPr>
        <w:t>extradiscursive</w:t>
      </w:r>
      <w:proofErr w:type="spellEnd"/>
      <w:r w:rsidRPr="00B80E4D">
        <w:rPr>
          <w:rFonts w:asciiTheme="minorHAnsi" w:hAnsiTheme="minorHAnsi"/>
          <w:u w:val="single"/>
        </w:rPr>
        <w:t xml:space="preserve"> "standard" by which to justify its political </w:t>
      </w:r>
      <w:proofErr w:type="spellStart"/>
      <w:r w:rsidRPr="00B80E4D">
        <w:rPr>
          <w:rFonts w:asciiTheme="minorHAnsi" w:hAnsiTheme="minorHAnsi"/>
          <w:u w:val="single"/>
        </w:rPr>
        <w:t>intentionalities</w:t>
      </w:r>
      <w:proofErr w:type="spellEnd"/>
      <w:r w:rsidRPr="00B80E4D">
        <w:rPr>
          <w:rFonts w:asciiTheme="minorHAnsi" w:hAnsiTheme="minorHAnsi"/>
          <w:u w:val="single"/>
        </w:rPr>
        <w:t>, strategies, and projects</w:t>
      </w:r>
      <w:r w:rsidRPr="00B80E4D">
        <w:rPr>
          <w:rFonts w:asciiTheme="minorHAnsi" w:hAnsiTheme="minorHAnsi"/>
          <w:sz w:val="16"/>
        </w:rPr>
        <w:t xml:space="preserve">.39 In and of itself we cannot, therefore, conclude that class exploitation is "bad." Rather, </w:t>
      </w:r>
      <w:r w:rsidRPr="00B80E4D">
        <w:rPr>
          <w:rFonts w:asciiTheme="minorHAnsi" w:hAnsiTheme="minorHAnsi"/>
          <w:u w:val="single"/>
        </w:rPr>
        <w:t xml:space="preserve">from a postmodern materialist perspective, political, social, and ethical </w:t>
      </w:r>
      <w:proofErr w:type="spellStart"/>
      <w:r w:rsidRPr="00B80E4D">
        <w:rPr>
          <w:rFonts w:asciiTheme="minorHAnsi" w:hAnsiTheme="minorHAnsi"/>
          <w:u w:val="single"/>
        </w:rPr>
        <w:t>intentionalities</w:t>
      </w:r>
      <w:proofErr w:type="spellEnd"/>
      <w:r w:rsidRPr="00B80E4D">
        <w:rPr>
          <w:rFonts w:asciiTheme="minorHAnsi" w:hAnsiTheme="minorHAnsi"/>
          <w:u w:val="single"/>
        </w:rPr>
        <w:t xml:space="preserve">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w:t>
      </w:r>
      <w:proofErr w:type="spellStart"/>
      <w:r w:rsidRPr="00B80E4D">
        <w:rPr>
          <w:rFonts w:asciiTheme="minorHAnsi" w:hAnsiTheme="minorHAnsi"/>
          <w:u w:val="single"/>
        </w:rPr>
        <w:t>nonexploitative</w:t>
      </w:r>
      <w:proofErr w:type="spellEnd"/>
      <w:r w:rsidRPr="00B80E4D">
        <w:rPr>
          <w:rFonts w:asciiTheme="minorHAnsi" w:hAnsiTheme="minorHAnsi"/>
          <w:u w:val="single"/>
        </w:rPr>
        <w:t xml:space="preserve"> class processes or relations, but that such a politics must be continually constructed and enabled, rather than presumed, imposed, or universalized</w:t>
      </w:r>
      <w:r w:rsidRPr="00B80E4D">
        <w:rPr>
          <w:rFonts w:asciiTheme="minorHAnsi" w:hAnsiTheme="minorHAnsi"/>
          <w:sz w:val="16"/>
        </w:rPr>
        <w:t>.</w:t>
      </w:r>
    </w:p>
    <w:p w14:paraId="4BE46C48" w14:textId="77777777" w:rsidR="006E1AB7" w:rsidRPr="00B80E4D" w:rsidRDefault="006E1AB7" w:rsidP="006E1AB7">
      <w:pPr>
        <w:rPr>
          <w:rFonts w:asciiTheme="minorHAnsi" w:hAnsiTheme="minorHAnsi"/>
          <w:b/>
          <w:bCs/>
          <w:u w:val="single"/>
        </w:rPr>
      </w:pPr>
    </w:p>
    <w:p w14:paraId="151AE77E"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Marxism operates from a starting point that ignores sexual difference and footnotes any feminist struggle </w:t>
      </w:r>
    </w:p>
    <w:p w14:paraId="442F7E60" w14:textId="77777777" w:rsidR="006E1AB7" w:rsidRPr="00B80E4D" w:rsidRDefault="006E1AB7" w:rsidP="006E1AB7">
      <w:pPr>
        <w:rPr>
          <w:rFonts w:asciiTheme="minorHAnsi" w:hAnsiTheme="minorHAnsi"/>
        </w:rPr>
      </w:pPr>
      <w:r w:rsidRPr="00B80E4D">
        <w:rPr>
          <w:rFonts w:asciiTheme="minorHAnsi" w:hAnsiTheme="minorHAnsi"/>
          <w:b/>
          <w:bCs/>
        </w:rPr>
        <w:t>Hartmann, 2006</w:t>
      </w:r>
      <w:r w:rsidRPr="00B80E4D">
        <w:rPr>
          <w:rFonts w:asciiTheme="minorHAnsi" w:hAnsiTheme="minorHAnsi"/>
        </w:rPr>
        <w:t xml:space="preserve"> - Heidi Hartmann is a feminist economist and the founder of the Institute for Women's Policy Research, a scientific research organization formed to meet the need for women-centered, public policy research, The Unhappy Marriage of Marxism and Feminism: Towards a More Progressive Union, HEIDI I. HARTMANN, </w:t>
      </w:r>
      <w:r w:rsidRPr="00B80E4D">
        <w:rPr>
          <w:rFonts w:asciiTheme="minorHAnsi" w:hAnsiTheme="minorHAnsi"/>
          <w:i/>
          <w:iCs/>
        </w:rPr>
        <w:t>United States 1945- . Economist. Founding Director of the Institute for Women's Policy Research (1987).</w:t>
      </w:r>
      <w:r w:rsidRPr="00B80E4D">
        <w:rPr>
          <w:rFonts w:asciiTheme="minorHAnsi" w:hAnsiTheme="minorHAnsi"/>
        </w:rPr>
        <w:t xml:space="preserve"> Capitalism and Women's Work in the Home, 1900-1930</w:t>
      </w:r>
      <w:r w:rsidRPr="00B80E4D">
        <w:rPr>
          <w:rFonts w:asciiTheme="minorHAnsi" w:hAnsiTheme="minorHAnsi"/>
          <w:i/>
          <w:iCs/>
        </w:rPr>
        <w:t xml:space="preserve"> (1976), </w:t>
      </w:r>
      <w:r w:rsidRPr="00B80E4D">
        <w:rPr>
          <w:rFonts w:asciiTheme="minorHAnsi" w:hAnsiTheme="minorHAnsi"/>
        </w:rPr>
        <w:t>Women's Work, Aden's Work: Sex Segregation on the Job (1981), Comparable Worth: New Directions for Research</w:t>
      </w:r>
      <w:r w:rsidRPr="00B80E4D">
        <w:rPr>
          <w:rFonts w:asciiTheme="minorHAnsi" w:hAnsiTheme="minorHAnsi"/>
          <w:i/>
          <w:iCs/>
        </w:rPr>
        <w:t xml:space="preserve"> (1985),</w:t>
      </w:r>
      <w:r w:rsidRPr="00B80E4D">
        <w:rPr>
          <w:rFonts w:asciiTheme="minorHAnsi" w:hAnsiTheme="minorHAnsi"/>
        </w:rPr>
        <w:t xml:space="preserve"> Women, Work, and Poverty: Woman-Centered Research for Policy Change</w:t>
      </w:r>
      <w:r w:rsidRPr="00B80E4D">
        <w:rPr>
          <w:rFonts w:asciiTheme="minorHAnsi" w:hAnsiTheme="minorHAnsi"/>
          <w:i/>
          <w:iCs/>
        </w:rPr>
        <w:t xml:space="preserve"> (2006).</w:t>
      </w:r>
    </w:p>
    <w:p w14:paraId="6D100C27" w14:textId="77777777" w:rsidR="006E1AB7" w:rsidRPr="00B80E4D" w:rsidRDefault="006E1AB7" w:rsidP="006E1AB7">
      <w:pPr>
        <w:rPr>
          <w:rFonts w:asciiTheme="minorHAnsi" w:hAnsiTheme="minorHAnsi"/>
          <w:b/>
          <w:bCs/>
          <w:u w:val="single"/>
        </w:rPr>
      </w:pPr>
      <w:r w:rsidRPr="00B80E4D">
        <w:rPr>
          <w:rFonts w:asciiTheme="minorHAnsi" w:hAnsiTheme="minorHAnsi"/>
        </w:rPr>
        <w:t>T</w:t>
      </w:r>
      <w:r w:rsidRPr="00B80E4D">
        <w:rPr>
          <w:rFonts w:asciiTheme="minorHAnsi" w:hAnsiTheme="minorHAnsi"/>
          <w:b/>
          <w:bCs/>
          <w:u w:val="single"/>
        </w:rPr>
        <w:t xml:space="preserve">he "marriage" of </w:t>
      </w:r>
      <w:proofErr w:type="spellStart"/>
      <w:proofErr w:type="gramStart"/>
      <w:r w:rsidRPr="00B80E4D">
        <w:rPr>
          <w:rFonts w:asciiTheme="minorHAnsi" w:hAnsiTheme="minorHAnsi"/>
          <w:b/>
          <w:bCs/>
          <w:u w:val="single"/>
        </w:rPr>
        <w:t>marxism</w:t>
      </w:r>
      <w:proofErr w:type="spellEnd"/>
      <w:proofErr w:type="gramEnd"/>
      <w:r w:rsidRPr="00B80E4D">
        <w:rPr>
          <w:rFonts w:asciiTheme="minorHAnsi" w:hAnsiTheme="minorHAnsi"/>
          <w:b/>
          <w:bCs/>
          <w:u w:val="single"/>
        </w:rPr>
        <w:t xml:space="preserve"> and feminism has been like the marriage husband and wife depicted in English common law: </w:t>
      </w:r>
      <w:proofErr w:type="spellStart"/>
      <w:r w:rsidRPr="00B80E4D">
        <w:rPr>
          <w:rFonts w:asciiTheme="minorHAnsi" w:hAnsiTheme="minorHAnsi"/>
          <w:b/>
          <w:bCs/>
          <w:u w:val="single"/>
        </w:rPr>
        <w:t>marxism</w:t>
      </w:r>
      <w:proofErr w:type="spellEnd"/>
      <w:r w:rsidRPr="00B80E4D">
        <w:rPr>
          <w:rFonts w:asciiTheme="minorHAnsi" w:hAnsiTheme="minorHAnsi"/>
          <w:b/>
          <w:bCs/>
          <w:u w:val="single"/>
        </w:rPr>
        <w:t xml:space="preserve"> and feminism are one, and that one is Marxism.</w:t>
      </w:r>
      <w:r w:rsidRPr="00B80E4D">
        <w:rPr>
          <w:rFonts w:asciiTheme="minorHAnsi" w:hAnsiTheme="minorHAnsi"/>
        </w:rPr>
        <w:t xml:space="preserve"> </w:t>
      </w:r>
      <w:r w:rsidRPr="00B80E4D">
        <w:rPr>
          <w:rFonts w:asciiTheme="minorHAnsi" w:hAnsiTheme="minorHAnsi"/>
          <w:b/>
          <w:bCs/>
          <w:u w:val="single"/>
        </w:rPr>
        <w:t xml:space="preserve">Recent attempts to integrate </w:t>
      </w:r>
      <w:proofErr w:type="spellStart"/>
      <w:proofErr w:type="gramStart"/>
      <w:r w:rsidRPr="00B80E4D">
        <w:rPr>
          <w:rFonts w:asciiTheme="minorHAnsi" w:hAnsiTheme="minorHAnsi"/>
          <w:b/>
          <w:bCs/>
          <w:u w:val="single"/>
        </w:rPr>
        <w:t>marxism</w:t>
      </w:r>
      <w:proofErr w:type="spellEnd"/>
      <w:proofErr w:type="gramEnd"/>
      <w:r w:rsidRPr="00B80E4D">
        <w:rPr>
          <w:rFonts w:asciiTheme="minorHAnsi" w:hAnsiTheme="minorHAnsi"/>
          <w:b/>
          <w:bCs/>
          <w:u w:val="single"/>
        </w:rPr>
        <w:t xml:space="preserve"> and feminism are unsatisfactory to us as feminists because they subsume the femi</w:t>
      </w:r>
      <w:r w:rsidRPr="00B80E4D">
        <w:rPr>
          <w:rFonts w:asciiTheme="minorHAnsi" w:hAnsiTheme="minorHAnsi"/>
          <w:b/>
          <w:bCs/>
          <w:u w:val="single"/>
        </w:rPr>
        <w:softHyphen/>
        <w:t>nist struggle into the "larger" struggle against capi</w:t>
      </w:r>
      <w:r w:rsidRPr="00B80E4D">
        <w:rPr>
          <w:rFonts w:asciiTheme="minorHAnsi" w:hAnsiTheme="minorHAnsi"/>
          <w:b/>
          <w:bCs/>
          <w:u w:val="single"/>
        </w:rPr>
        <w:softHyphen/>
        <w:t>tal.</w:t>
      </w:r>
      <w:r w:rsidRPr="00B80E4D">
        <w:rPr>
          <w:rFonts w:asciiTheme="minorHAnsi" w:hAnsiTheme="minorHAnsi"/>
        </w:rPr>
        <w:t xml:space="preserve"> To continue our simile further, either we need a healthier marriage or we need a divorce. The inequalities in this marriage, like most social phenomena, are no accident. </w:t>
      </w:r>
      <w:r w:rsidRPr="00086FE2">
        <w:rPr>
          <w:rFonts w:asciiTheme="minorHAnsi" w:hAnsiTheme="minorHAnsi"/>
          <w:b/>
          <w:bCs/>
          <w:u w:val="single"/>
        </w:rPr>
        <w:t xml:space="preserve">Many </w:t>
      </w:r>
      <w:proofErr w:type="spellStart"/>
      <w:proofErr w:type="gramStart"/>
      <w:r w:rsidRPr="00086FE2">
        <w:rPr>
          <w:rFonts w:asciiTheme="minorHAnsi" w:hAnsiTheme="minorHAnsi"/>
          <w:b/>
          <w:bCs/>
          <w:u w:val="single"/>
        </w:rPr>
        <w:t>marxists</w:t>
      </w:r>
      <w:proofErr w:type="spellEnd"/>
      <w:proofErr w:type="gramEnd"/>
      <w:r w:rsidRPr="00B80E4D">
        <w:rPr>
          <w:rFonts w:asciiTheme="minorHAnsi" w:hAnsiTheme="minorHAnsi"/>
          <w:b/>
          <w:bCs/>
          <w:u w:val="single"/>
        </w:rPr>
        <w:t xml:space="preserve"> typical</w:t>
      </w:r>
      <w:r w:rsidRPr="00B80E4D">
        <w:rPr>
          <w:rFonts w:asciiTheme="minorHAnsi" w:hAnsiTheme="minorHAnsi"/>
          <w:b/>
          <w:bCs/>
          <w:u w:val="single"/>
        </w:rPr>
        <w:softHyphen/>
        <w:t xml:space="preserve">ly </w:t>
      </w:r>
      <w:r w:rsidRPr="00086FE2">
        <w:rPr>
          <w:rFonts w:asciiTheme="minorHAnsi" w:hAnsiTheme="minorHAnsi"/>
          <w:b/>
          <w:bCs/>
          <w:u w:val="single"/>
        </w:rPr>
        <w:t>argue that feminism is</w:t>
      </w:r>
      <w:r w:rsidRPr="00B80E4D">
        <w:rPr>
          <w:rFonts w:asciiTheme="minorHAnsi" w:hAnsiTheme="minorHAnsi"/>
          <w:b/>
          <w:bCs/>
          <w:u w:val="single"/>
        </w:rPr>
        <w:t xml:space="preserve"> at best less important </w:t>
      </w:r>
      <w:r w:rsidRPr="00086FE2">
        <w:rPr>
          <w:rFonts w:asciiTheme="minorHAnsi" w:hAnsiTheme="minorHAnsi"/>
          <w:b/>
          <w:bCs/>
          <w:u w:val="single"/>
        </w:rPr>
        <w:t>than class conflict</w:t>
      </w:r>
      <w:r w:rsidRPr="00B80E4D">
        <w:rPr>
          <w:rFonts w:asciiTheme="minorHAnsi" w:hAnsiTheme="minorHAnsi"/>
          <w:b/>
          <w:bCs/>
          <w:u w:val="single"/>
        </w:rPr>
        <w:t xml:space="preserve"> and at worst divisive of the working class. </w:t>
      </w:r>
      <w:r w:rsidRPr="00086FE2">
        <w:rPr>
          <w:rFonts w:asciiTheme="minorHAnsi" w:hAnsiTheme="minorHAnsi"/>
          <w:b/>
          <w:bCs/>
          <w:u w:val="single"/>
        </w:rPr>
        <w:t>This political stance produces an analysis that absorbs feminism into the class struggle</w:t>
      </w:r>
      <w:r w:rsidRPr="00B80E4D">
        <w:rPr>
          <w:rFonts w:asciiTheme="minorHAnsi" w:hAnsiTheme="minorHAnsi"/>
        </w:rPr>
        <w:t xml:space="preserve">. Moreover, </w:t>
      </w:r>
      <w:r w:rsidRPr="00086FE2">
        <w:rPr>
          <w:rFonts w:asciiTheme="minorHAnsi" w:hAnsiTheme="minorHAnsi"/>
          <w:b/>
          <w:bCs/>
          <w:u w:val="single"/>
        </w:rPr>
        <w:t xml:space="preserve">the analytic power of </w:t>
      </w:r>
      <w:proofErr w:type="spellStart"/>
      <w:proofErr w:type="gramStart"/>
      <w:r w:rsidRPr="00086FE2">
        <w:rPr>
          <w:rFonts w:asciiTheme="minorHAnsi" w:hAnsiTheme="minorHAnsi"/>
          <w:b/>
          <w:bCs/>
          <w:u w:val="single"/>
        </w:rPr>
        <w:t>marxism</w:t>
      </w:r>
      <w:proofErr w:type="spellEnd"/>
      <w:proofErr w:type="gramEnd"/>
      <w:r w:rsidRPr="00086FE2">
        <w:rPr>
          <w:rFonts w:asciiTheme="minorHAnsi" w:hAnsiTheme="minorHAnsi"/>
          <w:b/>
          <w:bCs/>
          <w:u w:val="single"/>
        </w:rPr>
        <w:t xml:space="preserve"> with respect to capital has obscured its limitations with respect to sexism.</w:t>
      </w:r>
      <w:r w:rsidRPr="00B80E4D">
        <w:rPr>
          <w:rFonts w:asciiTheme="minorHAnsi" w:hAnsiTheme="minorHAnsi"/>
        </w:rPr>
        <w:t xml:space="preserve"> We will argue here that while </w:t>
      </w:r>
      <w:proofErr w:type="spellStart"/>
      <w:proofErr w:type="gramStart"/>
      <w:r w:rsidRPr="00B80E4D">
        <w:rPr>
          <w:rFonts w:asciiTheme="minorHAnsi" w:hAnsiTheme="minorHAnsi"/>
        </w:rPr>
        <w:t>marxist</w:t>
      </w:r>
      <w:proofErr w:type="spellEnd"/>
      <w:proofErr w:type="gramEnd"/>
      <w:r w:rsidRPr="00B80E4D">
        <w:rPr>
          <w:rFonts w:asciiTheme="minorHAnsi" w:hAnsiTheme="minorHAnsi"/>
        </w:rPr>
        <w:t xml:space="preserve"> analysis provides essential insight into the laws of historical develop</w:t>
      </w:r>
      <w:r w:rsidRPr="00B80E4D">
        <w:rPr>
          <w:rFonts w:asciiTheme="minorHAnsi" w:hAnsiTheme="minorHAnsi"/>
        </w:rPr>
        <w:softHyphen/>
        <w:t xml:space="preserve">ment, and those of capital in particular, </w:t>
      </w:r>
      <w:r w:rsidRPr="00086FE2">
        <w:rPr>
          <w:rFonts w:asciiTheme="minorHAnsi" w:hAnsiTheme="minorHAnsi"/>
          <w:b/>
          <w:bCs/>
          <w:u w:val="single"/>
        </w:rPr>
        <w:t xml:space="preserve">the categories of </w:t>
      </w:r>
      <w:proofErr w:type="spellStart"/>
      <w:r w:rsidRPr="00086FE2">
        <w:rPr>
          <w:rFonts w:asciiTheme="minorHAnsi" w:hAnsiTheme="minorHAnsi"/>
          <w:b/>
          <w:bCs/>
          <w:u w:val="single"/>
        </w:rPr>
        <w:t>marxism</w:t>
      </w:r>
      <w:proofErr w:type="spellEnd"/>
      <w:r w:rsidRPr="00086FE2">
        <w:rPr>
          <w:rFonts w:asciiTheme="minorHAnsi" w:hAnsiTheme="minorHAnsi"/>
          <w:b/>
          <w:bCs/>
          <w:u w:val="single"/>
        </w:rPr>
        <w:t xml:space="preserve"> are sex-blind.</w:t>
      </w:r>
      <w:r w:rsidRPr="00B80E4D">
        <w:rPr>
          <w:rFonts w:asciiTheme="minorHAnsi" w:hAnsiTheme="minorHAnsi"/>
        </w:rPr>
        <w:t xml:space="preserve"> </w:t>
      </w:r>
      <w:r w:rsidRPr="00B80E4D">
        <w:rPr>
          <w:rFonts w:asciiTheme="minorHAnsi" w:hAnsiTheme="minorHAnsi"/>
          <w:b/>
          <w:bCs/>
          <w:u w:val="single"/>
        </w:rPr>
        <w:t xml:space="preserve">Only a specifically feminist analysis reveals the systemic character of relations between men and women. </w:t>
      </w:r>
      <w:r w:rsidRPr="00B80E4D">
        <w:rPr>
          <w:rFonts w:asciiTheme="minorHAnsi" w:hAnsiTheme="minorHAnsi"/>
        </w:rPr>
        <w:t>Yet feminist analysis by itself is inadequate because it has been blind to his</w:t>
      </w:r>
      <w:r w:rsidRPr="00B80E4D">
        <w:rPr>
          <w:rFonts w:asciiTheme="minorHAnsi" w:hAnsiTheme="minorHAnsi"/>
        </w:rPr>
        <w:softHyphen/>
        <w:t xml:space="preserve">tory and insufficiency materialist. </w:t>
      </w:r>
      <w:r w:rsidRPr="00B80E4D">
        <w:rPr>
          <w:rFonts w:asciiTheme="minorHAnsi" w:hAnsiTheme="minorHAnsi"/>
          <w:b/>
          <w:bCs/>
          <w:u w:val="single"/>
        </w:rPr>
        <w:t>Both Marxist anal</w:t>
      </w:r>
      <w:r w:rsidRPr="00B80E4D">
        <w:rPr>
          <w:rFonts w:asciiTheme="minorHAnsi" w:hAnsiTheme="minorHAnsi"/>
          <w:b/>
          <w:bCs/>
          <w:u w:val="single"/>
        </w:rPr>
        <w:softHyphen/>
        <w:t>ysis, particularly its historical and materialist method, and feminist analysis, especially the identification of patriarchy as a social and historical structure, must be drawn upon if we are to understand the development of western capitalist societies and the predicament of women within them</w:t>
      </w:r>
      <w:r w:rsidRPr="00B80E4D">
        <w:rPr>
          <w:rFonts w:asciiTheme="minorHAnsi" w:hAnsiTheme="minorHAnsi"/>
        </w:rPr>
        <w:t xml:space="preserve">. In this essay we suggest a new direction for </w:t>
      </w:r>
      <w:proofErr w:type="spellStart"/>
      <w:proofErr w:type="gramStart"/>
      <w:r w:rsidRPr="00B80E4D">
        <w:rPr>
          <w:rFonts w:asciiTheme="minorHAnsi" w:hAnsiTheme="minorHAnsi"/>
        </w:rPr>
        <w:t>marxist</w:t>
      </w:r>
      <w:proofErr w:type="spellEnd"/>
      <w:proofErr w:type="gramEnd"/>
      <w:r w:rsidRPr="00B80E4D">
        <w:rPr>
          <w:rFonts w:asciiTheme="minorHAnsi" w:hAnsiTheme="minorHAnsi"/>
        </w:rPr>
        <w:t xml:space="preserve"> feminist analysis. </w:t>
      </w:r>
      <w:bookmarkStart w:id="3" w:name="bookmark1"/>
      <w:r w:rsidRPr="00B80E4D">
        <w:rPr>
          <w:rFonts w:asciiTheme="minorHAnsi" w:hAnsiTheme="minorHAnsi"/>
        </w:rPr>
        <w:t>I MARXISM AND THE WOMAN QUESTION</w:t>
      </w:r>
      <w:bookmarkEnd w:id="3"/>
      <w:r w:rsidRPr="00B80E4D">
        <w:rPr>
          <w:rFonts w:asciiTheme="minorHAnsi" w:hAnsiTheme="minorHAnsi"/>
        </w:rPr>
        <w:t xml:space="preserve"> </w:t>
      </w:r>
      <w:proofErr w:type="gramStart"/>
      <w:r w:rsidRPr="00B80E4D">
        <w:rPr>
          <w:rFonts w:asciiTheme="minorHAnsi" w:hAnsiTheme="minorHAnsi"/>
        </w:rPr>
        <w:t>The</w:t>
      </w:r>
      <w:proofErr w:type="gramEnd"/>
      <w:r w:rsidRPr="00B80E4D">
        <w:rPr>
          <w:rFonts w:asciiTheme="minorHAnsi" w:hAnsiTheme="minorHAnsi"/>
        </w:rPr>
        <w:t xml:space="preserve"> woman question has never been the "femi</w:t>
      </w:r>
      <w:r w:rsidRPr="00B80E4D">
        <w:rPr>
          <w:rFonts w:asciiTheme="minorHAnsi" w:hAnsiTheme="minorHAnsi"/>
        </w:rPr>
        <w:softHyphen/>
        <w:t xml:space="preserve">nist question." </w:t>
      </w:r>
      <w:r w:rsidRPr="00B80E4D">
        <w:rPr>
          <w:rFonts w:asciiTheme="minorHAnsi" w:hAnsiTheme="minorHAnsi"/>
          <w:b/>
          <w:bCs/>
          <w:u w:val="single"/>
        </w:rPr>
        <w:t>The feminist question is directed at the causes of sexual inequality between women and men, of male dominance over women. Most</w:t>
      </w:r>
      <w:r w:rsidRPr="00086FE2">
        <w:rPr>
          <w:rFonts w:asciiTheme="minorHAnsi" w:hAnsiTheme="minorHAnsi"/>
          <w:b/>
          <w:bCs/>
          <w:u w:val="single"/>
        </w:rPr>
        <w:t xml:space="preserve"> </w:t>
      </w:r>
      <w:proofErr w:type="spellStart"/>
      <w:proofErr w:type="gramStart"/>
      <w:r w:rsidRPr="00086FE2">
        <w:rPr>
          <w:rFonts w:asciiTheme="minorHAnsi" w:hAnsiTheme="minorHAnsi"/>
          <w:b/>
          <w:bCs/>
          <w:u w:val="single"/>
        </w:rPr>
        <w:t>marxist</w:t>
      </w:r>
      <w:proofErr w:type="spellEnd"/>
      <w:proofErr w:type="gramEnd"/>
      <w:r w:rsidRPr="00086FE2">
        <w:rPr>
          <w:rFonts w:asciiTheme="minorHAnsi" w:hAnsiTheme="minorHAnsi"/>
          <w:b/>
          <w:bCs/>
          <w:u w:val="single"/>
        </w:rPr>
        <w:t xml:space="preserve"> analyses of women's position take as their question the relationship of women to the eco</w:t>
      </w:r>
      <w:r w:rsidRPr="00086FE2">
        <w:rPr>
          <w:rFonts w:asciiTheme="minorHAnsi" w:hAnsiTheme="minorHAnsi"/>
          <w:b/>
          <w:bCs/>
          <w:u w:val="single"/>
        </w:rPr>
        <w:softHyphen/>
        <w:t xml:space="preserve">nomic system, rather </w:t>
      </w:r>
      <w:r w:rsidRPr="00086FE2">
        <w:rPr>
          <w:rFonts w:asciiTheme="minorHAnsi" w:hAnsiTheme="minorHAnsi"/>
          <w:b/>
          <w:bCs/>
          <w:u w:val="single"/>
        </w:rPr>
        <w:lastRenderedPageBreak/>
        <w:t>than that of women to men, apparently assuming the latter will be explained in their discussion of the former. Marxist analysis</w:t>
      </w:r>
      <w:r w:rsidRPr="00B80E4D">
        <w:rPr>
          <w:rFonts w:asciiTheme="minorHAnsi" w:hAnsiTheme="minorHAnsi"/>
        </w:rPr>
        <w:t xml:space="preserve"> of the woman question has taken three main forms. All </w:t>
      </w:r>
      <w:r w:rsidRPr="00086FE2">
        <w:rPr>
          <w:rFonts w:asciiTheme="minorHAnsi" w:hAnsiTheme="minorHAnsi"/>
          <w:b/>
          <w:bCs/>
          <w:u w:val="single"/>
        </w:rPr>
        <w:t>see women's oppression .in our connection</w:t>
      </w:r>
      <w:r w:rsidRPr="00B80E4D">
        <w:rPr>
          <w:rFonts w:asciiTheme="minorHAnsi" w:hAnsiTheme="minorHAnsi"/>
        </w:rPr>
        <w:t xml:space="preserve"> (or lack of it) </w:t>
      </w:r>
      <w:r w:rsidRPr="00086FE2">
        <w:rPr>
          <w:rFonts w:asciiTheme="minorHAnsi" w:hAnsiTheme="minorHAnsi"/>
          <w:b/>
          <w:bCs/>
          <w:u w:val="single"/>
        </w:rPr>
        <w:t>to production</w:t>
      </w:r>
      <w:r w:rsidRPr="00B80E4D">
        <w:rPr>
          <w:rFonts w:asciiTheme="minorHAnsi" w:hAnsiTheme="minorHAnsi"/>
        </w:rPr>
        <w:t xml:space="preserve">, </w:t>
      </w:r>
      <w:r w:rsidRPr="00B80E4D">
        <w:rPr>
          <w:rFonts w:asciiTheme="minorHAnsi" w:hAnsiTheme="minorHAnsi"/>
          <w:b/>
          <w:bCs/>
          <w:u w:val="single"/>
        </w:rPr>
        <w:t xml:space="preserve">Defining women as part of the working class, these analyses consistently </w:t>
      </w:r>
      <w:r w:rsidRPr="00086FE2">
        <w:rPr>
          <w:rFonts w:asciiTheme="minorHAnsi" w:hAnsiTheme="minorHAnsi"/>
          <w:b/>
          <w:bCs/>
          <w:u w:val="single"/>
        </w:rPr>
        <w:t>subsume women's relation to men under worker's relation to capital</w:t>
      </w:r>
      <w:r w:rsidRPr="00B80E4D">
        <w:rPr>
          <w:rFonts w:asciiTheme="minorHAnsi" w:hAnsiTheme="minorHAnsi"/>
        </w:rPr>
        <w:t xml:space="preserve">. First, early </w:t>
      </w:r>
      <w:proofErr w:type="spellStart"/>
      <w:proofErr w:type="gramStart"/>
      <w:r w:rsidRPr="00B80E4D">
        <w:rPr>
          <w:rFonts w:asciiTheme="minorHAnsi" w:hAnsiTheme="minorHAnsi"/>
        </w:rPr>
        <w:t>marxists</w:t>
      </w:r>
      <w:proofErr w:type="spellEnd"/>
      <w:proofErr w:type="gramEnd"/>
      <w:r w:rsidRPr="00B80E4D">
        <w:rPr>
          <w:rFonts w:asciiTheme="minorHAnsi" w:hAnsiTheme="minorHAnsi"/>
        </w:rPr>
        <w:t xml:space="preserve">, including Marx, Engels, </w:t>
      </w:r>
      <w:proofErr w:type="spellStart"/>
      <w:r w:rsidRPr="00B80E4D">
        <w:rPr>
          <w:rFonts w:asciiTheme="minorHAnsi" w:hAnsiTheme="minorHAnsi"/>
        </w:rPr>
        <w:t>Kautsky</w:t>
      </w:r>
      <w:proofErr w:type="spellEnd"/>
      <w:r w:rsidRPr="00B80E4D">
        <w:rPr>
          <w:rFonts w:asciiTheme="minorHAnsi" w:hAnsiTheme="minorHAnsi"/>
        </w:rPr>
        <w:t xml:space="preserve">, and Lenin, saw capitalism drawing, all women into the wage labor force, and saw this process destroying the sexual division, of labor. Second, contemporary </w:t>
      </w:r>
      <w:proofErr w:type="spellStart"/>
      <w:proofErr w:type="gramStart"/>
      <w:r w:rsidRPr="00B80E4D">
        <w:rPr>
          <w:rFonts w:asciiTheme="minorHAnsi" w:hAnsiTheme="minorHAnsi"/>
        </w:rPr>
        <w:t>marxists</w:t>
      </w:r>
      <w:proofErr w:type="spellEnd"/>
      <w:proofErr w:type="gramEnd"/>
      <w:r w:rsidRPr="00B80E4D">
        <w:rPr>
          <w:rFonts w:asciiTheme="minorHAnsi" w:hAnsiTheme="minorHAnsi"/>
        </w:rPr>
        <w:t xml:space="preserve"> have incor</w:t>
      </w:r>
      <w:r w:rsidRPr="00B80E4D">
        <w:rPr>
          <w:rFonts w:asciiTheme="minorHAnsi" w:hAnsiTheme="minorHAnsi"/>
        </w:rPr>
        <w:softHyphen/>
        <w:t xml:space="preserve">porated, women into an analysis of </w:t>
      </w:r>
      <w:proofErr w:type="spellStart"/>
      <w:r w:rsidRPr="00B80E4D">
        <w:rPr>
          <w:rFonts w:asciiTheme="minorHAnsi" w:hAnsiTheme="minorHAnsi"/>
        </w:rPr>
        <w:t>evervdav</w:t>
      </w:r>
      <w:proofErr w:type="spellEnd"/>
      <w:r w:rsidRPr="00B80E4D">
        <w:rPr>
          <w:rFonts w:asciiTheme="minorHAnsi" w:hAnsiTheme="minorHAnsi"/>
        </w:rPr>
        <w:t xml:space="preserve"> life in capitalism. In this view, all aspects of our lives are seen to reproduce the capitalist system and we are all workers in the system. And third</w:t>
      </w:r>
      <w:proofErr w:type="gramStart"/>
      <w:r w:rsidRPr="00B80E4D">
        <w:rPr>
          <w:rFonts w:asciiTheme="minorHAnsi" w:hAnsiTheme="minorHAnsi"/>
        </w:rPr>
        <w:t>,,</w:t>
      </w:r>
      <w:proofErr w:type="gramEnd"/>
      <w:r w:rsidRPr="00B80E4D">
        <w:rPr>
          <w:rFonts w:asciiTheme="minorHAnsi" w:hAnsiTheme="minorHAnsi"/>
        </w:rPr>
        <w:t xml:space="preserve"> </w:t>
      </w:r>
      <w:proofErr w:type="spellStart"/>
      <w:r w:rsidRPr="00B80E4D">
        <w:rPr>
          <w:rFonts w:asciiTheme="minorHAnsi" w:hAnsiTheme="minorHAnsi"/>
        </w:rPr>
        <w:t>marxist</w:t>
      </w:r>
      <w:proofErr w:type="spellEnd"/>
      <w:r w:rsidRPr="00B80E4D">
        <w:rPr>
          <w:rFonts w:asciiTheme="minorHAnsi" w:hAnsiTheme="minorHAnsi"/>
        </w:rPr>
        <w:t xml:space="preserve"> femi</w:t>
      </w:r>
      <w:r w:rsidRPr="00B80E4D">
        <w:rPr>
          <w:rFonts w:asciiTheme="minorHAnsi" w:hAnsiTheme="minorHAnsi"/>
        </w:rPr>
        <w:softHyphen/>
        <w:t xml:space="preserve">nists have focused on housework and its relation to capital, some arguing that housework produces surplus value and that </w:t>
      </w:r>
      <w:proofErr w:type="spellStart"/>
      <w:r w:rsidRPr="00B80E4D">
        <w:rPr>
          <w:rFonts w:asciiTheme="minorHAnsi" w:hAnsiTheme="minorHAnsi"/>
        </w:rPr>
        <w:t>houseworkers</w:t>
      </w:r>
      <w:proofErr w:type="spellEnd"/>
      <w:r w:rsidRPr="00B80E4D">
        <w:rPr>
          <w:rFonts w:asciiTheme="minorHAnsi" w:hAnsiTheme="minorHAnsi"/>
        </w:rPr>
        <w:t xml:space="preserve"> work directly for capitalists. . . . While the approach of the early </w:t>
      </w:r>
      <w:proofErr w:type="spellStart"/>
      <w:proofErr w:type="gramStart"/>
      <w:r w:rsidRPr="00B80E4D">
        <w:rPr>
          <w:rFonts w:asciiTheme="minorHAnsi" w:hAnsiTheme="minorHAnsi"/>
        </w:rPr>
        <w:t>marxists</w:t>
      </w:r>
      <w:proofErr w:type="spellEnd"/>
      <w:proofErr w:type="gramEnd"/>
      <w:r w:rsidRPr="00B80E4D">
        <w:rPr>
          <w:rFonts w:asciiTheme="minorHAnsi" w:hAnsiTheme="minorHAnsi"/>
        </w:rPr>
        <w:t xml:space="preserve"> ignored housework and stressed women's labor force par</w:t>
      </w:r>
      <w:r w:rsidRPr="00B80E4D">
        <w:rPr>
          <w:rFonts w:asciiTheme="minorHAnsi" w:hAnsiTheme="minorHAnsi"/>
        </w:rPr>
        <w:softHyphen/>
        <w:t>ticipation, the two more recent approaches em</w:t>
      </w:r>
      <w:r w:rsidRPr="00B80E4D">
        <w:rPr>
          <w:rFonts w:asciiTheme="minorHAnsi" w:hAnsiTheme="minorHAnsi"/>
        </w:rPr>
        <w:softHyphen/>
        <w:t>phasize housework to such an extent they ignore women's current role in the labor market. Never</w:t>
      </w:r>
      <w:r w:rsidRPr="00B80E4D">
        <w:rPr>
          <w:rFonts w:asciiTheme="minorHAnsi" w:hAnsiTheme="minorHAnsi"/>
        </w:rPr>
        <w:softHyphen/>
        <w:t xml:space="preserve">theless, </w:t>
      </w:r>
      <w:r w:rsidRPr="00B80E4D">
        <w:rPr>
          <w:rFonts w:asciiTheme="minorHAnsi" w:hAnsiTheme="minorHAnsi"/>
          <w:b/>
          <w:bCs/>
          <w:u w:val="single"/>
        </w:rPr>
        <w:t>all three attempt to include women in the category working class and to understand women's oppression as another aspect of class oppression</w:t>
      </w:r>
      <w:r w:rsidRPr="00B80E4D">
        <w:rPr>
          <w:rFonts w:asciiTheme="minorHAnsi" w:hAnsiTheme="minorHAnsi"/>
        </w:rPr>
        <w:t xml:space="preserve">. </w:t>
      </w:r>
      <w:r w:rsidRPr="00B80E4D">
        <w:rPr>
          <w:rFonts w:asciiTheme="minorHAnsi" w:hAnsiTheme="minorHAnsi"/>
          <w:b/>
          <w:bCs/>
          <w:u w:val="single"/>
        </w:rPr>
        <w:t xml:space="preserve">In doing so all </w:t>
      </w:r>
      <w:proofErr w:type="spellStart"/>
      <w:r w:rsidRPr="00B80E4D">
        <w:rPr>
          <w:rFonts w:asciiTheme="minorHAnsi" w:hAnsiTheme="minorHAnsi"/>
          <w:b/>
          <w:bCs/>
          <w:u w:val="single"/>
        </w:rPr>
        <w:t>give</w:t>
      </w:r>
      <w:proofErr w:type="spellEnd"/>
      <w:r w:rsidRPr="00B80E4D">
        <w:rPr>
          <w:rFonts w:asciiTheme="minorHAnsi" w:hAnsiTheme="minorHAnsi"/>
          <w:b/>
          <w:bCs/>
          <w:u w:val="single"/>
        </w:rPr>
        <w:t xml:space="preserve"> short shrift to the object of feminist analysis, the relations between women and men.</w:t>
      </w:r>
      <w:r w:rsidRPr="00B80E4D">
        <w:rPr>
          <w:rFonts w:asciiTheme="minorHAnsi" w:hAnsiTheme="minorHAnsi"/>
        </w:rPr>
        <w:t xml:space="preserve"> </w:t>
      </w:r>
      <w:r w:rsidRPr="00B80E4D">
        <w:rPr>
          <w:rFonts w:asciiTheme="minorHAnsi" w:hAnsiTheme="minorHAnsi"/>
          <w:b/>
          <w:bCs/>
          <w:u w:val="single"/>
        </w:rPr>
        <w:t>While our "problems" have been elegantly analyzed, they have been misunderstood</w:t>
      </w:r>
      <w:r w:rsidRPr="00B80E4D">
        <w:rPr>
          <w:rFonts w:asciiTheme="minorHAnsi" w:hAnsiTheme="minorHAnsi"/>
        </w:rPr>
        <w:t xml:space="preserve">. The focus of Marxist analysis has been class relations; the object of </w:t>
      </w:r>
      <w:proofErr w:type="spellStart"/>
      <w:proofErr w:type="gramStart"/>
      <w:r w:rsidRPr="00B80E4D">
        <w:rPr>
          <w:rFonts w:asciiTheme="minorHAnsi" w:hAnsiTheme="minorHAnsi"/>
        </w:rPr>
        <w:t>marxist</w:t>
      </w:r>
      <w:proofErr w:type="spellEnd"/>
      <w:proofErr w:type="gramEnd"/>
      <w:r w:rsidRPr="00B80E4D">
        <w:rPr>
          <w:rFonts w:asciiTheme="minorHAnsi" w:hAnsiTheme="minorHAnsi"/>
        </w:rPr>
        <w:t xml:space="preserve"> analysis has been understanding the laws of motion of capitalist society. While we be</w:t>
      </w:r>
      <w:r w:rsidRPr="00B80E4D">
        <w:rPr>
          <w:rFonts w:asciiTheme="minorHAnsi" w:hAnsiTheme="minorHAnsi"/>
        </w:rPr>
        <w:softHyphen/>
        <w:t xml:space="preserve">lieve </w:t>
      </w:r>
      <w:proofErr w:type="spellStart"/>
      <w:proofErr w:type="gramStart"/>
      <w:r w:rsidRPr="00B80E4D">
        <w:rPr>
          <w:rFonts w:asciiTheme="minorHAnsi" w:hAnsiTheme="minorHAnsi"/>
        </w:rPr>
        <w:t>marxist</w:t>
      </w:r>
      <w:proofErr w:type="spellEnd"/>
      <w:proofErr w:type="gramEnd"/>
      <w:r w:rsidRPr="00B80E4D">
        <w:rPr>
          <w:rFonts w:asciiTheme="minorHAnsi" w:hAnsiTheme="minorHAnsi"/>
        </w:rPr>
        <w:t xml:space="preserve"> methodology can be used to formulate feminist strategy, these </w:t>
      </w:r>
      <w:proofErr w:type="spellStart"/>
      <w:r w:rsidRPr="00B80E4D">
        <w:rPr>
          <w:rFonts w:asciiTheme="minorHAnsi" w:hAnsiTheme="minorHAnsi"/>
        </w:rPr>
        <w:t>marxist</w:t>
      </w:r>
      <w:proofErr w:type="spellEnd"/>
      <w:r w:rsidRPr="00B80E4D">
        <w:rPr>
          <w:rFonts w:asciiTheme="minorHAnsi" w:hAnsiTheme="minorHAnsi"/>
        </w:rPr>
        <w:t xml:space="preserve"> feminist approaches discussed above clearly do not do so; their </w:t>
      </w:r>
      <w:proofErr w:type="spellStart"/>
      <w:r w:rsidRPr="00B80E4D">
        <w:rPr>
          <w:rFonts w:asciiTheme="minorHAnsi" w:hAnsiTheme="minorHAnsi"/>
        </w:rPr>
        <w:t>marxism</w:t>
      </w:r>
      <w:proofErr w:type="spellEnd"/>
      <w:r w:rsidRPr="00B80E4D">
        <w:rPr>
          <w:rFonts w:asciiTheme="minorHAnsi" w:hAnsiTheme="minorHAnsi"/>
        </w:rPr>
        <w:t xml:space="preserve"> clearly dominates their feminism. Marxism enables us to understand many as</w:t>
      </w:r>
      <w:r w:rsidRPr="00B80E4D">
        <w:rPr>
          <w:rFonts w:asciiTheme="minorHAnsi" w:hAnsiTheme="minorHAnsi"/>
        </w:rPr>
        <w:softHyphen/>
        <w:t>pects of capitalist societies: the structure of pro</w:t>
      </w:r>
      <w:r w:rsidRPr="00B80E4D">
        <w:rPr>
          <w:rFonts w:asciiTheme="minorHAnsi" w:hAnsiTheme="minorHAnsi"/>
        </w:rPr>
        <w:softHyphen/>
        <w:t xml:space="preserve">duction, the generation of a particular occupational structure, and the nature of the dominant ideology. </w:t>
      </w:r>
      <w:r w:rsidRPr="00B80E4D">
        <w:rPr>
          <w:rFonts w:asciiTheme="minorHAnsi" w:hAnsiTheme="minorHAnsi"/>
          <w:b/>
          <w:bCs/>
          <w:u w:val="single"/>
        </w:rPr>
        <w:t>Marx's theory of the development of capitalism is a theory of the development of "empty places."</w:t>
      </w:r>
      <w:r w:rsidRPr="00B80E4D">
        <w:rPr>
          <w:rFonts w:asciiTheme="minorHAnsi" w:hAnsiTheme="minorHAnsi"/>
        </w:rPr>
        <w:t xml:space="preserve"> Marx predicted, for example, the growth of the proletariat and the demise of the petit bourgeoisie. More pre</w:t>
      </w:r>
      <w:r w:rsidRPr="00B80E4D">
        <w:rPr>
          <w:rFonts w:asciiTheme="minorHAnsi" w:hAnsiTheme="minorHAnsi"/>
        </w:rPr>
        <w:softHyphen/>
        <w:t xml:space="preserve">cisely and in more detail, </w:t>
      </w:r>
      <w:proofErr w:type="spellStart"/>
      <w:r w:rsidRPr="00B80E4D">
        <w:rPr>
          <w:rFonts w:asciiTheme="minorHAnsi" w:hAnsiTheme="minorHAnsi"/>
        </w:rPr>
        <w:t>Braverman</w:t>
      </w:r>
      <w:proofErr w:type="spellEnd"/>
      <w:r w:rsidRPr="00B80E4D">
        <w:rPr>
          <w:rFonts w:asciiTheme="minorHAnsi" w:hAnsiTheme="minorHAnsi"/>
        </w:rPr>
        <w:t xml:space="preserve"> among others has explained the creation of the "places" clerical worker and service worker in advanced capitalist societies.2 </w:t>
      </w:r>
      <w:r w:rsidRPr="00086FE2">
        <w:rPr>
          <w:rFonts w:asciiTheme="minorHAnsi" w:hAnsiTheme="minorHAnsi"/>
          <w:b/>
          <w:bCs/>
          <w:u w:val="single"/>
        </w:rPr>
        <w:t>Just as capital creates these places indifferent to the individuals who fill them, the cat</w:t>
      </w:r>
      <w:r w:rsidRPr="00086FE2">
        <w:rPr>
          <w:rFonts w:asciiTheme="minorHAnsi" w:hAnsiTheme="minorHAnsi"/>
          <w:b/>
          <w:bCs/>
          <w:u w:val="single"/>
        </w:rPr>
        <w:softHyphen/>
        <w:t xml:space="preserve">egories of </w:t>
      </w:r>
      <w:proofErr w:type="spellStart"/>
      <w:r w:rsidRPr="00086FE2">
        <w:rPr>
          <w:rFonts w:asciiTheme="minorHAnsi" w:hAnsiTheme="minorHAnsi"/>
          <w:b/>
          <w:bCs/>
          <w:u w:val="single"/>
        </w:rPr>
        <w:t>marxist</w:t>
      </w:r>
      <w:proofErr w:type="spellEnd"/>
      <w:r w:rsidRPr="00086FE2">
        <w:rPr>
          <w:rFonts w:asciiTheme="minorHAnsi" w:hAnsiTheme="minorHAnsi"/>
          <w:b/>
          <w:bCs/>
          <w:u w:val="single"/>
        </w:rPr>
        <w:t xml:space="preserve"> analysis, class, reserve army of labor, wage laborer, ////////do not explain why particular people, fill particular places. They give no clues about why women are subordinate to men inside and outside the family</w:t>
      </w:r>
      <w:r w:rsidRPr="00B80E4D">
        <w:rPr>
          <w:rFonts w:asciiTheme="minorHAnsi" w:hAnsiTheme="minorHAnsi"/>
          <w:b/>
          <w:bCs/>
          <w:u w:val="single"/>
        </w:rPr>
        <w:t xml:space="preserve"> and why it is not the other way around.</w:t>
      </w:r>
      <w:r w:rsidRPr="00B80E4D">
        <w:rPr>
          <w:rFonts w:asciiTheme="minorHAnsi" w:hAnsiTheme="minorHAnsi"/>
        </w:rPr>
        <w:t xml:space="preserve"> </w:t>
      </w:r>
      <w:r w:rsidRPr="00086FE2">
        <w:rPr>
          <w:rFonts w:asciiTheme="minorHAnsi" w:hAnsiTheme="minorHAnsi"/>
          <w:b/>
          <w:bCs/>
          <w:u w:val="single"/>
        </w:rPr>
        <w:t>Marxist categories</w:t>
      </w:r>
      <w:r w:rsidRPr="00B80E4D">
        <w:rPr>
          <w:rFonts w:asciiTheme="minorHAnsi" w:hAnsiTheme="minorHAnsi"/>
          <w:b/>
          <w:bCs/>
          <w:u w:val="single"/>
        </w:rPr>
        <w:t xml:space="preserve">, like capital itself, </w:t>
      </w:r>
      <w:r w:rsidRPr="00086FE2">
        <w:rPr>
          <w:rFonts w:asciiTheme="minorHAnsi" w:hAnsiTheme="minorHAnsi"/>
          <w:b/>
          <w:bCs/>
          <w:u w:val="single"/>
        </w:rPr>
        <w:t>are sex-blind. The categories of Marxism cannot tell us who will fill the empty places</w:t>
      </w:r>
      <w:r w:rsidRPr="00B80E4D">
        <w:rPr>
          <w:rFonts w:asciiTheme="minorHAnsi" w:hAnsiTheme="minorHAnsi"/>
          <w:b/>
          <w:bCs/>
          <w:u w:val="single"/>
        </w:rPr>
        <w:t xml:space="preserve">. Marxist analysis of the woman question has suffered from this basic problem. </w:t>
      </w:r>
    </w:p>
    <w:p w14:paraId="1BAF27DC"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No root cause of capitalism </w:t>
      </w:r>
    </w:p>
    <w:p w14:paraId="2998E7C8" w14:textId="77777777" w:rsidR="006E1AB7" w:rsidRPr="00B80E4D" w:rsidRDefault="006E1AB7" w:rsidP="006E1AB7">
      <w:pPr>
        <w:rPr>
          <w:rFonts w:asciiTheme="minorHAnsi" w:hAnsiTheme="minorHAnsi"/>
          <w:b/>
        </w:rPr>
      </w:pPr>
      <w:proofErr w:type="spellStart"/>
      <w:r w:rsidRPr="00B80E4D">
        <w:rPr>
          <w:rStyle w:val="Style13ptBold"/>
          <w:rFonts w:asciiTheme="minorHAnsi" w:hAnsiTheme="minorHAnsi"/>
        </w:rPr>
        <w:t>Larrivee</w:t>
      </w:r>
      <w:proofErr w:type="spellEnd"/>
      <w:r w:rsidRPr="00B80E4D">
        <w:rPr>
          <w:rStyle w:val="Style13ptBold"/>
          <w:rFonts w:asciiTheme="minorHAnsi" w:hAnsiTheme="minorHAnsi"/>
        </w:rPr>
        <w:t xml:space="preserve"> 10</w:t>
      </w:r>
      <w:r w:rsidRPr="00B80E4D">
        <w:rPr>
          <w:rFonts w:asciiTheme="minorHAnsi" w:hAnsiTheme="minorHAnsi"/>
        </w:rPr>
        <w:t xml:space="preserve">— PF ECONOMICS AT MOUNT ST MARY’S UNIVERSITY – MASTERS FROM THE HARVARD KENNEDY SCHOOL AND PHD IN ECONOMICS FROM WISCONSIN, 10 [JOHN, A FRAMEWORK FOR THE MORAL ANALYSIS OF MARKETS, 10/1, </w:t>
      </w:r>
      <w:hyperlink r:id="rId57" w:history="1">
        <w:r w:rsidRPr="00B80E4D">
          <w:rPr>
            <w:rStyle w:val="Hyperlink"/>
            <w:rFonts w:asciiTheme="minorHAnsi" w:eastAsiaTheme="majorEastAsia" w:hAnsiTheme="minorHAnsi"/>
          </w:rPr>
          <w:t>http://www.teacheconomicfreedom.org/files/larrivee-paper-1.pdf</w:t>
        </w:r>
      </w:hyperlink>
      <w:r w:rsidRPr="00B80E4D">
        <w:rPr>
          <w:rFonts w:asciiTheme="minorHAnsi" w:hAnsiTheme="minorHAnsi"/>
        </w:rPr>
        <w:t xml:space="preserve">] </w:t>
      </w:r>
    </w:p>
    <w:p w14:paraId="6A00BAB8" w14:textId="77777777" w:rsidR="006E1AB7" w:rsidRPr="00B80E4D" w:rsidRDefault="006E1AB7" w:rsidP="006E1AB7">
      <w:pPr>
        <w:rPr>
          <w:rFonts w:asciiTheme="minorHAnsi" w:hAnsiTheme="minorHAnsi"/>
          <w:sz w:val="12"/>
        </w:rPr>
      </w:pPr>
      <w:r w:rsidRPr="00B80E4D">
        <w:rPr>
          <w:rFonts w:asciiTheme="minorHAnsi" w:hAnsiTheme="minorHAnsi"/>
          <w:sz w:val="12"/>
        </w:rPr>
        <w:t xml:space="preserve"> The Second Focal Point: Moral, Social, and Cultural Issues of Capitalism </w:t>
      </w:r>
      <w:r w:rsidRPr="00086FE2">
        <w:rPr>
          <w:rStyle w:val="StyleUnderline"/>
          <w:rFonts w:asciiTheme="minorHAnsi" w:hAnsiTheme="minorHAnsi"/>
          <w:bdr w:val="single" w:sz="4" w:space="0" w:color="auto"/>
        </w:rPr>
        <w:t>Logical errors abound</w:t>
      </w:r>
      <w:r w:rsidRPr="00B80E4D">
        <w:rPr>
          <w:rStyle w:val="StyleUnderline"/>
          <w:rFonts w:asciiTheme="minorHAnsi" w:hAnsiTheme="minorHAnsi"/>
        </w:rPr>
        <w:t xml:space="preserve"> in critical commentary on capitalism. Some </w:t>
      </w:r>
      <w:r w:rsidRPr="00086FE2">
        <w:rPr>
          <w:rStyle w:val="StyleUnderline"/>
          <w:rFonts w:asciiTheme="minorHAnsi" w:hAnsiTheme="minorHAnsi"/>
        </w:rPr>
        <w:t>critics observe</w:t>
      </w:r>
      <w:r w:rsidRPr="00B80E4D">
        <w:rPr>
          <w:rStyle w:val="StyleUnderline"/>
          <w:rFonts w:asciiTheme="minorHAnsi" w:hAnsiTheme="minorHAnsi"/>
        </w:rPr>
        <w:t xml:space="preserve"> a problem and conclude: “</w:t>
      </w:r>
      <w:r w:rsidRPr="00086FE2">
        <w:rPr>
          <w:rStyle w:val="StyleUnderline"/>
          <w:rFonts w:asciiTheme="minorHAnsi" w:hAnsiTheme="minorHAnsi"/>
        </w:rPr>
        <w:t xml:space="preserve">I see X in our society. We have a capitalist economy. Therefore capitalism </w:t>
      </w:r>
      <w:proofErr w:type="gramStart"/>
      <w:r w:rsidRPr="00086FE2">
        <w:rPr>
          <w:rStyle w:val="StyleUnderline"/>
          <w:rFonts w:asciiTheme="minorHAnsi" w:hAnsiTheme="minorHAnsi"/>
        </w:rPr>
        <w:t>causes  X</w:t>
      </w:r>
      <w:proofErr w:type="gramEnd"/>
      <w:r w:rsidRPr="00086FE2">
        <w:rPr>
          <w:rStyle w:val="StyleUnderline"/>
          <w:rFonts w:asciiTheme="minorHAnsi" w:hAnsiTheme="minorHAnsi"/>
        </w:rPr>
        <w:t>.</w:t>
      </w:r>
      <w:r w:rsidRPr="00B80E4D">
        <w:rPr>
          <w:rFonts w:asciiTheme="minorHAnsi" w:hAnsiTheme="minorHAnsi"/>
        </w:rPr>
        <w:t>”</w:t>
      </w:r>
      <w:r w:rsidRPr="00B80E4D">
        <w:rPr>
          <w:rFonts w:asciiTheme="minorHAnsi" w:hAnsiTheme="minorHAnsi"/>
          <w:sz w:val="12"/>
        </w:rPr>
        <w:t xml:space="preserve"> They draw their conclusion by looking at a phenomenon as it appears only in one system. Others merely follow a host of popular theories according to which capitalism is particularly bad. 6 </w:t>
      </w:r>
      <w:r w:rsidRPr="00B80E4D">
        <w:rPr>
          <w:rStyle w:val="StyleUnderline"/>
          <w:rFonts w:asciiTheme="minorHAnsi" w:hAnsiTheme="minorHAnsi"/>
        </w:rPr>
        <w:t>The solution to such flawed reasoning is to be comprehensive, to look at the good and bad</w:t>
      </w:r>
      <w:r w:rsidRPr="00B80E4D">
        <w:rPr>
          <w:rFonts w:asciiTheme="minorHAnsi" w:hAnsiTheme="minorHAnsi"/>
          <w:sz w:val="12"/>
        </w:rPr>
        <w:t>, in market and non-market systems. Thus the following section considers a number of issues—</w:t>
      </w:r>
      <w:r w:rsidRPr="00B80E4D">
        <w:rPr>
          <w:rFonts w:asciiTheme="minorHAnsi" w:hAnsiTheme="minorHAnsi"/>
        </w:rPr>
        <w:t>gree</w:t>
      </w:r>
      <w:r w:rsidRPr="00B80E4D">
        <w:rPr>
          <w:rFonts w:asciiTheme="minorHAnsi" w:hAnsiTheme="minorHAnsi"/>
          <w:sz w:val="12"/>
        </w:rPr>
        <w:t xml:space="preserve">d,  selfishness and human relationships, honesty and truth, </w:t>
      </w:r>
      <w:r w:rsidRPr="00B80E4D">
        <w:rPr>
          <w:rFonts w:asciiTheme="minorHAnsi" w:hAnsiTheme="minorHAnsi"/>
        </w:rPr>
        <w:t>alienation</w:t>
      </w:r>
      <w:r w:rsidRPr="00B80E4D">
        <w:rPr>
          <w:rFonts w:asciiTheme="minorHAnsi" w:hAnsiTheme="minorHAnsi"/>
          <w:sz w:val="12"/>
        </w:rPr>
        <w:t xml:space="preserve"> and work satisfaction, </w:t>
      </w:r>
      <w:r w:rsidRPr="00B80E4D">
        <w:rPr>
          <w:rFonts w:asciiTheme="minorHAnsi" w:hAnsiTheme="minorHAnsi"/>
        </w:rPr>
        <w:t>moral  decay</w:t>
      </w:r>
      <w:r w:rsidRPr="00B80E4D">
        <w:rPr>
          <w:rFonts w:asciiTheme="minorHAnsi" w:hAnsiTheme="minorHAnsi"/>
          <w:sz w:val="12"/>
        </w:rPr>
        <w:t>, and religious participation—that have often been associated with capitalism, but</w:t>
      </w:r>
      <w:r w:rsidRPr="00B80E4D">
        <w:rPr>
          <w:rFonts w:asciiTheme="minorHAnsi" w:hAnsiTheme="minorHAnsi"/>
        </w:rPr>
        <w:t xml:space="preserve"> have  </w:t>
      </w:r>
      <w:r w:rsidRPr="00B80E4D">
        <w:rPr>
          <w:rStyle w:val="StyleUnderline"/>
          <w:rFonts w:asciiTheme="minorHAnsi" w:hAnsiTheme="minorHAnsi"/>
        </w:rPr>
        <w:t>also  been problematic in other systems  and usually in more extreme form</w:t>
      </w:r>
      <w:r w:rsidRPr="00B80E4D">
        <w:rPr>
          <w:rFonts w:asciiTheme="minorHAnsi" w:hAnsiTheme="minorHAnsi"/>
          <w:sz w:val="12"/>
        </w:rPr>
        <w:t xml:space="preserve">. I conclude with </w:t>
      </w:r>
      <w:proofErr w:type="gramStart"/>
      <w:r w:rsidRPr="00B80E4D">
        <w:rPr>
          <w:rFonts w:asciiTheme="minorHAnsi" w:hAnsiTheme="minorHAnsi"/>
          <w:sz w:val="12"/>
        </w:rPr>
        <w:t>some  evidence</w:t>
      </w:r>
      <w:proofErr w:type="gramEnd"/>
      <w:r w:rsidRPr="00B80E4D">
        <w:rPr>
          <w:rFonts w:asciiTheme="minorHAnsi" w:hAnsiTheme="minorHAnsi"/>
          <w:sz w:val="12"/>
        </w:rPr>
        <w:t xml:space="preserve"> for the view that markets foster (at least some) virtues rather than undermining them. My purpose is not to smear communism or to make the simplistic argument that “</w:t>
      </w:r>
      <w:proofErr w:type="gramStart"/>
      <w:r w:rsidRPr="00B80E4D">
        <w:rPr>
          <w:rFonts w:asciiTheme="minorHAnsi" w:hAnsiTheme="minorHAnsi"/>
          <w:sz w:val="12"/>
        </w:rPr>
        <w:t>capitalism  isn’t</w:t>
      </w:r>
      <w:proofErr w:type="gramEnd"/>
      <w:r w:rsidRPr="00B80E4D">
        <w:rPr>
          <w:rFonts w:asciiTheme="minorHAnsi" w:hAnsiTheme="minorHAnsi"/>
          <w:sz w:val="12"/>
        </w:rPr>
        <w:t xml:space="preserve"> so bad because other systems have problems too.”</w:t>
      </w:r>
      <w:r w:rsidRPr="00B80E4D">
        <w:rPr>
          <w:rFonts w:asciiTheme="minorHAnsi" w:hAnsiTheme="minorHAnsi"/>
        </w:rPr>
        <w:t xml:space="preserve"> </w:t>
      </w:r>
      <w:r w:rsidRPr="00086FE2">
        <w:rPr>
          <w:rStyle w:val="StyleUnderline"/>
          <w:rFonts w:asciiTheme="minorHAnsi" w:hAnsiTheme="minorHAnsi"/>
        </w:rPr>
        <w:t xml:space="preserve">The critical point is that certain </w:t>
      </w:r>
      <w:proofErr w:type="gramStart"/>
      <w:r w:rsidRPr="00086FE2">
        <w:rPr>
          <w:rStyle w:val="StyleUnderline"/>
          <w:rFonts w:asciiTheme="minorHAnsi" w:hAnsiTheme="minorHAnsi"/>
        </w:rPr>
        <w:t>people  thought</w:t>
      </w:r>
      <w:proofErr w:type="gramEnd"/>
      <w:r w:rsidRPr="00B80E4D">
        <w:rPr>
          <w:rStyle w:val="StyleUnderline"/>
          <w:rFonts w:asciiTheme="minorHAnsi" w:hAnsiTheme="minorHAnsi"/>
        </w:rPr>
        <w:t xml:space="preserve"> various </w:t>
      </w:r>
      <w:r w:rsidRPr="00086FE2">
        <w:rPr>
          <w:rStyle w:val="StyleUnderline"/>
          <w:rFonts w:asciiTheme="minorHAnsi" w:hAnsiTheme="minorHAnsi"/>
        </w:rPr>
        <w:t>social ills resulted from capitalism, and on this basis</w:t>
      </w:r>
      <w:r w:rsidRPr="00B80E4D">
        <w:rPr>
          <w:rStyle w:val="StyleUnderline"/>
          <w:rFonts w:asciiTheme="minorHAnsi" w:hAnsiTheme="minorHAnsi"/>
        </w:rPr>
        <w:t xml:space="preserve"> they </w:t>
      </w:r>
      <w:r w:rsidRPr="00086FE2">
        <w:rPr>
          <w:rStyle w:val="StyleUnderline"/>
          <w:rFonts w:asciiTheme="minorHAnsi" w:hAnsiTheme="minorHAnsi"/>
        </w:rPr>
        <w:t>took action to establish alternative economic systems</w:t>
      </w:r>
      <w:r w:rsidRPr="00B80E4D">
        <w:rPr>
          <w:rStyle w:val="StyleUnderline"/>
          <w:rFonts w:asciiTheme="minorHAnsi" w:hAnsiTheme="minorHAnsi"/>
        </w:rPr>
        <w:t xml:space="preserve"> to solve the problems they had identified. </w:t>
      </w:r>
      <w:r w:rsidRPr="00086FE2">
        <w:rPr>
          <w:rStyle w:val="StyleUnderline"/>
          <w:rFonts w:asciiTheme="minorHAnsi" w:hAnsiTheme="minorHAnsi"/>
        </w:rPr>
        <w:t xml:space="preserve">That </w:t>
      </w:r>
      <w:r w:rsidRPr="00086FE2">
        <w:rPr>
          <w:rStyle w:val="StyleUnderline"/>
          <w:rFonts w:asciiTheme="minorHAnsi" w:hAnsiTheme="minorHAnsi"/>
          <w:bdr w:val="single" w:sz="4" w:space="0" w:color="auto"/>
        </w:rPr>
        <w:t>they failed to solve the problems</w:t>
      </w:r>
      <w:r w:rsidRPr="00086FE2">
        <w:rPr>
          <w:rStyle w:val="StyleUnderline"/>
          <w:rFonts w:asciiTheme="minorHAnsi" w:hAnsiTheme="minorHAnsi"/>
        </w:rPr>
        <w:t>, and</w:t>
      </w:r>
      <w:r w:rsidRPr="00B80E4D">
        <w:rPr>
          <w:rStyle w:val="StyleUnderline"/>
          <w:rFonts w:asciiTheme="minorHAnsi" w:hAnsiTheme="minorHAnsi"/>
        </w:rPr>
        <w:t xml:space="preserve"> in fact </w:t>
      </w:r>
      <w:r w:rsidRPr="00086FE2">
        <w:rPr>
          <w:rStyle w:val="StyleUnderline"/>
          <w:rFonts w:asciiTheme="minorHAnsi" w:hAnsiTheme="minorHAnsi"/>
          <w:bdr w:val="single" w:sz="4" w:space="0" w:color="auto"/>
        </w:rPr>
        <w:t xml:space="preserve">exacerbated </w:t>
      </w:r>
      <w:proofErr w:type="gramStart"/>
      <w:r w:rsidRPr="00086FE2">
        <w:rPr>
          <w:rStyle w:val="StyleUnderline"/>
          <w:rFonts w:asciiTheme="minorHAnsi" w:hAnsiTheme="minorHAnsi"/>
          <w:bdr w:val="single" w:sz="4" w:space="0" w:color="auto"/>
        </w:rPr>
        <w:t>them</w:t>
      </w:r>
      <w:proofErr w:type="gramEnd"/>
      <w:r w:rsidRPr="00B80E4D">
        <w:rPr>
          <w:rStyle w:val="StyleUnderline"/>
          <w:rFonts w:asciiTheme="minorHAnsi" w:hAnsiTheme="minorHAnsi"/>
        </w:rPr>
        <w:t xml:space="preserve"> while also creating new </w:t>
      </w:r>
      <w:r w:rsidRPr="00B80E4D">
        <w:rPr>
          <w:rStyle w:val="StyleUnderline"/>
          <w:rFonts w:asciiTheme="minorHAnsi" w:hAnsiTheme="minorHAnsi"/>
        </w:rPr>
        <w:lastRenderedPageBreak/>
        <w:t xml:space="preserve">problems, </w:t>
      </w:r>
      <w:r w:rsidRPr="00086FE2">
        <w:rPr>
          <w:rStyle w:val="StyleUnderline"/>
          <w:rFonts w:asciiTheme="minorHAnsi" w:hAnsiTheme="minorHAnsi"/>
        </w:rPr>
        <w:t>implies that capitalism</w:t>
      </w:r>
      <w:r w:rsidRPr="00B80E4D">
        <w:rPr>
          <w:rStyle w:val="StyleUnderline"/>
          <w:rFonts w:asciiTheme="minorHAnsi" w:hAnsiTheme="minorHAnsi"/>
        </w:rPr>
        <w:t xml:space="preserve"> itself </w:t>
      </w:r>
      <w:r w:rsidRPr="00086FE2">
        <w:rPr>
          <w:rStyle w:val="StyleUnderline"/>
          <w:rFonts w:asciiTheme="minorHAnsi" w:hAnsiTheme="minorHAnsi"/>
        </w:rPr>
        <w:t>wasn’t the cause of the problems in the first place</w:t>
      </w:r>
      <w:r w:rsidRPr="00B80E4D">
        <w:rPr>
          <w:rFonts w:asciiTheme="minorHAnsi" w:hAnsiTheme="minorHAnsi"/>
          <w:sz w:val="12"/>
        </w:rPr>
        <w:t>, at least not to the degree</w:t>
      </w:r>
    </w:p>
    <w:p w14:paraId="39082798"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No root cause of capitalism </w:t>
      </w:r>
    </w:p>
    <w:p w14:paraId="08E3CAA3" w14:textId="77777777" w:rsidR="006E1AB7" w:rsidRPr="00B80E4D" w:rsidRDefault="006E1AB7" w:rsidP="006E1AB7">
      <w:pPr>
        <w:rPr>
          <w:rFonts w:asciiTheme="minorHAnsi" w:hAnsiTheme="minorHAnsi"/>
          <w:b/>
        </w:rPr>
      </w:pPr>
      <w:proofErr w:type="spellStart"/>
      <w:r w:rsidRPr="00B80E4D">
        <w:rPr>
          <w:rStyle w:val="Style13ptBold"/>
          <w:rFonts w:asciiTheme="minorHAnsi" w:hAnsiTheme="minorHAnsi"/>
        </w:rPr>
        <w:t>Larrivee</w:t>
      </w:r>
      <w:proofErr w:type="spellEnd"/>
      <w:r w:rsidRPr="00B80E4D">
        <w:rPr>
          <w:rStyle w:val="Style13ptBold"/>
          <w:rFonts w:asciiTheme="minorHAnsi" w:hAnsiTheme="minorHAnsi"/>
        </w:rPr>
        <w:t xml:space="preserve"> 10</w:t>
      </w:r>
      <w:r w:rsidRPr="00B80E4D">
        <w:rPr>
          <w:rFonts w:asciiTheme="minorHAnsi" w:hAnsiTheme="minorHAnsi"/>
        </w:rPr>
        <w:t xml:space="preserve">— PF ECONOMICS AT MOUNT ST MARY’S UNIVERSITY – MASTERS FROM THE HARVARD KENNEDY SCHOOL AND PHD IN ECONOMICS FROM WISCONSIN, 10 [JOHN, A FRAMEWORK FOR THE MORAL ANALYSIS OF MARKETS, 10/1, </w:t>
      </w:r>
      <w:hyperlink r:id="rId58" w:history="1">
        <w:r w:rsidRPr="00B80E4D">
          <w:rPr>
            <w:rStyle w:val="Hyperlink"/>
            <w:rFonts w:asciiTheme="minorHAnsi" w:eastAsiaTheme="majorEastAsia" w:hAnsiTheme="minorHAnsi"/>
          </w:rPr>
          <w:t>http://www.teacheconomicfreedom.org/files/larrivee-paper-1.pdf</w:t>
        </w:r>
      </w:hyperlink>
      <w:r w:rsidRPr="00B80E4D">
        <w:rPr>
          <w:rFonts w:asciiTheme="minorHAnsi" w:hAnsiTheme="minorHAnsi"/>
        </w:rPr>
        <w:t xml:space="preserve">] </w:t>
      </w:r>
    </w:p>
    <w:p w14:paraId="25E18F95" w14:textId="77777777" w:rsidR="006E1AB7" w:rsidRPr="00B80E4D" w:rsidRDefault="006E1AB7" w:rsidP="006E1AB7">
      <w:pPr>
        <w:rPr>
          <w:rFonts w:asciiTheme="minorHAnsi" w:hAnsiTheme="minorHAnsi"/>
          <w:sz w:val="12"/>
        </w:rPr>
      </w:pPr>
      <w:r w:rsidRPr="00B80E4D">
        <w:rPr>
          <w:rFonts w:asciiTheme="minorHAnsi" w:hAnsiTheme="minorHAnsi"/>
          <w:sz w:val="12"/>
        </w:rPr>
        <w:t xml:space="preserve"> The Second Focal Point: Moral, Social, and Cultural Issues of Capitalism </w:t>
      </w:r>
      <w:r w:rsidRPr="00086FE2">
        <w:rPr>
          <w:rStyle w:val="StyleUnderline"/>
          <w:rFonts w:asciiTheme="minorHAnsi" w:hAnsiTheme="minorHAnsi"/>
          <w:bdr w:val="single" w:sz="4" w:space="0" w:color="auto"/>
        </w:rPr>
        <w:t>Logical errors abound</w:t>
      </w:r>
      <w:r w:rsidRPr="00B80E4D">
        <w:rPr>
          <w:rStyle w:val="StyleUnderline"/>
          <w:rFonts w:asciiTheme="minorHAnsi" w:hAnsiTheme="minorHAnsi"/>
        </w:rPr>
        <w:t xml:space="preserve"> in critical commentary on capitalism. Some </w:t>
      </w:r>
      <w:r w:rsidRPr="00086FE2">
        <w:rPr>
          <w:rStyle w:val="StyleUnderline"/>
          <w:rFonts w:asciiTheme="minorHAnsi" w:hAnsiTheme="minorHAnsi"/>
        </w:rPr>
        <w:t>critics observe</w:t>
      </w:r>
      <w:r w:rsidRPr="00B80E4D">
        <w:rPr>
          <w:rStyle w:val="StyleUnderline"/>
          <w:rFonts w:asciiTheme="minorHAnsi" w:hAnsiTheme="minorHAnsi"/>
        </w:rPr>
        <w:t xml:space="preserve"> a problem and conclude: “</w:t>
      </w:r>
      <w:r w:rsidRPr="00086FE2">
        <w:rPr>
          <w:rStyle w:val="StyleUnderline"/>
          <w:rFonts w:asciiTheme="minorHAnsi" w:hAnsiTheme="minorHAnsi"/>
        </w:rPr>
        <w:t xml:space="preserve">I see X in our society. We have a capitalist economy. Therefore capitalism </w:t>
      </w:r>
      <w:proofErr w:type="gramStart"/>
      <w:r w:rsidRPr="00086FE2">
        <w:rPr>
          <w:rStyle w:val="StyleUnderline"/>
          <w:rFonts w:asciiTheme="minorHAnsi" w:hAnsiTheme="minorHAnsi"/>
        </w:rPr>
        <w:t>causes  X</w:t>
      </w:r>
      <w:proofErr w:type="gramEnd"/>
      <w:r w:rsidRPr="00086FE2">
        <w:rPr>
          <w:rStyle w:val="StyleUnderline"/>
          <w:rFonts w:asciiTheme="minorHAnsi" w:hAnsiTheme="minorHAnsi"/>
        </w:rPr>
        <w:t>.</w:t>
      </w:r>
      <w:r w:rsidRPr="00B80E4D">
        <w:rPr>
          <w:rFonts w:asciiTheme="minorHAnsi" w:hAnsiTheme="minorHAnsi"/>
        </w:rPr>
        <w:t>”</w:t>
      </w:r>
      <w:r w:rsidRPr="00B80E4D">
        <w:rPr>
          <w:rFonts w:asciiTheme="minorHAnsi" w:hAnsiTheme="minorHAnsi"/>
          <w:sz w:val="12"/>
        </w:rPr>
        <w:t xml:space="preserve"> They draw their conclusion by looking at a phenomenon as it appears only in one system. Others merely follow a host of popular theories according to which capitalism is particularly bad. 6 </w:t>
      </w:r>
      <w:r w:rsidRPr="00B80E4D">
        <w:rPr>
          <w:rStyle w:val="StyleUnderline"/>
          <w:rFonts w:asciiTheme="minorHAnsi" w:hAnsiTheme="minorHAnsi"/>
        </w:rPr>
        <w:t>The solution to such flawed reasoning is to be comprehensive, to look at the good and bad</w:t>
      </w:r>
      <w:r w:rsidRPr="00B80E4D">
        <w:rPr>
          <w:rFonts w:asciiTheme="minorHAnsi" w:hAnsiTheme="minorHAnsi"/>
          <w:sz w:val="12"/>
        </w:rPr>
        <w:t>, in market and non-market systems. Thus the following section considers a number of issues—</w:t>
      </w:r>
      <w:r w:rsidRPr="00B80E4D">
        <w:rPr>
          <w:rFonts w:asciiTheme="minorHAnsi" w:hAnsiTheme="minorHAnsi"/>
        </w:rPr>
        <w:t>gree</w:t>
      </w:r>
      <w:r w:rsidRPr="00B80E4D">
        <w:rPr>
          <w:rFonts w:asciiTheme="minorHAnsi" w:hAnsiTheme="minorHAnsi"/>
          <w:sz w:val="12"/>
        </w:rPr>
        <w:t xml:space="preserve">d,  selfishness and human relationships, honesty and truth, </w:t>
      </w:r>
      <w:r w:rsidRPr="00B80E4D">
        <w:rPr>
          <w:rFonts w:asciiTheme="minorHAnsi" w:hAnsiTheme="minorHAnsi"/>
        </w:rPr>
        <w:t>alienation</w:t>
      </w:r>
      <w:r w:rsidRPr="00B80E4D">
        <w:rPr>
          <w:rFonts w:asciiTheme="minorHAnsi" w:hAnsiTheme="minorHAnsi"/>
          <w:sz w:val="12"/>
        </w:rPr>
        <w:t xml:space="preserve"> and work satisfaction, </w:t>
      </w:r>
      <w:r w:rsidRPr="00B80E4D">
        <w:rPr>
          <w:rFonts w:asciiTheme="minorHAnsi" w:hAnsiTheme="minorHAnsi"/>
        </w:rPr>
        <w:t>moral  decay</w:t>
      </w:r>
      <w:r w:rsidRPr="00B80E4D">
        <w:rPr>
          <w:rFonts w:asciiTheme="minorHAnsi" w:hAnsiTheme="minorHAnsi"/>
          <w:sz w:val="12"/>
        </w:rPr>
        <w:t>, and religious participation—that have often been associated with capitalism, but</w:t>
      </w:r>
      <w:r w:rsidRPr="00B80E4D">
        <w:rPr>
          <w:rFonts w:asciiTheme="minorHAnsi" w:hAnsiTheme="minorHAnsi"/>
        </w:rPr>
        <w:t xml:space="preserve"> have  </w:t>
      </w:r>
      <w:r w:rsidRPr="00B80E4D">
        <w:rPr>
          <w:rStyle w:val="StyleUnderline"/>
          <w:rFonts w:asciiTheme="minorHAnsi" w:hAnsiTheme="minorHAnsi"/>
        </w:rPr>
        <w:t>also  been problematic in other systems  and usually in more extreme form</w:t>
      </w:r>
      <w:r w:rsidRPr="00B80E4D">
        <w:rPr>
          <w:rFonts w:asciiTheme="minorHAnsi" w:hAnsiTheme="minorHAnsi"/>
          <w:sz w:val="12"/>
        </w:rPr>
        <w:t xml:space="preserve">. I conclude with </w:t>
      </w:r>
      <w:proofErr w:type="gramStart"/>
      <w:r w:rsidRPr="00B80E4D">
        <w:rPr>
          <w:rFonts w:asciiTheme="minorHAnsi" w:hAnsiTheme="minorHAnsi"/>
          <w:sz w:val="12"/>
        </w:rPr>
        <w:t>some  evidence</w:t>
      </w:r>
      <w:proofErr w:type="gramEnd"/>
      <w:r w:rsidRPr="00B80E4D">
        <w:rPr>
          <w:rFonts w:asciiTheme="minorHAnsi" w:hAnsiTheme="minorHAnsi"/>
          <w:sz w:val="12"/>
        </w:rPr>
        <w:t xml:space="preserve"> for the view that markets foster (at least some) virtues rather than undermining them. My purpose is not to smear communism or to make the simplistic argument that “</w:t>
      </w:r>
      <w:proofErr w:type="gramStart"/>
      <w:r w:rsidRPr="00B80E4D">
        <w:rPr>
          <w:rFonts w:asciiTheme="minorHAnsi" w:hAnsiTheme="minorHAnsi"/>
          <w:sz w:val="12"/>
        </w:rPr>
        <w:t>capitalism  isn’t</w:t>
      </w:r>
      <w:proofErr w:type="gramEnd"/>
      <w:r w:rsidRPr="00B80E4D">
        <w:rPr>
          <w:rFonts w:asciiTheme="minorHAnsi" w:hAnsiTheme="minorHAnsi"/>
          <w:sz w:val="12"/>
        </w:rPr>
        <w:t xml:space="preserve"> so bad because other systems have problems too.”</w:t>
      </w:r>
      <w:r w:rsidRPr="00B80E4D">
        <w:rPr>
          <w:rFonts w:asciiTheme="minorHAnsi" w:hAnsiTheme="minorHAnsi"/>
        </w:rPr>
        <w:t xml:space="preserve"> </w:t>
      </w:r>
      <w:r w:rsidRPr="00086FE2">
        <w:rPr>
          <w:rStyle w:val="StyleUnderline"/>
          <w:rFonts w:asciiTheme="minorHAnsi" w:hAnsiTheme="minorHAnsi"/>
        </w:rPr>
        <w:t xml:space="preserve">The critical point is that certain </w:t>
      </w:r>
      <w:proofErr w:type="gramStart"/>
      <w:r w:rsidRPr="00086FE2">
        <w:rPr>
          <w:rStyle w:val="StyleUnderline"/>
          <w:rFonts w:asciiTheme="minorHAnsi" w:hAnsiTheme="minorHAnsi"/>
        </w:rPr>
        <w:t>people  thought</w:t>
      </w:r>
      <w:proofErr w:type="gramEnd"/>
      <w:r w:rsidRPr="00B80E4D">
        <w:rPr>
          <w:rStyle w:val="StyleUnderline"/>
          <w:rFonts w:asciiTheme="minorHAnsi" w:hAnsiTheme="minorHAnsi"/>
        </w:rPr>
        <w:t xml:space="preserve"> various </w:t>
      </w:r>
      <w:r w:rsidRPr="00086FE2">
        <w:rPr>
          <w:rStyle w:val="StyleUnderline"/>
          <w:rFonts w:asciiTheme="minorHAnsi" w:hAnsiTheme="minorHAnsi"/>
        </w:rPr>
        <w:t>social ills resulted from capitalism, and on this basis</w:t>
      </w:r>
      <w:r w:rsidRPr="00B80E4D">
        <w:rPr>
          <w:rStyle w:val="StyleUnderline"/>
          <w:rFonts w:asciiTheme="minorHAnsi" w:hAnsiTheme="minorHAnsi"/>
        </w:rPr>
        <w:t xml:space="preserve"> they </w:t>
      </w:r>
      <w:r w:rsidRPr="00086FE2">
        <w:rPr>
          <w:rStyle w:val="StyleUnderline"/>
          <w:rFonts w:asciiTheme="minorHAnsi" w:hAnsiTheme="minorHAnsi"/>
        </w:rPr>
        <w:t>took action to establish alternative economic systems</w:t>
      </w:r>
      <w:r w:rsidRPr="00B80E4D">
        <w:rPr>
          <w:rStyle w:val="StyleUnderline"/>
          <w:rFonts w:asciiTheme="minorHAnsi" w:hAnsiTheme="minorHAnsi"/>
        </w:rPr>
        <w:t xml:space="preserve"> to solve the problems they had identified. </w:t>
      </w:r>
      <w:r w:rsidRPr="00086FE2">
        <w:rPr>
          <w:rStyle w:val="StyleUnderline"/>
          <w:rFonts w:asciiTheme="minorHAnsi" w:hAnsiTheme="minorHAnsi"/>
        </w:rPr>
        <w:t xml:space="preserve">That </w:t>
      </w:r>
      <w:r w:rsidRPr="00086FE2">
        <w:rPr>
          <w:rStyle w:val="StyleUnderline"/>
          <w:rFonts w:asciiTheme="minorHAnsi" w:hAnsiTheme="minorHAnsi"/>
          <w:bdr w:val="single" w:sz="4" w:space="0" w:color="auto"/>
        </w:rPr>
        <w:t>they failed to solve the problems</w:t>
      </w:r>
      <w:r w:rsidRPr="00086FE2">
        <w:rPr>
          <w:rStyle w:val="StyleUnderline"/>
          <w:rFonts w:asciiTheme="minorHAnsi" w:hAnsiTheme="minorHAnsi"/>
        </w:rPr>
        <w:t>, and</w:t>
      </w:r>
      <w:r w:rsidRPr="00B80E4D">
        <w:rPr>
          <w:rStyle w:val="StyleUnderline"/>
          <w:rFonts w:asciiTheme="minorHAnsi" w:hAnsiTheme="minorHAnsi"/>
        </w:rPr>
        <w:t xml:space="preserve"> in fact </w:t>
      </w:r>
      <w:r w:rsidRPr="00086FE2">
        <w:rPr>
          <w:rStyle w:val="StyleUnderline"/>
          <w:rFonts w:asciiTheme="minorHAnsi" w:hAnsiTheme="minorHAnsi"/>
          <w:bdr w:val="single" w:sz="4" w:space="0" w:color="auto"/>
        </w:rPr>
        <w:t xml:space="preserve">exacerbated </w:t>
      </w:r>
      <w:proofErr w:type="gramStart"/>
      <w:r w:rsidRPr="00086FE2">
        <w:rPr>
          <w:rStyle w:val="StyleUnderline"/>
          <w:rFonts w:asciiTheme="minorHAnsi" w:hAnsiTheme="minorHAnsi"/>
          <w:bdr w:val="single" w:sz="4" w:space="0" w:color="auto"/>
        </w:rPr>
        <w:t>them</w:t>
      </w:r>
      <w:proofErr w:type="gramEnd"/>
      <w:r w:rsidRPr="00B80E4D">
        <w:rPr>
          <w:rStyle w:val="StyleUnderline"/>
          <w:rFonts w:asciiTheme="minorHAnsi" w:hAnsiTheme="minorHAnsi"/>
        </w:rPr>
        <w:t xml:space="preserve"> while also creating new problems, </w:t>
      </w:r>
      <w:r w:rsidRPr="00086FE2">
        <w:rPr>
          <w:rStyle w:val="StyleUnderline"/>
          <w:rFonts w:asciiTheme="minorHAnsi" w:hAnsiTheme="minorHAnsi"/>
        </w:rPr>
        <w:t>implies that capitalism</w:t>
      </w:r>
      <w:r w:rsidRPr="00B80E4D">
        <w:rPr>
          <w:rStyle w:val="StyleUnderline"/>
          <w:rFonts w:asciiTheme="minorHAnsi" w:hAnsiTheme="minorHAnsi"/>
        </w:rPr>
        <w:t xml:space="preserve"> itself </w:t>
      </w:r>
      <w:r w:rsidRPr="00086FE2">
        <w:rPr>
          <w:rStyle w:val="StyleUnderline"/>
          <w:rFonts w:asciiTheme="minorHAnsi" w:hAnsiTheme="minorHAnsi"/>
        </w:rPr>
        <w:t>wasn’t the cause of the problems in the first place</w:t>
      </w:r>
      <w:r w:rsidRPr="00B80E4D">
        <w:rPr>
          <w:rFonts w:asciiTheme="minorHAnsi" w:hAnsiTheme="minorHAnsi"/>
          <w:sz w:val="12"/>
        </w:rPr>
        <w:t>, at least not to the degree</w:t>
      </w:r>
    </w:p>
    <w:p w14:paraId="594DFBBA"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Neoliberalism increases gender and racial equality </w:t>
      </w:r>
    </w:p>
    <w:p w14:paraId="1FBEFC0B" w14:textId="77777777" w:rsidR="006E1AB7" w:rsidRPr="00B80E4D" w:rsidRDefault="006E1AB7" w:rsidP="006E1AB7">
      <w:pPr>
        <w:rPr>
          <w:rFonts w:asciiTheme="minorHAnsi" w:hAnsiTheme="minorHAnsi"/>
          <w:color w:val="000000"/>
          <w:sz w:val="14"/>
          <w:szCs w:val="18"/>
        </w:rPr>
      </w:pPr>
      <w:proofErr w:type="spellStart"/>
      <w:r w:rsidRPr="00B80E4D">
        <w:rPr>
          <w:rFonts w:asciiTheme="minorHAnsi" w:hAnsiTheme="minorHAnsi"/>
          <w:b/>
          <w:color w:val="000000"/>
          <w:sz w:val="24"/>
        </w:rPr>
        <w:t>Bhagvati</w:t>
      </w:r>
      <w:proofErr w:type="spellEnd"/>
      <w:r w:rsidRPr="00B80E4D">
        <w:rPr>
          <w:rFonts w:asciiTheme="minorHAnsi" w:hAnsiTheme="minorHAnsi"/>
          <w:b/>
          <w:color w:val="000000"/>
          <w:sz w:val="24"/>
        </w:rPr>
        <w:t xml:space="preserve"> ‘4 </w:t>
      </w:r>
      <w:r w:rsidRPr="00B80E4D">
        <w:rPr>
          <w:rFonts w:asciiTheme="minorHAnsi" w:hAnsiTheme="minorHAnsi"/>
        </w:rPr>
        <w:t>(</w:t>
      </w:r>
      <w:r w:rsidRPr="00B80E4D">
        <w:rPr>
          <w:rFonts w:asciiTheme="minorHAnsi" w:hAnsiTheme="minorHAnsi"/>
          <w:szCs w:val="18"/>
        </w:rPr>
        <w:t>University Professor at Columbia University and Senior Fellow in International Economics at the Council on Foreign Relations [</w:t>
      </w:r>
      <w:proofErr w:type="spellStart"/>
      <w:r w:rsidRPr="00B80E4D">
        <w:rPr>
          <w:rFonts w:asciiTheme="minorHAnsi" w:hAnsiTheme="minorHAnsi"/>
          <w:szCs w:val="18"/>
        </w:rPr>
        <w:t>JagdishBhagwati</w:t>
      </w:r>
      <w:proofErr w:type="spellEnd"/>
      <w:r w:rsidRPr="00B80E4D">
        <w:rPr>
          <w:rFonts w:asciiTheme="minorHAnsi" w:hAnsiTheme="minorHAnsi"/>
          <w:szCs w:val="18"/>
        </w:rPr>
        <w:t xml:space="preserve">, “In Defense of Globalization”. 2004. Overview, </w:t>
      </w:r>
      <w:hyperlink r:id="rId59" w:history="1">
        <w:r w:rsidRPr="00B80E4D">
          <w:rPr>
            <w:rFonts w:asciiTheme="minorHAnsi" w:hAnsiTheme="minorHAnsi"/>
            <w:szCs w:val="18"/>
          </w:rPr>
          <w:t>http://www.cfr.org/publication/6769/in_defense_of_globalization.html</w:t>
        </w:r>
      </w:hyperlink>
      <w:r w:rsidRPr="00B80E4D">
        <w:rPr>
          <w:rFonts w:asciiTheme="minorHAnsi" w:hAnsiTheme="minorHAnsi"/>
          <w:szCs w:val="18"/>
        </w:rPr>
        <w:t>]</w:t>
      </w:r>
    </w:p>
    <w:p w14:paraId="7CD7F3EE" w14:textId="77777777" w:rsidR="006E1AB7" w:rsidRPr="00B80E4D" w:rsidRDefault="006E1AB7" w:rsidP="006E1AB7">
      <w:pPr>
        <w:rPr>
          <w:rFonts w:asciiTheme="minorHAnsi" w:hAnsiTheme="minorHAnsi"/>
          <w:color w:val="000000"/>
          <w:sz w:val="14"/>
          <w:szCs w:val="18"/>
        </w:rPr>
      </w:pPr>
    </w:p>
    <w:p w14:paraId="03B5EBAC" w14:textId="77777777" w:rsidR="006E1AB7" w:rsidRPr="00B80E4D" w:rsidRDefault="006E1AB7" w:rsidP="006E1AB7">
      <w:pPr>
        <w:rPr>
          <w:rFonts w:asciiTheme="minorHAnsi" w:hAnsiTheme="minorHAnsi"/>
          <w:color w:val="000000"/>
          <w:sz w:val="16"/>
        </w:rPr>
      </w:pPr>
      <w:proofErr w:type="spellStart"/>
      <w:r w:rsidRPr="00B80E4D">
        <w:rPr>
          <w:rFonts w:asciiTheme="minorHAnsi" w:hAnsiTheme="minorHAnsi"/>
          <w:color w:val="000000"/>
          <w:sz w:val="16"/>
          <w:szCs w:val="18"/>
        </w:rPr>
        <w:t>JagdishBhagwati</w:t>
      </w:r>
      <w:proofErr w:type="spellEnd"/>
      <w:r w:rsidRPr="00B80E4D">
        <w:rPr>
          <w:rFonts w:asciiTheme="minorHAnsi" w:hAnsiTheme="minorHAnsi"/>
          <w:color w:val="000000"/>
          <w:sz w:val="16"/>
          <w:szCs w:val="18"/>
        </w:rPr>
        <w:t xml:space="preserve"> takes conventional wisdom—that globalization is the cause of several social ills—and turns it on its head</w:t>
      </w:r>
      <w:r w:rsidRPr="00B80E4D">
        <w:rPr>
          <w:rFonts w:asciiTheme="minorHAnsi" w:hAnsiTheme="minorHAnsi"/>
          <w:color w:val="000000"/>
          <w:sz w:val="16"/>
        </w:rPr>
        <w:t xml:space="preserve">. </w:t>
      </w:r>
      <w:r w:rsidRPr="00086FE2">
        <w:rPr>
          <w:rFonts w:asciiTheme="minorHAnsi" w:hAnsiTheme="minorHAnsi"/>
          <w:color w:val="000000"/>
          <w:u w:val="single"/>
        </w:rPr>
        <w:t>Properly regulated, globalization</w:t>
      </w:r>
      <w:r w:rsidRPr="00B80E4D">
        <w:rPr>
          <w:rFonts w:asciiTheme="minorHAnsi" w:hAnsiTheme="minorHAnsi"/>
          <w:color w:val="000000"/>
          <w:u w:val="single"/>
        </w:rPr>
        <w:t xml:space="preserve">, he says, </w:t>
      </w:r>
      <w:r w:rsidRPr="00086FE2">
        <w:rPr>
          <w:rFonts w:asciiTheme="minorHAnsi" w:hAnsiTheme="minorHAnsi"/>
          <w:color w:val="000000"/>
          <w:u w:val="single"/>
        </w:rPr>
        <w:t>is the most powerful force for social good in the world</w:t>
      </w:r>
      <w:r w:rsidRPr="00B80E4D">
        <w:rPr>
          <w:rFonts w:asciiTheme="minorHAnsi" w:hAnsiTheme="minorHAnsi"/>
          <w:color w:val="000000"/>
          <w:u w:val="single"/>
        </w:rPr>
        <w:t>.</w:t>
      </w:r>
      <w:r w:rsidRPr="00B80E4D">
        <w:rPr>
          <w:rFonts w:asciiTheme="minorHAnsi" w:hAnsiTheme="minorHAnsi"/>
          <w:color w:val="000000"/>
          <w:sz w:val="16"/>
        </w:rPr>
        <w:t xml:space="preserve"> Drawing on his unparalleled knowledge of international economics, </w:t>
      </w:r>
      <w:proofErr w:type="spellStart"/>
      <w:r w:rsidRPr="00B80E4D">
        <w:rPr>
          <w:rFonts w:asciiTheme="minorHAnsi" w:hAnsiTheme="minorHAnsi"/>
          <w:color w:val="000000"/>
          <w:sz w:val="16"/>
        </w:rPr>
        <w:t>Bhagwati</w:t>
      </w:r>
      <w:proofErr w:type="spellEnd"/>
      <w:r w:rsidRPr="00B80E4D">
        <w:rPr>
          <w:rFonts w:asciiTheme="minorHAnsi" w:hAnsiTheme="minorHAnsi"/>
          <w:color w:val="000000"/>
          <w:sz w:val="16"/>
        </w:rPr>
        <w:t xml:space="preserve"> dismantles the </w:t>
      </w:r>
      <w:proofErr w:type="spellStart"/>
      <w:r w:rsidRPr="00B80E4D">
        <w:rPr>
          <w:rFonts w:asciiTheme="minorHAnsi" w:hAnsiTheme="minorHAnsi"/>
          <w:color w:val="000000"/>
          <w:sz w:val="16"/>
        </w:rPr>
        <w:t>antiglobalization</w:t>
      </w:r>
      <w:proofErr w:type="spellEnd"/>
      <w:r w:rsidRPr="00B80E4D">
        <w:rPr>
          <w:rFonts w:asciiTheme="minorHAnsi" w:hAnsiTheme="minorHAnsi"/>
          <w:color w:val="000000"/>
          <w:sz w:val="16"/>
        </w:rPr>
        <w:t xml:space="preserve"> case. He persuasively argues that </w:t>
      </w:r>
      <w:r w:rsidRPr="00086FE2">
        <w:rPr>
          <w:rFonts w:asciiTheme="minorHAnsi" w:hAnsiTheme="minorHAnsi"/>
          <w:color w:val="000000"/>
          <w:u w:val="single"/>
        </w:rPr>
        <w:t>globalization</w:t>
      </w:r>
      <w:r w:rsidRPr="00B80E4D">
        <w:rPr>
          <w:rFonts w:asciiTheme="minorHAnsi" w:hAnsiTheme="minorHAnsi"/>
          <w:color w:val="000000"/>
          <w:u w:val="single"/>
        </w:rPr>
        <w:t xml:space="preserve"> often leads to greater general prosperity in an underdeveloped nation: it can </w:t>
      </w:r>
      <w:r w:rsidRPr="00086FE2">
        <w:rPr>
          <w:rFonts w:asciiTheme="minorHAnsi" w:hAnsiTheme="minorHAnsi"/>
          <w:color w:val="000000"/>
          <w:u w:val="single"/>
        </w:rPr>
        <w:t>reduce child labor, increase literacy</w:t>
      </w:r>
      <w:r w:rsidRPr="00B80E4D">
        <w:rPr>
          <w:rFonts w:asciiTheme="minorHAnsi" w:hAnsiTheme="minorHAnsi"/>
          <w:color w:val="000000"/>
          <w:u w:val="single"/>
        </w:rPr>
        <w:t xml:space="preserve">, and </w:t>
      </w:r>
      <w:r w:rsidRPr="00086FE2">
        <w:rPr>
          <w:rFonts w:asciiTheme="minorHAnsi" w:hAnsiTheme="minorHAnsi"/>
          <w:color w:val="000000"/>
          <w:u w:val="single"/>
        </w:rPr>
        <w:t>enhance</w:t>
      </w:r>
      <w:r w:rsidRPr="00B80E4D">
        <w:rPr>
          <w:rFonts w:asciiTheme="minorHAnsi" w:hAnsiTheme="minorHAnsi"/>
          <w:color w:val="000000"/>
          <w:u w:val="single"/>
        </w:rPr>
        <w:t xml:space="preserve"> the economic and </w:t>
      </w:r>
      <w:r w:rsidRPr="00086FE2">
        <w:rPr>
          <w:rFonts w:asciiTheme="minorHAnsi" w:hAnsiTheme="minorHAnsi"/>
          <w:color w:val="000000"/>
          <w:u w:val="single"/>
        </w:rPr>
        <w:t xml:space="preserve">social standing of </w:t>
      </w:r>
      <w:proofErr w:type="spellStart"/>
      <w:r w:rsidRPr="00086FE2">
        <w:rPr>
          <w:rFonts w:asciiTheme="minorHAnsi" w:hAnsiTheme="minorHAnsi"/>
          <w:color w:val="000000"/>
          <w:u w:val="single"/>
        </w:rPr>
        <w:t>women</w:t>
      </w:r>
      <w:r w:rsidRPr="00B80E4D">
        <w:rPr>
          <w:rFonts w:asciiTheme="minorHAnsi" w:hAnsiTheme="minorHAnsi"/>
          <w:color w:val="000000"/>
          <w:u w:val="single"/>
        </w:rPr>
        <w:t>.</w:t>
      </w:r>
      <w:r w:rsidRPr="00B80E4D">
        <w:rPr>
          <w:rFonts w:asciiTheme="minorHAnsi" w:hAnsiTheme="minorHAnsi"/>
          <w:color w:val="000000"/>
          <w:sz w:val="16"/>
          <w:szCs w:val="18"/>
        </w:rPr>
        <w:t>And</w:t>
      </w:r>
      <w:proofErr w:type="spellEnd"/>
      <w:r w:rsidRPr="00B80E4D">
        <w:rPr>
          <w:rFonts w:asciiTheme="minorHAnsi" w:hAnsiTheme="minorHAnsi"/>
          <w:color w:val="000000"/>
          <w:sz w:val="16"/>
          <w:szCs w:val="18"/>
        </w:rPr>
        <w:t xml:space="preserve"> to counter charges that globalization leads to cultural hegemony, to a bland “</w:t>
      </w:r>
      <w:proofErr w:type="spellStart"/>
      <w:r w:rsidRPr="00B80E4D">
        <w:rPr>
          <w:rFonts w:asciiTheme="minorHAnsi" w:hAnsiTheme="minorHAnsi"/>
          <w:color w:val="000000"/>
          <w:sz w:val="16"/>
          <w:szCs w:val="18"/>
        </w:rPr>
        <w:t>McWorld</w:t>
      </w:r>
      <w:proofErr w:type="spellEnd"/>
      <w:r w:rsidRPr="00B80E4D">
        <w:rPr>
          <w:rFonts w:asciiTheme="minorHAnsi" w:hAnsiTheme="minorHAnsi"/>
          <w:color w:val="000000"/>
          <w:sz w:val="16"/>
          <w:szCs w:val="18"/>
        </w:rPr>
        <w:t xml:space="preserve">,” </w:t>
      </w:r>
      <w:proofErr w:type="spellStart"/>
      <w:r w:rsidRPr="00B80E4D">
        <w:rPr>
          <w:rFonts w:asciiTheme="minorHAnsi" w:hAnsiTheme="minorHAnsi"/>
          <w:color w:val="000000"/>
          <w:sz w:val="16"/>
          <w:szCs w:val="18"/>
        </w:rPr>
        <w:t>Bhagwati</w:t>
      </w:r>
      <w:proofErr w:type="spellEnd"/>
      <w:r w:rsidRPr="00B80E4D">
        <w:rPr>
          <w:rFonts w:asciiTheme="minorHAnsi" w:hAnsiTheme="minorHAnsi"/>
          <w:color w:val="000000"/>
          <w:sz w:val="16"/>
          <w:szCs w:val="18"/>
        </w:rPr>
        <w:t xml:space="preserve"> points to several examples, from literature to movies, in which </w:t>
      </w:r>
      <w:r w:rsidRPr="00086FE2">
        <w:rPr>
          <w:rFonts w:asciiTheme="minorHAnsi" w:hAnsiTheme="minorHAnsi"/>
          <w:color w:val="000000"/>
          <w:u w:val="single"/>
        </w:rPr>
        <w:t>globalization</w:t>
      </w:r>
      <w:r w:rsidRPr="00B80E4D">
        <w:rPr>
          <w:rFonts w:asciiTheme="minorHAnsi" w:hAnsiTheme="minorHAnsi"/>
          <w:color w:val="000000"/>
          <w:u w:val="single"/>
        </w:rPr>
        <w:t xml:space="preserve"> has </w:t>
      </w:r>
      <w:r w:rsidRPr="00086FE2">
        <w:rPr>
          <w:rFonts w:asciiTheme="minorHAnsi" w:hAnsiTheme="minorHAnsi"/>
          <w:bCs/>
          <w:u w:val="single"/>
        </w:rPr>
        <w:t>led to a spicy hybrid of cultures</w:t>
      </w:r>
      <w:r w:rsidRPr="00B80E4D">
        <w:rPr>
          <w:rFonts w:asciiTheme="minorHAnsi" w:hAnsiTheme="minorHAnsi"/>
          <w:color w:val="000000"/>
          <w:sz w:val="16"/>
        </w:rPr>
        <w:t xml:space="preserve">. </w:t>
      </w:r>
      <w:r w:rsidRPr="00B80E4D">
        <w:rPr>
          <w:rFonts w:asciiTheme="minorHAnsi" w:hAnsiTheme="minorHAnsi"/>
          <w:color w:val="000000"/>
          <w:sz w:val="16"/>
          <w:szCs w:val="18"/>
        </w:rPr>
        <w:t xml:space="preserve">Often controversial and always compelling, </w:t>
      </w:r>
      <w:proofErr w:type="spellStart"/>
      <w:r w:rsidRPr="00B80E4D">
        <w:rPr>
          <w:rFonts w:asciiTheme="minorHAnsi" w:hAnsiTheme="minorHAnsi"/>
          <w:color w:val="000000"/>
          <w:sz w:val="16"/>
          <w:szCs w:val="18"/>
        </w:rPr>
        <w:t>Bhagwati</w:t>
      </w:r>
      <w:proofErr w:type="spellEnd"/>
      <w:r w:rsidRPr="00B80E4D">
        <w:rPr>
          <w:rFonts w:asciiTheme="minorHAnsi" w:hAnsiTheme="minorHAnsi"/>
          <w:color w:val="000000"/>
          <w:sz w:val="16"/>
          <w:szCs w:val="18"/>
        </w:rPr>
        <w:t xml:space="preserve"> cuts through the noise on this most contentious issue, showing that globalization is part of the solution, not part of the problem. Anyone who wants to understand what’s at stake in the globalization wars will want to read </w:t>
      </w:r>
      <w:r w:rsidRPr="00B80E4D">
        <w:rPr>
          <w:rFonts w:asciiTheme="minorHAnsi" w:hAnsiTheme="minorHAnsi"/>
          <w:i/>
          <w:iCs/>
          <w:color w:val="000000"/>
          <w:sz w:val="16"/>
          <w:szCs w:val="18"/>
        </w:rPr>
        <w:t>In Defense of Globalization</w:t>
      </w:r>
      <w:r w:rsidRPr="00B80E4D">
        <w:rPr>
          <w:rFonts w:asciiTheme="minorHAnsi" w:hAnsiTheme="minorHAnsi"/>
          <w:color w:val="000000"/>
          <w:sz w:val="16"/>
          <w:szCs w:val="18"/>
        </w:rPr>
        <w:t xml:space="preserve">. The first edition of </w:t>
      </w:r>
      <w:r w:rsidRPr="00B80E4D">
        <w:rPr>
          <w:rFonts w:asciiTheme="minorHAnsi" w:hAnsiTheme="minorHAnsi"/>
          <w:i/>
          <w:iCs/>
          <w:color w:val="000000"/>
          <w:sz w:val="16"/>
          <w:szCs w:val="18"/>
        </w:rPr>
        <w:t>In Defense of Globalization</w:t>
      </w:r>
      <w:r w:rsidRPr="00B80E4D">
        <w:rPr>
          <w:rFonts w:asciiTheme="minorHAnsi" w:hAnsiTheme="minorHAnsi"/>
          <w:color w:val="000000"/>
          <w:sz w:val="16"/>
          <w:szCs w:val="18"/>
        </w:rPr>
        <w:t xml:space="preserve"> addressed the critiques that concerned the social implications of economic </w:t>
      </w:r>
      <w:proofErr w:type="spellStart"/>
      <w:r w:rsidRPr="00B80E4D">
        <w:rPr>
          <w:rFonts w:asciiTheme="minorHAnsi" w:hAnsiTheme="minorHAnsi"/>
          <w:color w:val="000000"/>
          <w:sz w:val="16"/>
          <w:szCs w:val="18"/>
        </w:rPr>
        <w:t>globalization.</w:t>
      </w:r>
      <w:r w:rsidRPr="00B80E4D">
        <w:rPr>
          <w:rFonts w:asciiTheme="minorHAnsi" w:hAnsiTheme="minorHAnsi"/>
          <w:color w:val="000000"/>
          <w:u w:val="single"/>
        </w:rPr>
        <w:t>Thus</w:t>
      </w:r>
      <w:proofErr w:type="spellEnd"/>
      <w:r w:rsidRPr="00B80E4D">
        <w:rPr>
          <w:rFonts w:asciiTheme="minorHAnsi" w:hAnsiTheme="minorHAnsi"/>
          <w:color w:val="000000"/>
          <w:u w:val="single"/>
        </w:rPr>
        <w:t xml:space="preserve">, </w:t>
      </w:r>
      <w:r w:rsidRPr="00086FE2">
        <w:rPr>
          <w:rFonts w:asciiTheme="minorHAnsi" w:hAnsiTheme="minorHAnsi"/>
          <w:color w:val="000000"/>
          <w:u w:val="single"/>
        </w:rPr>
        <w:t>it addressed</w:t>
      </w:r>
      <w:r w:rsidRPr="00B80E4D">
        <w:rPr>
          <w:rFonts w:asciiTheme="minorHAnsi" w:hAnsiTheme="minorHAnsi"/>
          <w:color w:val="000000"/>
          <w:u w:val="single"/>
        </w:rPr>
        <w:t xml:space="preserve"> questions such as the impact on </w:t>
      </w:r>
      <w:r w:rsidRPr="00086FE2">
        <w:rPr>
          <w:rFonts w:asciiTheme="minorHAnsi" w:hAnsiTheme="minorHAnsi"/>
          <w:color w:val="000000"/>
          <w:u w:val="single"/>
        </w:rPr>
        <w:t>women’s rights and equality, child labor, poverty</w:t>
      </w:r>
      <w:r w:rsidRPr="00B80E4D">
        <w:rPr>
          <w:rFonts w:asciiTheme="minorHAnsi" w:hAnsiTheme="minorHAnsi"/>
          <w:color w:val="000000"/>
          <w:u w:val="single"/>
        </w:rPr>
        <w:t xml:space="preserve"> in the poor countries, </w:t>
      </w:r>
      <w:r w:rsidRPr="00086FE2">
        <w:rPr>
          <w:rFonts w:asciiTheme="minorHAnsi" w:hAnsiTheme="minorHAnsi"/>
          <w:color w:val="000000"/>
          <w:u w:val="single"/>
        </w:rPr>
        <w:t>democracy</w:t>
      </w:r>
      <w:r w:rsidRPr="00B80E4D">
        <w:rPr>
          <w:rFonts w:asciiTheme="minorHAnsi" w:hAnsiTheme="minorHAnsi"/>
          <w:color w:val="000000"/>
          <w:u w:val="single"/>
        </w:rPr>
        <w:t xml:space="preserve">, mainstream and indigenous </w:t>
      </w:r>
      <w:r w:rsidRPr="00086FE2">
        <w:rPr>
          <w:rFonts w:asciiTheme="minorHAnsi" w:hAnsiTheme="minorHAnsi"/>
          <w:color w:val="000000"/>
          <w:u w:val="single"/>
        </w:rPr>
        <w:t>culture, and the environment</w:t>
      </w:r>
      <w:r w:rsidRPr="00B80E4D">
        <w:rPr>
          <w:rFonts w:asciiTheme="minorHAnsi" w:hAnsiTheme="minorHAnsi"/>
          <w:color w:val="000000"/>
          <w:sz w:val="16"/>
        </w:rPr>
        <w:t xml:space="preserve">. </w:t>
      </w:r>
      <w:r w:rsidRPr="00B80E4D">
        <w:rPr>
          <w:rFonts w:asciiTheme="minorHAnsi" w:hAnsiTheme="minorHAnsi"/>
          <w:color w:val="000000"/>
          <w:sz w:val="16"/>
          <w:szCs w:val="18"/>
        </w:rPr>
        <w:t xml:space="preserve">Professor </w:t>
      </w:r>
      <w:proofErr w:type="spellStart"/>
      <w:r w:rsidRPr="00B80E4D">
        <w:rPr>
          <w:rFonts w:asciiTheme="minorHAnsi" w:hAnsiTheme="minorHAnsi"/>
          <w:color w:val="000000"/>
          <w:sz w:val="16"/>
          <w:szCs w:val="18"/>
        </w:rPr>
        <w:t>Bhagwati</w:t>
      </w:r>
      <w:proofErr w:type="spellEnd"/>
      <w:r w:rsidRPr="00B80E4D">
        <w:rPr>
          <w:rFonts w:asciiTheme="minorHAnsi" w:hAnsiTheme="minorHAnsi"/>
          <w:color w:val="000000"/>
          <w:sz w:val="16"/>
          <w:szCs w:val="18"/>
        </w:rPr>
        <w:t xml:space="preserve"> concluded that </w:t>
      </w:r>
      <w:r w:rsidRPr="00086FE2">
        <w:rPr>
          <w:rFonts w:asciiTheme="minorHAnsi" w:hAnsiTheme="minorHAnsi"/>
          <w:color w:val="000000"/>
          <w:u w:val="single"/>
        </w:rPr>
        <w:t>globalization was</w:t>
      </w:r>
      <w:r w:rsidRPr="00B80E4D">
        <w:rPr>
          <w:rFonts w:asciiTheme="minorHAnsi" w:hAnsiTheme="minorHAnsi"/>
          <w:color w:val="000000"/>
          <w:u w:val="single"/>
        </w:rPr>
        <w:t xml:space="preserve">, on balance, </w:t>
      </w:r>
      <w:r w:rsidRPr="00086FE2">
        <w:rPr>
          <w:rFonts w:asciiTheme="minorHAnsi" w:hAnsiTheme="minorHAnsi"/>
          <w:color w:val="000000"/>
          <w:u w:val="single"/>
        </w:rPr>
        <w:t>a force for advancing</w:t>
      </w:r>
      <w:r w:rsidRPr="00B80E4D">
        <w:rPr>
          <w:rFonts w:asciiTheme="minorHAnsi" w:hAnsiTheme="minorHAnsi"/>
          <w:color w:val="000000"/>
          <w:u w:val="single"/>
        </w:rPr>
        <w:t xml:space="preserve"> </w:t>
      </w:r>
      <w:r w:rsidRPr="00086FE2">
        <w:rPr>
          <w:rFonts w:asciiTheme="minorHAnsi" w:hAnsiTheme="minorHAnsi"/>
          <w:color w:val="000000"/>
          <w:u w:val="single"/>
        </w:rPr>
        <w:t>these agendas</w:t>
      </w:r>
      <w:r w:rsidRPr="00B80E4D">
        <w:rPr>
          <w:rFonts w:asciiTheme="minorHAnsi" w:hAnsiTheme="minorHAnsi"/>
          <w:color w:val="000000"/>
          <w:u w:val="single"/>
        </w:rPr>
        <w:t xml:space="preserve"> as </w:t>
      </w:r>
      <w:proofErr w:type="spellStart"/>
      <w:r w:rsidRPr="00B80E4D">
        <w:rPr>
          <w:rFonts w:asciiTheme="minorHAnsi" w:hAnsiTheme="minorHAnsi"/>
          <w:color w:val="000000"/>
          <w:u w:val="single"/>
        </w:rPr>
        <w:t>well.</w:t>
      </w:r>
      <w:r w:rsidRPr="00B80E4D">
        <w:rPr>
          <w:rFonts w:asciiTheme="minorHAnsi" w:hAnsiTheme="minorHAnsi"/>
          <w:color w:val="000000"/>
          <w:sz w:val="16"/>
          <w:szCs w:val="18"/>
        </w:rPr>
        <w:t>Thus</w:t>
      </w:r>
      <w:proofErr w:type="spellEnd"/>
      <w:r w:rsidRPr="00B80E4D">
        <w:rPr>
          <w:rFonts w:asciiTheme="minorHAnsi" w:hAnsiTheme="minorHAnsi"/>
          <w:color w:val="000000"/>
          <w:sz w:val="16"/>
          <w:szCs w:val="18"/>
        </w:rPr>
        <w:t xml:space="preserve">, whereas the critics assumed </w:t>
      </w:r>
      <w:proofErr w:type="spellStart"/>
      <w:r w:rsidRPr="00B80E4D">
        <w:rPr>
          <w:rFonts w:asciiTheme="minorHAnsi" w:hAnsiTheme="minorHAnsi"/>
          <w:color w:val="000000"/>
          <w:sz w:val="16"/>
          <w:szCs w:val="18"/>
        </w:rPr>
        <w:t>that</w:t>
      </w:r>
      <w:r w:rsidRPr="00B80E4D">
        <w:rPr>
          <w:rFonts w:asciiTheme="minorHAnsi" w:hAnsiTheme="minorHAnsi"/>
          <w:color w:val="000000"/>
          <w:u w:val="single"/>
        </w:rPr>
        <w:t>globalization</w:t>
      </w:r>
      <w:r w:rsidRPr="00B80E4D">
        <w:rPr>
          <w:rFonts w:asciiTheme="minorHAnsi" w:hAnsiTheme="minorHAnsi"/>
          <w:color w:val="000000"/>
          <w:sz w:val="16"/>
          <w:szCs w:val="18"/>
        </w:rPr>
        <w:t>lacked</w:t>
      </w:r>
      <w:proofErr w:type="spellEnd"/>
      <w:r w:rsidRPr="00B80E4D">
        <w:rPr>
          <w:rFonts w:asciiTheme="minorHAnsi" w:hAnsiTheme="minorHAnsi"/>
          <w:color w:val="000000"/>
          <w:sz w:val="16"/>
          <w:szCs w:val="18"/>
        </w:rPr>
        <w:t xml:space="preserve"> a human face, </w:t>
      </w:r>
      <w:proofErr w:type="spellStart"/>
      <w:r w:rsidRPr="00B80E4D">
        <w:rPr>
          <w:rFonts w:asciiTheme="minorHAnsi" w:hAnsiTheme="minorHAnsi"/>
          <w:color w:val="000000"/>
          <w:sz w:val="16"/>
          <w:szCs w:val="18"/>
        </w:rPr>
        <w:t>it</w:t>
      </w:r>
      <w:r w:rsidRPr="00B80E4D">
        <w:rPr>
          <w:rFonts w:asciiTheme="minorHAnsi" w:hAnsiTheme="minorHAnsi"/>
          <w:color w:val="000000"/>
          <w:u w:val="single"/>
        </w:rPr>
        <w:t>actually</w:t>
      </w:r>
      <w:proofErr w:type="spellEnd"/>
      <w:r w:rsidRPr="00B80E4D">
        <w:rPr>
          <w:rFonts w:asciiTheme="minorHAnsi" w:hAnsiTheme="minorHAnsi"/>
          <w:color w:val="000000"/>
          <w:u w:val="single"/>
        </w:rPr>
        <w:t xml:space="preserve"> had a human face</w:t>
      </w:r>
      <w:r w:rsidRPr="00B80E4D">
        <w:rPr>
          <w:rFonts w:asciiTheme="minorHAnsi" w:hAnsiTheme="minorHAnsi"/>
          <w:color w:val="000000"/>
          <w:sz w:val="16"/>
        </w:rPr>
        <w:t xml:space="preserve">. </w:t>
      </w:r>
      <w:r w:rsidRPr="00B80E4D">
        <w:rPr>
          <w:rFonts w:asciiTheme="minorHAnsi" w:hAnsiTheme="minorHAnsi"/>
          <w:color w:val="000000"/>
          <w:sz w:val="16"/>
          <w:szCs w:val="18"/>
        </w:rPr>
        <w:t>He also examined in depth the ways in</w:t>
      </w:r>
      <w:r w:rsidRPr="00B80E4D">
        <w:rPr>
          <w:rFonts w:asciiTheme="minorHAnsi" w:hAnsiTheme="minorHAnsi"/>
          <w:color w:val="000000"/>
          <w:sz w:val="16"/>
        </w:rPr>
        <w:t xml:space="preserve"> which </w:t>
      </w:r>
      <w:r w:rsidRPr="00B80E4D">
        <w:rPr>
          <w:rFonts w:asciiTheme="minorHAnsi" w:hAnsiTheme="minorHAnsi"/>
          <w:color w:val="000000"/>
          <w:u w:val="single"/>
        </w:rPr>
        <w:t>policy and institutional design could further advance these social agendas, adding more glow to the human face.</w:t>
      </w:r>
    </w:p>
    <w:p w14:paraId="751EE2D9" w14:textId="77777777" w:rsidR="006E1AB7" w:rsidRPr="00B80E4D" w:rsidRDefault="006E1AB7" w:rsidP="006E1AB7">
      <w:pPr>
        <w:pStyle w:val="Heading2"/>
        <w:rPr>
          <w:rFonts w:asciiTheme="minorHAnsi" w:hAnsiTheme="minorHAnsi"/>
        </w:rPr>
      </w:pPr>
      <w:r w:rsidRPr="00B80E4D">
        <w:rPr>
          <w:rFonts w:asciiTheme="minorHAnsi" w:hAnsiTheme="minorHAnsi"/>
        </w:rPr>
        <w:lastRenderedPageBreak/>
        <w:t>AT: Batman / Ballot / Heorism K</w:t>
      </w:r>
    </w:p>
    <w:p w14:paraId="3CF195F8"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2AC</w:t>
      </w:r>
    </w:p>
    <w:p w14:paraId="1B131DBE" w14:textId="77777777" w:rsidR="006E1AB7" w:rsidRPr="00B80E4D" w:rsidRDefault="006E1AB7" w:rsidP="00AA177F">
      <w:pPr>
        <w:pStyle w:val="Heading4"/>
        <w:rPr>
          <w:rFonts w:asciiTheme="minorHAnsi" w:hAnsiTheme="minorHAnsi"/>
        </w:rPr>
      </w:pPr>
      <w:r w:rsidRPr="00B80E4D">
        <w:rPr>
          <w:rFonts w:asciiTheme="minorHAnsi" w:hAnsiTheme="minorHAnsi"/>
        </w:rPr>
        <w:t xml:space="preserve">Armchair DA: Your authors are armchair philosophers that sustain traditional enlightenment views and do </w:t>
      </w:r>
      <w:r w:rsidRPr="00B80E4D">
        <w:rPr>
          <w:rFonts w:asciiTheme="minorHAnsi" w:hAnsiTheme="minorHAnsi"/>
          <w:u w:val="single"/>
        </w:rPr>
        <w:t>nothing</w:t>
      </w:r>
      <w:r w:rsidRPr="00B80E4D">
        <w:rPr>
          <w:rFonts w:asciiTheme="minorHAnsi" w:hAnsiTheme="minorHAnsi"/>
        </w:rPr>
        <w:t xml:space="preserve"> for women or people of color </w:t>
      </w:r>
    </w:p>
    <w:p w14:paraId="4768C2E9" w14:textId="77777777" w:rsidR="006E1AB7" w:rsidRPr="00B80E4D" w:rsidRDefault="006E1AB7" w:rsidP="006E1AB7">
      <w:pPr>
        <w:rPr>
          <w:rFonts w:asciiTheme="minorHAnsi" w:hAnsiTheme="minorHAnsi"/>
        </w:rPr>
      </w:pPr>
      <w:proofErr w:type="spellStart"/>
      <w:r w:rsidRPr="00B80E4D">
        <w:rPr>
          <w:rFonts w:asciiTheme="minorHAnsi" w:hAnsiTheme="minorHAnsi"/>
        </w:rPr>
        <w:t>Siskanna</w:t>
      </w:r>
      <w:proofErr w:type="spellEnd"/>
      <w:r w:rsidRPr="00B80E4D">
        <w:rPr>
          <w:rFonts w:asciiTheme="minorHAnsi" w:hAnsiTheme="minorHAnsi"/>
        </w:rPr>
        <w:t xml:space="preserve"> </w:t>
      </w:r>
      <w:proofErr w:type="spellStart"/>
      <w:r w:rsidRPr="00B80E4D">
        <w:rPr>
          <w:rStyle w:val="Style13ptBold"/>
          <w:rFonts w:asciiTheme="minorHAnsi" w:hAnsiTheme="minorHAnsi"/>
        </w:rPr>
        <w:t>Naynaha</w:t>
      </w:r>
      <w:proofErr w:type="spellEnd"/>
      <w:r w:rsidRPr="00B80E4D">
        <w:rPr>
          <w:rFonts w:asciiTheme="minorHAnsi" w:hAnsiTheme="minorHAnsi"/>
        </w:rPr>
        <w:t>, composition coordinator at Lane Community College and teaches courses on African American and Latino literature, May 20</w:t>
      </w:r>
      <w:r w:rsidRPr="00B80E4D">
        <w:rPr>
          <w:rStyle w:val="Heading4Char"/>
          <w:rFonts w:asciiTheme="minorHAnsi" w:eastAsiaTheme="minorHAnsi" w:hAnsiTheme="minorHAnsi"/>
        </w:rPr>
        <w:t>06</w:t>
      </w:r>
      <w:r w:rsidRPr="00B80E4D">
        <w:rPr>
          <w:rFonts w:asciiTheme="minorHAnsi" w:hAnsiTheme="minorHAnsi"/>
        </w:rPr>
        <w:t xml:space="preserve">, “RACE OF ANGELS: XICANISMA, POSTCOLONIAL PASSIONS, AND RHETORICS OF REACTION AND REVOLUTION,” </w:t>
      </w:r>
      <w:hyperlink r:id="rId60" w:history="1">
        <w:r w:rsidRPr="00B80E4D">
          <w:rPr>
            <w:rStyle w:val="Hyperlink"/>
            <w:rFonts w:asciiTheme="minorHAnsi" w:hAnsiTheme="minorHAnsi"/>
          </w:rPr>
          <w:t>https://research.wsulibs.wsu.edu/xmlui/bitstream/handle/2376/492/s_naynaha_050306.pdf?sequence=1</w:t>
        </w:r>
      </w:hyperlink>
    </w:p>
    <w:p w14:paraId="190A4A06" w14:textId="77777777" w:rsidR="006E1AB7" w:rsidRPr="00B80E4D" w:rsidRDefault="006E1AB7" w:rsidP="006E1AB7">
      <w:pPr>
        <w:rPr>
          <w:rFonts w:asciiTheme="minorHAnsi" w:hAnsiTheme="minorHAnsi"/>
          <w:sz w:val="16"/>
        </w:rPr>
      </w:pPr>
      <w:r w:rsidRPr="00B80E4D">
        <w:rPr>
          <w:rFonts w:asciiTheme="minorHAnsi" w:hAnsiTheme="minorHAnsi"/>
          <w:sz w:val="16"/>
        </w:rPr>
        <w:t xml:space="preserve">At the turn of the twenty-first century, </w:t>
      </w:r>
      <w:proofErr w:type="spellStart"/>
      <w:r w:rsidRPr="00B80E4D">
        <w:rPr>
          <w:rStyle w:val="StyleUnderline"/>
          <w:rFonts w:asciiTheme="minorHAnsi" w:hAnsiTheme="minorHAnsi"/>
        </w:rPr>
        <w:t>Laclau</w:t>
      </w:r>
      <w:proofErr w:type="spellEnd"/>
      <w:r w:rsidRPr="00B80E4D">
        <w:rPr>
          <w:rStyle w:val="StyleUnderline"/>
          <w:rFonts w:asciiTheme="minorHAnsi" w:hAnsiTheme="minorHAnsi"/>
        </w:rPr>
        <w:t xml:space="preserve"> entered into a critical discussion with</w:t>
      </w:r>
      <w:r w:rsidRPr="00B80E4D">
        <w:rPr>
          <w:rFonts w:asciiTheme="minorHAnsi" w:hAnsiTheme="minorHAnsi"/>
          <w:sz w:val="16"/>
        </w:rPr>
        <w:t xml:space="preserve"> cultural theorist Judith Butler and Slovenian psychoanalyst and theorist </w:t>
      </w:r>
      <w:proofErr w:type="spellStart"/>
      <w:r w:rsidRPr="00B80E4D">
        <w:rPr>
          <w:rFonts w:asciiTheme="minorHAnsi" w:hAnsiTheme="minorHAnsi"/>
          <w:sz w:val="16"/>
        </w:rPr>
        <w:t>Slavoj</w:t>
      </w:r>
      <w:proofErr w:type="spellEnd"/>
      <w:r w:rsidRPr="00B80E4D">
        <w:rPr>
          <w:rFonts w:asciiTheme="minorHAnsi" w:hAnsiTheme="minorHAnsi"/>
          <w:sz w:val="16"/>
        </w:rPr>
        <w:t xml:space="preserve"> </w:t>
      </w:r>
      <w:proofErr w:type="spellStart"/>
      <w:r w:rsidRPr="00B80E4D">
        <w:rPr>
          <w:rStyle w:val="StyleUnderline"/>
          <w:rFonts w:asciiTheme="minorHAnsi" w:hAnsiTheme="minorHAnsi"/>
        </w:rPr>
        <w:t>Žižek</w:t>
      </w:r>
      <w:proofErr w:type="spellEnd"/>
      <w:r w:rsidRPr="00B80E4D">
        <w:rPr>
          <w:rStyle w:val="StyleUnderline"/>
          <w:rFonts w:asciiTheme="minorHAnsi" w:hAnsiTheme="minorHAnsi"/>
        </w:rPr>
        <w:t xml:space="preserve"> </w:t>
      </w:r>
      <w:r w:rsidRPr="00B80E4D">
        <w:rPr>
          <w:rFonts w:asciiTheme="minorHAnsi" w:hAnsiTheme="minorHAnsi"/>
          <w:sz w:val="16"/>
        </w:rPr>
        <w:t xml:space="preserve">in their collaborative Contingency, Hegemony, </w:t>
      </w:r>
      <w:proofErr w:type="gramStart"/>
      <w:r w:rsidRPr="00B80E4D">
        <w:rPr>
          <w:rFonts w:asciiTheme="minorHAnsi" w:hAnsiTheme="minorHAnsi"/>
          <w:sz w:val="16"/>
        </w:rPr>
        <w:t>Universality</w:t>
      </w:r>
      <w:proofErr w:type="gramEnd"/>
      <w:r w:rsidRPr="00B80E4D">
        <w:rPr>
          <w:rFonts w:asciiTheme="minorHAnsi" w:hAnsiTheme="minorHAnsi"/>
          <w:sz w:val="16"/>
        </w:rPr>
        <w:t xml:space="preserve">: Contemporary Dialogues in the Left. </w:t>
      </w:r>
      <w:r w:rsidRPr="00B80E4D">
        <w:rPr>
          <w:rStyle w:val="StyleUnderline"/>
          <w:rFonts w:asciiTheme="minorHAnsi" w:hAnsiTheme="minorHAnsi"/>
        </w:rPr>
        <w:t xml:space="preserve">Using the theoretical lenses provided by Gramsci, Derrida, and </w:t>
      </w:r>
      <w:proofErr w:type="spellStart"/>
      <w:r w:rsidRPr="00B80E4D">
        <w:rPr>
          <w:rStyle w:val="StyleUnderline"/>
          <w:rFonts w:asciiTheme="minorHAnsi" w:hAnsiTheme="minorHAnsi"/>
        </w:rPr>
        <w:t>Lacan</w:t>
      </w:r>
      <w:proofErr w:type="spellEnd"/>
      <w:r w:rsidRPr="00B80E4D">
        <w:rPr>
          <w:rFonts w:asciiTheme="minorHAnsi" w:hAnsiTheme="minorHAnsi"/>
          <w:sz w:val="16"/>
        </w:rPr>
        <w:t xml:space="preserve">, </w:t>
      </w:r>
      <w:r w:rsidRPr="00B80E4D">
        <w:rPr>
          <w:rStyle w:val="StyleUnderline"/>
          <w:rFonts w:asciiTheme="minorHAnsi" w:hAnsiTheme="minorHAnsi"/>
        </w:rPr>
        <w:t>the three debate</w:t>
      </w:r>
      <w:r w:rsidRPr="00B80E4D">
        <w:rPr>
          <w:rFonts w:asciiTheme="minorHAnsi" w:hAnsiTheme="minorHAnsi"/>
          <w:sz w:val="16"/>
        </w:rPr>
        <w:t xml:space="preserve"> the failure of </w:t>
      </w:r>
      <w:r w:rsidRPr="00B80E4D">
        <w:rPr>
          <w:rStyle w:val="StyleUnderline"/>
          <w:rFonts w:asciiTheme="minorHAnsi" w:hAnsiTheme="minorHAnsi"/>
        </w:rPr>
        <w:t>the Left</w:t>
      </w:r>
      <w:r w:rsidRPr="00B80E4D">
        <w:rPr>
          <w:rFonts w:asciiTheme="minorHAnsi" w:hAnsiTheme="minorHAnsi"/>
          <w:sz w:val="16"/>
        </w:rPr>
        <w:t xml:space="preserve"> in contemporary politics and, if there has indeed been a failure, its causes. The major contribution of this work to the field of democratic theory is the ways the authors problematize current watchwords deployed in the cultural rhetoric of US democracy such as “multicultural,” “pluralistic,” and “politically correct.” Ultimately, however, </w:t>
      </w:r>
      <w:r w:rsidRPr="00086FE2">
        <w:rPr>
          <w:rStyle w:val="StyleUnderline"/>
          <w:rFonts w:asciiTheme="minorHAnsi" w:hAnsiTheme="minorHAnsi"/>
        </w:rPr>
        <w:t>the theorists of so-called radical democracy tend to become bogged down</w:t>
      </w:r>
      <w:r w:rsidRPr="00B80E4D">
        <w:rPr>
          <w:rFonts w:asciiTheme="minorHAnsi" w:hAnsiTheme="minorHAnsi"/>
          <w:sz w:val="16"/>
        </w:rPr>
        <w:t xml:space="preserve"> in discussions of the discursivity of democracy; what </w:t>
      </w:r>
      <w:r w:rsidRPr="00086FE2">
        <w:rPr>
          <w:rStyle w:val="Emphasis"/>
          <w:rFonts w:asciiTheme="minorHAnsi" w:hAnsiTheme="minorHAnsi"/>
        </w:rPr>
        <w:t>they neglect</w:t>
      </w:r>
      <w:r w:rsidRPr="00B80E4D">
        <w:rPr>
          <w:rStyle w:val="Emphasis"/>
          <w:rFonts w:asciiTheme="minorHAnsi" w:hAnsiTheme="minorHAnsi"/>
        </w:rPr>
        <w:t xml:space="preserve"> here is the </w:t>
      </w:r>
      <w:r w:rsidRPr="00086FE2">
        <w:rPr>
          <w:rStyle w:val="Emphasis"/>
          <w:rFonts w:asciiTheme="minorHAnsi" w:hAnsiTheme="minorHAnsi"/>
        </w:rPr>
        <w:t>material, economic realities of poor people of color in the US and around the globe.</w:t>
      </w:r>
      <w:r w:rsidRPr="00B80E4D">
        <w:rPr>
          <w:rStyle w:val="Emphasis"/>
          <w:rFonts w:asciiTheme="minorHAnsi" w:hAnsiTheme="minorHAnsi"/>
        </w:rPr>
        <w:t xml:space="preserve"> </w:t>
      </w:r>
      <w:proofErr w:type="spellStart"/>
      <w:r w:rsidRPr="00B80E4D">
        <w:rPr>
          <w:rFonts w:asciiTheme="minorHAnsi" w:hAnsiTheme="minorHAnsi"/>
          <w:sz w:val="16"/>
        </w:rPr>
        <w:t>Kalyan</w:t>
      </w:r>
      <w:proofErr w:type="spellEnd"/>
      <w:r w:rsidRPr="00B80E4D">
        <w:rPr>
          <w:rFonts w:asciiTheme="minorHAnsi" w:hAnsiTheme="minorHAnsi"/>
          <w:sz w:val="16"/>
        </w:rPr>
        <w:t xml:space="preserve"> K. </w:t>
      </w:r>
      <w:proofErr w:type="spellStart"/>
      <w:r w:rsidRPr="00B80E4D">
        <w:rPr>
          <w:rFonts w:asciiTheme="minorHAnsi" w:hAnsiTheme="minorHAnsi"/>
          <w:sz w:val="16"/>
        </w:rPr>
        <w:t>Sanyal</w:t>
      </w:r>
      <w:proofErr w:type="spellEnd"/>
      <w:r w:rsidRPr="00B80E4D">
        <w:rPr>
          <w:rFonts w:asciiTheme="minorHAnsi" w:hAnsiTheme="minorHAnsi"/>
          <w:sz w:val="16"/>
        </w:rPr>
        <w:t xml:space="preserve"> elaborates on this critique in his “</w:t>
      </w:r>
      <w:proofErr w:type="spellStart"/>
      <w:r w:rsidRPr="00B80E4D">
        <w:rPr>
          <w:rFonts w:asciiTheme="minorHAnsi" w:hAnsiTheme="minorHAnsi"/>
          <w:sz w:val="16"/>
        </w:rPr>
        <w:t>Postmarxism</w:t>
      </w:r>
      <w:proofErr w:type="spellEnd"/>
      <w:r w:rsidRPr="00B80E4D">
        <w:rPr>
          <w:rFonts w:asciiTheme="minorHAnsi" w:hAnsiTheme="minorHAnsi"/>
          <w:sz w:val="16"/>
        </w:rPr>
        <w:t xml:space="preserve"> and the Third World: A Critical Response to the Radical Democratic Agenda.” “By emphasizing the discourse of the right,” he argues, the radical democrats link their multiple struggles to the state because it is the state that endows every citizen with right, and the process of realization of the right must refer to the state rather than to any other form of collectivity . . . [but] </w:t>
      </w:r>
      <w:r w:rsidRPr="00086FE2">
        <w:rPr>
          <w:rStyle w:val="StyleUnderline"/>
          <w:rFonts w:asciiTheme="minorHAnsi" w:hAnsiTheme="minorHAnsi"/>
        </w:rPr>
        <w:t>what are the implications of the radical democratic agenda for the global order, economic and political?</w:t>
      </w:r>
      <w:r w:rsidRPr="00B80E4D">
        <w:rPr>
          <w:rFonts w:asciiTheme="minorHAnsi" w:hAnsiTheme="minorHAnsi"/>
          <w:sz w:val="16"/>
        </w:rPr>
        <w:t xml:space="preserve"> (128) </w:t>
      </w:r>
      <w:proofErr w:type="gramStart"/>
      <w:r w:rsidRPr="00B80E4D">
        <w:rPr>
          <w:rFonts w:asciiTheme="minorHAnsi" w:hAnsiTheme="minorHAnsi"/>
          <w:sz w:val="16"/>
        </w:rPr>
        <w:t>In</w:t>
      </w:r>
      <w:proofErr w:type="gramEnd"/>
      <w:r w:rsidRPr="00B80E4D">
        <w:rPr>
          <w:rFonts w:asciiTheme="minorHAnsi" w:hAnsiTheme="minorHAnsi"/>
          <w:sz w:val="16"/>
        </w:rPr>
        <w:t xml:space="preserve"> the end </w:t>
      </w:r>
      <w:proofErr w:type="spellStart"/>
      <w:r w:rsidRPr="00B80E4D">
        <w:rPr>
          <w:rFonts w:asciiTheme="minorHAnsi" w:hAnsiTheme="minorHAnsi"/>
          <w:sz w:val="16"/>
        </w:rPr>
        <w:t>Sanyal</w:t>
      </w:r>
      <w:proofErr w:type="spellEnd"/>
      <w:r w:rsidRPr="00B80E4D">
        <w:rPr>
          <w:rFonts w:asciiTheme="minorHAnsi" w:hAnsiTheme="minorHAnsi"/>
          <w:sz w:val="16"/>
        </w:rPr>
        <w:t xml:space="preserve"> finds that </w:t>
      </w:r>
      <w:r w:rsidRPr="00086FE2">
        <w:rPr>
          <w:rStyle w:val="Emphasis"/>
          <w:rFonts w:asciiTheme="minorHAnsi" w:hAnsiTheme="minorHAnsi"/>
        </w:rPr>
        <w:t>the implications are devastating</w:t>
      </w:r>
      <w:r w:rsidRPr="00B80E4D">
        <w:rPr>
          <w:rFonts w:asciiTheme="minorHAnsi" w:hAnsiTheme="minorHAnsi"/>
          <w:sz w:val="16"/>
        </w:rPr>
        <w:t xml:space="preserve">. The most salient is that </w:t>
      </w:r>
      <w:r w:rsidRPr="00B80E4D">
        <w:rPr>
          <w:rStyle w:val="Emphasis"/>
          <w:rFonts w:asciiTheme="minorHAnsi" w:hAnsiTheme="minorHAnsi"/>
        </w:rPr>
        <w:t xml:space="preserve">the </w:t>
      </w:r>
      <w:r w:rsidRPr="00086FE2">
        <w:rPr>
          <w:rStyle w:val="Emphasis"/>
          <w:rFonts w:asciiTheme="minorHAnsi" w:hAnsiTheme="minorHAnsi"/>
        </w:rPr>
        <w:t>“Third World” “has to bear a large part of the cost of accommodating rights</w:t>
      </w:r>
      <w:r w:rsidRPr="00B80E4D">
        <w:rPr>
          <w:rStyle w:val="Emphasis"/>
          <w:rFonts w:asciiTheme="minorHAnsi" w:hAnsiTheme="minorHAnsi"/>
        </w:rPr>
        <w:t xml:space="preserve"> </w:t>
      </w:r>
      <w:r w:rsidRPr="00B80E4D">
        <w:rPr>
          <w:rFonts w:asciiTheme="minorHAnsi" w:hAnsiTheme="minorHAnsi"/>
          <w:sz w:val="16"/>
        </w:rPr>
        <w:t xml:space="preserve">in the [First World]. To the extent that these rights impinge on the logic of profit and accumulation, capital has a tendency to move to greener pastures in the Third World where such rights hardly exist” (128). In fact, </w:t>
      </w:r>
      <w:r w:rsidRPr="00B80E4D">
        <w:rPr>
          <w:rStyle w:val="StyleUnderline"/>
          <w:rFonts w:asciiTheme="minorHAnsi" w:hAnsiTheme="minorHAnsi"/>
        </w:rPr>
        <w:t xml:space="preserve">the rhetoric of </w:t>
      </w:r>
      <w:r w:rsidRPr="00086FE2">
        <w:rPr>
          <w:rStyle w:val="StyleUnderline"/>
          <w:rFonts w:asciiTheme="minorHAnsi" w:hAnsiTheme="minorHAnsi"/>
        </w:rPr>
        <w:t>democracy in the US has grown out of a Eurocentric obsession with “Western” foundations</w:t>
      </w:r>
      <w:r w:rsidRPr="00B80E4D">
        <w:rPr>
          <w:rStyle w:val="StyleUnderline"/>
          <w:rFonts w:asciiTheme="minorHAnsi" w:hAnsiTheme="minorHAnsi"/>
        </w:rPr>
        <w:t xml:space="preserve"> which inspire and perpetuate an obsessive possessive individualism through constant appeals to Enlightenment era thinking and ideals.</w:t>
      </w:r>
      <w:r w:rsidRPr="00B80E4D">
        <w:rPr>
          <w:rFonts w:asciiTheme="minorHAnsi" w:hAnsiTheme="minorHAnsi"/>
          <w:sz w:val="16"/>
        </w:rPr>
        <w:t xml:space="preserve"> </w:t>
      </w:r>
      <w:r w:rsidRPr="00086FE2">
        <w:rPr>
          <w:rStyle w:val="Emphasis"/>
          <w:rFonts w:asciiTheme="minorHAnsi" w:hAnsiTheme="minorHAnsi"/>
        </w:rPr>
        <w:t>The deployment of such rhetoric has long obscured the problems of racism, poverty, patriarchal oppression, and heterosexism within the US</w:t>
      </w:r>
      <w:r w:rsidRPr="00B80E4D">
        <w:rPr>
          <w:rStyle w:val="Emphasis"/>
          <w:rFonts w:asciiTheme="minorHAnsi" w:hAnsiTheme="minorHAnsi"/>
        </w:rPr>
        <w:t>,</w:t>
      </w:r>
      <w:r w:rsidRPr="00B80E4D">
        <w:rPr>
          <w:rFonts w:asciiTheme="minorHAnsi" w:hAnsiTheme="minorHAnsi"/>
          <w:sz w:val="16"/>
        </w:rPr>
        <w:t xml:space="preserve"> and now, given the global expansion of US domination under the logic of late capitalism, </w:t>
      </w:r>
      <w:r w:rsidRPr="00086FE2">
        <w:rPr>
          <w:rStyle w:val="StyleUnderline"/>
          <w:rFonts w:asciiTheme="minorHAnsi" w:hAnsiTheme="minorHAnsi"/>
        </w:rPr>
        <w:t>that same rhetoric of democracy obfuscates the historical and material realities of US colonialism and imperialism around the worl</w:t>
      </w:r>
      <w:r w:rsidRPr="00B80E4D">
        <w:rPr>
          <w:rFonts w:asciiTheme="minorHAnsi" w:hAnsiTheme="minorHAnsi"/>
          <w:sz w:val="16"/>
        </w:rPr>
        <w:t xml:space="preserve">d. </w:t>
      </w:r>
      <w:r w:rsidRPr="00B80E4D">
        <w:rPr>
          <w:rStyle w:val="StyleUnderline"/>
          <w:rFonts w:asciiTheme="minorHAnsi" w:hAnsiTheme="minorHAnsi"/>
        </w:rPr>
        <w:t>Debates about individual “rights” and appropriate “procedures” rage on in the US while suffering rages on in poor neighborhoods populated disproportionately by people of color in the US and enrages the</w:t>
      </w:r>
      <w:r w:rsidRPr="00B80E4D">
        <w:rPr>
          <w:rFonts w:asciiTheme="minorHAnsi" w:hAnsiTheme="minorHAnsi"/>
          <w:sz w:val="16"/>
        </w:rPr>
        <w:t xml:space="preserve"> devastated Two-</w:t>
      </w:r>
      <w:r w:rsidRPr="00B80E4D">
        <w:rPr>
          <w:rStyle w:val="StyleUnderline"/>
          <w:rFonts w:asciiTheme="minorHAnsi" w:hAnsiTheme="minorHAnsi"/>
        </w:rPr>
        <w:t>Third</w:t>
      </w:r>
      <w:r w:rsidRPr="00B80E4D">
        <w:rPr>
          <w:rFonts w:asciiTheme="minorHAnsi" w:hAnsiTheme="minorHAnsi"/>
          <w:sz w:val="16"/>
        </w:rPr>
        <w:t xml:space="preserve">s </w:t>
      </w:r>
      <w:r w:rsidRPr="00B80E4D">
        <w:rPr>
          <w:rStyle w:val="StyleUnderline"/>
          <w:rFonts w:asciiTheme="minorHAnsi" w:hAnsiTheme="minorHAnsi"/>
        </w:rPr>
        <w:t>World</w:t>
      </w:r>
      <w:r w:rsidRPr="00B80E4D">
        <w:rPr>
          <w:rFonts w:asciiTheme="minorHAnsi" w:hAnsiTheme="minorHAnsi"/>
          <w:sz w:val="16"/>
        </w:rPr>
        <w:t xml:space="preserve">. It is a travesty that demands a sustained intervention, one that historicizes the political and economic dimensions of the rhetoric of democracy in the US. </w:t>
      </w:r>
    </w:p>
    <w:p w14:paraId="3AC698CE" w14:textId="77777777" w:rsidR="006E1AB7" w:rsidRPr="00B80E4D" w:rsidRDefault="006E1AB7" w:rsidP="006E1AB7">
      <w:pPr>
        <w:rPr>
          <w:rFonts w:asciiTheme="minorHAnsi" w:hAnsiTheme="minorHAnsi"/>
        </w:rPr>
      </w:pPr>
    </w:p>
    <w:p w14:paraId="6FE0DB65" w14:textId="77777777" w:rsidR="006E1AB7" w:rsidRPr="00B80E4D" w:rsidRDefault="006E1AB7" w:rsidP="006E1AB7">
      <w:pPr>
        <w:rPr>
          <w:rFonts w:asciiTheme="minorHAnsi" w:hAnsiTheme="minorHAnsi"/>
        </w:rPr>
      </w:pPr>
    </w:p>
    <w:p w14:paraId="204D9340" w14:textId="77777777" w:rsidR="006E1AB7" w:rsidRPr="00B80E4D" w:rsidRDefault="006E1AB7" w:rsidP="006E1AB7">
      <w:pPr>
        <w:pStyle w:val="Heading2"/>
        <w:rPr>
          <w:rFonts w:asciiTheme="minorHAnsi" w:hAnsiTheme="minorHAnsi"/>
        </w:rPr>
      </w:pPr>
      <w:r w:rsidRPr="00B80E4D">
        <w:rPr>
          <w:rFonts w:asciiTheme="minorHAnsi" w:hAnsiTheme="minorHAnsi"/>
        </w:rPr>
        <w:lastRenderedPageBreak/>
        <w:t xml:space="preserve">AT: Queer Theory K </w:t>
      </w:r>
    </w:p>
    <w:p w14:paraId="5B16C4E8"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2AC</w:t>
      </w:r>
    </w:p>
    <w:p w14:paraId="138CDD23" w14:textId="77777777" w:rsidR="006E1AB7" w:rsidRPr="00B80E4D" w:rsidRDefault="006E1AB7" w:rsidP="006E1AB7">
      <w:pPr>
        <w:pStyle w:val="Heading4"/>
        <w:rPr>
          <w:rFonts w:asciiTheme="minorHAnsi" w:hAnsiTheme="minorHAnsi"/>
        </w:rPr>
      </w:pPr>
      <w:proofErr w:type="gramStart"/>
      <w:r w:rsidRPr="00B80E4D">
        <w:rPr>
          <w:rFonts w:asciiTheme="minorHAnsi" w:hAnsiTheme="minorHAnsi"/>
        </w:rPr>
        <w:t>the</w:t>
      </w:r>
      <w:proofErr w:type="gramEnd"/>
      <w:r w:rsidRPr="00B80E4D">
        <w:rPr>
          <w:rFonts w:asciiTheme="minorHAnsi" w:hAnsiTheme="minorHAnsi"/>
        </w:rPr>
        <w:t xml:space="preserve"> feminized subject does not only constitute those that are female-bodied but those that have been marked by hegemonic discourses as lesser when they ‘fall out’ of the conventional norms of gender performativity. </w:t>
      </w:r>
    </w:p>
    <w:p w14:paraId="1E0C4DED" w14:textId="77777777" w:rsidR="006E1AB7" w:rsidRPr="00B80E4D" w:rsidRDefault="006E1AB7" w:rsidP="006E1AB7">
      <w:pPr>
        <w:rPr>
          <w:rFonts w:asciiTheme="minorHAnsi" w:hAnsiTheme="minorHAnsi"/>
        </w:rPr>
      </w:pPr>
      <w:r w:rsidRPr="00B80E4D">
        <w:rPr>
          <w:rStyle w:val="Style13ptBold"/>
          <w:rFonts w:asciiTheme="minorHAnsi" w:hAnsiTheme="minorHAnsi"/>
        </w:rPr>
        <w:t>Butler 90</w:t>
      </w:r>
      <w:r w:rsidRPr="00B80E4D">
        <w:rPr>
          <w:rFonts w:asciiTheme="minorHAnsi" w:hAnsiTheme="minorHAnsi"/>
        </w:rPr>
        <w:t xml:space="preserve"> </w:t>
      </w:r>
      <w:r w:rsidRPr="00B80E4D">
        <w:rPr>
          <w:rFonts w:asciiTheme="minorHAnsi" w:hAnsiTheme="minorHAnsi"/>
          <w:szCs w:val="16"/>
        </w:rPr>
        <w:t xml:space="preserve">(Judith Butler—received a B.A. in philosophy from Bennington College in 1978 and a Ph.D. in philosophy from Yale University in 1984. Butler has taught at Wesleyan and Johns Hopkins universities, and is currently professor of rhetoric and comparative literature at the University of California at Berkeley.—“Gender Trouble: Feminism and the Subversion of Identity”, Routledge New York and London, 1990, DA: 23 October 2013, </w:t>
      </w:r>
      <w:proofErr w:type="spellStart"/>
      <w:proofErr w:type="gramStart"/>
      <w:r w:rsidRPr="00B80E4D">
        <w:rPr>
          <w:rFonts w:asciiTheme="minorHAnsi" w:hAnsiTheme="minorHAnsi"/>
          <w:szCs w:val="16"/>
        </w:rPr>
        <w:t>mK</w:t>
      </w:r>
      <w:proofErr w:type="spellEnd"/>
      <w:proofErr w:type="gramEnd"/>
      <w:r w:rsidRPr="00B80E4D">
        <w:rPr>
          <w:rFonts w:asciiTheme="minorHAnsi" w:hAnsiTheme="minorHAnsi"/>
          <w:szCs w:val="16"/>
        </w:rPr>
        <w:t>)</w:t>
      </w:r>
    </w:p>
    <w:p w14:paraId="59163824" w14:textId="77777777" w:rsidR="006E1AB7" w:rsidRPr="00B80E4D" w:rsidRDefault="006E1AB7" w:rsidP="006E1AB7">
      <w:pPr>
        <w:rPr>
          <w:rFonts w:asciiTheme="minorHAnsi" w:hAnsiTheme="minorHAnsi"/>
          <w:sz w:val="10"/>
        </w:rPr>
      </w:pPr>
      <w:r w:rsidRPr="00B80E4D">
        <w:rPr>
          <w:rFonts w:asciiTheme="minorHAnsi" w:hAnsiTheme="minorHAnsi"/>
          <w:sz w:val="10"/>
        </w:rPr>
        <w:t>On the other hand, Simone de Beauvoir suggests in The Second Sex that “one is not born a woman, but, rather, becomes one.”12 For Beauvoir, gender is “constructed,” but implied in her formulation is an agent, a cogito, who somehow takes on or appropriates that gender and could, in principle, take on some other gender. Is gender as variable and volitional as Beauvoir’s account seems to suggest? Can “</w:t>
      </w:r>
      <w:proofErr w:type="spellStart"/>
      <w:r w:rsidRPr="00B80E4D">
        <w:rPr>
          <w:rFonts w:asciiTheme="minorHAnsi" w:hAnsiTheme="minorHAnsi"/>
          <w:sz w:val="10"/>
        </w:rPr>
        <w:t>construc</w:t>
      </w:r>
      <w:proofErr w:type="spellEnd"/>
      <w:r w:rsidRPr="00B80E4D">
        <w:rPr>
          <w:rFonts w:asciiTheme="minorHAnsi" w:hAnsiTheme="minorHAnsi"/>
          <w:sz w:val="10"/>
        </w:rPr>
        <w:t xml:space="preserve">- </w:t>
      </w:r>
      <w:proofErr w:type="spellStart"/>
      <w:r w:rsidRPr="00B80E4D">
        <w:rPr>
          <w:rFonts w:asciiTheme="minorHAnsi" w:hAnsiTheme="minorHAnsi"/>
          <w:sz w:val="10"/>
        </w:rPr>
        <w:t>tion</w:t>
      </w:r>
      <w:proofErr w:type="spellEnd"/>
      <w:r w:rsidRPr="00B80E4D">
        <w:rPr>
          <w:rFonts w:asciiTheme="minorHAnsi" w:hAnsiTheme="minorHAnsi"/>
          <w:sz w:val="10"/>
        </w:rPr>
        <w:t xml:space="preserve">” in such a case be reduced to a form of choice? </w:t>
      </w:r>
      <w:r w:rsidRPr="00B80E4D">
        <w:rPr>
          <w:rStyle w:val="StyleUnderline"/>
          <w:rFonts w:asciiTheme="minorHAnsi" w:hAnsiTheme="minorHAnsi"/>
        </w:rPr>
        <w:t xml:space="preserve">Beauvoir is clear that one “becomes” a woman, but always under a cultural compulsion to become one. And clearly, the compulsion does not come from “sex.” </w:t>
      </w:r>
      <w:r w:rsidRPr="00086FE2">
        <w:rPr>
          <w:rStyle w:val="StyleUnderline"/>
          <w:rFonts w:asciiTheme="minorHAnsi" w:hAnsiTheme="minorHAnsi"/>
        </w:rPr>
        <w:t>There is nothing in her account that guarantees that the “one” who becomes a woman is necessarily female. If “the body is a situation,”</w:t>
      </w:r>
      <w:r w:rsidRPr="00B80E4D">
        <w:rPr>
          <w:rStyle w:val="StyleUnderline"/>
          <w:rFonts w:asciiTheme="minorHAnsi" w:hAnsiTheme="minorHAnsi"/>
        </w:rPr>
        <w:t xml:space="preserve">13 as she claims, there is no recourse to a body that has not always already been interpreted by cultural meanings; hence, sex could not qualify as a </w:t>
      </w:r>
      <w:proofErr w:type="spellStart"/>
      <w:r w:rsidRPr="00B80E4D">
        <w:rPr>
          <w:rStyle w:val="StyleUnderline"/>
          <w:rFonts w:asciiTheme="minorHAnsi" w:hAnsiTheme="minorHAnsi"/>
        </w:rPr>
        <w:t>prediscursive</w:t>
      </w:r>
      <w:proofErr w:type="spellEnd"/>
      <w:r w:rsidRPr="00B80E4D">
        <w:rPr>
          <w:rStyle w:val="StyleUnderline"/>
          <w:rFonts w:asciiTheme="minorHAnsi" w:hAnsiTheme="minorHAnsi"/>
        </w:rPr>
        <w:t xml:space="preserve"> anatomical facticity.</w:t>
      </w:r>
      <w:r w:rsidRPr="00B80E4D">
        <w:rPr>
          <w:rFonts w:asciiTheme="minorHAnsi" w:hAnsiTheme="minorHAnsi"/>
          <w:sz w:val="10"/>
        </w:rPr>
        <w:t xml:space="preserve"> Indeed, sex, by definition, will be shown to have been gender all along.14</w:t>
      </w:r>
      <w:r w:rsidRPr="00B80E4D">
        <w:rPr>
          <w:rFonts w:asciiTheme="minorHAnsi" w:hAnsiTheme="minorHAnsi"/>
          <w:sz w:val="12"/>
        </w:rPr>
        <w:t>¶</w:t>
      </w:r>
      <w:r w:rsidRPr="00B80E4D">
        <w:rPr>
          <w:rFonts w:asciiTheme="minorHAnsi" w:hAnsiTheme="minorHAnsi"/>
          <w:sz w:val="10"/>
        </w:rPr>
        <w:t xml:space="preserve"> </w:t>
      </w:r>
      <w:proofErr w:type="gramStart"/>
      <w:r w:rsidRPr="00B80E4D">
        <w:rPr>
          <w:rFonts w:asciiTheme="minorHAnsi" w:hAnsiTheme="minorHAnsi"/>
          <w:sz w:val="10"/>
        </w:rPr>
        <w:t>The</w:t>
      </w:r>
      <w:proofErr w:type="gramEnd"/>
      <w:r w:rsidRPr="00B80E4D">
        <w:rPr>
          <w:rFonts w:asciiTheme="minorHAnsi" w:hAnsiTheme="minorHAnsi"/>
          <w:sz w:val="10"/>
        </w:rPr>
        <w:t xml:space="preserve"> controversy over the meaning of construction appears to founder on the conventional philosophical polarity between free will and determinism. </w:t>
      </w:r>
      <w:r w:rsidRPr="00B80E4D">
        <w:rPr>
          <w:rStyle w:val="StyleUnderline"/>
          <w:rFonts w:asciiTheme="minorHAnsi" w:hAnsiTheme="minorHAnsi"/>
        </w:rPr>
        <w:t>As a consequence, one might reasonably suspect that some common linguistic restriction on thought both forms and limits the terms of the debate. Within those terms</w:t>
      </w:r>
      <w:r w:rsidRPr="00086FE2">
        <w:rPr>
          <w:rStyle w:val="StyleUnderline"/>
          <w:rFonts w:asciiTheme="minorHAnsi" w:hAnsiTheme="minorHAnsi"/>
        </w:rPr>
        <w:t xml:space="preserve">, “the body” appears as a passive medium on which cultural meanings are inscribed </w:t>
      </w:r>
      <w:r w:rsidRPr="00B80E4D">
        <w:rPr>
          <w:rStyle w:val="StyleUnderline"/>
          <w:rFonts w:asciiTheme="minorHAnsi" w:hAnsiTheme="minorHAnsi"/>
        </w:rPr>
        <w:t>or as the instrument through which an appropriative and interpretive will determines a cultural meaning for itself</w:t>
      </w:r>
      <w:r w:rsidRPr="00B80E4D">
        <w:rPr>
          <w:rFonts w:asciiTheme="minorHAnsi" w:hAnsiTheme="minorHAnsi"/>
          <w:sz w:val="10"/>
        </w:rPr>
        <w:t xml:space="preserve">. In either case, the body is fig- </w:t>
      </w:r>
      <w:proofErr w:type="spellStart"/>
      <w:r w:rsidRPr="00B80E4D">
        <w:rPr>
          <w:rFonts w:asciiTheme="minorHAnsi" w:hAnsiTheme="minorHAnsi"/>
          <w:sz w:val="10"/>
        </w:rPr>
        <w:t>ured</w:t>
      </w:r>
      <w:proofErr w:type="spellEnd"/>
      <w:r w:rsidRPr="00B80E4D">
        <w:rPr>
          <w:rFonts w:asciiTheme="minorHAnsi" w:hAnsiTheme="minorHAnsi"/>
          <w:sz w:val="10"/>
        </w:rPr>
        <w:t xml:space="preserve"> as a mere instrument or medium for which a set of cultural mean-</w:t>
      </w:r>
      <w:r w:rsidRPr="00B80E4D">
        <w:rPr>
          <w:rFonts w:asciiTheme="minorHAnsi" w:hAnsiTheme="minorHAnsi"/>
          <w:sz w:val="12"/>
        </w:rPr>
        <w:t>¶</w:t>
      </w:r>
      <w:r w:rsidRPr="00B80E4D">
        <w:rPr>
          <w:rFonts w:asciiTheme="minorHAnsi" w:hAnsiTheme="minorHAnsi"/>
          <w:sz w:val="10"/>
        </w:rPr>
        <w:t xml:space="preserve"> </w:t>
      </w:r>
      <w:proofErr w:type="spellStart"/>
      <w:r w:rsidRPr="00B80E4D">
        <w:rPr>
          <w:rFonts w:asciiTheme="minorHAnsi" w:hAnsiTheme="minorHAnsi"/>
          <w:sz w:val="10"/>
        </w:rPr>
        <w:t>ings</w:t>
      </w:r>
      <w:proofErr w:type="spellEnd"/>
      <w:r w:rsidRPr="00B80E4D">
        <w:rPr>
          <w:rFonts w:asciiTheme="minorHAnsi" w:hAnsiTheme="minorHAnsi"/>
          <w:sz w:val="10"/>
        </w:rPr>
        <w:t xml:space="preserve"> are only externally related. But “the body” is itself a construction, as are the myriad “bodies” that constitute the domain of gendered sub- jects</w:t>
      </w:r>
      <w:r w:rsidRPr="00B80E4D">
        <w:rPr>
          <w:rStyle w:val="StyleUnderline"/>
          <w:rFonts w:asciiTheme="minorHAnsi" w:hAnsiTheme="minorHAnsi"/>
        </w:rPr>
        <w:t xml:space="preserve">. Bodies cannot be said to have a </w:t>
      </w:r>
      <w:proofErr w:type="spellStart"/>
      <w:r w:rsidRPr="00B80E4D">
        <w:rPr>
          <w:rStyle w:val="StyleUnderline"/>
          <w:rFonts w:asciiTheme="minorHAnsi" w:hAnsiTheme="minorHAnsi"/>
        </w:rPr>
        <w:t>signifiable</w:t>
      </w:r>
      <w:proofErr w:type="spellEnd"/>
      <w:r w:rsidRPr="00B80E4D">
        <w:rPr>
          <w:rStyle w:val="StyleUnderline"/>
          <w:rFonts w:asciiTheme="minorHAnsi" w:hAnsiTheme="minorHAnsi"/>
        </w:rPr>
        <w:t xml:space="preserve"> existence prior to the mark of their gender; the question then emerges: To what extent does the body come into being in and through the mark(s) of gender? How do we reconceive the body no longer as a passive medium or instrument awaiting the enlivening capacity of a distinctly immaterial will</w:t>
      </w:r>
      <w:proofErr w:type="gramStart"/>
      <w:r w:rsidRPr="00B80E4D">
        <w:rPr>
          <w:rStyle w:val="StyleUnderline"/>
          <w:rFonts w:asciiTheme="minorHAnsi" w:hAnsiTheme="minorHAnsi"/>
        </w:rPr>
        <w:t>?</w:t>
      </w:r>
      <w:r w:rsidRPr="00B80E4D">
        <w:rPr>
          <w:rFonts w:asciiTheme="minorHAnsi" w:hAnsiTheme="minorHAnsi"/>
          <w:sz w:val="10"/>
        </w:rPr>
        <w:t>15</w:t>
      </w:r>
      <w:proofErr w:type="gramEnd"/>
      <w:r w:rsidRPr="00B80E4D">
        <w:rPr>
          <w:rFonts w:asciiTheme="minorHAnsi" w:hAnsiTheme="minorHAnsi"/>
          <w:sz w:val="12"/>
        </w:rPr>
        <w:t>¶</w:t>
      </w:r>
      <w:r w:rsidRPr="00B80E4D">
        <w:rPr>
          <w:rFonts w:asciiTheme="minorHAnsi" w:hAnsiTheme="minorHAnsi"/>
          <w:sz w:val="10"/>
        </w:rPr>
        <w:t xml:space="preserve"> </w:t>
      </w:r>
      <w:r w:rsidRPr="00B80E4D">
        <w:rPr>
          <w:rStyle w:val="StyleUnderline"/>
          <w:rFonts w:asciiTheme="minorHAnsi" w:hAnsiTheme="minorHAnsi"/>
        </w:rPr>
        <w:t xml:space="preserve">Whether gender or sex is fixed or free is a function of a discourse which, it will be suggested, seeks to set certain limits to analysis or to safeguard certain tenets of humanism as </w:t>
      </w:r>
      <w:proofErr w:type="spellStart"/>
      <w:r w:rsidRPr="00B80E4D">
        <w:rPr>
          <w:rStyle w:val="StyleUnderline"/>
          <w:rFonts w:asciiTheme="minorHAnsi" w:hAnsiTheme="minorHAnsi"/>
        </w:rPr>
        <w:t>presuppositional</w:t>
      </w:r>
      <w:proofErr w:type="spellEnd"/>
      <w:r w:rsidRPr="00B80E4D">
        <w:rPr>
          <w:rStyle w:val="StyleUnderline"/>
          <w:rFonts w:asciiTheme="minorHAnsi" w:hAnsiTheme="minorHAnsi"/>
        </w:rPr>
        <w:t xml:space="preserve"> to any </w:t>
      </w:r>
      <w:proofErr w:type="spellStart"/>
      <w:r w:rsidRPr="00B80E4D">
        <w:rPr>
          <w:rStyle w:val="StyleUnderline"/>
          <w:rFonts w:asciiTheme="minorHAnsi" w:hAnsiTheme="minorHAnsi"/>
        </w:rPr>
        <w:t>analy</w:t>
      </w:r>
      <w:proofErr w:type="spellEnd"/>
      <w:r w:rsidRPr="00B80E4D">
        <w:rPr>
          <w:rStyle w:val="StyleUnderline"/>
          <w:rFonts w:asciiTheme="minorHAnsi" w:hAnsiTheme="minorHAnsi"/>
        </w:rPr>
        <w:t xml:space="preserve">- sis of gender. The locus of intractability, whether in “sex” or “gender” or in the very meaning of “construction,” provides a clue to what </w:t>
      </w:r>
      <w:proofErr w:type="spellStart"/>
      <w:r w:rsidRPr="00B80E4D">
        <w:rPr>
          <w:rStyle w:val="StyleUnderline"/>
          <w:rFonts w:asciiTheme="minorHAnsi" w:hAnsiTheme="minorHAnsi"/>
        </w:rPr>
        <w:t>cul</w:t>
      </w:r>
      <w:proofErr w:type="spellEnd"/>
      <w:r w:rsidRPr="00B80E4D">
        <w:rPr>
          <w:rStyle w:val="StyleUnderline"/>
          <w:rFonts w:asciiTheme="minorHAnsi" w:hAnsiTheme="minorHAnsi"/>
        </w:rPr>
        <w:t xml:space="preserve">- </w:t>
      </w:r>
      <w:proofErr w:type="spellStart"/>
      <w:r w:rsidRPr="00B80E4D">
        <w:rPr>
          <w:rStyle w:val="StyleUnderline"/>
          <w:rFonts w:asciiTheme="minorHAnsi" w:hAnsiTheme="minorHAnsi"/>
        </w:rPr>
        <w:t>tural</w:t>
      </w:r>
      <w:proofErr w:type="spellEnd"/>
      <w:r w:rsidRPr="00B80E4D">
        <w:rPr>
          <w:rStyle w:val="StyleUnderline"/>
          <w:rFonts w:asciiTheme="minorHAnsi" w:hAnsiTheme="minorHAnsi"/>
        </w:rPr>
        <w:t xml:space="preserve"> possibilities can and cannot become mobilized through any further analysis. The </w:t>
      </w:r>
      <w:r w:rsidRPr="00086FE2">
        <w:rPr>
          <w:rStyle w:val="StyleUnderline"/>
          <w:rFonts w:asciiTheme="minorHAnsi" w:hAnsiTheme="minorHAnsi"/>
        </w:rPr>
        <w:t xml:space="preserve">limits of the discursive analysis of gender presuppose and preempt the possibilities of imaginable and realizable gender con- figurations within culture. </w:t>
      </w:r>
      <w:r w:rsidRPr="00B80E4D">
        <w:rPr>
          <w:rStyle w:val="StyleUnderline"/>
          <w:rFonts w:asciiTheme="minorHAnsi" w:hAnsiTheme="minorHAnsi"/>
        </w:rPr>
        <w:t>This is not to say that any and all gendered possibilities are open, but that the boundaries of analysis suggest the limits of a discursively conditioned experience.</w:t>
      </w:r>
      <w:r w:rsidRPr="00B80E4D">
        <w:rPr>
          <w:rFonts w:asciiTheme="minorHAnsi" w:hAnsiTheme="minorHAnsi"/>
          <w:sz w:val="10"/>
        </w:rPr>
        <w:t xml:space="preserve"> </w:t>
      </w:r>
      <w:r w:rsidRPr="00086FE2">
        <w:rPr>
          <w:rStyle w:val="StyleUnderline"/>
          <w:rFonts w:asciiTheme="minorHAnsi" w:hAnsiTheme="minorHAnsi"/>
          <w:szCs w:val="28"/>
        </w:rPr>
        <w:t>These limits are always set within the terms of a hegemonic cultural discourse predicated on binary structures that appear as the language of universal rationality.</w:t>
      </w:r>
      <w:r w:rsidRPr="00B80E4D">
        <w:rPr>
          <w:rStyle w:val="StyleUnderline"/>
          <w:rFonts w:asciiTheme="minorHAnsi" w:hAnsiTheme="minorHAnsi"/>
        </w:rPr>
        <w:t xml:space="preserve"> </w:t>
      </w:r>
      <w:r w:rsidRPr="00B80E4D">
        <w:rPr>
          <w:rFonts w:asciiTheme="minorHAnsi" w:hAnsiTheme="minorHAnsi"/>
          <w:sz w:val="10"/>
        </w:rPr>
        <w:t xml:space="preserve">Constraint is thus built into what that language constitutes as the </w:t>
      </w:r>
      <w:proofErr w:type="spellStart"/>
      <w:r w:rsidRPr="00B80E4D">
        <w:rPr>
          <w:rFonts w:asciiTheme="minorHAnsi" w:hAnsiTheme="minorHAnsi"/>
          <w:sz w:val="10"/>
        </w:rPr>
        <w:t>imag</w:t>
      </w:r>
      <w:proofErr w:type="spellEnd"/>
      <w:r w:rsidRPr="00B80E4D">
        <w:rPr>
          <w:rFonts w:asciiTheme="minorHAnsi" w:hAnsiTheme="minorHAnsi"/>
          <w:sz w:val="10"/>
        </w:rPr>
        <w:t xml:space="preserve">- </w:t>
      </w:r>
      <w:proofErr w:type="spellStart"/>
      <w:r w:rsidRPr="00B80E4D">
        <w:rPr>
          <w:rFonts w:asciiTheme="minorHAnsi" w:hAnsiTheme="minorHAnsi"/>
          <w:sz w:val="10"/>
        </w:rPr>
        <w:t>inable</w:t>
      </w:r>
      <w:proofErr w:type="spellEnd"/>
      <w:r w:rsidRPr="00B80E4D">
        <w:rPr>
          <w:rFonts w:asciiTheme="minorHAnsi" w:hAnsiTheme="minorHAnsi"/>
          <w:sz w:val="10"/>
        </w:rPr>
        <w:t xml:space="preserve"> domain of gender.</w:t>
      </w:r>
    </w:p>
    <w:p w14:paraId="44749C03" w14:textId="77777777" w:rsidR="006E1AB7" w:rsidRPr="00B80E4D" w:rsidRDefault="006E1AB7" w:rsidP="006E1AB7">
      <w:pPr>
        <w:rPr>
          <w:rFonts w:asciiTheme="minorHAnsi" w:hAnsiTheme="minorHAnsi"/>
        </w:rPr>
      </w:pPr>
    </w:p>
    <w:p w14:paraId="4891FE40"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Queer theory assumes a male identity—rendering lesbians invisible. </w:t>
      </w:r>
    </w:p>
    <w:p w14:paraId="23D3AAF4" w14:textId="77777777" w:rsidR="006E1AB7" w:rsidRPr="00B80E4D" w:rsidRDefault="006E1AB7" w:rsidP="006E1AB7">
      <w:pPr>
        <w:rPr>
          <w:rFonts w:asciiTheme="minorHAnsi" w:hAnsiTheme="minorHAnsi"/>
          <w:b/>
        </w:rPr>
      </w:pPr>
      <w:proofErr w:type="spellStart"/>
      <w:r w:rsidRPr="00B80E4D">
        <w:rPr>
          <w:rFonts w:asciiTheme="minorHAnsi" w:hAnsiTheme="minorHAnsi"/>
          <w:b/>
        </w:rPr>
        <w:t>Jeffreys</w:t>
      </w:r>
      <w:proofErr w:type="spellEnd"/>
      <w:r w:rsidRPr="00B80E4D">
        <w:rPr>
          <w:rFonts w:asciiTheme="minorHAnsi" w:hAnsiTheme="minorHAnsi"/>
          <w:b/>
        </w:rPr>
        <w:t xml:space="preserve"> 94</w:t>
      </w:r>
    </w:p>
    <w:p w14:paraId="0A5213FB" w14:textId="77777777" w:rsidR="006E1AB7" w:rsidRPr="00B80E4D" w:rsidRDefault="006E1AB7" w:rsidP="006E1AB7">
      <w:pPr>
        <w:rPr>
          <w:rFonts w:asciiTheme="minorHAnsi" w:hAnsiTheme="minorHAnsi"/>
          <w:sz w:val="12"/>
        </w:rPr>
      </w:pPr>
      <w:r w:rsidRPr="00B80E4D">
        <w:rPr>
          <w:rFonts w:asciiTheme="minorHAnsi" w:hAnsiTheme="minorHAnsi"/>
          <w:sz w:val="12"/>
        </w:rPr>
        <w:t>(Sheila, Associate Professor of Political Science at University of Melbourne, Women’s Studies International Forum, “The Queer Disappearance of Lesbians: Sexuality In the Academy, Volume 17, Issue 5, p. 459-472)</w:t>
      </w:r>
    </w:p>
    <w:p w14:paraId="09D546A6" w14:textId="77777777" w:rsidR="006E1AB7" w:rsidRPr="00B80E4D" w:rsidRDefault="006E1AB7" w:rsidP="006E1AB7">
      <w:pPr>
        <w:rPr>
          <w:rFonts w:asciiTheme="minorHAnsi" w:hAnsiTheme="minorHAnsi"/>
          <w:sz w:val="12"/>
        </w:rPr>
      </w:pPr>
      <w:r w:rsidRPr="00B80E4D">
        <w:rPr>
          <w:rFonts w:asciiTheme="minorHAnsi" w:hAnsiTheme="minorHAnsi"/>
          <w:sz w:val="12"/>
        </w:rPr>
        <w:t xml:space="preserve">The appearance of queer theory and queer studies threatens to mean the disappearance of lesbians. The developing field of </w:t>
      </w:r>
      <w:r w:rsidRPr="00086FE2">
        <w:rPr>
          <w:rFonts w:asciiTheme="minorHAnsi" w:hAnsiTheme="minorHAnsi"/>
          <w:u w:val="single"/>
        </w:rPr>
        <w:t>lesbian and gay studies is dominated</w:t>
      </w:r>
      <w:r w:rsidRPr="00B80E4D">
        <w:rPr>
          <w:rFonts w:asciiTheme="minorHAnsi" w:hAnsiTheme="minorHAnsi"/>
          <w:sz w:val="12"/>
        </w:rPr>
        <w:t xml:space="preserve"> now </w:t>
      </w:r>
      <w:r w:rsidRPr="00086FE2">
        <w:rPr>
          <w:rFonts w:asciiTheme="minorHAnsi" w:hAnsiTheme="minorHAnsi"/>
          <w:u w:val="single"/>
        </w:rPr>
        <w:t xml:space="preserve">by the queer impulse. Lesbian feminism is </w:t>
      </w:r>
      <w:r w:rsidRPr="00086FE2">
        <w:rPr>
          <w:rFonts w:asciiTheme="minorHAnsi" w:hAnsiTheme="minorHAnsi"/>
          <w:b/>
          <w:u w:val="single"/>
          <w:bdr w:val="single" w:sz="4" w:space="0" w:color="auto"/>
        </w:rPr>
        <w:t>conspicuous by its absence</w:t>
      </w:r>
      <w:r w:rsidRPr="00B80E4D">
        <w:rPr>
          <w:rFonts w:asciiTheme="minorHAnsi" w:hAnsiTheme="minorHAnsi"/>
          <w:u w:val="single"/>
        </w:rPr>
        <w:t>.</w:t>
      </w:r>
      <w:r w:rsidRPr="00B80E4D">
        <w:rPr>
          <w:rFonts w:asciiTheme="minorHAnsi" w:hAnsiTheme="minorHAnsi"/>
          <w:sz w:val="12"/>
        </w:rPr>
        <w:t xml:space="preserve"> Lesbian feminism starts from the understanding that the interests of lesbians and gay men are in many respects very different because lesbians are members of the political class of women. </w:t>
      </w:r>
      <w:r w:rsidRPr="00B80E4D">
        <w:rPr>
          <w:rFonts w:asciiTheme="minorHAnsi" w:hAnsiTheme="minorHAnsi"/>
          <w:u w:val="single"/>
        </w:rPr>
        <w:t>Lesbian liberation requires</w:t>
      </w:r>
      <w:r w:rsidRPr="00B80E4D">
        <w:rPr>
          <w:rFonts w:asciiTheme="minorHAnsi" w:hAnsiTheme="minorHAnsi"/>
          <w:sz w:val="12"/>
        </w:rPr>
        <w:t xml:space="preserve">, according to this analysis, </w:t>
      </w:r>
      <w:r w:rsidRPr="00B80E4D">
        <w:rPr>
          <w:rFonts w:asciiTheme="minorHAnsi" w:hAnsiTheme="minorHAnsi"/>
          <w:u w:val="single"/>
        </w:rPr>
        <w:t>the destruction of men's power over women</w:t>
      </w:r>
      <w:r w:rsidRPr="00086FE2">
        <w:rPr>
          <w:rFonts w:asciiTheme="minorHAnsi" w:hAnsiTheme="minorHAnsi"/>
          <w:u w:val="single"/>
        </w:rPr>
        <w:t>. In queer theory</w:t>
      </w:r>
      <w:r w:rsidRPr="00B80E4D">
        <w:rPr>
          <w:rFonts w:asciiTheme="minorHAnsi" w:hAnsiTheme="minorHAnsi"/>
          <w:sz w:val="12"/>
        </w:rPr>
        <w:t xml:space="preserve"> and queer studies, </w:t>
      </w:r>
      <w:r w:rsidRPr="00086FE2">
        <w:rPr>
          <w:rFonts w:asciiTheme="minorHAnsi" w:hAnsiTheme="minorHAnsi"/>
          <w:u w:val="single"/>
        </w:rPr>
        <w:t>lesbians</w:t>
      </w:r>
      <w:r w:rsidRPr="00B80E4D">
        <w:rPr>
          <w:rFonts w:asciiTheme="minorHAnsi" w:hAnsiTheme="minorHAnsi"/>
          <w:u w:val="single"/>
        </w:rPr>
        <w:t xml:space="preserve"> seem to </w:t>
      </w:r>
      <w:r w:rsidRPr="00086FE2">
        <w:rPr>
          <w:rFonts w:asciiTheme="minorHAnsi" w:hAnsiTheme="minorHAnsi"/>
          <w:u w:val="single"/>
        </w:rPr>
        <w:t>appear only where they can assimilate seamlessly into gay male culture and politics</w:t>
      </w:r>
      <w:r w:rsidRPr="00B80E4D">
        <w:rPr>
          <w:rFonts w:asciiTheme="minorHAnsi" w:hAnsiTheme="minorHAnsi"/>
          <w:u w:val="single"/>
        </w:rPr>
        <w:t>.</w:t>
      </w:r>
      <w:r w:rsidRPr="00B80E4D">
        <w:rPr>
          <w:rFonts w:asciiTheme="minorHAnsi" w:hAnsiTheme="minorHAnsi"/>
          <w:sz w:val="12"/>
        </w:rPr>
        <w:t xml:space="preserve"> No difference is generally </w:t>
      </w:r>
      <w:proofErr w:type="spellStart"/>
      <w:r w:rsidRPr="00B80E4D">
        <w:rPr>
          <w:rFonts w:asciiTheme="minorHAnsi" w:hAnsiTheme="minorHAnsi"/>
          <w:sz w:val="12"/>
        </w:rPr>
        <w:t>recognised</w:t>
      </w:r>
      <w:proofErr w:type="spellEnd"/>
      <w:r w:rsidRPr="00B80E4D">
        <w:rPr>
          <w:rFonts w:asciiTheme="minorHAnsi" w:hAnsiTheme="minorHAnsi"/>
          <w:sz w:val="12"/>
        </w:rPr>
        <w:t xml:space="preserve"> in interests, culture, history between lesbians and gay men. The new field of the study of 'sexuality' seems similarly to be dominated by gay male sexual politics and interests. Both areas are remarkably free of feminist influence. As I discuss here, there is seldom any mention in queer </w:t>
      </w:r>
      <w:proofErr w:type="spellStart"/>
      <w:r w:rsidRPr="00B80E4D">
        <w:rPr>
          <w:rFonts w:asciiTheme="minorHAnsi" w:hAnsiTheme="minorHAnsi"/>
          <w:sz w:val="12"/>
        </w:rPr>
        <w:t>theorising</w:t>
      </w:r>
      <w:proofErr w:type="spellEnd"/>
      <w:r w:rsidRPr="00B80E4D">
        <w:rPr>
          <w:rFonts w:asciiTheme="minorHAnsi" w:hAnsiTheme="minorHAnsi"/>
          <w:sz w:val="12"/>
        </w:rPr>
        <w:t xml:space="preserve"> of sexuality of issues which are of concern to feminists and lesbian feminists, such as sexual violence and pornography or any politics of sexual desire or practice, and there is no recognition of the specificity of lesbian experience. Within traditional Women's Studies, lesbian students and teachers have long been angry at the 'lesbian-free' nature of courses and textbooks. A good example is Rosemarie Tong's Women's Studies reader Feminist Thought (1989). Although many of the feminist theorists covered in the book are lesbians, lesbian feminism is not one of the varieties of feminist thought included here. The index directs the reader to find </w:t>
      </w:r>
      <w:r w:rsidRPr="00B80E4D">
        <w:rPr>
          <w:rFonts w:asciiTheme="minorHAnsi" w:hAnsiTheme="minorHAnsi"/>
          <w:sz w:val="12"/>
        </w:rPr>
        <w:lastRenderedPageBreak/>
        <w:t xml:space="preserve">lesbian feminist thought in three pages under the heading of 'Radical feminism and sexuality' (Tong, 1989). Lesbians might well have expected to find the new lesbian and gay studies more sympathetic to their interests, but that is only true in practice if they see themselves as a variety of gay men rather than as women. </w:t>
      </w:r>
      <w:r w:rsidRPr="00086FE2">
        <w:rPr>
          <w:rFonts w:asciiTheme="minorHAnsi" w:hAnsiTheme="minorHAnsi"/>
          <w:u w:val="single"/>
        </w:rPr>
        <w:t>The new lesbian and gay studies is '</w:t>
      </w:r>
      <w:proofErr w:type="spellStart"/>
      <w:r w:rsidRPr="00086FE2">
        <w:rPr>
          <w:rFonts w:asciiTheme="minorHAnsi" w:hAnsiTheme="minorHAnsi"/>
          <w:u w:val="single"/>
        </w:rPr>
        <w:t>feminismfree</w:t>
      </w:r>
      <w:proofErr w:type="spellEnd"/>
      <w:r w:rsidRPr="00086FE2">
        <w:rPr>
          <w:rFonts w:asciiTheme="minorHAnsi" w:hAnsiTheme="minorHAnsi"/>
          <w:u w:val="single"/>
        </w:rPr>
        <w:t xml:space="preserve">.' By not </w:t>
      </w:r>
      <w:proofErr w:type="spellStart"/>
      <w:r w:rsidRPr="00086FE2">
        <w:rPr>
          <w:rFonts w:asciiTheme="minorHAnsi" w:hAnsiTheme="minorHAnsi"/>
          <w:u w:val="single"/>
        </w:rPr>
        <w:t>recognising</w:t>
      </w:r>
      <w:proofErr w:type="spellEnd"/>
      <w:r w:rsidRPr="00086FE2">
        <w:rPr>
          <w:rFonts w:asciiTheme="minorHAnsi" w:hAnsiTheme="minorHAnsi"/>
          <w:u w:val="single"/>
        </w:rPr>
        <w:t xml:space="preserve"> the different </w:t>
      </w:r>
      <w:r w:rsidRPr="00B80E4D">
        <w:rPr>
          <w:rFonts w:asciiTheme="minorHAnsi" w:hAnsiTheme="minorHAnsi"/>
          <w:u w:val="single"/>
        </w:rPr>
        <w:t xml:space="preserve">interests, history, culture, experience </w:t>
      </w:r>
      <w:r w:rsidRPr="00086FE2">
        <w:rPr>
          <w:rFonts w:asciiTheme="minorHAnsi" w:hAnsiTheme="minorHAnsi"/>
          <w:u w:val="single"/>
        </w:rPr>
        <w:t xml:space="preserve">of lesbians, lesbian and gay studies </w:t>
      </w:r>
      <w:proofErr w:type="spellStart"/>
      <w:r w:rsidRPr="00086FE2">
        <w:rPr>
          <w:rFonts w:asciiTheme="minorHAnsi" w:hAnsiTheme="minorHAnsi"/>
          <w:u w:val="single"/>
        </w:rPr>
        <w:t>homogenises</w:t>
      </w:r>
      <w:proofErr w:type="spellEnd"/>
      <w:r w:rsidRPr="00086FE2">
        <w:rPr>
          <w:rFonts w:asciiTheme="minorHAnsi" w:hAnsiTheme="minorHAnsi"/>
          <w:u w:val="single"/>
        </w:rPr>
        <w:t xml:space="preserve"> the interests of women into those of men</w:t>
      </w:r>
      <w:r w:rsidRPr="00B80E4D">
        <w:rPr>
          <w:rFonts w:asciiTheme="minorHAnsi" w:hAnsiTheme="minorHAnsi"/>
          <w:u w:val="single"/>
        </w:rPr>
        <w:t>.</w:t>
      </w:r>
      <w:r w:rsidRPr="00B80E4D">
        <w:rPr>
          <w:rFonts w:asciiTheme="minorHAnsi" w:hAnsiTheme="minorHAnsi"/>
          <w:sz w:val="12"/>
        </w:rPr>
        <w:t xml:space="preserve"> It was precisely this disappearance of women's interests and experience in the </w:t>
      </w:r>
      <w:proofErr w:type="spellStart"/>
      <w:r w:rsidRPr="00B80E4D">
        <w:rPr>
          <w:rFonts w:asciiTheme="minorHAnsi" w:hAnsiTheme="minorHAnsi"/>
          <w:sz w:val="12"/>
        </w:rPr>
        <w:t>malestream</w:t>
      </w:r>
      <w:proofErr w:type="spellEnd"/>
      <w:r w:rsidRPr="00B80E4D">
        <w:rPr>
          <w:rFonts w:asciiTheme="minorHAnsi" w:hAnsiTheme="minorHAnsi"/>
          <w:sz w:val="12"/>
        </w:rPr>
        <w:t xml:space="preserve"> academic world which caused the development of Women's Studies in the first place. It cannot therefore be an unalloyed cause for celebration in the 1990s that lesbian and gay studies are becoming sufficiently well </w:t>
      </w:r>
      <w:proofErr w:type="spellStart"/>
      <w:r w:rsidRPr="00B80E4D">
        <w:rPr>
          <w:rFonts w:asciiTheme="minorHAnsi" w:hAnsiTheme="minorHAnsi"/>
          <w:sz w:val="12"/>
        </w:rPr>
        <w:t>recognised</w:t>
      </w:r>
      <w:proofErr w:type="spellEnd"/>
      <w:r w:rsidRPr="00B80E4D">
        <w:rPr>
          <w:rFonts w:asciiTheme="minorHAnsi" w:hAnsiTheme="minorHAnsi"/>
          <w:sz w:val="12"/>
        </w:rPr>
        <w:t xml:space="preserve"> to have a whole new journal GLQ and a first reader, The Lesbian and Gay Studies Reader (</w:t>
      </w:r>
      <w:proofErr w:type="spellStart"/>
      <w:r w:rsidRPr="00B80E4D">
        <w:rPr>
          <w:rFonts w:asciiTheme="minorHAnsi" w:hAnsiTheme="minorHAnsi"/>
          <w:sz w:val="12"/>
        </w:rPr>
        <w:t>Abelove</w:t>
      </w:r>
      <w:proofErr w:type="spellEnd"/>
      <w:r w:rsidRPr="00B80E4D">
        <w:rPr>
          <w:rFonts w:asciiTheme="minorHAnsi" w:hAnsiTheme="minorHAnsi"/>
          <w:sz w:val="12"/>
        </w:rPr>
        <w:t xml:space="preserve">, </w:t>
      </w:r>
      <w:proofErr w:type="spellStart"/>
      <w:r w:rsidRPr="00B80E4D">
        <w:rPr>
          <w:rFonts w:asciiTheme="minorHAnsi" w:hAnsiTheme="minorHAnsi"/>
          <w:sz w:val="12"/>
        </w:rPr>
        <w:t>Barale</w:t>
      </w:r>
      <w:proofErr w:type="spellEnd"/>
      <w:r w:rsidRPr="00B80E4D">
        <w:rPr>
          <w:rFonts w:asciiTheme="minorHAnsi" w:hAnsiTheme="minorHAnsi"/>
          <w:sz w:val="12"/>
        </w:rPr>
        <w:t xml:space="preserve">, &amp; </w:t>
      </w:r>
      <w:proofErr w:type="spellStart"/>
      <w:r w:rsidRPr="00B80E4D">
        <w:rPr>
          <w:rFonts w:asciiTheme="minorHAnsi" w:hAnsiTheme="minorHAnsi"/>
          <w:sz w:val="12"/>
        </w:rPr>
        <w:t>Halperin</w:t>
      </w:r>
      <w:proofErr w:type="spellEnd"/>
      <w:r w:rsidRPr="00B80E4D">
        <w:rPr>
          <w:rFonts w:asciiTheme="minorHAnsi" w:hAnsiTheme="minorHAnsi"/>
          <w:sz w:val="12"/>
        </w:rPr>
        <w:t xml:space="preserve">, 1993). Both are American in origin and content. Even a casual glance at these publications suggests that lesbians and feminists have considerable cause for concern. It is not simply an abstract desire to right the injustice of lesbian disappearance which motivates my concern at the way that lesbian and gay studies are going. The work of this new field does and will increasingly influence the ideas and practices of lesbian and gay culture. Academia is not hermetically sealed but reflects and influences the world outside the academy. </w:t>
      </w:r>
      <w:r w:rsidRPr="00B80E4D">
        <w:rPr>
          <w:rFonts w:asciiTheme="minorHAnsi" w:hAnsiTheme="minorHAnsi"/>
          <w:u w:val="single"/>
        </w:rPr>
        <w:t>The disappearance of lesbians into an economically powerful commercial gay culture in the streets and the clubs will be exacerbated by what is happening in queer theory.</w:t>
      </w:r>
      <w:r w:rsidRPr="00B80E4D">
        <w:rPr>
          <w:rFonts w:asciiTheme="minorHAnsi" w:hAnsiTheme="minorHAnsi"/>
          <w:sz w:val="12"/>
        </w:rPr>
        <w:t xml:space="preserve"> The editorial of the first issue of GLQ celebrates its commitment to 'queer' politics. The queer perspective is not a gender-neutral one. Many lesbians, perhaps the vast majority of lesbian feminists, feel nothing but hostility toward and alienation from the word queer and see queer politics as very specifically masculine. The editorial tells us that the journal will approach all topics through a queer lens. "We seek to publish a journal that will bring a queer perspective to bear on any and all topics touching on sex and sexuality" (</w:t>
      </w:r>
      <w:proofErr w:type="spellStart"/>
      <w:r w:rsidRPr="00B80E4D">
        <w:rPr>
          <w:rFonts w:asciiTheme="minorHAnsi" w:hAnsiTheme="minorHAnsi"/>
          <w:sz w:val="12"/>
        </w:rPr>
        <w:t>Dinshaw</w:t>
      </w:r>
      <w:proofErr w:type="spellEnd"/>
      <w:r w:rsidRPr="00B80E4D">
        <w:rPr>
          <w:rFonts w:asciiTheme="minorHAnsi" w:hAnsiTheme="minorHAnsi"/>
          <w:sz w:val="12"/>
        </w:rPr>
        <w:t xml:space="preserve"> &amp; </w:t>
      </w:r>
      <w:proofErr w:type="spellStart"/>
      <w:r w:rsidRPr="00B80E4D">
        <w:rPr>
          <w:rFonts w:asciiTheme="minorHAnsi" w:hAnsiTheme="minorHAnsi"/>
          <w:sz w:val="12"/>
        </w:rPr>
        <w:t>Halperin</w:t>
      </w:r>
      <w:proofErr w:type="spellEnd"/>
      <w:r w:rsidRPr="00B80E4D">
        <w:rPr>
          <w:rFonts w:asciiTheme="minorHAnsi" w:hAnsiTheme="minorHAnsi"/>
          <w:sz w:val="12"/>
        </w:rPr>
        <w:t xml:space="preserve">, GLQ, 1993; p. iii). We are told that the Q in the title of the journal GLQ has two meanings, quarterly and also "the fractious, the disruptive, the irritable, the impatient, the unapologetic, the bitchy, the camp, the queer" (p. iii). This definition of the word 'queer' should alert readers to its masculine bias. The adjectives accompanying it here refer to male gay culture. They arise from traditional notions of what is camp. </w:t>
      </w:r>
      <w:r w:rsidRPr="00B80E4D">
        <w:rPr>
          <w:rFonts w:asciiTheme="minorHAnsi" w:hAnsiTheme="minorHAnsi"/>
          <w:u w:val="single"/>
        </w:rPr>
        <w:t>Camp</w:t>
      </w:r>
      <w:r w:rsidRPr="00B80E4D">
        <w:rPr>
          <w:rFonts w:asciiTheme="minorHAnsi" w:hAnsiTheme="minorHAnsi"/>
          <w:sz w:val="12"/>
        </w:rPr>
        <w:t xml:space="preserve">, as we shall see, </w:t>
      </w:r>
      <w:r w:rsidRPr="00B80E4D">
        <w:rPr>
          <w:rFonts w:asciiTheme="minorHAnsi" w:hAnsiTheme="minorHAnsi"/>
          <w:u w:val="single"/>
        </w:rPr>
        <w:t>lies at the very foundation of queer theory and politics and is inimical to women's and lesbian interests.</w:t>
      </w:r>
      <w:r w:rsidRPr="00B80E4D">
        <w:rPr>
          <w:rFonts w:asciiTheme="minorHAnsi" w:hAnsiTheme="minorHAnsi"/>
          <w:sz w:val="12"/>
        </w:rPr>
        <w:t xml:space="preserve"> But before looking at the problems with camp in detail, it is worth considering another way in which this list of adjectives might not sit well with lesbian feminism. </w:t>
      </w:r>
      <w:r w:rsidRPr="00B80E4D">
        <w:rPr>
          <w:rFonts w:asciiTheme="minorHAnsi" w:hAnsiTheme="minorHAnsi"/>
          <w:u w:val="single"/>
        </w:rPr>
        <w:t>Although gay men's rebellion against oppression might well have been so mild that it could be expressed in terms like irritability, this has not been the way that lesbians have traditionally phrased their rebellion.</w:t>
      </w:r>
      <w:r w:rsidRPr="00B80E4D">
        <w:rPr>
          <w:rFonts w:asciiTheme="minorHAnsi" w:hAnsiTheme="minorHAnsi"/>
          <w:sz w:val="12"/>
        </w:rPr>
        <w:t xml:space="preserve"> Perhaps because lesbians have a great deal more to fight, that is, the whole system of male supremacy, rage has been a more prevalent emotion than irritability. The early </w:t>
      </w:r>
      <w:proofErr w:type="spellStart"/>
      <w:r w:rsidRPr="00B80E4D">
        <w:rPr>
          <w:rFonts w:asciiTheme="minorHAnsi" w:hAnsiTheme="minorHAnsi"/>
          <w:sz w:val="12"/>
        </w:rPr>
        <w:t>womanifesto</w:t>
      </w:r>
      <w:proofErr w:type="spellEnd"/>
      <w:r w:rsidRPr="00B80E4D">
        <w:rPr>
          <w:rFonts w:asciiTheme="minorHAnsi" w:hAnsiTheme="minorHAnsi"/>
          <w:sz w:val="12"/>
        </w:rPr>
        <w:t xml:space="preserve"> of lesbian feminism, the Woman- Identified-Woman paper, expressed it thus: "A Lesbian is the rage of all women condensed to the point of explosion" (</w:t>
      </w:r>
      <w:proofErr w:type="spellStart"/>
      <w:r w:rsidRPr="00B80E4D">
        <w:rPr>
          <w:rFonts w:asciiTheme="minorHAnsi" w:hAnsiTheme="minorHAnsi"/>
          <w:sz w:val="12"/>
        </w:rPr>
        <w:t>Radicalesbians</w:t>
      </w:r>
      <w:proofErr w:type="spellEnd"/>
      <w:r w:rsidRPr="00B80E4D">
        <w:rPr>
          <w:rFonts w:asciiTheme="minorHAnsi" w:hAnsiTheme="minorHAnsi"/>
          <w:sz w:val="12"/>
        </w:rPr>
        <w:t xml:space="preserve">, 1988, p. 17). Irritable is how one might feel about not having garbage collected, not about ending the rape, murder, and torture of women, including lesbians. Some queer studies writers are currently seeking to establish that 'camp' is a fundamental part of 'queer.' There is still a controversy about what constitutes camp, with gay male critics opposing their own notions to that expressed in the famous Susan Sontag piece and pointing out that her version is heterosexist (Miller, 1993; Sontag, 1986). Sontag saw camp as a sensibility and one that was not necessarily queer or gay. Moe Meyer, in the volume the POLITICS and POETICS of CAMP, which is said on the blurb inside the cover to contain essays by "some of the foremost critics working in queer theory" says that camp is "solely a queer discourse" and certainly not just a "sensibility" but "a suppressed and denied oppositional critique embodied in the signifying practices that </w:t>
      </w:r>
      <w:proofErr w:type="spellStart"/>
      <w:r w:rsidRPr="00B80E4D">
        <w:rPr>
          <w:rFonts w:asciiTheme="minorHAnsi" w:hAnsiTheme="minorHAnsi"/>
          <w:sz w:val="12"/>
        </w:rPr>
        <w:t>processually</w:t>
      </w:r>
      <w:proofErr w:type="spellEnd"/>
      <w:r w:rsidRPr="00B80E4D">
        <w:rPr>
          <w:rFonts w:asciiTheme="minorHAnsi" w:hAnsiTheme="minorHAnsi"/>
          <w:sz w:val="12"/>
        </w:rPr>
        <w:t xml:space="preserve"> constitute queer identities" (Meyer, 1994b; p. 1). Rather, the function of camp is the "production of queer social visibility" and the "total body of performative practices and strategies used to enact a queer identity" (Meyer, 1994b; p. 5). So camp is defined here not just as one aspect of what it is to be queer, but as absolutely fundamental to queer identity. </w:t>
      </w:r>
      <w:r w:rsidRPr="00B80E4D">
        <w:rPr>
          <w:rFonts w:asciiTheme="minorHAnsi" w:hAnsiTheme="minorHAnsi"/>
          <w:u w:val="single"/>
        </w:rPr>
        <w:t>Camp appears</w:t>
      </w:r>
      <w:r w:rsidRPr="00B80E4D">
        <w:rPr>
          <w:rFonts w:asciiTheme="minorHAnsi" w:hAnsiTheme="minorHAnsi"/>
          <w:sz w:val="12"/>
        </w:rPr>
        <w:t xml:space="preserve">, on examination, </w:t>
      </w:r>
      <w:r w:rsidRPr="00B80E4D">
        <w:rPr>
          <w:rFonts w:asciiTheme="minorHAnsi" w:hAnsiTheme="minorHAnsi"/>
          <w:u w:val="single"/>
        </w:rPr>
        <w:t>to be based largely on a male gay notion of the feminine.</w:t>
      </w:r>
      <w:r w:rsidRPr="00B80E4D">
        <w:rPr>
          <w:rFonts w:asciiTheme="minorHAnsi" w:hAnsiTheme="minorHAnsi"/>
          <w:sz w:val="12"/>
        </w:rPr>
        <w:t xml:space="preserve"> As his example of camp political tactics, Meyer uses the Black drag queen, Joan Jett </w:t>
      </w:r>
      <w:proofErr w:type="spellStart"/>
      <w:r w:rsidRPr="00B80E4D">
        <w:rPr>
          <w:rFonts w:asciiTheme="minorHAnsi" w:hAnsiTheme="minorHAnsi"/>
          <w:sz w:val="12"/>
        </w:rPr>
        <w:t>Blakk</w:t>
      </w:r>
      <w:proofErr w:type="spellEnd"/>
      <w:r w:rsidRPr="00B80E4D">
        <w:rPr>
          <w:rFonts w:asciiTheme="minorHAnsi" w:hAnsiTheme="minorHAnsi"/>
          <w:sz w:val="12"/>
        </w:rPr>
        <w:t xml:space="preserve">, who ran as a mayoral candidate in Chicago in 1991. This man ran as a 'Queer Nation' candidate. He is referred to by female pronouns throughout this piece, which raises some difficulties in itself for women who wish to recognize themselves in the text. Meyer tells us that there were some objections from what he calls "assimilationist gays" who saw the drag queen political tactic as "flippant and demeaning." The implication is that men who objected did so for conservative motives, whereas in fact they might have been expressing </w:t>
      </w:r>
      <w:proofErr w:type="spellStart"/>
      <w:r w:rsidRPr="00B80E4D">
        <w:rPr>
          <w:rFonts w:asciiTheme="minorHAnsi" w:hAnsiTheme="minorHAnsi"/>
          <w:sz w:val="12"/>
        </w:rPr>
        <w:t>profeminist</w:t>
      </w:r>
      <w:proofErr w:type="spellEnd"/>
      <w:r w:rsidRPr="00B80E4D">
        <w:rPr>
          <w:rFonts w:asciiTheme="minorHAnsi" w:hAnsiTheme="minorHAnsi"/>
          <w:sz w:val="12"/>
        </w:rPr>
        <w:t xml:space="preserve"> sympathies. </w:t>
      </w:r>
      <w:r w:rsidRPr="00086FE2">
        <w:rPr>
          <w:rFonts w:asciiTheme="minorHAnsi" w:hAnsiTheme="minorHAnsi"/>
          <w:u w:val="single"/>
        </w:rPr>
        <w:t>For women and lesbians who have rejected femininity, the celebration of it by a gay man is</w:t>
      </w:r>
      <w:r w:rsidRPr="00B80E4D">
        <w:rPr>
          <w:rFonts w:asciiTheme="minorHAnsi" w:hAnsiTheme="minorHAnsi"/>
          <w:u w:val="single"/>
        </w:rPr>
        <w:t xml:space="preserve"> likely to be seen as </w:t>
      </w:r>
      <w:r w:rsidRPr="00086FE2">
        <w:rPr>
          <w:rFonts w:asciiTheme="minorHAnsi" w:hAnsiTheme="minorHAnsi"/>
          <w:u w:val="single"/>
        </w:rPr>
        <w:t>insulting rather than as something with which to identify in 'queer' solidarity</w:t>
      </w:r>
      <w:r w:rsidRPr="00B80E4D">
        <w:rPr>
          <w:rFonts w:asciiTheme="minorHAnsi" w:hAnsiTheme="minorHAnsi"/>
          <w:u w:val="single"/>
        </w:rPr>
        <w:t>.</w:t>
      </w:r>
      <w:r w:rsidRPr="00B80E4D">
        <w:rPr>
          <w:rFonts w:asciiTheme="minorHAnsi" w:hAnsiTheme="minorHAnsi"/>
          <w:sz w:val="12"/>
        </w:rPr>
        <w:t xml:space="preserve"> Actually, women might well want more women in parliament rather than men wearing the clothing that has been culturally assigned to women. </w:t>
      </w:r>
    </w:p>
    <w:p w14:paraId="56040633" w14:textId="77777777" w:rsidR="006E1AB7" w:rsidRPr="00B80E4D" w:rsidRDefault="006E1AB7" w:rsidP="006E1AB7">
      <w:pPr>
        <w:rPr>
          <w:rFonts w:asciiTheme="minorHAnsi" w:hAnsiTheme="minorHAnsi"/>
        </w:rPr>
      </w:pPr>
    </w:p>
    <w:p w14:paraId="736EBFB2" w14:textId="77777777" w:rsidR="006E1AB7" w:rsidRPr="00B80E4D" w:rsidRDefault="006E1AB7" w:rsidP="006E1AB7">
      <w:pPr>
        <w:pStyle w:val="Heading4"/>
        <w:rPr>
          <w:rFonts w:asciiTheme="minorHAnsi" w:hAnsiTheme="minorHAnsi"/>
        </w:rPr>
      </w:pPr>
      <w:r w:rsidRPr="00B80E4D">
        <w:rPr>
          <w:rFonts w:asciiTheme="minorHAnsi" w:hAnsiTheme="minorHAnsi"/>
        </w:rPr>
        <w:t>The alts focus on queerness assumes a neutral political subject robbing women-identified-women of material agency. Queerness becomes only about performance regulating women’s bodies to playful objects for consumption</w:t>
      </w:r>
    </w:p>
    <w:p w14:paraId="7ABD0273" w14:textId="77777777" w:rsidR="006E1AB7" w:rsidRPr="00B80E4D" w:rsidRDefault="006E1AB7" w:rsidP="006E1AB7">
      <w:pPr>
        <w:rPr>
          <w:rFonts w:asciiTheme="minorHAnsi" w:hAnsiTheme="minorHAnsi"/>
        </w:rPr>
      </w:pPr>
      <w:r w:rsidRPr="00B80E4D">
        <w:rPr>
          <w:rFonts w:asciiTheme="minorHAnsi" w:hAnsiTheme="minorHAnsi"/>
          <w:b/>
        </w:rPr>
        <w:t xml:space="preserve">Goodloe, 94 </w:t>
      </w:r>
      <w:r w:rsidRPr="00B80E4D">
        <w:rPr>
          <w:rFonts w:asciiTheme="minorHAnsi" w:hAnsiTheme="minorHAnsi"/>
        </w:rPr>
        <w:t>(</w:t>
      </w:r>
      <w:proofErr w:type="spellStart"/>
      <w:proofErr w:type="gramStart"/>
      <w:r w:rsidRPr="00B80E4D">
        <w:rPr>
          <w:rFonts w:asciiTheme="minorHAnsi" w:hAnsiTheme="minorHAnsi"/>
        </w:rPr>
        <w:t>amy</w:t>
      </w:r>
      <w:proofErr w:type="spellEnd"/>
      <w:proofErr w:type="gramEnd"/>
      <w:r w:rsidRPr="00B80E4D">
        <w:rPr>
          <w:rFonts w:asciiTheme="minorHAnsi" w:hAnsiTheme="minorHAnsi"/>
        </w:rPr>
        <w:t xml:space="preserve">, “Lesbian-feminism and queer theory: another “battle of the sexes””, </w:t>
      </w:r>
      <w:hyperlink r:id="rId61" w:history="1">
        <w:r w:rsidRPr="00B80E4D">
          <w:rPr>
            <w:rStyle w:val="Hyperlink"/>
            <w:rFonts w:asciiTheme="minorHAnsi" w:hAnsiTheme="minorHAnsi"/>
          </w:rPr>
          <w:t>http://amygoodloe.com/papers/lesbian-feminism-and-queer-theory-another-battle-of-the-sexes/</w:t>
        </w:r>
      </w:hyperlink>
      <w:r w:rsidRPr="00B80E4D">
        <w:rPr>
          <w:rFonts w:asciiTheme="minorHAnsi" w:hAnsiTheme="minorHAnsi"/>
        </w:rPr>
        <w:t>)</w:t>
      </w:r>
    </w:p>
    <w:p w14:paraId="40140078" w14:textId="77777777" w:rsidR="006E1AB7" w:rsidRPr="00B80E4D" w:rsidRDefault="006E1AB7" w:rsidP="006E1AB7">
      <w:pPr>
        <w:rPr>
          <w:rStyle w:val="StyleUnderline"/>
          <w:rFonts w:asciiTheme="minorHAnsi" w:hAnsiTheme="minorHAnsi"/>
        </w:rPr>
      </w:pPr>
      <w:r w:rsidRPr="00B80E4D">
        <w:rPr>
          <w:rFonts w:asciiTheme="minorHAnsi" w:hAnsiTheme="minorHAnsi"/>
          <w:sz w:val="16"/>
        </w:rPr>
        <w:t xml:space="preserve">Perhaps the most scathing critique comes from Sheila </w:t>
      </w:r>
      <w:proofErr w:type="spellStart"/>
      <w:r w:rsidRPr="00B80E4D">
        <w:rPr>
          <w:rFonts w:asciiTheme="minorHAnsi" w:hAnsiTheme="minorHAnsi"/>
          <w:sz w:val="16"/>
        </w:rPr>
        <w:t>Jeffreys</w:t>
      </w:r>
      <w:proofErr w:type="spellEnd"/>
      <w:r w:rsidRPr="00B80E4D">
        <w:rPr>
          <w:rFonts w:asciiTheme="minorHAnsi" w:hAnsiTheme="minorHAnsi"/>
          <w:sz w:val="16"/>
        </w:rPr>
        <w:t xml:space="preserve">, whose work is not always received well by </w:t>
      </w:r>
      <w:proofErr w:type="spellStart"/>
      <w:r w:rsidRPr="00B80E4D">
        <w:rPr>
          <w:rFonts w:asciiTheme="minorHAnsi" w:hAnsiTheme="minorHAnsi"/>
          <w:sz w:val="16"/>
        </w:rPr>
        <w:t>non lesbian</w:t>
      </w:r>
      <w:proofErr w:type="spellEnd"/>
      <w:r w:rsidRPr="00B80E4D">
        <w:rPr>
          <w:rFonts w:asciiTheme="minorHAnsi" w:hAnsiTheme="minorHAnsi"/>
          <w:sz w:val="16"/>
        </w:rPr>
        <w:t xml:space="preserve"> feminist scholars because of her tendency to claim to speak for all lesbian feminists, when in fact she only speaks for a particularly radical group. In her most recent article, “The Queer Disappearance of Lesbians: Sexuality in the Academy” (1994), </w:t>
      </w:r>
      <w:proofErr w:type="spellStart"/>
      <w:r w:rsidRPr="00B80E4D">
        <w:rPr>
          <w:rFonts w:asciiTheme="minorHAnsi" w:hAnsiTheme="minorHAnsi"/>
          <w:sz w:val="16"/>
        </w:rPr>
        <w:t>Jeffreys</w:t>
      </w:r>
      <w:proofErr w:type="spellEnd"/>
      <w:r w:rsidRPr="00B80E4D">
        <w:rPr>
          <w:rFonts w:asciiTheme="minorHAnsi" w:hAnsiTheme="minorHAnsi"/>
          <w:sz w:val="16"/>
        </w:rPr>
        <w:t xml:space="preserve"> states simply, “</w:t>
      </w:r>
      <w:r w:rsidRPr="00086FE2">
        <w:rPr>
          <w:rStyle w:val="StyleUnderline"/>
          <w:rFonts w:asciiTheme="minorHAnsi" w:hAnsiTheme="minorHAnsi"/>
        </w:rPr>
        <w:t>The appearance of queer theory</w:t>
      </w:r>
      <w:r w:rsidRPr="00B80E4D">
        <w:rPr>
          <w:rStyle w:val="StyleUnderline"/>
          <w:rFonts w:asciiTheme="minorHAnsi" w:hAnsiTheme="minorHAnsi"/>
        </w:rPr>
        <w:t xml:space="preserve"> </w:t>
      </w:r>
      <w:r w:rsidRPr="00B80E4D">
        <w:rPr>
          <w:rFonts w:asciiTheme="minorHAnsi" w:hAnsiTheme="minorHAnsi"/>
          <w:sz w:val="16"/>
        </w:rPr>
        <w:t xml:space="preserve">and queer studies </w:t>
      </w:r>
      <w:r w:rsidRPr="00086FE2">
        <w:rPr>
          <w:rStyle w:val="StyleUnderline"/>
          <w:rFonts w:asciiTheme="minorHAnsi" w:hAnsiTheme="minorHAnsi"/>
        </w:rPr>
        <w:t>threatens to mean the disappearance of lesbians</w:t>
      </w:r>
      <w:r w:rsidRPr="00B80E4D">
        <w:rPr>
          <w:rFonts w:asciiTheme="minorHAnsi" w:hAnsiTheme="minorHAnsi"/>
          <w:sz w:val="16"/>
        </w:rPr>
        <w:t xml:space="preserve">” (459). </w:t>
      </w:r>
      <w:proofErr w:type="spellStart"/>
      <w:r w:rsidRPr="00B80E4D">
        <w:rPr>
          <w:rFonts w:asciiTheme="minorHAnsi" w:hAnsiTheme="minorHAnsi"/>
          <w:sz w:val="16"/>
        </w:rPr>
        <w:t>Jeffreys</w:t>
      </w:r>
      <w:proofErr w:type="spellEnd"/>
      <w:r w:rsidRPr="00B80E4D">
        <w:rPr>
          <w:rFonts w:asciiTheme="minorHAnsi" w:hAnsiTheme="minorHAnsi"/>
          <w:sz w:val="16"/>
        </w:rPr>
        <w:t xml:space="preserve">’ concern, like that of so many lesbian feminists, is that </w:t>
      </w:r>
      <w:r w:rsidRPr="00086FE2">
        <w:rPr>
          <w:rStyle w:val="StyleUnderline"/>
          <w:rFonts w:asciiTheme="minorHAnsi" w:hAnsiTheme="minorHAnsi"/>
        </w:rPr>
        <w:t xml:space="preserve">queer theory threatens to offset </w:t>
      </w:r>
      <w:r w:rsidRPr="00B80E4D">
        <w:rPr>
          <w:rStyle w:val="StyleUnderline"/>
          <w:rFonts w:asciiTheme="minorHAnsi" w:hAnsiTheme="minorHAnsi"/>
        </w:rPr>
        <w:t xml:space="preserve">the advances made by </w:t>
      </w:r>
      <w:r w:rsidRPr="00086FE2">
        <w:rPr>
          <w:rStyle w:val="StyleUnderline"/>
          <w:rFonts w:asciiTheme="minorHAnsi" w:hAnsiTheme="minorHAnsi"/>
        </w:rPr>
        <w:t>feminism by failing</w:t>
      </w:r>
      <w:r w:rsidRPr="00B80E4D">
        <w:rPr>
          <w:rFonts w:asciiTheme="minorHAnsi" w:hAnsiTheme="minorHAnsi"/>
          <w:sz w:val="16"/>
        </w:rPr>
        <w:t xml:space="preserve"> altogether </w:t>
      </w:r>
      <w:r w:rsidRPr="00086FE2">
        <w:rPr>
          <w:rStyle w:val="StyleUnderline"/>
          <w:rFonts w:asciiTheme="minorHAnsi" w:hAnsiTheme="minorHAnsi"/>
        </w:rPr>
        <w:t>to recognize its impact in shaping contemporary understanding of sexuality</w:t>
      </w:r>
      <w:r w:rsidRPr="00B80E4D">
        <w:rPr>
          <w:rStyle w:val="StyleUnderline"/>
          <w:rFonts w:asciiTheme="minorHAnsi" w:hAnsiTheme="minorHAnsi"/>
        </w:rPr>
        <w:t xml:space="preserve"> </w:t>
      </w:r>
      <w:r w:rsidRPr="00B80E4D">
        <w:rPr>
          <w:rFonts w:asciiTheme="minorHAnsi" w:hAnsiTheme="minorHAnsi"/>
          <w:sz w:val="16"/>
        </w:rPr>
        <w:t xml:space="preserve">and gender; </w:t>
      </w:r>
      <w:r w:rsidRPr="00086FE2">
        <w:rPr>
          <w:rStyle w:val="StyleUnderline"/>
          <w:rFonts w:asciiTheme="minorHAnsi" w:hAnsiTheme="minorHAnsi"/>
        </w:rPr>
        <w:t>queer theory</w:t>
      </w:r>
      <w:r w:rsidRPr="00B80E4D">
        <w:rPr>
          <w:rFonts w:asciiTheme="minorHAnsi" w:hAnsiTheme="minorHAnsi"/>
          <w:sz w:val="16"/>
        </w:rPr>
        <w:t xml:space="preserve">, she argues, </w:t>
      </w:r>
      <w:r w:rsidRPr="00086FE2">
        <w:rPr>
          <w:rStyle w:val="Emphasis"/>
          <w:rFonts w:asciiTheme="minorHAnsi" w:hAnsiTheme="minorHAnsi"/>
        </w:rPr>
        <w:t>is “feminism free”</w:t>
      </w:r>
      <w:r w:rsidRPr="00B80E4D">
        <w:rPr>
          <w:rFonts w:asciiTheme="minorHAnsi" w:hAnsiTheme="minorHAnsi"/>
          <w:sz w:val="16"/>
        </w:rPr>
        <w:t xml:space="preserve"> (459). </w:t>
      </w:r>
      <w:r w:rsidRPr="00086FE2">
        <w:rPr>
          <w:rStyle w:val="StyleUnderline"/>
          <w:rFonts w:asciiTheme="minorHAnsi" w:hAnsiTheme="minorHAnsi"/>
        </w:rPr>
        <w:t>Despite its supposedly counter-normative associations,</w:t>
      </w:r>
      <w:r w:rsidRPr="00B80E4D">
        <w:rPr>
          <w:rStyle w:val="StyleUnderline"/>
          <w:rFonts w:asciiTheme="minorHAnsi" w:hAnsiTheme="minorHAnsi"/>
        </w:rPr>
        <w:t xml:space="preserve"> </w:t>
      </w:r>
      <w:proofErr w:type="spellStart"/>
      <w:r w:rsidRPr="00B80E4D">
        <w:rPr>
          <w:rFonts w:asciiTheme="minorHAnsi" w:hAnsiTheme="minorHAnsi"/>
          <w:sz w:val="16"/>
        </w:rPr>
        <w:t>Jeffreys</w:t>
      </w:r>
      <w:proofErr w:type="spellEnd"/>
      <w:r w:rsidRPr="00B80E4D">
        <w:rPr>
          <w:rFonts w:asciiTheme="minorHAnsi" w:hAnsiTheme="minorHAnsi"/>
          <w:sz w:val="16"/>
        </w:rPr>
        <w:t xml:space="preserve"> believes </w:t>
      </w:r>
      <w:r w:rsidRPr="00086FE2">
        <w:rPr>
          <w:rStyle w:val="Emphasis"/>
          <w:rFonts w:asciiTheme="minorHAnsi" w:hAnsiTheme="minorHAnsi"/>
        </w:rPr>
        <w:t>the word “queer” has come to signify white gay male</w:t>
      </w:r>
      <w:r w:rsidRPr="00B80E4D">
        <w:rPr>
          <w:rFonts w:asciiTheme="minorHAnsi" w:hAnsiTheme="minorHAnsi"/>
          <w:sz w:val="16"/>
        </w:rPr>
        <w:t xml:space="preserve">, which renders any project associated with this signifier simply “more of the same,” while masquerading as “new and uniquely liberating” (469). Thus, unlike Stein, whose critique of queer theory is relatively mild in comparison, </w:t>
      </w:r>
      <w:proofErr w:type="spellStart"/>
      <w:r w:rsidRPr="00B80E4D">
        <w:rPr>
          <w:rFonts w:asciiTheme="minorHAnsi" w:hAnsiTheme="minorHAnsi"/>
          <w:sz w:val="16"/>
        </w:rPr>
        <w:t>Jeffreys</w:t>
      </w:r>
      <w:proofErr w:type="spellEnd"/>
      <w:r w:rsidRPr="00B80E4D">
        <w:rPr>
          <w:rFonts w:asciiTheme="minorHAnsi" w:hAnsiTheme="minorHAnsi"/>
          <w:sz w:val="16"/>
        </w:rPr>
        <w:t xml:space="preserve"> accuses </w:t>
      </w:r>
      <w:r w:rsidRPr="00086FE2">
        <w:rPr>
          <w:rStyle w:val="StyleUnderline"/>
          <w:rFonts w:asciiTheme="minorHAnsi" w:hAnsiTheme="minorHAnsi"/>
        </w:rPr>
        <w:t xml:space="preserve">this new theoretical discourse of deliberately </w:t>
      </w:r>
      <w:proofErr w:type="spellStart"/>
      <w:r w:rsidRPr="00086FE2">
        <w:rPr>
          <w:rStyle w:val="Emphasis"/>
          <w:rFonts w:asciiTheme="minorHAnsi" w:hAnsiTheme="minorHAnsi"/>
        </w:rPr>
        <w:t>reinscribing</w:t>
      </w:r>
      <w:proofErr w:type="spellEnd"/>
      <w:r w:rsidRPr="00086FE2">
        <w:rPr>
          <w:rStyle w:val="Emphasis"/>
          <w:rFonts w:asciiTheme="minorHAnsi" w:hAnsiTheme="minorHAnsi"/>
        </w:rPr>
        <w:t xml:space="preserve"> the very oppression(s)</w:t>
      </w:r>
      <w:r w:rsidRPr="00086FE2">
        <w:rPr>
          <w:rStyle w:val="StyleUnderline"/>
          <w:rFonts w:asciiTheme="minorHAnsi" w:hAnsiTheme="minorHAnsi"/>
        </w:rPr>
        <w:t xml:space="preserve"> that feminists and lesbian feminists have been fighting against</w:t>
      </w:r>
      <w:r w:rsidRPr="00B80E4D">
        <w:rPr>
          <w:rFonts w:asciiTheme="minorHAnsi" w:hAnsiTheme="minorHAnsi"/>
          <w:sz w:val="16"/>
        </w:rPr>
        <w:t xml:space="preserve"> for years, </w:t>
      </w:r>
      <w:r w:rsidRPr="00B80E4D">
        <w:rPr>
          <w:rStyle w:val="StyleUnderline"/>
          <w:rFonts w:asciiTheme="minorHAnsi" w:hAnsiTheme="minorHAnsi"/>
        </w:rPr>
        <w:t>in order to privilege (homo</w:t>
      </w:r>
      <w:proofErr w:type="gramStart"/>
      <w:r w:rsidRPr="00B80E4D">
        <w:rPr>
          <w:rStyle w:val="StyleUnderline"/>
          <w:rFonts w:asciiTheme="minorHAnsi" w:hAnsiTheme="minorHAnsi"/>
        </w:rPr>
        <w:t>)sexuality</w:t>
      </w:r>
      <w:proofErr w:type="gramEnd"/>
      <w:r w:rsidRPr="00B80E4D">
        <w:rPr>
          <w:rStyle w:val="StyleUnderline"/>
          <w:rFonts w:asciiTheme="minorHAnsi" w:hAnsiTheme="minorHAnsi"/>
        </w:rPr>
        <w:t xml:space="preserve"> and gay male culture</w:t>
      </w:r>
      <w:r w:rsidRPr="00B80E4D">
        <w:rPr>
          <w:rFonts w:asciiTheme="minorHAnsi" w:hAnsiTheme="minorHAnsi"/>
          <w:sz w:val="16"/>
        </w:rPr>
        <w:t xml:space="preserve"> as the epitome of the “anti-discourse” made so much of by postmodern theory. Central to </w:t>
      </w:r>
      <w:proofErr w:type="spellStart"/>
      <w:r w:rsidRPr="00B80E4D">
        <w:rPr>
          <w:rFonts w:asciiTheme="minorHAnsi" w:hAnsiTheme="minorHAnsi"/>
          <w:sz w:val="16"/>
        </w:rPr>
        <w:t>Jeffreys</w:t>
      </w:r>
      <w:proofErr w:type="spellEnd"/>
      <w:r w:rsidRPr="00B80E4D">
        <w:rPr>
          <w:rFonts w:asciiTheme="minorHAnsi" w:hAnsiTheme="minorHAnsi"/>
          <w:sz w:val="16"/>
        </w:rPr>
        <w:t xml:space="preserve">’ critique is that </w:t>
      </w:r>
      <w:r w:rsidRPr="00086FE2">
        <w:rPr>
          <w:rStyle w:val="StyleUnderline"/>
          <w:rFonts w:asciiTheme="minorHAnsi" w:hAnsiTheme="minorHAnsi"/>
        </w:rPr>
        <w:t>queer theory privileges and</w:t>
      </w:r>
      <w:r w:rsidRPr="00B80E4D">
        <w:rPr>
          <w:rFonts w:asciiTheme="minorHAnsi" w:hAnsiTheme="minorHAnsi"/>
          <w:sz w:val="16"/>
        </w:rPr>
        <w:t xml:space="preserve"> indeed </w:t>
      </w:r>
      <w:r w:rsidRPr="00086FE2">
        <w:rPr>
          <w:rStyle w:val="StyleUnderline"/>
          <w:rFonts w:asciiTheme="minorHAnsi" w:hAnsiTheme="minorHAnsi"/>
        </w:rPr>
        <w:t xml:space="preserve">naturalizes the masculine in a way that runs counter to the aims </w:t>
      </w:r>
      <w:r w:rsidRPr="00B80E4D">
        <w:rPr>
          <w:rStyle w:val="StyleUnderline"/>
          <w:rFonts w:asciiTheme="minorHAnsi" w:hAnsiTheme="minorHAnsi"/>
        </w:rPr>
        <w:t>and goals of</w:t>
      </w:r>
      <w:r w:rsidRPr="00B80E4D">
        <w:rPr>
          <w:rFonts w:asciiTheme="minorHAnsi" w:hAnsiTheme="minorHAnsi"/>
          <w:sz w:val="16"/>
        </w:rPr>
        <w:t xml:space="preserve"> most forms </w:t>
      </w:r>
      <w:r w:rsidRPr="00086FE2">
        <w:rPr>
          <w:rStyle w:val="StyleUnderline"/>
          <w:rFonts w:asciiTheme="minorHAnsi" w:hAnsiTheme="minorHAnsi"/>
        </w:rPr>
        <w:t>of feminism. The notion of</w:t>
      </w:r>
      <w:r w:rsidRPr="00B80E4D">
        <w:rPr>
          <w:rFonts w:asciiTheme="minorHAnsi" w:hAnsiTheme="minorHAnsi"/>
          <w:sz w:val="16"/>
        </w:rPr>
        <w:t xml:space="preserve"> “camp” or “</w:t>
      </w:r>
      <w:r w:rsidRPr="00086FE2">
        <w:rPr>
          <w:rStyle w:val="StyleUnderline"/>
          <w:rFonts w:asciiTheme="minorHAnsi" w:hAnsiTheme="minorHAnsi"/>
        </w:rPr>
        <w:t xml:space="preserve">drag,” </w:t>
      </w:r>
      <w:r w:rsidRPr="00B80E4D">
        <w:rPr>
          <w:rStyle w:val="StyleUnderline"/>
          <w:rFonts w:asciiTheme="minorHAnsi" w:hAnsiTheme="minorHAnsi"/>
        </w:rPr>
        <w:t>which</w:t>
      </w:r>
      <w:r w:rsidRPr="00B80E4D">
        <w:rPr>
          <w:rFonts w:asciiTheme="minorHAnsi" w:hAnsiTheme="minorHAnsi"/>
          <w:sz w:val="16"/>
        </w:rPr>
        <w:t xml:space="preserve"> </w:t>
      </w:r>
      <w:proofErr w:type="spellStart"/>
      <w:r w:rsidRPr="00B80E4D">
        <w:rPr>
          <w:rStyle w:val="StyleUnderline"/>
          <w:rFonts w:asciiTheme="minorHAnsi" w:hAnsiTheme="minorHAnsi"/>
        </w:rPr>
        <w:t>Jeffreys</w:t>
      </w:r>
      <w:proofErr w:type="spellEnd"/>
      <w:r w:rsidRPr="00B80E4D">
        <w:rPr>
          <w:rStyle w:val="StyleUnderline"/>
          <w:rFonts w:asciiTheme="minorHAnsi" w:hAnsiTheme="minorHAnsi"/>
        </w:rPr>
        <w:t xml:space="preserve"> sees as </w:t>
      </w:r>
      <w:r w:rsidRPr="00086FE2">
        <w:rPr>
          <w:rStyle w:val="StyleUnderline"/>
          <w:rFonts w:asciiTheme="minorHAnsi" w:hAnsiTheme="minorHAnsi"/>
        </w:rPr>
        <w:t>one of the key concepts of queer theory, is built on gay male notions of performative femininity, which</w:t>
      </w:r>
      <w:r w:rsidRPr="00B80E4D">
        <w:rPr>
          <w:rFonts w:asciiTheme="minorHAnsi" w:hAnsiTheme="minorHAnsi"/>
          <w:sz w:val="16"/>
        </w:rPr>
        <w:t xml:space="preserve"> not only </w:t>
      </w:r>
      <w:r w:rsidRPr="00086FE2">
        <w:rPr>
          <w:rStyle w:val="StyleUnderline"/>
          <w:rFonts w:asciiTheme="minorHAnsi" w:hAnsiTheme="minorHAnsi"/>
        </w:rPr>
        <w:lastRenderedPageBreak/>
        <w:t>excludes biological women but enshrines the dominant construction of masculine as the binary opposite of feminine;</w:t>
      </w:r>
      <w:r w:rsidRPr="00B80E4D">
        <w:rPr>
          <w:rFonts w:asciiTheme="minorHAnsi" w:hAnsiTheme="minorHAnsi"/>
          <w:sz w:val="16"/>
        </w:rPr>
        <w:t xml:space="preserve"> a drag queen’s enactment of femininity for the pleasure of other men, </w:t>
      </w:r>
      <w:r w:rsidRPr="00086FE2">
        <w:rPr>
          <w:rStyle w:val="StyleUnderline"/>
          <w:rFonts w:asciiTheme="minorHAnsi" w:hAnsiTheme="minorHAnsi"/>
        </w:rPr>
        <w:t>rather than calling into question the performative nature of all gender roles</w:t>
      </w:r>
      <w:r w:rsidRPr="00B80E4D">
        <w:rPr>
          <w:rFonts w:asciiTheme="minorHAnsi" w:hAnsiTheme="minorHAnsi"/>
          <w:sz w:val="16"/>
        </w:rPr>
        <w:t xml:space="preserve">, instead fixes perceived sexual difference at the core of desire, a claim early lesbian feminists were most anxious to refute. According to </w:t>
      </w:r>
      <w:proofErr w:type="spellStart"/>
      <w:r w:rsidRPr="00B80E4D">
        <w:rPr>
          <w:rFonts w:asciiTheme="minorHAnsi" w:hAnsiTheme="minorHAnsi"/>
          <w:sz w:val="16"/>
        </w:rPr>
        <w:t>Jeffreys</w:t>
      </w:r>
      <w:proofErr w:type="spellEnd"/>
      <w:r w:rsidRPr="00B80E4D">
        <w:rPr>
          <w:rFonts w:asciiTheme="minorHAnsi" w:hAnsiTheme="minorHAnsi"/>
          <w:sz w:val="16"/>
        </w:rPr>
        <w:t xml:space="preserve">, then, </w:t>
      </w:r>
      <w:r w:rsidRPr="00086FE2">
        <w:rPr>
          <w:rStyle w:val="StyleUnderline"/>
          <w:rFonts w:asciiTheme="minorHAnsi" w:hAnsiTheme="minorHAnsi"/>
        </w:rPr>
        <w:t>while queer theory may claim to expand the limits of gender by “playing” with the terms that constitute it</w:t>
      </w:r>
      <w:r w:rsidRPr="00B80E4D">
        <w:rPr>
          <w:rFonts w:asciiTheme="minorHAnsi" w:hAnsiTheme="minorHAnsi"/>
          <w:sz w:val="16"/>
        </w:rPr>
        <w:t xml:space="preserve"> — by supposedly separating femininity from the female body in the persona of a drag queen, for example — </w:t>
      </w:r>
      <w:r w:rsidRPr="00086FE2">
        <w:rPr>
          <w:rStyle w:val="Style13ptBold"/>
          <w:rFonts w:asciiTheme="minorHAnsi" w:hAnsiTheme="minorHAnsi"/>
        </w:rPr>
        <w:t>it</w:t>
      </w:r>
      <w:r w:rsidRPr="00B80E4D">
        <w:rPr>
          <w:rFonts w:asciiTheme="minorHAnsi" w:hAnsiTheme="minorHAnsi"/>
          <w:sz w:val="16"/>
        </w:rPr>
        <w:t xml:space="preserve"> in fact </w:t>
      </w:r>
      <w:r w:rsidRPr="00086FE2">
        <w:rPr>
          <w:rStyle w:val="StyleUnderline"/>
          <w:rFonts w:asciiTheme="minorHAnsi" w:hAnsiTheme="minorHAnsi"/>
        </w:rPr>
        <w:t xml:space="preserve">fails to account for the sexism inherent in the terms as they are </w:t>
      </w:r>
      <w:r w:rsidRPr="00B80E4D">
        <w:rPr>
          <w:rStyle w:val="StyleUnderline"/>
          <w:rFonts w:asciiTheme="minorHAnsi" w:hAnsiTheme="minorHAnsi"/>
        </w:rPr>
        <w:t>constituted by the dominant culture</w:t>
      </w:r>
      <w:r w:rsidRPr="00B80E4D">
        <w:rPr>
          <w:rFonts w:asciiTheme="minorHAnsi" w:hAnsiTheme="minorHAnsi"/>
          <w:sz w:val="16"/>
        </w:rPr>
        <w:t xml:space="preserve">. A man “playing at” being a coy, submissive woman, for the benefit of other men, is hardly a vision of sophisticated gender analysis to most lesbian feminists — which is not to criticize drag queens in and of themselves, so much as to point out the inadequacy of drag as core theoretical concept. </w:t>
      </w:r>
      <w:proofErr w:type="spellStart"/>
      <w:r w:rsidRPr="00B80E4D">
        <w:rPr>
          <w:rFonts w:asciiTheme="minorHAnsi" w:hAnsiTheme="minorHAnsi"/>
          <w:sz w:val="16"/>
        </w:rPr>
        <w:t>Jeffreys</w:t>
      </w:r>
      <w:proofErr w:type="spellEnd"/>
      <w:r w:rsidRPr="00B80E4D">
        <w:rPr>
          <w:rFonts w:asciiTheme="minorHAnsi" w:hAnsiTheme="minorHAnsi"/>
          <w:sz w:val="16"/>
        </w:rPr>
        <w:t xml:space="preserve"> also criticizes the tendency of </w:t>
      </w:r>
      <w:r w:rsidRPr="00086FE2">
        <w:rPr>
          <w:rStyle w:val="StyleUnderline"/>
          <w:rFonts w:asciiTheme="minorHAnsi" w:hAnsiTheme="minorHAnsi"/>
        </w:rPr>
        <w:t>queer politics</w:t>
      </w:r>
      <w:r w:rsidRPr="00B80E4D">
        <w:rPr>
          <w:rFonts w:asciiTheme="minorHAnsi" w:hAnsiTheme="minorHAnsi"/>
          <w:sz w:val="16"/>
        </w:rPr>
        <w:t xml:space="preserve"> to “[</w:t>
      </w:r>
      <w:r w:rsidRPr="00086FE2">
        <w:rPr>
          <w:rStyle w:val="StyleUnderline"/>
          <w:rFonts w:asciiTheme="minorHAnsi" w:hAnsiTheme="minorHAnsi"/>
        </w:rPr>
        <w:t>accept] and [celebrate] the minority status of homosexuality.” This</w:t>
      </w:r>
      <w:r w:rsidRPr="00B80E4D">
        <w:rPr>
          <w:rFonts w:asciiTheme="minorHAnsi" w:hAnsiTheme="minorHAnsi"/>
          <w:sz w:val="16"/>
        </w:rPr>
        <w:t>, she believes</w:t>
      </w:r>
      <w:r w:rsidRPr="00086FE2">
        <w:rPr>
          <w:rStyle w:val="StyleUnderline"/>
          <w:rFonts w:asciiTheme="minorHAnsi" w:hAnsiTheme="minorHAnsi"/>
        </w:rPr>
        <w:t>, is a politics “which is in contradiction to lesbian feminism</w:t>
      </w:r>
      <w:r w:rsidRPr="00B80E4D">
        <w:rPr>
          <w:rFonts w:asciiTheme="minorHAnsi" w:hAnsiTheme="minorHAnsi"/>
          <w:sz w:val="16"/>
        </w:rPr>
        <w:t xml:space="preserve">” (469) </w:t>
      </w:r>
      <w:r w:rsidRPr="00086FE2">
        <w:rPr>
          <w:rStyle w:val="StyleUnderline"/>
          <w:rFonts w:asciiTheme="minorHAnsi" w:hAnsiTheme="minorHAnsi"/>
        </w:rPr>
        <w:t>because of its insistence on a stable</w:t>
      </w:r>
      <w:r w:rsidRPr="00B80E4D">
        <w:rPr>
          <w:rFonts w:asciiTheme="minorHAnsi" w:hAnsiTheme="minorHAnsi"/>
          <w:sz w:val="16"/>
        </w:rPr>
        <w:t xml:space="preserve">, coherent albeit counter-normative </w:t>
      </w:r>
      <w:r w:rsidRPr="00086FE2">
        <w:rPr>
          <w:rStyle w:val="StyleUnderline"/>
          <w:rFonts w:asciiTheme="minorHAnsi" w:hAnsiTheme="minorHAnsi"/>
        </w:rPr>
        <w:t>identity</w:t>
      </w:r>
      <w:r w:rsidRPr="00B80E4D">
        <w:rPr>
          <w:rFonts w:asciiTheme="minorHAnsi" w:hAnsiTheme="minorHAnsi"/>
          <w:sz w:val="16"/>
        </w:rPr>
        <w:t xml:space="preserve">. She continues: </w:t>
      </w:r>
      <w:r w:rsidRPr="00086FE2">
        <w:rPr>
          <w:rStyle w:val="StyleUnderline"/>
          <w:rFonts w:asciiTheme="minorHAnsi" w:hAnsiTheme="minorHAnsi"/>
        </w:rPr>
        <w:t>Lesbian feminists do not see themselves as</w:t>
      </w:r>
      <w:r w:rsidRPr="00B80E4D">
        <w:rPr>
          <w:rFonts w:asciiTheme="minorHAnsi" w:hAnsiTheme="minorHAnsi"/>
          <w:sz w:val="16"/>
        </w:rPr>
        <w:t xml:space="preserve"> being part of </w:t>
      </w:r>
      <w:r w:rsidRPr="00086FE2">
        <w:rPr>
          <w:rStyle w:val="StyleUnderline"/>
          <w:rFonts w:asciiTheme="minorHAnsi" w:hAnsiTheme="minorHAnsi"/>
        </w:rPr>
        <w:t>a</w:t>
      </w:r>
      <w:r w:rsidRPr="00B80E4D">
        <w:rPr>
          <w:rStyle w:val="StyleUnderline"/>
          <w:rFonts w:asciiTheme="minorHAnsi" w:hAnsiTheme="minorHAnsi"/>
        </w:rPr>
        <w:t xml:space="preserve"> </w:t>
      </w:r>
      <w:proofErr w:type="spellStart"/>
      <w:r w:rsidRPr="00B80E4D">
        <w:rPr>
          <w:rFonts w:asciiTheme="minorHAnsi" w:hAnsiTheme="minorHAnsi"/>
          <w:sz w:val="16"/>
        </w:rPr>
        <w:t>transhistorical</w:t>
      </w:r>
      <w:proofErr w:type="spellEnd"/>
      <w:r w:rsidRPr="00B80E4D">
        <w:rPr>
          <w:rFonts w:asciiTheme="minorHAnsi" w:hAnsiTheme="minorHAnsi"/>
          <w:sz w:val="16"/>
        </w:rPr>
        <w:t xml:space="preserve"> </w:t>
      </w:r>
      <w:r w:rsidRPr="00086FE2">
        <w:rPr>
          <w:rStyle w:val="StyleUnderline"/>
          <w:rFonts w:asciiTheme="minorHAnsi" w:hAnsiTheme="minorHAnsi"/>
        </w:rPr>
        <w:t>minority</w:t>
      </w:r>
      <w:r w:rsidRPr="00B80E4D">
        <w:rPr>
          <w:rFonts w:asciiTheme="minorHAnsi" w:hAnsiTheme="minorHAnsi"/>
          <w:sz w:val="16"/>
        </w:rPr>
        <w:t xml:space="preserve"> of 1 in 10 or 1 in 20</w:t>
      </w:r>
      <w:r w:rsidRPr="00086FE2">
        <w:rPr>
          <w:rStyle w:val="StyleUnderline"/>
          <w:rFonts w:asciiTheme="minorHAnsi" w:hAnsiTheme="minorHAnsi"/>
        </w:rPr>
        <w:t xml:space="preserve">, but as the </w:t>
      </w:r>
      <w:r w:rsidRPr="00086FE2">
        <w:rPr>
          <w:rStyle w:val="Emphasis"/>
          <w:rFonts w:asciiTheme="minorHAnsi" w:hAnsiTheme="minorHAnsi"/>
        </w:rPr>
        <w:t>model of free womanhood</w:t>
      </w:r>
      <w:r w:rsidRPr="00086FE2">
        <w:rPr>
          <w:rStyle w:val="StyleUnderline"/>
          <w:rFonts w:asciiTheme="minorHAnsi" w:hAnsiTheme="minorHAnsi"/>
        </w:rPr>
        <w:t>.</w:t>
      </w:r>
      <w:r w:rsidRPr="00086FE2">
        <w:rPr>
          <w:rFonts w:asciiTheme="minorHAnsi" w:hAnsiTheme="minorHAnsi"/>
          <w:sz w:val="16"/>
        </w:rPr>
        <w:t xml:space="preserve"> </w:t>
      </w:r>
      <w:r w:rsidRPr="00086FE2">
        <w:rPr>
          <w:rStyle w:val="StyleUnderline"/>
          <w:rFonts w:asciiTheme="minorHAnsi" w:hAnsiTheme="minorHAnsi"/>
        </w:rPr>
        <w:t>Rather than wanting acceptance</w:t>
      </w:r>
      <w:r w:rsidRPr="00B80E4D">
        <w:rPr>
          <w:rStyle w:val="StyleUnderline"/>
          <w:rFonts w:asciiTheme="minorHAnsi" w:hAnsiTheme="minorHAnsi"/>
        </w:rPr>
        <w:t xml:space="preserve"> as a minority which is </w:t>
      </w:r>
      <w:r w:rsidRPr="00086FE2">
        <w:rPr>
          <w:rStyle w:val="StyleUnderline"/>
          <w:rFonts w:asciiTheme="minorHAnsi" w:hAnsiTheme="minorHAnsi"/>
        </w:rPr>
        <w:t>defined in opposition to</w:t>
      </w:r>
      <w:r w:rsidRPr="00B80E4D">
        <w:rPr>
          <w:rStyle w:val="StyleUnderline"/>
          <w:rFonts w:asciiTheme="minorHAnsi" w:hAnsiTheme="minorHAnsi"/>
        </w:rPr>
        <w:t xml:space="preserve"> an accepted and inevitable </w:t>
      </w:r>
      <w:r w:rsidRPr="00086FE2">
        <w:rPr>
          <w:rStyle w:val="StyleUnderline"/>
          <w:rFonts w:asciiTheme="minorHAnsi" w:hAnsiTheme="minorHAnsi"/>
        </w:rPr>
        <w:t>heterosexual majority</w:t>
      </w:r>
      <w:r w:rsidRPr="00B80E4D">
        <w:rPr>
          <w:rFonts w:asciiTheme="minorHAnsi" w:hAnsiTheme="minorHAnsi"/>
          <w:sz w:val="16"/>
        </w:rPr>
        <w:t xml:space="preserve">, </w:t>
      </w:r>
      <w:r w:rsidRPr="00086FE2">
        <w:rPr>
          <w:rStyle w:val="StyleUnderline"/>
          <w:rFonts w:asciiTheme="minorHAnsi" w:hAnsiTheme="minorHAnsi"/>
        </w:rPr>
        <w:t>lesbian feminist theorists seek to dismantle heterosexuality</w:t>
      </w:r>
      <w:r w:rsidRPr="00B80E4D">
        <w:rPr>
          <w:rFonts w:asciiTheme="minorHAnsi" w:hAnsiTheme="minorHAnsi"/>
          <w:sz w:val="16"/>
        </w:rPr>
        <w:t xml:space="preserve">, and </w:t>
      </w:r>
      <w:r w:rsidRPr="00B80E4D">
        <w:rPr>
          <w:rStyle w:val="StyleUnderline"/>
          <w:rFonts w:asciiTheme="minorHAnsi" w:hAnsiTheme="minorHAnsi"/>
        </w:rPr>
        <w:t xml:space="preserve">one strategy is the promotion of lesbianism as a choice for women. (469) </w:t>
      </w:r>
      <w:r w:rsidRPr="00B80E4D">
        <w:rPr>
          <w:rFonts w:asciiTheme="minorHAnsi" w:hAnsiTheme="minorHAnsi"/>
          <w:sz w:val="16"/>
        </w:rPr>
        <w:t>One of the supposedly progressive things about the word “</w:t>
      </w:r>
      <w:r w:rsidRPr="00086FE2">
        <w:rPr>
          <w:rStyle w:val="StyleUnderline"/>
          <w:rFonts w:asciiTheme="minorHAnsi" w:hAnsiTheme="minorHAnsi"/>
        </w:rPr>
        <w:t>queer”</w:t>
      </w:r>
      <w:r w:rsidRPr="00B80E4D">
        <w:rPr>
          <w:rFonts w:asciiTheme="minorHAnsi" w:hAnsiTheme="minorHAnsi"/>
          <w:sz w:val="16"/>
        </w:rPr>
        <w:t xml:space="preserve"> — its open and </w:t>
      </w:r>
      <w:r w:rsidRPr="00086FE2">
        <w:rPr>
          <w:rStyle w:val="StyleUnderline"/>
          <w:rFonts w:asciiTheme="minorHAnsi" w:hAnsiTheme="minorHAnsi"/>
        </w:rPr>
        <w:t>defiant stance against heteronormativity</w:t>
      </w:r>
      <w:r w:rsidRPr="00B80E4D">
        <w:rPr>
          <w:rStyle w:val="StyleUnderline"/>
          <w:rFonts w:asciiTheme="minorHAnsi" w:hAnsiTheme="minorHAnsi"/>
        </w:rPr>
        <w:t xml:space="preserve"> </w:t>
      </w:r>
      <w:r w:rsidRPr="00086FE2">
        <w:rPr>
          <w:rStyle w:val="StyleUnderline"/>
          <w:rFonts w:asciiTheme="minorHAnsi" w:hAnsiTheme="minorHAnsi"/>
        </w:rPr>
        <w:t>— is,</w:t>
      </w:r>
      <w:r w:rsidRPr="00B80E4D">
        <w:rPr>
          <w:rFonts w:asciiTheme="minorHAnsi" w:hAnsiTheme="minorHAnsi"/>
          <w:sz w:val="16"/>
        </w:rPr>
        <w:t xml:space="preserve"> to critics like </w:t>
      </w:r>
      <w:proofErr w:type="spellStart"/>
      <w:r w:rsidRPr="00B80E4D">
        <w:rPr>
          <w:rFonts w:asciiTheme="minorHAnsi" w:hAnsiTheme="minorHAnsi"/>
          <w:sz w:val="16"/>
        </w:rPr>
        <w:t>Jeffreys</w:t>
      </w:r>
      <w:proofErr w:type="spellEnd"/>
      <w:r w:rsidRPr="00B80E4D">
        <w:rPr>
          <w:rFonts w:asciiTheme="minorHAnsi" w:hAnsiTheme="minorHAnsi"/>
          <w:sz w:val="16"/>
        </w:rPr>
        <w:t xml:space="preserve">, precisely </w:t>
      </w:r>
      <w:r w:rsidRPr="00086FE2">
        <w:rPr>
          <w:rStyle w:val="StyleUnderline"/>
          <w:rFonts w:asciiTheme="minorHAnsi" w:hAnsiTheme="minorHAnsi"/>
        </w:rPr>
        <w:t>its greatest weakness, since it presupposes the naturalness of that which it is supposed to be in opposition against</w:t>
      </w:r>
      <w:r w:rsidRPr="00B80E4D">
        <w:rPr>
          <w:rFonts w:asciiTheme="minorHAnsi" w:hAnsiTheme="minorHAnsi"/>
          <w:sz w:val="16"/>
        </w:rPr>
        <w:t xml:space="preserve">, and </w:t>
      </w:r>
      <w:r w:rsidRPr="00086FE2">
        <w:rPr>
          <w:rStyle w:val="StyleUnderline"/>
          <w:rFonts w:asciiTheme="minorHAnsi" w:hAnsiTheme="minorHAnsi"/>
        </w:rPr>
        <w:t>lesbian feminism has long insisted that no system of sexuality is natural. Failing to see this fundamental insight of lesbian feminism, queer theorists are unable to account the total hegemony institutionalized heterosexuality has over all human interactions,</w:t>
      </w:r>
      <w:r w:rsidRPr="00B80E4D">
        <w:rPr>
          <w:rFonts w:asciiTheme="minorHAnsi" w:hAnsiTheme="minorHAnsi"/>
          <w:sz w:val="16"/>
        </w:rPr>
        <w:t xml:space="preserve"> </w:t>
      </w:r>
      <w:r w:rsidRPr="00B80E4D">
        <w:rPr>
          <w:rStyle w:val="StyleUnderline"/>
          <w:rFonts w:asciiTheme="minorHAnsi" w:hAnsiTheme="minorHAnsi"/>
        </w:rPr>
        <w:t>ranging from the regulation of marriage and reproduction to a whole host of seemingly unrelated restrictions which prevent the self-identified queer from being free.</w:t>
      </w:r>
    </w:p>
    <w:p w14:paraId="5A62DDD3"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2ac edelman/queer negativity</w:t>
      </w:r>
    </w:p>
    <w:p w14:paraId="1DE4C684"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Edelman’s theory of reproductive futurism falls prey to a </w:t>
      </w:r>
      <w:proofErr w:type="spellStart"/>
      <w:r w:rsidRPr="00B80E4D">
        <w:rPr>
          <w:rFonts w:asciiTheme="minorHAnsi" w:hAnsiTheme="minorHAnsi"/>
        </w:rPr>
        <w:t>homonationalist</w:t>
      </w:r>
      <w:proofErr w:type="spellEnd"/>
      <w:r w:rsidRPr="00B80E4D">
        <w:rPr>
          <w:rFonts w:asciiTheme="minorHAnsi" w:hAnsiTheme="minorHAnsi"/>
        </w:rPr>
        <w:t xml:space="preserve"> understanding of citizenship</w:t>
      </w:r>
    </w:p>
    <w:p w14:paraId="6CA067C7" w14:textId="77777777" w:rsidR="006E1AB7" w:rsidRPr="00B80E4D" w:rsidRDefault="006E1AB7" w:rsidP="006E1AB7">
      <w:pPr>
        <w:rPr>
          <w:rFonts w:asciiTheme="minorHAnsi" w:hAnsiTheme="minorHAnsi"/>
        </w:rPr>
      </w:pPr>
      <w:r w:rsidRPr="00B80E4D">
        <w:rPr>
          <w:rStyle w:val="Style13ptBold"/>
          <w:rFonts w:asciiTheme="minorHAnsi" w:hAnsiTheme="minorHAnsi"/>
        </w:rPr>
        <w:t>Smith 10.</w:t>
      </w:r>
      <w:r w:rsidRPr="00B80E4D">
        <w:rPr>
          <w:rFonts w:asciiTheme="minorHAnsi" w:hAnsiTheme="minorHAnsi"/>
        </w:rPr>
        <w:t xml:space="preserve"> Andrea Smith, feminist and American Indian activist, professor of media and cultural studies at the University of California, Riverside, “Queer Studies and Native Studies,” GLQ 16:1, pg. 49, muse</w:t>
      </w:r>
    </w:p>
    <w:p w14:paraId="60BA357A" w14:textId="77777777" w:rsidR="006E1AB7" w:rsidRPr="00B80E4D" w:rsidRDefault="006E1AB7" w:rsidP="006E1AB7">
      <w:pPr>
        <w:rPr>
          <w:rFonts w:asciiTheme="minorHAnsi" w:hAnsiTheme="minorHAnsi"/>
        </w:rPr>
      </w:pPr>
      <w:r w:rsidRPr="00B80E4D">
        <w:rPr>
          <w:rFonts w:asciiTheme="minorHAnsi" w:hAnsiTheme="minorHAnsi"/>
        </w:rPr>
        <w:t xml:space="preserve">As </w:t>
      </w:r>
      <w:proofErr w:type="spellStart"/>
      <w:r w:rsidRPr="00B80E4D">
        <w:rPr>
          <w:rFonts w:asciiTheme="minorHAnsi" w:hAnsiTheme="minorHAnsi"/>
        </w:rPr>
        <w:t>Jasbir</w:t>
      </w:r>
      <w:proofErr w:type="spellEnd"/>
      <w:r w:rsidRPr="00B80E4D">
        <w:rPr>
          <w:rFonts w:asciiTheme="minorHAnsi" w:hAnsiTheme="minorHAnsi"/>
        </w:rPr>
        <w:t xml:space="preserve"> </w:t>
      </w:r>
      <w:proofErr w:type="spellStart"/>
      <w:r w:rsidRPr="00B80E4D">
        <w:rPr>
          <w:rFonts w:asciiTheme="minorHAnsi" w:hAnsiTheme="minorHAnsi"/>
        </w:rPr>
        <w:t>Puar</w:t>
      </w:r>
      <w:proofErr w:type="spellEnd"/>
      <w:r w:rsidRPr="00B80E4D">
        <w:rPr>
          <w:rFonts w:asciiTheme="minorHAnsi" w:hAnsiTheme="minorHAnsi"/>
        </w:rPr>
        <w:t xml:space="preserve"> notes, </w:t>
      </w:r>
      <w:r w:rsidRPr="00B80E4D">
        <w:rPr>
          <w:rStyle w:val="StyleUnderline"/>
          <w:rFonts w:asciiTheme="minorHAnsi" w:hAnsiTheme="minorHAnsi"/>
        </w:rPr>
        <w:t xml:space="preserve">this articulation of </w:t>
      </w:r>
      <w:r w:rsidRPr="00B80E4D">
        <w:rPr>
          <w:rStyle w:val="Emphasis"/>
          <w:rFonts w:asciiTheme="minorHAnsi" w:hAnsiTheme="minorHAnsi"/>
        </w:rPr>
        <w:t>queerness as “freedom from norms”</w:t>
      </w:r>
      <w:r w:rsidRPr="00B80E4D">
        <w:rPr>
          <w:rFonts w:asciiTheme="minorHAnsi" w:hAnsiTheme="minorHAnsi"/>
        </w:rPr>
        <w:t xml:space="preserve"> actually </w:t>
      </w:r>
      <w:r w:rsidRPr="00B80E4D">
        <w:rPr>
          <w:rStyle w:val="StyleUnderline"/>
          <w:rFonts w:asciiTheme="minorHAnsi" w:hAnsiTheme="minorHAnsi"/>
        </w:rPr>
        <w:t xml:space="preserve">relies on a </w:t>
      </w:r>
      <w:r w:rsidRPr="00B80E4D">
        <w:rPr>
          <w:rStyle w:val="Emphasis"/>
          <w:rFonts w:asciiTheme="minorHAnsi" w:hAnsiTheme="minorHAnsi"/>
        </w:rPr>
        <w:t xml:space="preserve">genocidal logic of </w:t>
      </w:r>
      <w:proofErr w:type="spellStart"/>
      <w:r w:rsidRPr="00B80E4D">
        <w:rPr>
          <w:rStyle w:val="Emphasis"/>
          <w:rFonts w:asciiTheme="minorHAnsi" w:hAnsiTheme="minorHAnsi"/>
        </w:rPr>
        <w:t>biopower</w:t>
      </w:r>
      <w:proofErr w:type="spellEnd"/>
      <w:r w:rsidRPr="00B80E4D">
        <w:rPr>
          <w:rStyle w:val="StyleUnderline"/>
          <w:rFonts w:asciiTheme="minorHAnsi" w:hAnsiTheme="minorHAnsi"/>
        </w:rPr>
        <w:t xml:space="preserve"> that separates those who should live from those who must die</w:t>
      </w:r>
      <w:r w:rsidRPr="00B80E4D">
        <w:rPr>
          <w:rFonts w:asciiTheme="minorHAnsi" w:hAnsiTheme="minorHAnsi"/>
        </w:rPr>
        <w:t xml:space="preserve">.33 That is, </w:t>
      </w:r>
      <w:r w:rsidRPr="00B80E4D">
        <w:rPr>
          <w:rStyle w:val="StyleUnderline"/>
          <w:rFonts w:asciiTheme="minorHAnsi" w:hAnsiTheme="minorHAnsi"/>
        </w:rPr>
        <w:t xml:space="preserve">for the queer subject to live under Edelman’s analysis, it must be freed from genealogical, </w:t>
      </w:r>
      <w:proofErr w:type="spellStart"/>
      <w:r w:rsidRPr="00B80E4D">
        <w:rPr>
          <w:rStyle w:val="StyleUnderline"/>
          <w:rFonts w:asciiTheme="minorHAnsi" w:hAnsiTheme="minorHAnsi"/>
        </w:rPr>
        <w:t>primitivist</w:t>
      </w:r>
      <w:proofErr w:type="spellEnd"/>
      <w:r w:rsidRPr="00B80E4D">
        <w:rPr>
          <w:rStyle w:val="StyleUnderline"/>
          <w:rFonts w:asciiTheme="minorHAnsi" w:hAnsiTheme="minorHAnsi"/>
        </w:rPr>
        <w:t xml:space="preserve"> subjects who are hopelessly tied to reproductive futures</w:t>
      </w:r>
      <w:r w:rsidRPr="00B80E4D">
        <w:rPr>
          <w:rFonts w:asciiTheme="minorHAnsi" w:hAnsiTheme="minorHAnsi"/>
        </w:rPr>
        <w:t xml:space="preserve">. This impulse is similar to Warner’s juxtaposition of a transgressive queer subject with the racialized subject trapped within identity and ethnic organization. </w:t>
      </w:r>
      <w:proofErr w:type="spellStart"/>
      <w:r w:rsidRPr="00B80E4D">
        <w:rPr>
          <w:rStyle w:val="StyleUnderline"/>
          <w:rFonts w:asciiTheme="minorHAnsi" w:hAnsiTheme="minorHAnsi"/>
        </w:rPr>
        <w:t>Puar</w:t>
      </w:r>
      <w:proofErr w:type="spellEnd"/>
      <w:r w:rsidRPr="00B80E4D">
        <w:rPr>
          <w:rStyle w:val="StyleUnderline"/>
          <w:rFonts w:asciiTheme="minorHAnsi" w:hAnsiTheme="minorHAnsi"/>
        </w:rPr>
        <w:t xml:space="preserve"> terms this tendency a “sexual exceptionalism” that mirrors U.S. exceptionalism</w:t>
      </w:r>
      <w:r w:rsidRPr="00B80E4D">
        <w:rPr>
          <w:rFonts w:asciiTheme="minorHAnsi" w:hAnsiTheme="minorHAnsi"/>
        </w:rPr>
        <w:t xml:space="preserve">, in which </w:t>
      </w:r>
      <w:r w:rsidRPr="00B80E4D">
        <w:rPr>
          <w:rStyle w:val="StyleUnderline"/>
          <w:rFonts w:asciiTheme="minorHAnsi" w:hAnsiTheme="minorHAnsi"/>
        </w:rPr>
        <w:t xml:space="preserve">a white queer subject </w:t>
      </w:r>
      <w:proofErr w:type="spellStart"/>
      <w:r w:rsidRPr="00B80E4D">
        <w:rPr>
          <w:rStyle w:val="StyleUnderline"/>
          <w:rFonts w:asciiTheme="minorHAnsi" w:hAnsiTheme="minorHAnsi"/>
        </w:rPr>
        <w:t>reinscribes</w:t>
      </w:r>
      <w:proofErr w:type="spellEnd"/>
      <w:r w:rsidRPr="00B80E4D">
        <w:rPr>
          <w:rStyle w:val="StyleUnderline"/>
          <w:rFonts w:asciiTheme="minorHAnsi" w:hAnsiTheme="minorHAnsi"/>
        </w:rPr>
        <w:t xml:space="preserve"> a U.S. homonormativity by positioning himself/herself in an imperialist relationship to those ethnic subjects deemed unable to transgress</w:t>
      </w:r>
      <w:r w:rsidRPr="00B80E4D">
        <w:rPr>
          <w:rFonts w:asciiTheme="minorHAnsi" w:hAnsiTheme="minorHAnsi"/>
        </w:rPr>
        <w:t xml:space="preserve">. “Queerness has its own </w:t>
      </w:r>
      <w:proofErr w:type="spellStart"/>
      <w:r w:rsidRPr="00B80E4D">
        <w:rPr>
          <w:rFonts w:asciiTheme="minorHAnsi" w:hAnsiTheme="minorHAnsi"/>
        </w:rPr>
        <w:t>exceptionalist</w:t>
      </w:r>
      <w:proofErr w:type="spellEnd"/>
      <w:r w:rsidRPr="00B80E4D">
        <w:rPr>
          <w:rFonts w:asciiTheme="minorHAnsi" w:hAnsiTheme="minorHAnsi"/>
        </w:rPr>
        <w:t xml:space="preserve"> desires: exceptionalism is a founding </w:t>
      </w:r>
      <w:proofErr w:type="gramStart"/>
      <w:r w:rsidRPr="00B80E4D">
        <w:rPr>
          <w:rFonts w:asciiTheme="minorHAnsi" w:hAnsiTheme="minorHAnsi"/>
        </w:rPr>
        <w:t>impulse.</w:t>
      </w:r>
      <w:proofErr w:type="gramEnd"/>
      <w:r w:rsidRPr="00B80E4D">
        <w:rPr>
          <w:rFonts w:asciiTheme="minorHAnsi" w:hAnsiTheme="minorHAnsi"/>
        </w:rPr>
        <w:t xml:space="preserve"> . . . ‘</w:t>
      </w:r>
      <w:r w:rsidRPr="00B80E4D">
        <w:rPr>
          <w:rStyle w:val="StyleUnderline"/>
          <w:rFonts w:asciiTheme="minorHAnsi" w:hAnsiTheme="minorHAnsi"/>
        </w:rPr>
        <w:t>Freedom from norms’ resonates with liberal humanism’s authorization of the fully self- possessed speaking subject, untethered by hegemony or false consciousness, enabled by the life/stylization offerings of capitalism, rationally choosing modern individualism over the ensnaring bonds of family</w:t>
      </w:r>
      <w:r w:rsidRPr="00B80E4D">
        <w:rPr>
          <w:rFonts w:asciiTheme="minorHAnsi" w:hAnsiTheme="minorHAnsi"/>
        </w:rPr>
        <w:t xml:space="preserve">.”34 If we build on Silva’s previously described analysis, we can see that the Native queer or </w:t>
      </w:r>
      <w:r w:rsidRPr="00B80E4D">
        <w:rPr>
          <w:rStyle w:val="StyleUnderline"/>
          <w:rFonts w:asciiTheme="minorHAnsi" w:hAnsiTheme="minorHAnsi"/>
        </w:rPr>
        <w:t>the queer of color</w:t>
      </w:r>
      <w:r w:rsidRPr="00B80E4D">
        <w:rPr>
          <w:rFonts w:asciiTheme="minorHAnsi" w:hAnsiTheme="minorHAnsi"/>
        </w:rPr>
        <w:t xml:space="preserve"> then </w:t>
      </w:r>
      <w:r w:rsidRPr="00B80E4D">
        <w:rPr>
          <w:rStyle w:val="StyleUnderline"/>
          <w:rFonts w:asciiTheme="minorHAnsi" w:hAnsiTheme="minorHAnsi"/>
        </w:rPr>
        <w:t>becomes situated at the “horizon of death” within a “no futures” queer theory</w:t>
      </w:r>
      <w:r w:rsidRPr="00B80E4D">
        <w:rPr>
          <w:rFonts w:asciiTheme="minorHAnsi" w:hAnsiTheme="minorHAnsi"/>
        </w:rPr>
        <w:t xml:space="preserve">: </w:t>
      </w:r>
      <w:r w:rsidRPr="00B80E4D">
        <w:rPr>
          <w:rStyle w:val="StyleUnderline"/>
          <w:rFonts w:asciiTheme="minorHAnsi" w:hAnsiTheme="minorHAnsi"/>
        </w:rPr>
        <w:t>such individuals must free themselves from their Native identity and com- munity to become fully self-determined subjects</w:t>
      </w:r>
      <w:r w:rsidRPr="00B80E4D">
        <w:rPr>
          <w:rFonts w:asciiTheme="minorHAnsi" w:hAnsiTheme="minorHAnsi"/>
        </w:rPr>
        <w:t xml:space="preserve">. They must forgo national self- determination for individual self-determination; they cannot have both. </w:t>
      </w:r>
      <w:r w:rsidRPr="00B80E4D">
        <w:rPr>
          <w:rStyle w:val="StyleUnderline"/>
          <w:rFonts w:asciiTheme="minorHAnsi" w:hAnsiTheme="minorHAnsi"/>
        </w:rPr>
        <w:t xml:space="preserve">Racialized subjects </w:t>
      </w:r>
      <w:r w:rsidRPr="00B80E4D">
        <w:rPr>
          <w:rStyle w:val="Emphasis"/>
          <w:rFonts w:asciiTheme="minorHAnsi" w:hAnsiTheme="minorHAnsi"/>
        </w:rPr>
        <w:t>trapped</w:t>
      </w:r>
      <w:r w:rsidRPr="00B80E4D">
        <w:rPr>
          <w:rStyle w:val="StyleUnderline"/>
          <w:rFonts w:asciiTheme="minorHAnsi" w:hAnsiTheme="minorHAnsi"/>
        </w:rPr>
        <w:t xml:space="preserve"> within primitive and pathological communities must give way to modern queer subjects</w:t>
      </w:r>
      <w:r w:rsidRPr="00B80E4D">
        <w:rPr>
          <w:rFonts w:asciiTheme="minorHAnsi" w:hAnsiTheme="minorHAnsi"/>
        </w:rPr>
        <w:t xml:space="preserve">. </w:t>
      </w:r>
      <w:proofErr w:type="spellStart"/>
      <w:r w:rsidRPr="00B80E4D">
        <w:rPr>
          <w:rFonts w:asciiTheme="minorHAnsi" w:hAnsiTheme="minorHAnsi"/>
        </w:rPr>
        <w:t>Puar’s</w:t>
      </w:r>
      <w:proofErr w:type="spellEnd"/>
      <w:r w:rsidRPr="00B80E4D">
        <w:rPr>
          <w:rFonts w:asciiTheme="minorHAnsi" w:hAnsiTheme="minorHAnsi"/>
        </w:rPr>
        <w:t xml:space="preserve"> analysis of </w:t>
      </w:r>
      <w:proofErr w:type="spellStart"/>
      <w:r w:rsidRPr="00B80E4D">
        <w:rPr>
          <w:rFonts w:asciiTheme="minorHAnsi" w:hAnsiTheme="minorHAnsi"/>
        </w:rPr>
        <w:t>biopower</w:t>
      </w:r>
      <w:proofErr w:type="spellEnd"/>
      <w:r w:rsidRPr="00B80E4D">
        <w:rPr>
          <w:rFonts w:asciiTheme="minorHAnsi" w:hAnsiTheme="minorHAnsi"/>
        </w:rPr>
        <w:t xml:space="preserve"> suggests that </w:t>
      </w:r>
      <w:r w:rsidRPr="00B80E4D">
        <w:rPr>
          <w:rStyle w:val="StyleUnderline"/>
          <w:rFonts w:asciiTheme="minorHAnsi" w:hAnsiTheme="minorHAnsi"/>
        </w:rPr>
        <w:t>modern white queer subjects can live only if racialized subjects trapped in primitive and unenlightened cultures pass away</w:t>
      </w:r>
      <w:r w:rsidRPr="00B80E4D">
        <w:rPr>
          <w:rFonts w:asciiTheme="minorHAnsi" w:hAnsiTheme="minorHAnsi"/>
        </w:rPr>
        <w:t xml:space="preserve">. For instance, some LGBT organizations (as well as feminist organizations) supported the U.S. bombing of Afghanistan because the bombing would supposedly free queer people from the Taliban. Apparently, throw- </w:t>
      </w:r>
      <w:proofErr w:type="spellStart"/>
      <w:r w:rsidRPr="00B80E4D">
        <w:rPr>
          <w:rFonts w:asciiTheme="minorHAnsi" w:hAnsiTheme="minorHAnsi"/>
        </w:rPr>
        <w:t>ing</w:t>
      </w:r>
      <w:proofErr w:type="spellEnd"/>
      <w:r w:rsidRPr="00B80E4D">
        <w:rPr>
          <w:rFonts w:asciiTheme="minorHAnsi" w:hAnsiTheme="minorHAnsi"/>
        </w:rPr>
        <w:t xml:space="preserve"> bombs on people frees them. But of course, it was not actually queer people in Afghanistan who were the real subject of liberation—rather, modern queer subjects in the United States could live only if a sexually savage Afghanistan were eliminated. To quote </w:t>
      </w:r>
      <w:proofErr w:type="spellStart"/>
      <w:r w:rsidRPr="00B80E4D">
        <w:rPr>
          <w:rFonts w:asciiTheme="minorHAnsi" w:hAnsiTheme="minorHAnsi"/>
        </w:rPr>
        <w:t>Puar</w:t>
      </w:r>
      <w:proofErr w:type="spellEnd"/>
      <w:r w:rsidRPr="00B80E4D">
        <w:rPr>
          <w:rFonts w:asciiTheme="minorHAnsi" w:hAnsiTheme="minorHAnsi"/>
        </w:rPr>
        <w:t>: “</w:t>
      </w:r>
      <w:r w:rsidRPr="00B80E4D">
        <w:rPr>
          <w:rStyle w:val="StyleUnderline"/>
          <w:rFonts w:asciiTheme="minorHAnsi" w:hAnsiTheme="minorHAnsi"/>
        </w:rPr>
        <w:t xml:space="preserve">Queerness as automatically and inherently transgressive enacts specific forms of disciplining and control, erecting celebratory queer liberal subjects folded into life (queerness as subject) against the sexually </w:t>
      </w:r>
      <w:proofErr w:type="spellStart"/>
      <w:r w:rsidRPr="00B80E4D">
        <w:rPr>
          <w:rStyle w:val="StyleUnderline"/>
          <w:rFonts w:asciiTheme="minorHAnsi" w:hAnsiTheme="minorHAnsi"/>
        </w:rPr>
        <w:t>patho</w:t>
      </w:r>
      <w:proofErr w:type="spellEnd"/>
      <w:r w:rsidRPr="00B80E4D">
        <w:rPr>
          <w:rStyle w:val="StyleUnderline"/>
          <w:rFonts w:asciiTheme="minorHAnsi" w:hAnsiTheme="minorHAnsi"/>
        </w:rPr>
        <w:t>- logical and defiant populations targeted for death (queerness as population</w:t>
      </w:r>
      <w:r w:rsidRPr="00B80E4D">
        <w:rPr>
          <w:rFonts w:asciiTheme="minorHAnsi" w:hAnsiTheme="minorHAnsi"/>
        </w:rPr>
        <w:t xml:space="preserve">).”35 Meanwhile, as </w:t>
      </w:r>
      <w:proofErr w:type="spellStart"/>
      <w:r w:rsidRPr="00B80E4D">
        <w:rPr>
          <w:rFonts w:asciiTheme="minorHAnsi" w:hAnsiTheme="minorHAnsi"/>
        </w:rPr>
        <w:t>Puar</w:t>
      </w:r>
      <w:proofErr w:type="spellEnd"/>
      <w:r w:rsidRPr="00B80E4D">
        <w:rPr>
          <w:rFonts w:asciiTheme="minorHAnsi" w:hAnsiTheme="minorHAnsi"/>
        </w:rPr>
        <w:t xml:space="preserve">, Silva, and </w:t>
      </w:r>
      <w:proofErr w:type="spellStart"/>
      <w:r w:rsidRPr="00B80E4D">
        <w:rPr>
          <w:rFonts w:asciiTheme="minorHAnsi" w:hAnsiTheme="minorHAnsi"/>
        </w:rPr>
        <w:t>Povinelli</w:t>
      </w:r>
      <w:proofErr w:type="spellEnd"/>
      <w:r w:rsidRPr="00B80E4D">
        <w:rPr>
          <w:rFonts w:asciiTheme="minorHAnsi" w:hAnsiTheme="minorHAnsi"/>
        </w:rPr>
        <w:t xml:space="preserve"> imply, the white queer subject, despite its disavowals, is firmly rooted in a past, present, and future structured by the logics of white supremacy — it is as much complicit in, as it is transgressive of, the status quo. Rather than disavow traditions and futures, it may be more politically </w:t>
      </w:r>
      <w:proofErr w:type="spellStart"/>
      <w:r w:rsidRPr="00B80E4D">
        <w:rPr>
          <w:rFonts w:asciiTheme="minorHAnsi" w:hAnsiTheme="minorHAnsi"/>
        </w:rPr>
        <w:t>effica</w:t>
      </w:r>
      <w:proofErr w:type="spellEnd"/>
      <w:r w:rsidRPr="00B80E4D">
        <w:rPr>
          <w:rFonts w:asciiTheme="minorHAnsi" w:hAnsiTheme="minorHAnsi"/>
        </w:rPr>
        <w:t xml:space="preserve">- </w:t>
      </w:r>
      <w:proofErr w:type="spellStart"/>
      <w:r w:rsidRPr="00B80E4D">
        <w:rPr>
          <w:rFonts w:asciiTheme="minorHAnsi" w:hAnsiTheme="minorHAnsi"/>
        </w:rPr>
        <w:t>cious</w:t>
      </w:r>
      <w:proofErr w:type="spellEnd"/>
      <w:r w:rsidRPr="00B80E4D">
        <w:rPr>
          <w:rFonts w:asciiTheme="minorHAnsi" w:hAnsiTheme="minorHAnsi"/>
        </w:rPr>
        <w:t xml:space="preserve"> to engage them critically.</w:t>
      </w:r>
    </w:p>
    <w:p w14:paraId="62A270A5" w14:textId="77777777" w:rsidR="006E1AB7" w:rsidRPr="00B80E4D" w:rsidRDefault="006E1AB7" w:rsidP="006E1AB7">
      <w:pPr>
        <w:rPr>
          <w:rFonts w:asciiTheme="minorHAnsi" w:hAnsiTheme="minorHAnsi"/>
        </w:rPr>
      </w:pPr>
    </w:p>
    <w:p w14:paraId="0CC8564B"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The blanket assertion that the future is kid’s stuff assumes a conception of queerness that is exclusively white and middle-class – it ignores that the future is not at the fingertips of queers of </w:t>
      </w:r>
      <w:proofErr w:type="spellStart"/>
      <w:r w:rsidRPr="00B80E4D">
        <w:rPr>
          <w:rFonts w:asciiTheme="minorHAnsi" w:hAnsiTheme="minorHAnsi"/>
        </w:rPr>
        <w:t>colour</w:t>
      </w:r>
      <w:proofErr w:type="spellEnd"/>
      <w:r w:rsidRPr="00B80E4D">
        <w:rPr>
          <w:rFonts w:asciiTheme="minorHAnsi" w:hAnsiTheme="minorHAnsi"/>
        </w:rPr>
        <w:t xml:space="preserve"> or others excluded from politics. Only embracing the future can create a world where these people can be included. </w:t>
      </w:r>
    </w:p>
    <w:p w14:paraId="7CA32162" w14:textId="77777777" w:rsidR="006E1AB7" w:rsidRPr="00B80E4D" w:rsidRDefault="006E1AB7" w:rsidP="006E1AB7">
      <w:pPr>
        <w:rPr>
          <w:rFonts w:asciiTheme="minorHAnsi" w:hAnsiTheme="minorHAnsi"/>
          <w:sz w:val="16"/>
          <w:szCs w:val="16"/>
          <w:u w:val="single"/>
        </w:rPr>
      </w:pPr>
      <w:r w:rsidRPr="00B80E4D">
        <w:rPr>
          <w:rFonts w:asciiTheme="minorHAnsi" w:hAnsiTheme="minorHAnsi"/>
          <w:b/>
          <w:u w:val="single"/>
        </w:rPr>
        <w:t xml:space="preserve">Muñoz </w:t>
      </w:r>
      <w:r w:rsidRPr="00B80E4D">
        <w:rPr>
          <w:rFonts w:asciiTheme="minorHAnsi" w:hAnsiTheme="minorHAnsi"/>
        </w:rPr>
        <w:t xml:space="preserve">prof/chair of performance studies @ NYU </w:t>
      </w:r>
      <w:r w:rsidRPr="00B80E4D">
        <w:rPr>
          <w:rFonts w:asciiTheme="minorHAnsi" w:hAnsiTheme="minorHAnsi"/>
          <w:b/>
          <w:u w:val="single"/>
        </w:rPr>
        <w:t xml:space="preserve">2k9 </w:t>
      </w:r>
      <w:r w:rsidRPr="00B80E4D">
        <w:rPr>
          <w:rFonts w:asciiTheme="minorHAnsi" w:hAnsiTheme="minorHAnsi"/>
        </w:rPr>
        <w:t xml:space="preserve">(José Esteban, </w:t>
      </w:r>
      <w:r w:rsidRPr="00B80E4D">
        <w:rPr>
          <w:rFonts w:asciiTheme="minorHAnsi" w:hAnsiTheme="minorHAnsi"/>
          <w:sz w:val="16"/>
          <w:szCs w:val="16"/>
          <w:u w:val="single"/>
        </w:rPr>
        <w:t>Cruising Utopia: The Then and There of Queer Futurity)</w:t>
      </w:r>
    </w:p>
    <w:p w14:paraId="194497E7" w14:textId="77777777" w:rsidR="006E1AB7" w:rsidRPr="00B80E4D" w:rsidRDefault="006E1AB7" w:rsidP="006E1AB7">
      <w:pPr>
        <w:rPr>
          <w:rFonts w:asciiTheme="minorHAnsi" w:hAnsiTheme="minorHAnsi"/>
          <w:sz w:val="16"/>
        </w:rPr>
      </w:pPr>
      <w:r w:rsidRPr="00B80E4D">
        <w:rPr>
          <w:rFonts w:asciiTheme="minorHAnsi" w:hAnsiTheme="minorHAnsi"/>
          <w:sz w:val="16"/>
          <w:szCs w:val="20"/>
        </w:rPr>
        <w:br/>
        <w:t xml:space="preserve">The Hegelian narrative is enriched when we insert Frantz Fanon’s contribution to the very central philosophical thematic of self/other and the drama of recognition. If we consider the vicissitudes of the fact of blackness, the radical contingency that is </w:t>
      </w:r>
      <w:proofErr w:type="spellStart"/>
      <w:r w:rsidRPr="00B80E4D">
        <w:rPr>
          <w:rFonts w:asciiTheme="minorHAnsi" w:hAnsiTheme="minorHAnsi"/>
          <w:sz w:val="16"/>
          <w:szCs w:val="20"/>
        </w:rPr>
        <w:t>epidermalization</w:t>
      </w:r>
      <w:proofErr w:type="spellEnd"/>
      <w:r w:rsidRPr="00B80E4D">
        <w:rPr>
          <w:rFonts w:asciiTheme="minorHAnsi" w:hAnsiTheme="minorHAnsi"/>
          <w:sz w:val="16"/>
          <w:szCs w:val="20"/>
        </w:rPr>
        <w:t xml:space="preserve">, the narrative fills </w:t>
      </w:r>
      <w:r w:rsidRPr="00B80E4D">
        <w:rPr>
          <w:rFonts w:asciiTheme="minorHAnsi" w:hAnsiTheme="minorHAnsi"/>
          <w:sz w:val="16"/>
          <w:szCs w:val="20"/>
        </w:rPr>
        <w:lastRenderedPageBreak/>
        <w:t xml:space="preserve">out further and the tale of vulnerability is fleshed out. Recognition, across antagonisms within the social such as sex, race, and still other modalities of difference, is often more than simply a tacit admission of vulnerability. Indeed, it is often a moment of being wounded.25 </w:t>
      </w:r>
      <w:proofErr w:type="gramStart"/>
      <w:r w:rsidRPr="00B80E4D">
        <w:rPr>
          <w:rFonts w:asciiTheme="minorHAnsi" w:hAnsiTheme="minorHAnsi"/>
          <w:sz w:val="16"/>
          <w:szCs w:val="20"/>
        </w:rPr>
        <w:t>In</w:t>
      </w:r>
      <w:proofErr w:type="gramEnd"/>
      <w:r w:rsidRPr="00B80E4D">
        <w:rPr>
          <w:rFonts w:asciiTheme="minorHAnsi" w:hAnsiTheme="minorHAnsi"/>
          <w:sz w:val="16"/>
          <w:szCs w:val="20"/>
        </w:rPr>
        <w:t xml:space="preserve"> this </w:t>
      </w:r>
      <w:r w:rsidRPr="00B80E4D">
        <w:rPr>
          <w:rFonts w:asciiTheme="minorHAnsi" w:hAnsiTheme="minorHAnsi"/>
          <w:szCs w:val="20"/>
          <w:u w:val="single"/>
        </w:rPr>
        <w:t xml:space="preserve">sense I offer </w:t>
      </w:r>
      <w:r w:rsidRPr="00B80E4D">
        <w:rPr>
          <w:rFonts w:asciiTheme="minorHAnsi" w:hAnsiTheme="minorHAnsi"/>
          <w:i/>
          <w:iCs/>
          <w:u w:val="single"/>
        </w:rPr>
        <w:t xml:space="preserve">The Toilet </w:t>
      </w:r>
      <w:r w:rsidRPr="00B80E4D">
        <w:rPr>
          <w:rFonts w:asciiTheme="minorHAnsi" w:hAnsiTheme="minorHAnsi"/>
          <w:szCs w:val="20"/>
          <w:u w:val="single"/>
        </w:rPr>
        <w:t xml:space="preserve">as a tale of wounded recognition. It marks and </w:t>
      </w:r>
      <w:proofErr w:type="spellStart"/>
      <w:r w:rsidRPr="00B80E4D">
        <w:rPr>
          <w:rFonts w:asciiTheme="minorHAnsi" w:hAnsiTheme="minorHAnsi"/>
          <w:szCs w:val="20"/>
          <w:u w:val="single"/>
        </w:rPr>
        <w:t>narrativizes</w:t>
      </w:r>
      <w:proofErr w:type="spellEnd"/>
      <w:r w:rsidRPr="00B80E4D">
        <w:rPr>
          <w:rFonts w:asciiTheme="minorHAnsi" w:hAnsiTheme="minorHAnsi"/>
          <w:szCs w:val="20"/>
          <w:u w:val="single"/>
        </w:rPr>
        <w:t xml:space="preserve"> the frenzy of violence that characterizes our cross-</w:t>
      </w:r>
      <w:proofErr w:type="spellStart"/>
      <w:r w:rsidRPr="00B80E4D">
        <w:rPr>
          <w:rFonts w:asciiTheme="minorHAnsi" w:hAnsiTheme="minorHAnsi"/>
          <w:szCs w:val="20"/>
          <w:u w:val="single"/>
        </w:rPr>
        <w:t>identificatory</w:t>
      </w:r>
      <w:proofErr w:type="spellEnd"/>
      <w:r w:rsidRPr="00B80E4D">
        <w:rPr>
          <w:rFonts w:asciiTheme="minorHAnsi" w:hAnsiTheme="minorHAnsi"/>
          <w:szCs w:val="20"/>
          <w:u w:val="single"/>
        </w:rPr>
        <w:t xml:space="preserve"> recognition. </w:t>
      </w:r>
      <w:r w:rsidRPr="00B80E4D">
        <w:rPr>
          <w:rFonts w:asciiTheme="minorHAnsi" w:hAnsiTheme="minorHAnsi"/>
          <w:i/>
          <w:iCs/>
          <w:u w:val="single"/>
        </w:rPr>
        <w:t xml:space="preserve">The Toilet </w:t>
      </w:r>
      <w:r w:rsidRPr="00B80E4D">
        <w:rPr>
          <w:rFonts w:asciiTheme="minorHAnsi" w:hAnsiTheme="minorHAnsi"/>
          <w:szCs w:val="20"/>
          <w:u w:val="single"/>
        </w:rPr>
        <w:t>teaches us that the practice of recognition is a brutal choreography, scored to the discordant sounds of desire and hate.</w:t>
      </w:r>
      <w:r w:rsidRPr="00B80E4D">
        <w:rPr>
          <w:rFonts w:asciiTheme="minorHAnsi" w:hAnsiTheme="minorHAnsi"/>
          <w:sz w:val="16"/>
          <w:szCs w:val="20"/>
        </w:rPr>
        <w:t xml:space="preserve"> With that stated, its </w:t>
      </w:r>
      <w:proofErr w:type="spellStart"/>
      <w:r w:rsidRPr="00B80E4D">
        <w:rPr>
          <w:rFonts w:asciiTheme="minorHAnsi" w:hAnsiTheme="minorHAnsi"/>
          <w:sz w:val="16"/>
          <w:szCs w:val="20"/>
        </w:rPr>
        <w:t>semidisowned</w:t>
      </w:r>
      <w:proofErr w:type="spellEnd"/>
      <w:r w:rsidRPr="00B80E4D">
        <w:rPr>
          <w:rFonts w:asciiTheme="minorHAnsi" w:hAnsiTheme="minorHAnsi"/>
          <w:sz w:val="16"/>
          <w:szCs w:val="20"/>
        </w:rPr>
        <w:t xml:space="preserve"> ending speaks to the sticky interface between the interracial and the queer. </w:t>
      </w:r>
      <w:r w:rsidRPr="00B80E4D">
        <w:rPr>
          <w:rFonts w:asciiTheme="minorHAnsi" w:hAnsiTheme="minorHAnsi"/>
          <w:szCs w:val="20"/>
          <w:u w:val="single"/>
        </w:rPr>
        <w:t xml:space="preserve">The interracial and the queer </w:t>
      </w:r>
      <w:proofErr w:type="spellStart"/>
      <w:r w:rsidRPr="00B80E4D">
        <w:rPr>
          <w:rFonts w:asciiTheme="minorHAnsi" w:hAnsiTheme="minorHAnsi"/>
          <w:szCs w:val="20"/>
          <w:u w:val="single"/>
        </w:rPr>
        <w:t>coanimate</w:t>
      </w:r>
      <w:proofErr w:type="spellEnd"/>
      <w:r w:rsidRPr="00B80E4D">
        <w:rPr>
          <w:rFonts w:asciiTheme="minorHAnsi" w:hAnsiTheme="minorHAnsi"/>
          <w:szCs w:val="20"/>
          <w:u w:val="single"/>
        </w:rPr>
        <w:t xml:space="preserve"> each other, and that </w:t>
      </w:r>
      <w:proofErr w:type="spellStart"/>
      <w:r w:rsidRPr="00B80E4D">
        <w:rPr>
          <w:rFonts w:asciiTheme="minorHAnsi" w:hAnsiTheme="minorHAnsi"/>
          <w:szCs w:val="20"/>
          <w:u w:val="single"/>
        </w:rPr>
        <w:t>coanimation</w:t>
      </w:r>
      <w:proofErr w:type="spellEnd"/>
      <w:r w:rsidRPr="00B80E4D">
        <w:rPr>
          <w:rFonts w:asciiTheme="minorHAnsi" w:hAnsiTheme="minorHAnsi"/>
          <w:szCs w:val="20"/>
          <w:u w:val="single"/>
        </w:rPr>
        <w:t>, which is not only about homosexuality but about blackness and how the two touch across space and time, takes the form of not only the amalgamation of movements that rate a seizure but also the fragmented gesture that signals an endurance/support, queerness’s being</w:t>
      </w:r>
      <w:r w:rsidRPr="00B80E4D">
        <w:rPr>
          <w:rFonts w:asciiTheme="minorHAnsi" w:hAnsiTheme="minorHAnsi"/>
          <w:sz w:val="16"/>
          <w:szCs w:val="20"/>
        </w:rPr>
        <w:t xml:space="preserve">  </w:t>
      </w:r>
      <w:r w:rsidRPr="00B80E4D">
        <w:rPr>
          <w:rFonts w:asciiTheme="minorHAnsi" w:hAnsiTheme="minorHAnsi"/>
          <w:szCs w:val="20"/>
          <w:u w:val="single"/>
        </w:rPr>
        <w:t xml:space="preserve">in, toward, and for futurity. Utopian hermeneutics like those invoked </w:t>
      </w:r>
      <w:proofErr w:type="gramStart"/>
      <w:r w:rsidRPr="00B80E4D">
        <w:rPr>
          <w:rFonts w:asciiTheme="minorHAnsi" w:hAnsiTheme="minorHAnsi"/>
          <w:szCs w:val="20"/>
          <w:u w:val="single"/>
        </w:rPr>
        <w:t>in  the</w:t>
      </w:r>
      <w:proofErr w:type="gramEnd"/>
      <w:r w:rsidRPr="00B80E4D">
        <w:rPr>
          <w:rFonts w:asciiTheme="minorHAnsi" w:hAnsiTheme="minorHAnsi"/>
          <w:szCs w:val="20"/>
          <w:u w:val="single"/>
        </w:rPr>
        <w:t xml:space="preserve"> project of queer futurity consider the forward-dawning significance of </w:t>
      </w:r>
      <w:r w:rsidRPr="00B80E4D">
        <w:rPr>
          <w:rFonts w:asciiTheme="minorHAnsi" w:hAnsiTheme="minorHAnsi"/>
          <w:szCs w:val="20"/>
          <w:u w:val="single"/>
        </w:rPr>
        <w:br/>
        <w:t xml:space="preserve">the gesture.  </w:t>
      </w:r>
      <w:r w:rsidRPr="00B80E4D">
        <w:rPr>
          <w:rFonts w:asciiTheme="minorHAnsi" w:hAnsiTheme="minorHAnsi"/>
          <w:sz w:val="16"/>
          <w:szCs w:val="20"/>
        </w:rPr>
        <w:t xml:space="preserve">Thus, the play’s dramatic conclusion is not an end but, more nearly, </w:t>
      </w:r>
      <w:proofErr w:type="gramStart"/>
      <w:r w:rsidRPr="00B80E4D">
        <w:rPr>
          <w:rFonts w:asciiTheme="minorHAnsi" w:hAnsiTheme="minorHAnsi"/>
          <w:sz w:val="16"/>
          <w:szCs w:val="20"/>
        </w:rPr>
        <w:t>an</w:t>
      </w:r>
      <w:proofErr w:type="gramEnd"/>
      <w:r w:rsidRPr="00B80E4D">
        <w:rPr>
          <w:rFonts w:asciiTheme="minorHAnsi" w:hAnsiTheme="minorHAnsi"/>
          <w:sz w:val="16"/>
          <w:szCs w:val="20"/>
        </w:rPr>
        <w:t xml:space="preserve"> </w:t>
      </w:r>
      <w:r w:rsidRPr="00B80E4D">
        <w:rPr>
          <w:rFonts w:asciiTheme="minorHAnsi" w:hAnsiTheme="minorHAnsi"/>
          <w:sz w:val="16"/>
          <w:szCs w:val="20"/>
        </w:rPr>
        <w:br/>
        <w:t xml:space="preserve">+ </w:t>
      </w:r>
      <w:proofErr w:type="spellStart"/>
      <w:r w:rsidRPr="00B80E4D">
        <w:rPr>
          <w:rFonts w:asciiTheme="minorHAnsi" w:hAnsiTheme="minorHAnsi"/>
          <w:sz w:val="16"/>
          <w:szCs w:val="20"/>
        </w:rPr>
        <w:t>Agambenian</w:t>
      </w:r>
      <w:proofErr w:type="spellEnd"/>
      <w:r w:rsidRPr="00B80E4D">
        <w:rPr>
          <w:rFonts w:asciiTheme="minorHAnsi" w:hAnsiTheme="minorHAnsi"/>
          <w:sz w:val="16"/>
          <w:szCs w:val="20"/>
        </w:rPr>
        <w:t xml:space="preserve"> means without an end</w:t>
      </w:r>
      <w:r w:rsidRPr="00B80E4D">
        <w:rPr>
          <w:rFonts w:asciiTheme="minorHAnsi" w:hAnsiTheme="minorHAnsi"/>
          <w:szCs w:val="20"/>
          <w:u w:val="single"/>
        </w:rPr>
        <w:t xml:space="preserve">. Recognition of this order challenges </w:t>
      </w:r>
      <w:r w:rsidRPr="00B80E4D">
        <w:rPr>
          <w:rFonts w:asciiTheme="minorHAnsi" w:hAnsiTheme="minorHAnsi"/>
          <w:u w:val="single"/>
        </w:rPr>
        <w:t xml:space="preserve">theories of </w:t>
      </w:r>
      <w:proofErr w:type="spellStart"/>
      <w:r w:rsidRPr="00B80E4D">
        <w:rPr>
          <w:rFonts w:asciiTheme="minorHAnsi" w:hAnsiTheme="minorHAnsi"/>
          <w:u w:val="single"/>
        </w:rPr>
        <w:t>antirelationality</w:t>
      </w:r>
      <w:proofErr w:type="spellEnd"/>
      <w:r w:rsidRPr="00B80E4D">
        <w:rPr>
          <w:rFonts w:asciiTheme="minorHAnsi" w:hAnsiTheme="minorHAnsi"/>
          <w:u w:val="single"/>
        </w:rPr>
        <w:t xml:space="preserve"> that dominate queer criticism, such as Edelman’s</w:t>
      </w:r>
      <w:r w:rsidRPr="00B80E4D">
        <w:rPr>
          <w:rFonts w:asciiTheme="minorHAnsi" w:hAnsiTheme="minorHAnsi"/>
          <w:sz w:val="16"/>
        </w:rPr>
        <w:t xml:space="preserve"> and the Leo </w:t>
      </w:r>
      <w:proofErr w:type="spellStart"/>
      <w:r w:rsidRPr="00B80E4D">
        <w:rPr>
          <w:rFonts w:asciiTheme="minorHAnsi" w:hAnsiTheme="minorHAnsi"/>
          <w:sz w:val="16"/>
        </w:rPr>
        <w:t>Bersani</w:t>
      </w:r>
      <w:proofErr w:type="spellEnd"/>
      <w:r w:rsidRPr="00B80E4D">
        <w:rPr>
          <w:rFonts w:asciiTheme="minorHAnsi" w:hAnsiTheme="minorHAnsi"/>
          <w:sz w:val="16"/>
        </w:rPr>
        <w:t xml:space="preserve"> of “Is the Rectum a Grave?” and</w:t>
      </w:r>
      <w:r w:rsidRPr="00B80E4D">
        <w:rPr>
          <w:rFonts w:asciiTheme="minorHAnsi" w:hAnsiTheme="minorHAnsi"/>
          <w:b/>
        </w:rPr>
        <w:t xml:space="preserve">, </w:t>
      </w:r>
      <w:r w:rsidRPr="00B80E4D">
        <w:rPr>
          <w:rFonts w:asciiTheme="minorHAnsi" w:hAnsiTheme="minorHAnsi"/>
          <w:sz w:val="16"/>
        </w:rPr>
        <w:t xml:space="preserve">to a lesser degree, </w:t>
      </w:r>
      <w:r w:rsidRPr="00B80E4D">
        <w:rPr>
          <w:rFonts w:asciiTheme="minorHAnsi" w:hAnsiTheme="minorHAnsi"/>
          <w:i/>
          <w:iCs/>
          <w:sz w:val="16"/>
          <w:szCs w:val="20"/>
        </w:rPr>
        <w:t>Homos.26</w:t>
      </w:r>
      <w:r w:rsidRPr="00B80E4D">
        <w:rPr>
          <w:rFonts w:asciiTheme="minorHAnsi" w:hAnsiTheme="minorHAnsi"/>
          <w:b/>
          <w:i/>
          <w:iCs/>
          <w:szCs w:val="20"/>
        </w:rPr>
        <w:t xml:space="preserve"> </w:t>
      </w:r>
      <w:r w:rsidRPr="00B80E4D">
        <w:rPr>
          <w:rFonts w:asciiTheme="minorHAnsi" w:hAnsiTheme="minorHAnsi"/>
          <w:b/>
          <w:u w:val="single"/>
        </w:rPr>
        <w:t>The act of accepting no future is dependent on renouncing</w:t>
      </w:r>
      <w:r w:rsidRPr="00B80E4D">
        <w:rPr>
          <w:rFonts w:asciiTheme="minorHAnsi" w:hAnsiTheme="minorHAnsi"/>
          <w:u w:val="single"/>
        </w:rPr>
        <w:t xml:space="preserve"> politics and various principles of hope that are, by their very nature, relational. By finishing on a note not of reconciliation but of the refusal</w:t>
      </w:r>
      <w:r w:rsidRPr="00B80E4D">
        <w:rPr>
          <w:rFonts w:asciiTheme="minorHAnsi" w:hAnsiTheme="minorHAnsi"/>
          <w:sz w:val="16"/>
        </w:rPr>
        <w:t xml:space="preserve"> </w:t>
      </w:r>
      <w:r w:rsidRPr="00B80E4D">
        <w:rPr>
          <w:rFonts w:asciiTheme="minorHAnsi" w:hAnsiTheme="minorHAnsi"/>
          <w:u w:val="single"/>
        </w:rPr>
        <w:t xml:space="preserve">of total repudiation—a gestural enduring/supporting—The </w:t>
      </w:r>
      <w:r w:rsidRPr="00B80E4D">
        <w:rPr>
          <w:rFonts w:asciiTheme="minorHAnsi" w:hAnsiTheme="minorHAnsi"/>
          <w:i/>
          <w:iCs/>
          <w:szCs w:val="20"/>
          <w:u w:val="single"/>
        </w:rPr>
        <w:t xml:space="preserve">Toilet </w:t>
      </w:r>
      <w:r w:rsidRPr="00B80E4D">
        <w:rPr>
          <w:rFonts w:asciiTheme="minorHAnsi" w:hAnsiTheme="minorHAnsi"/>
          <w:u w:val="single"/>
        </w:rPr>
        <w:t>shows us that relationality is not pretty, but the option of simply opting out of it, or describing it as something that has never been available to us, is imaginable only if one can frame queerness as a singular abstraction that can be subtracted and isolated from a larger social matrix</w:t>
      </w:r>
      <w:r w:rsidRPr="00B80E4D">
        <w:rPr>
          <w:rFonts w:asciiTheme="minorHAnsi" w:hAnsiTheme="minorHAnsi"/>
          <w:sz w:val="16"/>
        </w:rPr>
        <w:t xml:space="preserve">. </w:t>
      </w:r>
      <w:r w:rsidRPr="00B80E4D">
        <w:rPr>
          <w:rFonts w:asciiTheme="minorHAnsi" w:hAnsiTheme="minorHAnsi"/>
          <w:sz w:val="16"/>
        </w:rPr>
        <w:br/>
      </w:r>
      <w:r w:rsidRPr="00B80E4D">
        <w:rPr>
          <w:rFonts w:asciiTheme="minorHAnsi" w:hAnsiTheme="minorHAnsi"/>
          <w:u w:val="single"/>
        </w:rPr>
        <w:t xml:space="preserve">In </w:t>
      </w:r>
      <w:r w:rsidRPr="00B80E4D">
        <w:rPr>
          <w:rFonts w:asciiTheme="minorHAnsi" w:hAnsiTheme="minorHAnsi"/>
          <w:i/>
          <w:iCs/>
          <w:szCs w:val="20"/>
          <w:u w:val="single"/>
        </w:rPr>
        <w:t xml:space="preserve">No Future </w:t>
      </w:r>
      <w:r w:rsidRPr="00B80E4D">
        <w:rPr>
          <w:rFonts w:asciiTheme="minorHAnsi" w:hAnsiTheme="minorHAnsi"/>
          <w:u w:val="single"/>
        </w:rPr>
        <w:t>Edelman takes on Cornel West’s referencing of futurity</w:t>
      </w:r>
      <w:r w:rsidRPr="00B80E4D">
        <w:rPr>
          <w:rFonts w:asciiTheme="minorHAnsi" w:hAnsiTheme="minorHAnsi"/>
          <w:sz w:val="16"/>
        </w:rPr>
        <w:t xml:space="preserve"> in an op-ed for the </w:t>
      </w:r>
      <w:r w:rsidRPr="00B80E4D">
        <w:rPr>
          <w:rFonts w:asciiTheme="minorHAnsi" w:hAnsiTheme="minorHAnsi"/>
          <w:i/>
          <w:iCs/>
          <w:sz w:val="16"/>
          <w:szCs w:val="20"/>
        </w:rPr>
        <w:t xml:space="preserve">Boston Globe </w:t>
      </w:r>
      <w:r w:rsidRPr="00B80E4D">
        <w:rPr>
          <w:rFonts w:asciiTheme="minorHAnsi" w:hAnsiTheme="minorHAnsi"/>
          <w:sz w:val="16"/>
        </w:rPr>
        <w:t xml:space="preserve">that he wrote with Sylvia Ann Hewitt titled “A Parent’s Bill of Rights.”27 The title is disturbingly smug (as if biological parents of the middle class did not already have uncontested rights to their children!), and the editorial is a neoliberal screed on behalf of the culture of the child. But Edelman’s critique never considers the topic of race that is central to the actual editorial. West’s pro-children agenda aligns with his other concerns about the crises of African American youth. </w:t>
      </w:r>
      <w:r w:rsidRPr="00B80E4D">
        <w:rPr>
          <w:rFonts w:asciiTheme="minorHAnsi" w:hAnsiTheme="minorHAnsi"/>
          <w:sz w:val="16"/>
        </w:rPr>
        <w:br/>
        <w:t>Edelman’s critique of the editorial, with which for the most part I am deeply sympathetic, is flawed insofar as it decontextualizes West’s work from the topic that has been so central to his critical interventions: blackness</w:t>
      </w:r>
      <w:r w:rsidRPr="00B80E4D">
        <w:rPr>
          <w:rFonts w:asciiTheme="minorHAnsi" w:hAnsiTheme="minorHAnsi"/>
          <w:u w:val="single"/>
        </w:rPr>
        <w:t xml:space="preserve">. In the same way all queers are not the stealth-universal-white-gay- man invoked in queer </w:t>
      </w:r>
      <w:proofErr w:type="spellStart"/>
      <w:r w:rsidRPr="00B80E4D">
        <w:rPr>
          <w:rFonts w:asciiTheme="minorHAnsi" w:hAnsiTheme="minorHAnsi"/>
          <w:u w:val="single"/>
        </w:rPr>
        <w:t>antirelational</w:t>
      </w:r>
      <w:proofErr w:type="spellEnd"/>
      <w:r w:rsidRPr="00B80E4D">
        <w:rPr>
          <w:rFonts w:asciiTheme="minorHAnsi" w:hAnsiTheme="minorHAnsi"/>
          <w:u w:val="single"/>
        </w:rPr>
        <w:t xml:space="preserve"> formulations</w:t>
      </w:r>
      <w:r w:rsidRPr="00B80E4D">
        <w:rPr>
          <w:rStyle w:val="Emphasis"/>
          <w:rFonts w:asciiTheme="minorHAnsi" w:hAnsiTheme="minorHAnsi"/>
        </w:rPr>
        <w:t>, all children are not the privileged white babies to whom contemporary society cater</w:t>
      </w:r>
      <w:r w:rsidRPr="00B80E4D">
        <w:rPr>
          <w:rFonts w:asciiTheme="minorHAnsi" w:hAnsiTheme="minorHAnsi"/>
          <w:u w:val="single"/>
        </w:rPr>
        <w:t>s.</w:t>
      </w:r>
      <w:r w:rsidRPr="00B80E4D">
        <w:rPr>
          <w:rFonts w:asciiTheme="minorHAnsi" w:hAnsiTheme="minorHAnsi"/>
          <w:sz w:val="16"/>
        </w:rPr>
        <w:t xml:space="preserve"> Again, </w:t>
      </w:r>
      <w:r w:rsidRPr="00B80E4D">
        <w:rPr>
          <w:rFonts w:asciiTheme="minorHAnsi" w:hAnsiTheme="minorHAnsi"/>
          <w:u w:val="single"/>
        </w:rPr>
        <w:t xml:space="preserve">there is for me a lot to like in this critique of </w:t>
      </w:r>
      <w:proofErr w:type="spellStart"/>
      <w:r w:rsidRPr="00B80E4D">
        <w:rPr>
          <w:rFonts w:asciiTheme="minorHAnsi" w:hAnsiTheme="minorHAnsi"/>
          <w:u w:val="single"/>
        </w:rPr>
        <w:t>antireproductive</w:t>
      </w:r>
      <w:proofErr w:type="spellEnd"/>
      <w:r w:rsidRPr="00B80E4D">
        <w:rPr>
          <w:rFonts w:asciiTheme="minorHAnsi" w:hAnsiTheme="minorHAnsi"/>
          <w:u w:val="single"/>
        </w:rPr>
        <w:t xml:space="preserve"> futurism, but in Edelman’s theory </w:t>
      </w:r>
      <w:r w:rsidRPr="00B80E4D">
        <w:rPr>
          <w:rFonts w:asciiTheme="minorHAnsi" w:hAnsiTheme="minorHAnsi"/>
          <w:b/>
          <w:u w:val="single"/>
        </w:rPr>
        <w:t>it is enacted by the active disavowal of a crisis in afrofuturism.28</w:t>
      </w:r>
      <w:r w:rsidRPr="00B80E4D">
        <w:rPr>
          <w:rFonts w:asciiTheme="minorHAnsi" w:hAnsiTheme="minorHAnsi"/>
          <w:sz w:val="16"/>
        </w:rPr>
        <w:t xml:space="preserve"> </w:t>
      </w:r>
      <w:r w:rsidRPr="00B80E4D">
        <w:rPr>
          <w:rFonts w:asciiTheme="minorHAnsi" w:hAnsiTheme="minorHAnsi"/>
          <w:u w:val="single"/>
        </w:rPr>
        <w:t xml:space="preserve">Theories of queer temporality that fail to factor in the relational relevance of race or class merely reproduce a crypto-universal white gay subject that is weirdly </w:t>
      </w:r>
      <w:proofErr w:type="spellStart"/>
      <w:r w:rsidRPr="00B80E4D">
        <w:rPr>
          <w:rFonts w:asciiTheme="minorHAnsi" w:hAnsiTheme="minorHAnsi"/>
          <w:u w:val="single"/>
        </w:rPr>
        <w:t>atemporal</w:t>
      </w:r>
      <w:proofErr w:type="spellEnd"/>
      <w:r w:rsidRPr="00B80E4D">
        <w:rPr>
          <w:rFonts w:asciiTheme="minorHAnsi" w:hAnsiTheme="minorHAnsi"/>
          <w:u w:val="single"/>
        </w:rPr>
        <w:t xml:space="preserve">—which is to say a subject whose time is a restricted and restricting hollowed-out present free of the need for the challenge of imagining a futurity that exists beyond the self or the here and now. </w:t>
      </w:r>
      <w:r w:rsidRPr="00B80E4D">
        <w:rPr>
          <w:rFonts w:asciiTheme="minorHAnsi" w:hAnsiTheme="minorHAnsi"/>
          <w:u w:val="single"/>
        </w:rPr>
        <w:br/>
      </w:r>
      <w:r w:rsidRPr="00B80E4D">
        <w:rPr>
          <w:rFonts w:asciiTheme="minorHAnsi" w:hAnsiTheme="minorHAnsi"/>
          <w:sz w:val="16"/>
        </w:rPr>
        <w:t xml:space="preserve">The question of children hangs heavily when one considers Baraka’s present. On August 12, 2003, one of his daughters, Shani Baraka, and her female lover, </w:t>
      </w:r>
      <w:proofErr w:type="spellStart"/>
      <w:r w:rsidRPr="00B80E4D">
        <w:rPr>
          <w:rFonts w:asciiTheme="minorHAnsi" w:hAnsiTheme="minorHAnsi"/>
          <w:sz w:val="16"/>
        </w:rPr>
        <w:t>Rayshon</w:t>
      </w:r>
      <w:proofErr w:type="spellEnd"/>
      <w:r w:rsidRPr="00B80E4D">
        <w:rPr>
          <w:rFonts w:asciiTheme="minorHAnsi" w:hAnsiTheme="minorHAnsi"/>
          <w:sz w:val="16"/>
        </w:rPr>
        <w:t xml:space="preserve"> Holmes, were killed by the estranged husband of Wanda Pasha, who is also one of Baraka’s daughters. The thirty-one- and thirty-year-old women’s murders were preceded a few months earlier by another hate crime in Newark, the killing of fifteen-year-old </w:t>
      </w:r>
      <w:proofErr w:type="spellStart"/>
      <w:r w:rsidRPr="00B80E4D">
        <w:rPr>
          <w:rFonts w:asciiTheme="minorHAnsi" w:hAnsiTheme="minorHAnsi"/>
          <w:sz w:val="16"/>
        </w:rPr>
        <w:t>Sakia</w:t>
      </w:r>
      <w:proofErr w:type="spellEnd"/>
      <w:r w:rsidRPr="00B80E4D">
        <w:rPr>
          <w:rFonts w:asciiTheme="minorHAnsi" w:hAnsiTheme="minorHAnsi"/>
          <w:sz w:val="16"/>
        </w:rPr>
        <w:t xml:space="preserve"> Gunn. Gunn was a black transgendered youth who traveled from Hoboken to </w:t>
      </w:r>
    </w:p>
    <w:p w14:paraId="77843096" w14:textId="77777777" w:rsidR="006E1AB7" w:rsidRPr="00B80E4D" w:rsidRDefault="006E1AB7" w:rsidP="006E1AB7">
      <w:pPr>
        <w:rPr>
          <w:rFonts w:asciiTheme="minorHAnsi" w:hAnsiTheme="minorHAnsi"/>
          <w:sz w:val="16"/>
        </w:rPr>
      </w:pPr>
      <w:r w:rsidRPr="00B80E4D">
        <w:rPr>
          <w:rFonts w:asciiTheme="minorHAnsi" w:hAnsiTheme="minorHAnsi"/>
          <w:sz w:val="16"/>
        </w:rPr>
        <w:t xml:space="preserve">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w:t>
      </w:r>
      <w:proofErr w:type="spellStart"/>
      <w:r w:rsidRPr="00B80E4D">
        <w:rPr>
          <w:rFonts w:asciiTheme="minorHAnsi" w:hAnsiTheme="minorHAnsi"/>
          <w:sz w:val="16"/>
        </w:rPr>
        <w:t>Barakas</w:t>
      </w:r>
      <w:proofErr w:type="spellEnd"/>
      <w:r w:rsidRPr="00B80E4D">
        <w:rPr>
          <w:rFonts w:asciiTheme="minorHAnsi" w:hAnsiTheme="minorHAnsi"/>
          <w:sz w:val="16"/>
        </w:rPr>
        <w:t xml:space="preserve">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w:t>
      </w:r>
      <w:r w:rsidRPr="00B80E4D">
        <w:rPr>
          <w:rFonts w:asciiTheme="minorHAnsi" w:hAnsiTheme="minorHAnsi"/>
          <w:u w:val="single"/>
        </w:rPr>
        <w:t xml:space="preserve">. In the world of </w:t>
      </w:r>
      <w:r w:rsidRPr="00B80E4D">
        <w:rPr>
          <w:rFonts w:asciiTheme="minorHAnsi" w:hAnsiTheme="minorHAnsi"/>
          <w:i/>
          <w:iCs/>
          <w:szCs w:val="20"/>
          <w:u w:val="single"/>
        </w:rPr>
        <w:t xml:space="preserve">The Toilet </w:t>
      </w:r>
      <w:r w:rsidRPr="00B80E4D">
        <w:rPr>
          <w:rFonts w:asciiTheme="minorHAnsi" w:hAnsiTheme="minorHAnsi"/>
          <w:u w:val="single"/>
        </w:rPr>
        <w:t>there are no hate crimes, no lexicon that identifies homophobia per se, but there is the fact of an aggression constantly on the verge of brutal actualization</w:t>
      </w:r>
      <w:r w:rsidRPr="00B80E4D">
        <w:rPr>
          <w:rFonts w:asciiTheme="minorHAnsi" w:hAnsiTheme="minorHAnsi"/>
          <w:sz w:val="16"/>
        </w:rPr>
        <w:t xml:space="preserve">. </w:t>
      </w:r>
      <w:r w:rsidRPr="00B80E4D">
        <w:rPr>
          <w:rFonts w:asciiTheme="minorHAnsi" w:hAnsiTheme="minorHAnsi"/>
          <w:u w:val="single"/>
        </w:rPr>
        <w:t>The mimetic violence resonates across time and to the scene of the loss that the author will endure decades later. This story from real life is not meant to serve as the proof for my argument</w:t>
      </w:r>
      <w:r w:rsidRPr="00B80E4D">
        <w:rPr>
          <w:rFonts w:asciiTheme="minorHAnsi" w:hAnsiTheme="minorHAnsi"/>
          <w:sz w:val="16"/>
        </w:rPr>
        <w:t xml:space="preserve">. Indeed, </w:t>
      </w:r>
      <w:r w:rsidRPr="00B80E4D">
        <w:rPr>
          <w:rFonts w:asciiTheme="minorHAnsi" w:hAnsiTheme="minorHAnsi"/>
          <w:u w:val="single"/>
        </w:rPr>
        <w:t xml:space="preserve">the play’s highly homoerotic violence is in crucial ways nothing like the misogynist violence against women that befell the dramatist’s family or the </w:t>
      </w:r>
      <w:proofErr w:type="spellStart"/>
      <w:r w:rsidRPr="00B80E4D">
        <w:rPr>
          <w:rFonts w:asciiTheme="minorHAnsi" w:hAnsiTheme="minorHAnsi"/>
          <w:u w:val="single"/>
        </w:rPr>
        <w:t>transgenderphobic</w:t>
      </w:r>
      <w:proofErr w:type="spellEnd"/>
      <w:r w:rsidRPr="00B80E4D">
        <w:rPr>
          <w:rFonts w:asciiTheme="minorHAnsi" w:hAnsiTheme="minorHAnsi"/>
          <w:u w:val="single"/>
        </w:rPr>
        <w:t xml:space="preserve"> violence that ended Gunn’s young life.</w:t>
      </w:r>
      <w:r w:rsidRPr="00B80E4D">
        <w:rPr>
          <w:rFonts w:asciiTheme="minorHAnsi" w:hAnsiTheme="minorHAnsi"/>
          <w:sz w:val="16"/>
        </w:rPr>
        <w:t xml:space="preserve"> I mention these tragedies because it makes one simple point. </w:t>
      </w:r>
      <w:r w:rsidRPr="00B80E4D">
        <w:rPr>
          <w:rFonts w:asciiTheme="minorHAnsi" w:hAnsiTheme="minorHAnsi"/>
          <w:b/>
          <w:u w:val="single"/>
          <w:bdr w:val="single" w:sz="4" w:space="0" w:color="auto"/>
        </w:rPr>
        <w:t>The future is only the stuff of some kids</w:t>
      </w:r>
      <w:r w:rsidRPr="00B80E4D">
        <w:rPr>
          <w:rFonts w:asciiTheme="minorHAnsi" w:hAnsiTheme="minorHAnsi"/>
          <w:sz w:val="16"/>
        </w:rPr>
        <w:t xml:space="preserve">. </w:t>
      </w:r>
      <w:r w:rsidRPr="00B80E4D">
        <w:rPr>
          <w:rFonts w:asciiTheme="minorHAnsi" w:hAnsiTheme="minorHAnsi"/>
          <w:b/>
          <w:u w:val="single"/>
        </w:rPr>
        <w:t>Racialized kids, queer kids, are not the sovereign princes of futurity</w:t>
      </w:r>
      <w:r w:rsidRPr="00B80E4D">
        <w:rPr>
          <w:rFonts w:asciiTheme="minorHAnsi" w:hAnsiTheme="minorHAnsi"/>
          <w:sz w:val="16"/>
        </w:rPr>
        <w:t xml:space="preserve">. </w:t>
      </w:r>
      <w:r w:rsidRPr="00B80E4D">
        <w:rPr>
          <w:rFonts w:asciiTheme="minorHAnsi" w:hAnsiTheme="minorHAnsi"/>
          <w:b/>
          <w:u w:val="single"/>
        </w:rPr>
        <w:t xml:space="preserve">Although Edelman does indicate that the future of the child as futurity is different from the future of actual children, his framing nonetheless accepts and reproduces </w:t>
      </w:r>
      <w:r w:rsidRPr="00B80E4D">
        <w:rPr>
          <w:rFonts w:asciiTheme="minorHAnsi" w:hAnsiTheme="minorHAnsi"/>
          <w:b/>
          <w:u w:val="single"/>
        </w:rPr>
        <w:lastRenderedPageBreak/>
        <w:t xml:space="preserve">this monolithic figure of the child that is indeed always already white. </w:t>
      </w:r>
      <w:r w:rsidRPr="00B80E4D">
        <w:rPr>
          <w:rFonts w:asciiTheme="minorHAnsi" w:hAnsiTheme="minorHAnsi"/>
          <w:u w:val="single"/>
        </w:rPr>
        <w:t xml:space="preserve">He all but ignores the point that other modes of particularity within the social are constitutive of </w:t>
      </w:r>
      <w:proofErr w:type="spellStart"/>
      <w:r w:rsidRPr="00B80E4D">
        <w:rPr>
          <w:rFonts w:asciiTheme="minorHAnsi" w:hAnsiTheme="minorHAnsi"/>
          <w:u w:val="single"/>
        </w:rPr>
        <w:t>subjecthood</w:t>
      </w:r>
      <w:proofErr w:type="spellEnd"/>
      <w:r w:rsidRPr="00B80E4D">
        <w:rPr>
          <w:rFonts w:asciiTheme="minorHAnsi" w:hAnsiTheme="minorHAnsi"/>
          <w:u w:val="single"/>
        </w:rPr>
        <w:t xml:space="preserve"> beyond the kind of </w:t>
      </w:r>
      <w:proofErr w:type="spellStart"/>
      <w:r w:rsidRPr="00B80E4D">
        <w:rPr>
          <w:rFonts w:asciiTheme="minorHAnsi" w:hAnsiTheme="minorHAnsi"/>
          <w:u w:val="single"/>
        </w:rPr>
        <w:t>jouissance</w:t>
      </w:r>
      <w:proofErr w:type="spellEnd"/>
      <w:r w:rsidRPr="00B80E4D">
        <w:rPr>
          <w:rFonts w:asciiTheme="minorHAnsi" w:hAnsiTheme="minorHAnsi"/>
          <w:u w:val="single"/>
        </w:rPr>
        <w:t xml:space="preserve"> that refuses both </w:t>
      </w:r>
      <w:proofErr w:type="spellStart"/>
      <w:r w:rsidRPr="00B80E4D">
        <w:rPr>
          <w:rFonts w:asciiTheme="minorHAnsi" w:hAnsiTheme="minorHAnsi"/>
          <w:u w:val="single"/>
        </w:rPr>
        <w:t>narratological</w:t>
      </w:r>
      <w:proofErr w:type="spellEnd"/>
      <w:r w:rsidRPr="00B80E4D">
        <w:rPr>
          <w:rFonts w:asciiTheme="minorHAnsi" w:hAnsiTheme="minorHAnsi"/>
          <w:u w:val="single"/>
        </w:rPr>
        <w:t xml:space="preserve"> meaning and what he understands as the fantasy of futurity.</w:t>
      </w:r>
      <w:r w:rsidRPr="00B80E4D">
        <w:rPr>
          <w:rFonts w:asciiTheme="minorHAnsi" w:hAnsiTheme="minorHAnsi"/>
          <w:sz w:val="16"/>
        </w:rPr>
        <w:t xml:space="preserve"> He anticipates and bristles against his future critics with a precognitive paranoia in footnote 19 of his first chapter. He rightly predicts that some </w:t>
      </w:r>
      <w:proofErr w:type="spellStart"/>
      <w:r w:rsidRPr="00B80E4D">
        <w:rPr>
          <w:rFonts w:asciiTheme="minorHAnsi" w:hAnsiTheme="minorHAnsi"/>
          <w:sz w:val="16"/>
        </w:rPr>
        <w:t>identitarian</w:t>
      </w:r>
      <w:proofErr w:type="spellEnd"/>
      <w:r w:rsidRPr="00B80E4D">
        <w:rPr>
          <w:rFonts w:asciiTheme="minorHAnsi" w:hAnsiTheme="minorHAnsi"/>
          <w:sz w:val="16"/>
        </w:rPr>
        <w:t xml:space="preserve">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w:t>
      </w:r>
      <w:r w:rsidRPr="00B80E4D">
        <w:rPr>
          <w:rFonts w:asciiTheme="minorHAnsi" w:hAnsiTheme="minorHAnsi"/>
          <w:b/>
          <w:u w:val="single"/>
        </w:rPr>
        <w:t xml:space="preserve">The deeper point is indeed “political,” as, but certainly not more, political than Edelman’s argument. It is important not to hand over futurity to normative white reproductive futurity. That dominant mode of futurity is indeed “winning;’ but that is all the more reason to call on a utopian political imagination that will enable us to glimpse another time and place: </w:t>
      </w:r>
      <w:r w:rsidRPr="00B80E4D">
        <w:rPr>
          <w:rFonts w:asciiTheme="minorHAnsi" w:hAnsiTheme="minorHAnsi"/>
          <w:b/>
          <w:u w:val="single"/>
        </w:rPr>
        <w:br/>
      </w:r>
      <w:r w:rsidRPr="00B80E4D">
        <w:rPr>
          <w:rFonts w:asciiTheme="minorHAnsi" w:hAnsiTheme="minorHAnsi"/>
          <w:u w:val="single"/>
        </w:rPr>
        <w:t>a “not-yet” where queer youths of color actually get to grow up.</w:t>
      </w:r>
      <w:r w:rsidRPr="00B80E4D">
        <w:rPr>
          <w:rFonts w:asciiTheme="minorHAnsi" w:hAnsiTheme="minorHAnsi"/>
          <w:sz w:val="16"/>
        </w:rPr>
        <w:t xml:space="preserve"> </w:t>
      </w:r>
      <w:r w:rsidRPr="00B80E4D">
        <w:rPr>
          <w:rFonts w:asciiTheme="minorHAnsi" w:hAnsiTheme="minorHAnsi"/>
          <w:u w:val="single"/>
        </w:rPr>
        <w:t xml:space="preserve">Utopian and willfully idealistic practices of thought are in order if we are to resist the perils of heteronormative pragmatism and Anglo-normative pessimism. Imagining a queer subject who is abstracted from the sensuous </w:t>
      </w:r>
      <w:proofErr w:type="spellStart"/>
      <w:r w:rsidRPr="00B80E4D">
        <w:rPr>
          <w:rFonts w:asciiTheme="minorHAnsi" w:hAnsiTheme="minorHAnsi"/>
          <w:u w:val="single"/>
        </w:rPr>
        <w:t>intersectionalities</w:t>
      </w:r>
      <w:proofErr w:type="spellEnd"/>
      <w:r w:rsidRPr="00B80E4D">
        <w:rPr>
          <w:rFonts w:asciiTheme="minorHAnsi" w:hAnsiTheme="minorHAnsi"/>
          <w:u w:val="single"/>
        </w:rPr>
        <w:t xml:space="preserve"> that mark our experience is an ineffectual way out. Such an escape via singularity is a ticket whose price most cannot afford. The way to deal with the asymmetries and violent frenzies that mark the present is not to forget the future. The here and now is simply not enough. Queerness should and could be about a desire for another way of being in both the world and time, a desire that resists mandates to accept that which is not enough.</w:t>
      </w:r>
    </w:p>
    <w:p w14:paraId="2548E91F"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Through performances like the 1ac we can create futures within the present </w:t>
      </w:r>
    </w:p>
    <w:p w14:paraId="79242333" w14:textId="77777777" w:rsidR="006E1AB7" w:rsidRPr="00B80E4D" w:rsidRDefault="006E1AB7" w:rsidP="006E1AB7">
      <w:pPr>
        <w:rPr>
          <w:rFonts w:asciiTheme="minorHAnsi" w:hAnsiTheme="minorHAnsi"/>
          <w:sz w:val="16"/>
          <w:szCs w:val="16"/>
          <w:u w:val="single"/>
        </w:rPr>
      </w:pPr>
      <w:r w:rsidRPr="00B80E4D">
        <w:rPr>
          <w:rFonts w:asciiTheme="minorHAnsi" w:hAnsiTheme="minorHAnsi"/>
          <w:b/>
          <w:u w:val="single"/>
        </w:rPr>
        <w:t xml:space="preserve">Muñoz </w:t>
      </w:r>
      <w:r w:rsidRPr="00B80E4D">
        <w:rPr>
          <w:rFonts w:asciiTheme="minorHAnsi" w:hAnsiTheme="minorHAnsi"/>
        </w:rPr>
        <w:t xml:space="preserve">prof/chair of performance studies @ NYU </w:t>
      </w:r>
      <w:r w:rsidRPr="00B80E4D">
        <w:rPr>
          <w:rFonts w:asciiTheme="minorHAnsi" w:hAnsiTheme="minorHAnsi"/>
          <w:b/>
          <w:u w:val="single"/>
        </w:rPr>
        <w:t xml:space="preserve">2k9 </w:t>
      </w:r>
      <w:r w:rsidRPr="00B80E4D">
        <w:rPr>
          <w:rFonts w:asciiTheme="minorHAnsi" w:hAnsiTheme="minorHAnsi"/>
        </w:rPr>
        <w:t xml:space="preserve">(José Esteban, </w:t>
      </w:r>
      <w:r w:rsidRPr="00B80E4D">
        <w:rPr>
          <w:rFonts w:asciiTheme="minorHAnsi" w:hAnsiTheme="minorHAnsi"/>
          <w:sz w:val="16"/>
          <w:szCs w:val="16"/>
          <w:u w:val="single"/>
        </w:rPr>
        <w:t>Cruising Utopia: The Then and There of Queer Futurity)</w:t>
      </w:r>
    </w:p>
    <w:p w14:paraId="7A674CAA" w14:textId="77777777" w:rsidR="006E1AB7" w:rsidRPr="00B80E4D" w:rsidRDefault="006E1AB7" w:rsidP="006E1AB7">
      <w:pPr>
        <w:rPr>
          <w:rFonts w:asciiTheme="minorHAnsi" w:hAnsiTheme="minorHAnsi"/>
          <w:u w:val="single"/>
        </w:rPr>
      </w:pPr>
      <w:r w:rsidRPr="00B80E4D">
        <w:rPr>
          <w:rFonts w:asciiTheme="minorHAnsi" w:hAnsiTheme="minorHAnsi"/>
          <w:u w:val="single"/>
        </w:rPr>
        <w:t>F UT U RI T Y CAN B E a problem. Heterosexual culture depends on a notion of the future: as the song goes, “the children are our future:</w:t>
      </w:r>
      <w:r w:rsidRPr="00B80E4D">
        <w:rPr>
          <w:rFonts w:asciiTheme="minorHAnsi" w:hAnsiTheme="minorHAnsi"/>
          <w:sz w:val="16"/>
        </w:rPr>
        <w:t xml:space="preserve">’ </w:t>
      </w:r>
      <w:proofErr w:type="gramStart"/>
      <w:r w:rsidRPr="00B80E4D">
        <w:rPr>
          <w:rFonts w:asciiTheme="minorHAnsi" w:hAnsiTheme="minorHAnsi"/>
          <w:sz w:val="16"/>
        </w:rPr>
        <w:t>But</w:t>
      </w:r>
      <w:proofErr w:type="gramEnd"/>
      <w:r w:rsidRPr="00B80E4D">
        <w:rPr>
          <w:rFonts w:asciiTheme="minorHAnsi" w:hAnsiTheme="minorHAnsi"/>
          <w:sz w:val="16"/>
        </w:rPr>
        <w:t xml:space="preserve"> that is not the case for different cultures of sexual dissidence. Rather than invest in a deferred future, the queer citizen-subject labors to live in a present that is calibrated, through the protocols of state power, to sacrifice our liveness for what Lauren </w:t>
      </w:r>
      <w:proofErr w:type="spellStart"/>
      <w:r w:rsidRPr="00B80E4D">
        <w:rPr>
          <w:rFonts w:asciiTheme="minorHAnsi" w:hAnsiTheme="minorHAnsi"/>
          <w:sz w:val="16"/>
        </w:rPr>
        <w:t>Berlant</w:t>
      </w:r>
      <w:proofErr w:type="spellEnd"/>
      <w:r w:rsidRPr="00B80E4D">
        <w:rPr>
          <w:rFonts w:asciiTheme="minorHAnsi" w:hAnsiTheme="minorHAnsi"/>
          <w:sz w:val="16"/>
        </w:rPr>
        <w:t xml:space="preserve"> has called the “dead citizenship” of heterosexuality.’ This dead citizenship is formatted, in part, through the sacrifice of the present for a </w:t>
      </w:r>
      <w:proofErr w:type="spellStart"/>
      <w:r w:rsidRPr="00B80E4D">
        <w:rPr>
          <w:rFonts w:asciiTheme="minorHAnsi" w:hAnsiTheme="minorHAnsi"/>
          <w:sz w:val="16"/>
        </w:rPr>
        <w:t>fantasmatic</w:t>
      </w:r>
      <w:proofErr w:type="spellEnd"/>
      <w:r w:rsidRPr="00B80E4D">
        <w:rPr>
          <w:rFonts w:asciiTheme="minorHAnsi" w:hAnsiTheme="minorHAnsi"/>
          <w:sz w:val="16"/>
        </w:rPr>
        <w:t xml:space="preserve"> future. </w:t>
      </w:r>
      <w:r w:rsidRPr="00B80E4D">
        <w:rPr>
          <w:rFonts w:asciiTheme="minorHAnsi" w:hAnsiTheme="minorHAnsi"/>
          <w:u w:val="single"/>
        </w:rPr>
        <w:t xml:space="preserve">On oil dance floors, sites of public sex, various theatrical stages, music festivals, and arenas both subterranean and aboveground, queers live, labor, and </w:t>
      </w:r>
      <w:r w:rsidRPr="00B80E4D">
        <w:rPr>
          <w:rFonts w:asciiTheme="minorHAnsi" w:hAnsiTheme="minorHAnsi"/>
          <w:b/>
          <w:u w:val="single"/>
        </w:rPr>
        <w:t>enact queer worlds in the present.</w:t>
      </w:r>
      <w:r w:rsidRPr="00B80E4D">
        <w:rPr>
          <w:rFonts w:asciiTheme="minorHAnsi" w:hAnsiTheme="minorHAnsi"/>
          <w:sz w:val="16"/>
        </w:rPr>
        <w:t xml:space="preserve"> </w:t>
      </w:r>
      <w:r w:rsidRPr="00B80E4D">
        <w:rPr>
          <w:rFonts w:asciiTheme="minorHAnsi" w:hAnsiTheme="minorHAnsi"/>
          <w:u w:val="single"/>
        </w:rPr>
        <w:t>But must the future and the present exist in this rigid binary? Can the future stop being a fantasy of heterosexual reproduction</w:t>
      </w:r>
      <w:r w:rsidRPr="00B80E4D">
        <w:rPr>
          <w:rFonts w:asciiTheme="minorHAnsi" w:hAnsiTheme="minorHAnsi"/>
          <w:sz w:val="16"/>
        </w:rPr>
        <w:t xml:space="preserve">? In this chapter I argue for </w:t>
      </w:r>
      <w:r w:rsidRPr="00B80E4D">
        <w:rPr>
          <w:rFonts w:asciiTheme="minorHAnsi" w:hAnsiTheme="minorHAnsi"/>
          <w:u w:val="single"/>
        </w:rPr>
        <w:t xml:space="preserve">the disruption of this </w:t>
      </w:r>
      <w:proofErr w:type="spellStart"/>
      <w:r w:rsidRPr="00B80E4D">
        <w:rPr>
          <w:rFonts w:asciiTheme="minorHAnsi" w:hAnsiTheme="minorHAnsi"/>
          <w:u w:val="single"/>
        </w:rPr>
        <w:t>binarized</w:t>
      </w:r>
      <w:proofErr w:type="spellEnd"/>
      <w:r w:rsidRPr="00B80E4D">
        <w:rPr>
          <w:rFonts w:asciiTheme="minorHAnsi" w:hAnsiTheme="minorHAnsi"/>
          <w:u w:val="single"/>
        </w:rPr>
        <w:t xml:space="preserve"> logic and the enactment of what I call,</w:t>
      </w:r>
      <w:r w:rsidRPr="00B80E4D">
        <w:rPr>
          <w:rFonts w:asciiTheme="minorHAnsi" w:hAnsiTheme="minorHAnsi"/>
          <w:sz w:val="16"/>
        </w:rPr>
        <w:t xml:space="preserve"> following C. L. R. James, </w:t>
      </w:r>
      <w:r w:rsidRPr="00B80E4D">
        <w:rPr>
          <w:rStyle w:val="Emphasis"/>
          <w:rFonts w:asciiTheme="minorHAnsi" w:hAnsiTheme="minorHAnsi"/>
        </w:rPr>
        <w:t>a future in the present</w:t>
      </w:r>
      <w:r w:rsidRPr="00B80E4D">
        <w:rPr>
          <w:rFonts w:asciiTheme="minorHAnsi" w:hAnsiTheme="minorHAnsi"/>
          <w:sz w:val="16"/>
        </w:rPr>
        <w:t xml:space="preserve">.2 </w:t>
      </w:r>
      <w:proofErr w:type="gramStart"/>
      <w:r w:rsidRPr="00B80E4D">
        <w:rPr>
          <w:rFonts w:asciiTheme="minorHAnsi" w:hAnsiTheme="minorHAnsi"/>
          <w:u w:val="single"/>
        </w:rPr>
        <w:t>To</w:t>
      </w:r>
      <w:proofErr w:type="gramEnd"/>
      <w:r w:rsidRPr="00B80E4D">
        <w:rPr>
          <w:rFonts w:asciiTheme="minorHAnsi" w:hAnsiTheme="minorHAnsi"/>
          <w:u w:val="single"/>
        </w:rPr>
        <w:t xml:space="preserve"> call for this notion of the future in the present is to summon a refunctioned notion of utopia in the service of subaltern politics. Certain performances of queer citizenship contain what I call an anticipatory illumination of a queer world, a sign of an actually existing queer reality, a kernel of political possibility within a stultifying heterosexual present. I gesture to sites of embodied and performed queer politics and describe them as outposts of actually existing queer worlds. The sites I consider are sites of mass gatherings, performances that can be understood as defiantly public and glimpses into an ensemble of social actors performing a queer world. </w:t>
      </w:r>
    </w:p>
    <w:p w14:paraId="67F520BF"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The real question is not whether negativity is good or bad – it’s what negativity is used for – the </w:t>
      </w:r>
      <w:proofErr w:type="spellStart"/>
      <w:r w:rsidRPr="00B80E4D">
        <w:rPr>
          <w:rFonts w:asciiTheme="minorHAnsi" w:hAnsiTheme="minorHAnsi"/>
        </w:rPr>
        <w:t>neg</w:t>
      </w:r>
      <w:proofErr w:type="spellEnd"/>
      <w:r w:rsidRPr="00B80E4D">
        <w:rPr>
          <w:rFonts w:asciiTheme="minorHAnsi" w:hAnsiTheme="minorHAnsi"/>
        </w:rPr>
        <w:t xml:space="preserve"> just accepts negativity as the essential queer condition – the </w:t>
      </w:r>
      <w:proofErr w:type="spellStart"/>
      <w:r w:rsidRPr="00B80E4D">
        <w:rPr>
          <w:rFonts w:asciiTheme="minorHAnsi" w:hAnsiTheme="minorHAnsi"/>
        </w:rPr>
        <w:t>aff</w:t>
      </w:r>
      <w:proofErr w:type="spellEnd"/>
      <w:r w:rsidRPr="00B80E4D">
        <w:rPr>
          <w:rFonts w:asciiTheme="minorHAnsi" w:hAnsiTheme="minorHAnsi"/>
        </w:rPr>
        <w:t xml:space="preserve"> and perm reserve the strategic use of negativity to cruise ahead to a queer future </w:t>
      </w:r>
    </w:p>
    <w:p w14:paraId="41F63D7E" w14:textId="77777777" w:rsidR="006E1AB7" w:rsidRPr="00B80E4D" w:rsidRDefault="006E1AB7" w:rsidP="006E1AB7">
      <w:pPr>
        <w:rPr>
          <w:rFonts w:asciiTheme="minorHAnsi" w:hAnsiTheme="minorHAnsi"/>
          <w:b/>
          <w:u w:val="single"/>
        </w:rPr>
      </w:pPr>
      <w:r w:rsidRPr="00B80E4D">
        <w:rPr>
          <w:rFonts w:asciiTheme="minorHAnsi" w:hAnsiTheme="minorHAnsi"/>
          <w:b/>
          <w:u w:val="single"/>
        </w:rPr>
        <w:t xml:space="preserve">Muñoz </w:t>
      </w:r>
      <w:r w:rsidRPr="00B80E4D">
        <w:rPr>
          <w:rFonts w:asciiTheme="minorHAnsi" w:hAnsiTheme="minorHAnsi"/>
          <w:sz w:val="16"/>
        </w:rPr>
        <w:t xml:space="preserve">prof/chair of performance studies @ NYU </w:t>
      </w:r>
      <w:r w:rsidRPr="00B80E4D">
        <w:rPr>
          <w:rFonts w:asciiTheme="minorHAnsi" w:hAnsiTheme="minorHAnsi"/>
          <w:b/>
          <w:u w:val="single"/>
        </w:rPr>
        <w:t xml:space="preserve">2k9 </w:t>
      </w:r>
      <w:r w:rsidRPr="00B80E4D">
        <w:rPr>
          <w:rFonts w:asciiTheme="minorHAnsi" w:hAnsiTheme="minorHAnsi"/>
          <w:sz w:val="16"/>
        </w:rPr>
        <w:t xml:space="preserve">(José Esteban, </w:t>
      </w:r>
      <w:r w:rsidRPr="00B80E4D">
        <w:rPr>
          <w:rFonts w:asciiTheme="minorHAnsi" w:hAnsiTheme="minorHAnsi"/>
          <w:szCs w:val="16"/>
          <w:u w:val="single"/>
        </w:rPr>
        <w:t>Cruising Utopia: The Then and There of Queer Futurity</w:t>
      </w:r>
      <w:proofErr w:type="gramStart"/>
      <w:r w:rsidRPr="00B80E4D">
        <w:rPr>
          <w:rFonts w:asciiTheme="minorHAnsi" w:hAnsiTheme="minorHAnsi"/>
          <w:szCs w:val="16"/>
          <w:u w:val="single"/>
        </w:rPr>
        <w:t>)</w:t>
      </w:r>
      <w:proofErr w:type="gramEnd"/>
      <w:r w:rsidRPr="00B80E4D">
        <w:rPr>
          <w:rFonts w:asciiTheme="minorHAnsi" w:hAnsiTheme="minorHAnsi"/>
          <w:sz w:val="16"/>
        </w:rPr>
        <w:br/>
      </w:r>
      <w:r w:rsidRPr="00B80E4D">
        <w:rPr>
          <w:rFonts w:asciiTheme="minorHAnsi" w:hAnsiTheme="minorHAnsi"/>
          <w:u w:val="single"/>
        </w:rPr>
        <w:t xml:space="preserve">Failure and hopelessness seem strange topics for a book about utopia and hope. Yet I want to see the failure and bad sentiments </w:t>
      </w:r>
      <w:r w:rsidRPr="00B80E4D">
        <w:rPr>
          <w:rFonts w:asciiTheme="minorHAnsi" w:hAnsiTheme="minorHAnsi"/>
          <w:sz w:val="16"/>
        </w:rPr>
        <w:t xml:space="preserve">in Dynasty Handbag’s work </w:t>
      </w:r>
      <w:r w:rsidRPr="00B80E4D">
        <w:rPr>
          <w:rFonts w:asciiTheme="minorHAnsi" w:hAnsiTheme="minorHAnsi"/>
          <w:u w:val="single"/>
        </w:rPr>
        <w:t>as active political refusal</w:t>
      </w:r>
      <w:r w:rsidRPr="00B80E4D">
        <w:rPr>
          <w:rFonts w:asciiTheme="minorHAnsi" w:hAnsiTheme="minorHAnsi"/>
          <w:sz w:val="16"/>
        </w:rPr>
        <w:t xml:space="preserve">. To make this point I turn to particular moment in philosopher Paolo </w:t>
      </w:r>
      <w:proofErr w:type="spellStart"/>
      <w:r w:rsidRPr="00B80E4D">
        <w:rPr>
          <w:rFonts w:asciiTheme="minorHAnsi" w:hAnsiTheme="minorHAnsi"/>
          <w:sz w:val="16"/>
        </w:rPr>
        <w:t>Virno’s</w:t>
      </w:r>
      <w:proofErr w:type="spellEnd"/>
      <w:r w:rsidRPr="00B80E4D">
        <w:rPr>
          <w:rFonts w:asciiTheme="minorHAnsi" w:hAnsiTheme="minorHAnsi"/>
          <w:sz w:val="16"/>
        </w:rPr>
        <w:t xml:space="preserve"> </w:t>
      </w:r>
      <w:r w:rsidRPr="00B80E4D">
        <w:rPr>
          <w:rFonts w:asciiTheme="minorHAnsi" w:hAnsiTheme="minorHAnsi"/>
          <w:i/>
          <w:iCs/>
          <w:sz w:val="16"/>
          <w:szCs w:val="20"/>
        </w:rPr>
        <w:t xml:space="preserve">A Grammar of the Multitudes, </w:t>
      </w:r>
      <w:r w:rsidRPr="00B80E4D">
        <w:rPr>
          <w:rFonts w:asciiTheme="minorHAnsi" w:hAnsiTheme="minorHAnsi"/>
          <w:sz w:val="16"/>
        </w:rPr>
        <w:t>which speaks of the emotional situation of the post-</w:t>
      </w:r>
      <w:proofErr w:type="spellStart"/>
      <w:r w:rsidRPr="00B80E4D">
        <w:rPr>
          <w:rFonts w:asciiTheme="minorHAnsi" w:hAnsiTheme="minorHAnsi"/>
          <w:sz w:val="16"/>
        </w:rPr>
        <w:t>Fordist</w:t>
      </w:r>
      <w:proofErr w:type="spellEnd"/>
      <w:r w:rsidRPr="00B80E4D">
        <w:rPr>
          <w:rFonts w:asciiTheme="minorHAnsi" w:hAnsiTheme="minorHAnsi"/>
          <w:sz w:val="16"/>
        </w:rPr>
        <w:t xml:space="preserve"> moment as characterized by a certain mode of ambivalence. This ambivalence leads to “bad sentiments:’ As </w:t>
      </w:r>
      <w:proofErr w:type="spellStart"/>
      <w:r w:rsidRPr="00B80E4D">
        <w:rPr>
          <w:rFonts w:asciiTheme="minorHAnsi" w:hAnsiTheme="minorHAnsi"/>
          <w:sz w:val="16"/>
        </w:rPr>
        <w:t>Virno</w:t>
      </w:r>
      <w:proofErr w:type="spellEnd"/>
      <w:r w:rsidRPr="00B80E4D">
        <w:rPr>
          <w:rFonts w:asciiTheme="minorHAnsi" w:hAnsiTheme="minorHAnsi"/>
          <w:sz w:val="16"/>
        </w:rPr>
        <w:t xml:space="preserve"> puts it, the emotional situation of the multitude today is that of these bad sentiments, which include “opportunism, cynicism, social integration, inexhaustible recanting, cheerful </w:t>
      </w:r>
      <w:r w:rsidRPr="00B80E4D">
        <w:rPr>
          <w:rFonts w:asciiTheme="minorHAnsi" w:hAnsiTheme="minorHAnsi"/>
          <w:sz w:val="16"/>
        </w:rPr>
        <w:lastRenderedPageBreak/>
        <w:t xml:space="preserve">resignation’8 </w:t>
      </w:r>
      <w:proofErr w:type="spellStart"/>
      <w:r w:rsidRPr="00B80E4D">
        <w:rPr>
          <w:rFonts w:asciiTheme="minorHAnsi" w:hAnsiTheme="minorHAnsi"/>
          <w:u w:val="single"/>
        </w:rPr>
        <w:t>Virno</w:t>
      </w:r>
      <w:proofErr w:type="spellEnd"/>
      <w:r w:rsidRPr="00B80E4D">
        <w:rPr>
          <w:rFonts w:asciiTheme="minorHAnsi" w:hAnsiTheme="minorHAnsi"/>
          <w:u w:val="single"/>
        </w:rPr>
        <w:t xml:space="preserve"> imagines the ways in which the laborer may call on restructured opportunism and cynicism as a sort of escape or exit from late capitalism’s mandate to work and be productive.</w:t>
      </w:r>
      <w:r w:rsidRPr="00B80E4D">
        <w:rPr>
          <w:rFonts w:asciiTheme="minorHAnsi" w:hAnsiTheme="minorHAnsi"/>
          <w:sz w:val="16"/>
        </w:rPr>
        <w:t xml:space="preserve"> </w:t>
      </w:r>
      <w:r w:rsidRPr="00B80E4D">
        <w:rPr>
          <w:rFonts w:asciiTheme="minorHAnsi" w:hAnsiTheme="minorHAnsi"/>
          <w:u w:val="single"/>
        </w:rPr>
        <w:t xml:space="preserve">Negative sentiments such as cynicism, opportunism, depression, and bitchiness are often seen as solipsistic, individualistic, and </w:t>
      </w:r>
      <w:proofErr w:type="spellStart"/>
      <w:r w:rsidRPr="00B80E4D">
        <w:rPr>
          <w:rFonts w:asciiTheme="minorHAnsi" w:hAnsiTheme="minorHAnsi"/>
          <w:u w:val="single"/>
        </w:rPr>
        <w:t>anticommunal</w:t>
      </w:r>
      <w:proofErr w:type="spellEnd"/>
      <w:r w:rsidRPr="00B80E4D">
        <w:rPr>
          <w:rFonts w:asciiTheme="minorHAnsi" w:hAnsiTheme="minorHAnsi"/>
          <w:u w:val="single"/>
        </w:rPr>
        <w:t xml:space="preserve"> affective stances associated with an emotional tonality of hopelessness</w:t>
      </w:r>
      <w:r w:rsidRPr="00B80E4D">
        <w:rPr>
          <w:rFonts w:asciiTheme="minorHAnsi" w:hAnsiTheme="minorHAnsi"/>
          <w:sz w:val="16"/>
        </w:rPr>
        <w:t xml:space="preserve">. </w:t>
      </w:r>
      <w:r w:rsidRPr="00B80E4D">
        <w:rPr>
          <w:rFonts w:asciiTheme="minorHAnsi" w:hAnsiTheme="minorHAnsi"/>
          <w:b/>
          <w:u w:val="single"/>
        </w:rPr>
        <w:t xml:space="preserve">Yet these bad sentiments can signal the capacity to transcend hopelessness. </w:t>
      </w:r>
      <w:r w:rsidRPr="00B80E4D">
        <w:rPr>
          <w:rFonts w:asciiTheme="minorHAnsi" w:hAnsiTheme="minorHAnsi"/>
          <w:u w:val="single"/>
        </w:rPr>
        <w:t xml:space="preserve">These sentiments associated </w:t>
      </w:r>
      <w:r w:rsidRPr="00B80E4D">
        <w:rPr>
          <w:rFonts w:asciiTheme="minorHAnsi" w:hAnsiTheme="minorHAnsi"/>
          <w:szCs w:val="20"/>
          <w:u w:val="single"/>
        </w:rPr>
        <w:t xml:space="preserve">with despondence contain the </w:t>
      </w:r>
      <w:r w:rsidRPr="00B80E4D">
        <w:rPr>
          <w:rFonts w:asciiTheme="minorHAnsi" w:hAnsiTheme="minorHAnsi"/>
          <w:b/>
          <w:szCs w:val="20"/>
          <w:u w:val="single"/>
        </w:rPr>
        <w:t>potentiality for new modes of collectivity, belonging in difference and dissent</w:t>
      </w:r>
      <w:r w:rsidRPr="00B80E4D">
        <w:rPr>
          <w:rFonts w:asciiTheme="minorHAnsi" w:hAnsiTheme="minorHAnsi"/>
          <w:b/>
          <w:szCs w:val="20"/>
        </w:rPr>
        <w:t>.</w:t>
      </w:r>
      <w:r w:rsidRPr="00B80E4D">
        <w:rPr>
          <w:rFonts w:asciiTheme="minorHAnsi" w:hAnsiTheme="minorHAnsi"/>
          <w:sz w:val="16"/>
          <w:szCs w:val="20"/>
        </w:rPr>
        <w:t xml:space="preserve"> </w:t>
      </w:r>
      <w:r w:rsidRPr="00B80E4D">
        <w:rPr>
          <w:rFonts w:asciiTheme="minorHAnsi" w:hAnsiTheme="minorHAnsi"/>
          <w:szCs w:val="20"/>
          <w:u w:val="single"/>
        </w:rPr>
        <w:t xml:space="preserve">The worker can potentially redirect cynicism, which may lead to a criticality that does collapse into a </w:t>
      </w:r>
      <w:proofErr w:type="spellStart"/>
      <w:r w:rsidRPr="00B80E4D">
        <w:rPr>
          <w:rFonts w:asciiTheme="minorHAnsi" w:hAnsiTheme="minorHAnsi"/>
          <w:szCs w:val="20"/>
          <w:u w:val="single"/>
        </w:rPr>
        <w:t>postFordist</w:t>
      </w:r>
      <w:proofErr w:type="spellEnd"/>
      <w:r w:rsidRPr="00B80E4D">
        <w:rPr>
          <w:rFonts w:asciiTheme="minorHAnsi" w:hAnsiTheme="minorHAnsi"/>
          <w:szCs w:val="20"/>
          <w:u w:val="single"/>
        </w:rPr>
        <w:t xml:space="preserve"> standard mode of alienation. </w:t>
      </w:r>
      <w:r w:rsidRPr="00B80E4D">
        <w:rPr>
          <w:rFonts w:asciiTheme="minorHAnsi" w:hAnsiTheme="minorHAnsi"/>
          <w:szCs w:val="20"/>
          <w:u w:val="single"/>
        </w:rPr>
        <w:br/>
      </w:r>
      <w:proofErr w:type="spellStart"/>
      <w:r w:rsidRPr="00B80E4D">
        <w:rPr>
          <w:rFonts w:asciiTheme="minorHAnsi" w:hAnsiTheme="minorHAnsi"/>
          <w:sz w:val="16"/>
          <w:szCs w:val="20"/>
        </w:rPr>
        <w:t>Virno</w:t>
      </w:r>
      <w:proofErr w:type="spellEnd"/>
      <w:r w:rsidRPr="00B80E4D">
        <w:rPr>
          <w:rFonts w:asciiTheme="minorHAnsi" w:hAnsiTheme="minorHAnsi"/>
          <w:sz w:val="16"/>
          <w:szCs w:val="20"/>
        </w:rPr>
        <w:t xml:space="preserve">, like other writers associated with the Italian proponents of </w:t>
      </w:r>
      <w:proofErr w:type="spellStart"/>
      <w:r w:rsidRPr="00B80E4D">
        <w:rPr>
          <w:rFonts w:asciiTheme="minorHAnsi" w:hAnsiTheme="minorHAnsi"/>
          <w:i/>
          <w:iCs/>
          <w:sz w:val="16"/>
          <w:szCs w:val="20"/>
        </w:rPr>
        <w:t>Operaismo</w:t>
      </w:r>
      <w:proofErr w:type="spellEnd"/>
      <w:r w:rsidRPr="00B80E4D">
        <w:rPr>
          <w:rFonts w:asciiTheme="minorHAnsi" w:hAnsiTheme="minorHAnsi"/>
          <w:i/>
          <w:iCs/>
          <w:sz w:val="16"/>
          <w:szCs w:val="20"/>
        </w:rPr>
        <w:t xml:space="preserve"> </w:t>
      </w:r>
      <w:r w:rsidRPr="00B80E4D">
        <w:rPr>
          <w:rFonts w:asciiTheme="minorHAnsi" w:hAnsiTheme="minorHAnsi"/>
          <w:sz w:val="16"/>
          <w:szCs w:val="20"/>
        </w:rPr>
        <w:t>(</w:t>
      </w:r>
      <w:proofErr w:type="spellStart"/>
      <w:r w:rsidRPr="00B80E4D">
        <w:rPr>
          <w:rFonts w:asciiTheme="minorHAnsi" w:hAnsiTheme="minorHAnsi"/>
          <w:sz w:val="16"/>
          <w:szCs w:val="20"/>
        </w:rPr>
        <w:t>workerism</w:t>
      </w:r>
      <w:proofErr w:type="spellEnd"/>
      <w:r w:rsidRPr="00B80E4D">
        <w:rPr>
          <w:rFonts w:asciiTheme="minorHAnsi" w:hAnsiTheme="minorHAnsi"/>
          <w:sz w:val="16"/>
          <w:szCs w:val="20"/>
        </w:rPr>
        <w:t xml:space="preserve">) and the </w:t>
      </w:r>
      <w:proofErr w:type="spellStart"/>
      <w:r w:rsidRPr="00B80E4D">
        <w:rPr>
          <w:rFonts w:asciiTheme="minorHAnsi" w:hAnsiTheme="minorHAnsi"/>
          <w:sz w:val="16"/>
          <w:szCs w:val="20"/>
        </w:rPr>
        <w:t>Autonomia</w:t>
      </w:r>
      <w:proofErr w:type="spellEnd"/>
      <w:r w:rsidRPr="00B80E4D">
        <w:rPr>
          <w:rFonts w:asciiTheme="minorHAnsi" w:hAnsiTheme="minorHAnsi"/>
          <w:sz w:val="16"/>
          <w:szCs w:val="20"/>
        </w:rPr>
        <w:t xml:space="preserve"> movement, makes an argument against work itself. </w:t>
      </w:r>
      <w:proofErr w:type="spellStart"/>
      <w:r w:rsidRPr="00B80E4D">
        <w:rPr>
          <w:rFonts w:asciiTheme="minorHAnsi" w:hAnsiTheme="minorHAnsi"/>
          <w:i/>
          <w:iCs/>
          <w:szCs w:val="20"/>
          <w:u w:val="single"/>
        </w:rPr>
        <w:t>Operaistas</w:t>
      </w:r>
      <w:proofErr w:type="spellEnd"/>
      <w:r w:rsidRPr="00B80E4D">
        <w:rPr>
          <w:rFonts w:asciiTheme="minorHAnsi" w:hAnsiTheme="minorHAnsi"/>
          <w:i/>
          <w:iCs/>
          <w:szCs w:val="20"/>
          <w:u w:val="single"/>
        </w:rPr>
        <w:t xml:space="preserve"> </w:t>
      </w:r>
      <w:r w:rsidRPr="00B80E4D">
        <w:rPr>
          <w:rFonts w:asciiTheme="minorHAnsi" w:hAnsiTheme="minorHAnsi"/>
          <w:szCs w:val="20"/>
          <w:u w:val="single"/>
        </w:rPr>
        <w:t xml:space="preserve">understand that capitalism is a problem not simply because workers are exploited but also because work has become the dominating condition of human life.9 </w:t>
      </w:r>
      <w:proofErr w:type="spellStart"/>
      <w:r w:rsidRPr="00B80E4D">
        <w:rPr>
          <w:rFonts w:asciiTheme="minorHAnsi" w:hAnsiTheme="minorHAnsi"/>
          <w:i/>
          <w:iCs/>
          <w:szCs w:val="20"/>
          <w:u w:val="single"/>
        </w:rPr>
        <w:t>Operaistas</w:t>
      </w:r>
      <w:proofErr w:type="spellEnd"/>
      <w:r w:rsidRPr="00B80E4D">
        <w:rPr>
          <w:rFonts w:asciiTheme="minorHAnsi" w:hAnsiTheme="minorHAnsi"/>
          <w:i/>
          <w:iCs/>
          <w:szCs w:val="20"/>
          <w:u w:val="single"/>
        </w:rPr>
        <w:t xml:space="preserve"> </w:t>
      </w:r>
      <w:r w:rsidRPr="00B80E4D">
        <w:rPr>
          <w:rFonts w:asciiTheme="minorHAnsi" w:hAnsiTheme="minorHAnsi"/>
          <w:szCs w:val="20"/>
          <w:u w:val="single"/>
        </w:rPr>
        <w:t>do not want to take over the means of production; instead they plan on reducing it.</w:t>
      </w:r>
      <w:r w:rsidRPr="00B80E4D">
        <w:rPr>
          <w:rFonts w:asciiTheme="minorHAnsi" w:hAnsiTheme="minorHAnsi"/>
          <w:sz w:val="16"/>
          <w:szCs w:val="20"/>
        </w:rPr>
        <w:t xml:space="preserve"> What would it mean, on an emotional level, to make work not the defining feature of our lives? How could such a procedure be carried out? </w:t>
      </w:r>
      <w:r w:rsidRPr="00B80E4D">
        <w:rPr>
          <w:rFonts w:asciiTheme="minorHAnsi" w:hAnsiTheme="minorHAnsi"/>
          <w:sz w:val="16"/>
          <w:szCs w:val="20"/>
        </w:rPr>
        <w:br/>
      </w:r>
      <w:r w:rsidRPr="00B80E4D">
        <w:rPr>
          <w:rFonts w:asciiTheme="minorHAnsi" w:hAnsiTheme="minorHAnsi"/>
          <w:szCs w:val="20"/>
          <w:u w:val="single"/>
        </w:rPr>
        <w:t xml:space="preserve">The strategy at the center of </w:t>
      </w:r>
      <w:proofErr w:type="spellStart"/>
      <w:r w:rsidRPr="00B80E4D">
        <w:rPr>
          <w:rFonts w:asciiTheme="minorHAnsi" w:hAnsiTheme="minorHAnsi"/>
          <w:i/>
          <w:iCs/>
          <w:szCs w:val="20"/>
          <w:u w:val="single"/>
        </w:rPr>
        <w:t>Operaismo</w:t>
      </w:r>
      <w:proofErr w:type="spellEnd"/>
      <w:r w:rsidRPr="00B80E4D">
        <w:rPr>
          <w:rFonts w:asciiTheme="minorHAnsi" w:hAnsiTheme="minorHAnsi"/>
          <w:i/>
          <w:iCs/>
          <w:szCs w:val="20"/>
          <w:u w:val="single"/>
        </w:rPr>
        <w:t xml:space="preserve"> </w:t>
      </w:r>
      <w:r w:rsidRPr="00B80E4D">
        <w:rPr>
          <w:rFonts w:asciiTheme="minorHAnsi" w:hAnsiTheme="minorHAnsi"/>
          <w:szCs w:val="20"/>
          <w:u w:val="single"/>
        </w:rPr>
        <w:t xml:space="preserve">is described as exodus—a strategy of refusal or defection. ‘This mode of resistance as refusal or escape resonates with many patterns of </w:t>
      </w:r>
      <w:proofErr w:type="spellStart"/>
      <w:r w:rsidRPr="00B80E4D">
        <w:rPr>
          <w:rFonts w:asciiTheme="minorHAnsi" w:hAnsiTheme="minorHAnsi"/>
          <w:szCs w:val="20"/>
          <w:u w:val="single"/>
        </w:rPr>
        <w:t>minoritarian</w:t>
      </w:r>
      <w:proofErr w:type="spellEnd"/>
      <w:r w:rsidRPr="00B80E4D">
        <w:rPr>
          <w:rFonts w:asciiTheme="minorHAnsi" w:hAnsiTheme="minorHAnsi"/>
          <w:szCs w:val="20"/>
          <w:u w:val="single"/>
        </w:rPr>
        <w:t xml:space="preserve"> resistance to structures of social command.</w:t>
      </w:r>
      <w:r w:rsidRPr="00B80E4D">
        <w:rPr>
          <w:rFonts w:asciiTheme="minorHAnsi" w:hAnsiTheme="minorHAnsi"/>
          <w:sz w:val="16"/>
          <w:szCs w:val="20"/>
        </w:rPr>
        <w:t xml:space="preserve"> </w:t>
      </w:r>
      <w:r w:rsidRPr="00B80E4D">
        <w:rPr>
          <w:rFonts w:asciiTheme="minorHAnsi" w:hAnsiTheme="minorHAnsi"/>
          <w:szCs w:val="20"/>
          <w:u w:val="single"/>
        </w:rPr>
        <w:t xml:space="preserve">Examples could include the trope of escapology that Daphne Brooks has recently described in her book </w:t>
      </w:r>
      <w:r w:rsidRPr="00B80E4D">
        <w:rPr>
          <w:rFonts w:asciiTheme="minorHAnsi" w:hAnsiTheme="minorHAnsi"/>
          <w:i/>
          <w:iCs/>
          <w:szCs w:val="20"/>
          <w:u w:val="single"/>
        </w:rPr>
        <w:t xml:space="preserve">Bodies in Dissent’° </w:t>
      </w:r>
      <w:r w:rsidRPr="00B80E4D">
        <w:rPr>
          <w:rFonts w:asciiTheme="minorHAnsi" w:hAnsiTheme="minorHAnsi"/>
          <w:szCs w:val="20"/>
          <w:u w:val="single"/>
        </w:rPr>
        <w:t xml:space="preserve">or various </w:t>
      </w:r>
      <w:r w:rsidRPr="00B80E4D">
        <w:rPr>
          <w:rFonts w:asciiTheme="minorHAnsi" w:hAnsiTheme="minorHAnsi"/>
          <w:b/>
          <w:szCs w:val="20"/>
          <w:u w:val="single"/>
        </w:rPr>
        <w:t>acts of illegal border crossing</w:t>
      </w:r>
      <w:r w:rsidRPr="00B80E4D">
        <w:rPr>
          <w:rFonts w:asciiTheme="minorHAnsi" w:hAnsiTheme="minorHAnsi"/>
          <w:szCs w:val="20"/>
          <w:u w:val="single"/>
        </w:rPr>
        <w:t>.</w:t>
      </w:r>
      <w:r w:rsidRPr="00B80E4D">
        <w:rPr>
          <w:rFonts w:asciiTheme="minorHAnsi" w:hAnsiTheme="minorHAnsi"/>
          <w:sz w:val="16"/>
          <w:szCs w:val="20"/>
        </w:rPr>
        <w:t xml:space="preserve"> </w:t>
      </w:r>
      <w:r w:rsidRPr="00B80E4D">
        <w:rPr>
          <w:rFonts w:asciiTheme="minorHAnsi" w:hAnsiTheme="minorHAnsi"/>
          <w:szCs w:val="20"/>
          <w:u w:val="single"/>
        </w:rPr>
        <w:t xml:space="preserve">Real or symbolic “escapes” from chattel slavery and xenophobic immigration laws are examples of a certain mode of exodus, which is political action that does not automatically vector into a fixed </w:t>
      </w:r>
      <w:proofErr w:type="spellStart"/>
      <w:r w:rsidRPr="00B80E4D">
        <w:rPr>
          <w:rFonts w:asciiTheme="minorHAnsi" w:hAnsiTheme="minorHAnsi"/>
          <w:szCs w:val="20"/>
          <w:u w:val="single"/>
        </w:rPr>
        <w:t>counterdiscourse</w:t>
      </w:r>
      <w:proofErr w:type="spellEnd"/>
      <w:r w:rsidRPr="00B80E4D">
        <w:rPr>
          <w:rFonts w:asciiTheme="minorHAnsi" w:hAnsiTheme="minorHAnsi"/>
          <w:szCs w:val="20"/>
          <w:u w:val="single"/>
        </w:rPr>
        <w:t xml:space="preserve"> of resistance. </w:t>
      </w:r>
      <w:r w:rsidRPr="00B80E4D">
        <w:rPr>
          <w:rFonts w:asciiTheme="minorHAnsi" w:hAnsiTheme="minorHAnsi"/>
          <w:szCs w:val="20"/>
          <w:u w:val="single"/>
        </w:rPr>
        <w:br/>
        <w:t>Cynicism, opportunism, and other bad sentiments can be responses to the current emotional situation, which many of us interested in the project of radical politics understand as hopelessness</w:t>
      </w:r>
      <w:r w:rsidRPr="00B80E4D">
        <w:rPr>
          <w:rFonts w:asciiTheme="minorHAnsi" w:hAnsiTheme="minorHAnsi"/>
          <w:sz w:val="16"/>
          <w:szCs w:val="20"/>
        </w:rPr>
        <w:t xml:space="preserve">. </w:t>
      </w:r>
      <w:proofErr w:type="spellStart"/>
      <w:r w:rsidRPr="00B80E4D">
        <w:rPr>
          <w:rFonts w:asciiTheme="minorHAnsi" w:hAnsiTheme="minorHAnsi"/>
          <w:sz w:val="16"/>
          <w:szCs w:val="20"/>
        </w:rPr>
        <w:t>Virno’s</w:t>
      </w:r>
      <w:proofErr w:type="spellEnd"/>
      <w:r w:rsidRPr="00B80E4D">
        <w:rPr>
          <w:rFonts w:asciiTheme="minorHAnsi" w:hAnsiTheme="minorHAnsi"/>
          <w:sz w:val="16"/>
          <w:szCs w:val="20"/>
        </w:rPr>
        <w:t xml:space="preserve"> reimagining of bad sentiments helps us understand them as something the worker can use to escape. “</w:t>
      </w:r>
      <w:r w:rsidRPr="00B80E4D">
        <w:rPr>
          <w:rFonts w:asciiTheme="minorHAnsi" w:hAnsiTheme="minorHAnsi"/>
          <w:szCs w:val="20"/>
          <w:u w:val="single"/>
        </w:rPr>
        <w:t xml:space="preserve">Bad sentiments” can be critically </w:t>
      </w:r>
      <w:r w:rsidRPr="00B80E4D">
        <w:rPr>
          <w:rFonts w:asciiTheme="minorHAnsi" w:hAnsiTheme="minorHAnsi"/>
          <w:b/>
          <w:szCs w:val="20"/>
          <w:u w:val="single"/>
        </w:rPr>
        <w:t>redeployed and function as refusals of social control mandates that become transformative behaviors.</w:t>
      </w:r>
      <w:r w:rsidRPr="00B80E4D">
        <w:rPr>
          <w:rFonts w:asciiTheme="minorHAnsi" w:hAnsiTheme="minorHAnsi"/>
          <w:szCs w:val="20"/>
          <w:u w:val="single"/>
        </w:rPr>
        <w:t xml:space="preserve"> </w:t>
      </w:r>
      <w:r w:rsidRPr="00B80E4D">
        <w:rPr>
          <w:rFonts w:asciiTheme="minorHAnsi" w:hAnsiTheme="minorHAnsi"/>
          <w:szCs w:val="20"/>
          <w:u w:val="single"/>
        </w:rPr>
        <w:br/>
        <w:t xml:space="preserve">Dynasty Handbag’s queer failure is not an aesthetic failure but, instead, a political refusal. It is a going off script, and the script in this instance is the mandate that makes queer and other </w:t>
      </w:r>
      <w:proofErr w:type="spellStart"/>
      <w:r w:rsidRPr="00B80E4D">
        <w:rPr>
          <w:rFonts w:asciiTheme="minorHAnsi" w:hAnsiTheme="minorHAnsi"/>
          <w:szCs w:val="20"/>
          <w:u w:val="single"/>
        </w:rPr>
        <w:t>minoritarian</w:t>
      </w:r>
      <w:proofErr w:type="spellEnd"/>
      <w:r w:rsidRPr="00B80E4D">
        <w:rPr>
          <w:rFonts w:asciiTheme="minorHAnsi" w:hAnsiTheme="minorHAnsi"/>
          <w:szCs w:val="20"/>
          <w:u w:val="single"/>
        </w:rPr>
        <w:t xml:space="preserve"> cultural performers work not for themselves but for distorted cultural hierarchy</w:t>
      </w:r>
      <w:r w:rsidRPr="00B80E4D">
        <w:rPr>
          <w:rFonts w:asciiTheme="minorHAnsi" w:hAnsiTheme="minorHAnsi"/>
          <w:sz w:val="16"/>
          <w:szCs w:val="20"/>
        </w:rPr>
        <w:t xml:space="preserve">. </w:t>
      </w:r>
      <w:r w:rsidRPr="00B80E4D">
        <w:rPr>
          <w:rFonts w:asciiTheme="minorHAnsi" w:hAnsiTheme="minorHAnsi"/>
          <w:sz w:val="16"/>
          <w:szCs w:val="20"/>
        </w:rPr>
        <w:br/>
      </w:r>
    </w:p>
    <w:p w14:paraId="1EA1D927"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Queerness may be a negation of status quo norms – however it can also be used to create new norms outside of the present </w:t>
      </w:r>
    </w:p>
    <w:p w14:paraId="4214607E" w14:textId="77777777" w:rsidR="006E1AB7" w:rsidRPr="00B80E4D" w:rsidRDefault="006E1AB7" w:rsidP="006E1AB7">
      <w:pPr>
        <w:rPr>
          <w:rFonts w:asciiTheme="minorHAnsi" w:hAnsiTheme="minorHAnsi"/>
        </w:rPr>
      </w:pPr>
      <w:r w:rsidRPr="00B80E4D">
        <w:rPr>
          <w:rFonts w:asciiTheme="minorHAnsi" w:hAnsiTheme="minorHAnsi"/>
          <w:b/>
          <w:u w:val="single"/>
        </w:rPr>
        <w:t xml:space="preserve">Hammill </w:t>
      </w:r>
      <w:proofErr w:type="spellStart"/>
      <w:r w:rsidRPr="00B80E4D">
        <w:rPr>
          <w:rFonts w:asciiTheme="minorHAnsi" w:hAnsiTheme="minorHAnsi"/>
        </w:rPr>
        <w:t>assoc</w:t>
      </w:r>
      <w:proofErr w:type="spellEnd"/>
      <w:r w:rsidRPr="00B80E4D">
        <w:rPr>
          <w:rFonts w:asciiTheme="minorHAnsi" w:hAnsiTheme="minorHAnsi"/>
        </w:rPr>
        <w:t xml:space="preserve"> </w:t>
      </w:r>
      <w:proofErr w:type="gramStart"/>
      <w:r w:rsidRPr="00B80E4D">
        <w:rPr>
          <w:rFonts w:asciiTheme="minorHAnsi" w:hAnsiTheme="minorHAnsi"/>
        </w:rPr>
        <w:t>prof</w:t>
      </w:r>
      <w:proofErr w:type="gramEnd"/>
      <w:r w:rsidRPr="00B80E4D">
        <w:rPr>
          <w:rFonts w:asciiTheme="minorHAnsi" w:hAnsiTheme="minorHAnsi"/>
        </w:rPr>
        <w:t xml:space="preserve"> English @ SUNY buffalo </w:t>
      </w:r>
      <w:r w:rsidRPr="00B80E4D">
        <w:rPr>
          <w:rFonts w:asciiTheme="minorHAnsi" w:hAnsiTheme="minorHAnsi"/>
          <w:b/>
          <w:u w:val="single"/>
        </w:rPr>
        <w:t>2k8</w:t>
      </w:r>
      <w:r w:rsidRPr="00B80E4D">
        <w:rPr>
          <w:rFonts w:asciiTheme="minorHAnsi" w:hAnsiTheme="minorHAnsi"/>
        </w:rPr>
        <w:t xml:space="preserve"> (Graham, “Stupid Pleasures” Volume 19, Number 1, September 2008, Muse) </w:t>
      </w:r>
    </w:p>
    <w:p w14:paraId="22C6ABE0" w14:textId="77777777" w:rsidR="006E1AB7" w:rsidRPr="00B80E4D" w:rsidRDefault="006E1AB7" w:rsidP="006E1AB7">
      <w:pPr>
        <w:rPr>
          <w:rFonts w:asciiTheme="minorHAnsi" w:hAnsiTheme="minorHAnsi"/>
          <w:sz w:val="16"/>
        </w:rPr>
      </w:pPr>
      <w:r w:rsidRPr="00B80E4D">
        <w:rPr>
          <w:rFonts w:asciiTheme="minorHAnsi" w:hAnsiTheme="minorHAnsi"/>
          <w:u w:val="single"/>
        </w:rPr>
        <w:t xml:space="preserve">One of </w:t>
      </w:r>
      <w:proofErr w:type="spellStart"/>
      <w:r w:rsidRPr="00B80E4D">
        <w:rPr>
          <w:rFonts w:asciiTheme="minorHAnsi" w:hAnsiTheme="minorHAnsi"/>
          <w:u w:val="single"/>
        </w:rPr>
        <w:t>Snediker's</w:t>
      </w:r>
      <w:proofErr w:type="spellEnd"/>
      <w:r w:rsidRPr="00B80E4D">
        <w:rPr>
          <w:rFonts w:asciiTheme="minorHAnsi" w:hAnsiTheme="minorHAnsi"/>
          <w:u w:val="single"/>
        </w:rPr>
        <w:t xml:space="preserve"> most salient points (a point that deserves more attention than he gives it) is that queer isn't best understood as deviation from social norms but rather as a kind of singularity t</w:t>
      </w:r>
      <w:r w:rsidRPr="00B80E4D">
        <w:rPr>
          <w:rFonts w:asciiTheme="minorHAnsi" w:hAnsiTheme="minorHAnsi"/>
          <w:sz w:val="16"/>
        </w:rPr>
        <w:t xml:space="preserve">hat emerges within the </w:t>
      </w:r>
      <w:proofErr w:type="spellStart"/>
      <w:r w:rsidRPr="00B80E4D">
        <w:rPr>
          <w:rFonts w:asciiTheme="minorHAnsi" w:hAnsiTheme="minorHAnsi"/>
          <w:sz w:val="16"/>
        </w:rPr>
        <w:t>Winnicottian</w:t>
      </w:r>
      <w:proofErr w:type="spellEnd"/>
      <w:r w:rsidRPr="00B80E4D">
        <w:rPr>
          <w:rFonts w:asciiTheme="minorHAnsi" w:hAnsiTheme="minorHAnsi"/>
          <w:sz w:val="16"/>
        </w:rPr>
        <w:t xml:space="preserve"> space of object relations. In this account, </w:t>
      </w:r>
      <w:r w:rsidRPr="00B80E4D">
        <w:rPr>
          <w:rFonts w:asciiTheme="minorHAnsi" w:hAnsiTheme="minorHAnsi"/>
          <w:u w:val="single"/>
        </w:rPr>
        <w:t xml:space="preserve">queer is no longer opposed to norms but becomes a moment of optimistic affirmation through which </w:t>
      </w:r>
      <w:r w:rsidRPr="00B80E4D">
        <w:rPr>
          <w:rFonts w:asciiTheme="minorHAnsi" w:hAnsiTheme="minorHAnsi"/>
          <w:b/>
          <w:u w:val="single"/>
        </w:rPr>
        <w:t>new sets of norms can be created</w:t>
      </w:r>
      <w:r w:rsidRPr="00B80E4D">
        <w:rPr>
          <w:rFonts w:asciiTheme="minorHAnsi" w:hAnsiTheme="minorHAnsi"/>
          <w:sz w:val="16"/>
        </w:rPr>
        <w:t xml:space="preserve">. </w:t>
      </w:r>
      <w:proofErr w:type="spellStart"/>
      <w:r w:rsidRPr="00B80E4D">
        <w:rPr>
          <w:rFonts w:asciiTheme="minorHAnsi" w:hAnsiTheme="minorHAnsi"/>
          <w:sz w:val="16"/>
        </w:rPr>
        <w:t>Snediker</w:t>
      </w:r>
      <w:proofErr w:type="spellEnd"/>
      <w:r w:rsidRPr="00B80E4D">
        <w:rPr>
          <w:rFonts w:asciiTheme="minorHAnsi" w:hAnsiTheme="minorHAnsi"/>
          <w:sz w:val="16"/>
        </w:rPr>
        <w:t xml:space="preserve"> develops his claims for singularity through chapters on Crane and Dickinson. Chapter One of Queer Optimism focuses on the network of smiles in Crane's poetry, reading the figure of the smile not as a sign of ironic suffering but as a singular affirmation of joy produced through its repetition. </w:t>
      </w:r>
      <w:proofErr w:type="spellStart"/>
      <w:r w:rsidRPr="00B80E4D">
        <w:rPr>
          <w:rFonts w:asciiTheme="minorHAnsi" w:hAnsiTheme="minorHAnsi"/>
          <w:sz w:val="16"/>
        </w:rPr>
        <w:t>Snediker</w:t>
      </w:r>
      <w:proofErr w:type="spellEnd"/>
      <w:r w:rsidRPr="00B80E4D">
        <w:rPr>
          <w:rFonts w:asciiTheme="minorHAnsi" w:hAnsiTheme="minorHAnsi"/>
          <w:sz w:val="16"/>
        </w:rPr>
        <w:t xml:space="preserve"> develops this thesis against the backdrop of </w:t>
      </w:r>
      <w:proofErr w:type="spellStart"/>
      <w:r w:rsidRPr="00B80E4D">
        <w:rPr>
          <w:rFonts w:asciiTheme="minorHAnsi" w:hAnsiTheme="minorHAnsi"/>
          <w:sz w:val="16"/>
        </w:rPr>
        <w:t>Bersani's</w:t>
      </w:r>
      <w:proofErr w:type="spellEnd"/>
      <w:r w:rsidRPr="00B80E4D">
        <w:rPr>
          <w:rFonts w:asciiTheme="minorHAnsi" w:hAnsiTheme="minorHAnsi"/>
          <w:sz w:val="16"/>
        </w:rPr>
        <w:t xml:space="preserve"> writings on self-shattering, showing how the smile survives as a poetic artifact that endures beyond Crane's suicide. Like the object in object relations that survives beyond the subject's attempt to destroy it, Crane's smiles are involved in a poetics that sustains "relationality" beyond all forms of anti-relational thinking (77). Chapter Two reads the figure of the smile in Dickinson in order to show how her repeated emphasis on pain highlights the surprising singularity of joy-surprising for Dickinson and, perhaps, for her readers as well. Instead of reading Dickinson's emphasis on pain as a queer performance of masochism, </w:t>
      </w:r>
      <w:proofErr w:type="spellStart"/>
      <w:r w:rsidRPr="00B80E4D">
        <w:rPr>
          <w:rFonts w:asciiTheme="minorHAnsi" w:hAnsiTheme="minorHAnsi"/>
          <w:sz w:val="16"/>
        </w:rPr>
        <w:t>Snediker</w:t>
      </w:r>
      <w:proofErr w:type="spellEnd"/>
      <w:r w:rsidRPr="00B80E4D">
        <w:rPr>
          <w:rFonts w:asciiTheme="minorHAnsi" w:hAnsiTheme="minorHAnsi"/>
          <w:sz w:val="16"/>
        </w:rPr>
        <w:t xml:space="preserve"> reads the repetition of pain as Dickinson's attempt to isolate and understand the feeling of joy as a positive affect that is, for Dickinson herself, only minimally understandable.</w:t>
      </w:r>
    </w:p>
    <w:p w14:paraId="3ABC6BA5" w14:textId="77777777" w:rsidR="006E1AB7" w:rsidRPr="00B80E4D" w:rsidRDefault="006E1AB7" w:rsidP="006E1AB7">
      <w:pPr>
        <w:rPr>
          <w:rFonts w:asciiTheme="minorHAnsi" w:hAnsiTheme="minorHAnsi"/>
          <w:sz w:val="16"/>
        </w:rPr>
      </w:pPr>
      <w:r w:rsidRPr="00B80E4D">
        <w:rPr>
          <w:rFonts w:asciiTheme="minorHAnsi" w:hAnsiTheme="minorHAnsi"/>
          <w:u w:val="single"/>
        </w:rPr>
        <w:t xml:space="preserve">The other salient point that </w:t>
      </w:r>
      <w:proofErr w:type="spellStart"/>
      <w:r w:rsidRPr="00B80E4D">
        <w:rPr>
          <w:rFonts w:asciiTheme="minorHAnsi" w:hAnsiTheme="minorHAnsi"/>
          <w:u w:val="single"/>
        </w:rPr>
        <w:t>Snediker</w:t>
      </w:r>
      <w:proofErr w:type="spellEnd"/>
      <w:r w:rsidRPr="00B80E4D">
        <w:rPr>
          <w:rFonts w:asciiTheme="minorHAnsi" w:hAnsiTheme="minorHAnsi"/>
          <w:u w:val="single"/>
        </w:rPr>
        <w:t xml:space="preserve"> insists on is that this understanding of queer is best thought through a poetic-and not a theatrical-notion of the person</w:t>
      </w:r>
      <w:r w:rsidRPr="00B80E4D">
        <w:rPr>
          <w:rFonts w:asciiTheme="minorHAnsi" w:hAnsiTheme="minorHAnsi"/>
          <w:sz w:val="16"/>
        </w:rPr>
        <w:t xml:space="preserve">. In some ways, </w:t>
      </w:r>
      <w:r w:rsidRPr="00B80E4D">
        <w:rPr>
          <w:rFonts w:asciiTheme="minorHAnsi" w:hAnsiTheme="minorHAnsi"/>
          <w:u w:val="single"/>
        </w:rPr>
        <w:t xml:space="preserve">this is Queer Optimism's most powerful insight, one that should stand as a serious challenge to queer studies. While a theatrical notion of the person has allowed critics to show the </w:t>
      </w:r>
      <w:proofErr w:type="spellStart"/>
      <w:r w:rsidRPr="00B80E4D">
        <w:rPr>
          <w:rFonts w:asciiTheme="minorHAnsi" w:hAnsiTheme="minorHAnsi"/>
          <w:u w:val="single"/>
        </w:rPr>
        <w:t>constructedness</w:t>
      </w:r>
      <w:proofErr w:type="spellEnd"/>
      <w:r w:rsidRPr="00B80E4D">
        <w:rPr>
          <w:rFonts w:asciiTheme="minorHAnsi" w:hAnsiTheme="minorHAnsi"/>
          <w:u w:val="single"/>
        </w:rPr>
        <w:t xml:space="preserve"> and naturalization of norms, it also tends to assume a vision of politics and culture that is fundamentally anti-aesthetic. The revelation that norms </w:t>
      </w:r>
      <w:r w:rsidRPr="00B80E4D">
        <w:rPr>
          <w:rFonts w:asciiTheme="minorHAnsi" w:hAnsiTheme="minorHAnsi"/>
          <w:u w:val="single"/>
        </w:rPr>
        <w:lastRenderedPageBreak/>
        <w:t>are artificial is revelatory only to the extent that one assumes a worldview in which art and nature are firmly separated</w:t>
      </w:r>
      <w:r w:rsidRPr="00B80E4D">
        <w:rPr>
          <w:rFonts w:asciiTheme="minorHAnsi" w:hAnsiTheme="minorHAnsi"/>
          <w:sz w:val="16"/>
        </w:rPr>
        <w:t xml:space="preserve">. But, as </w:t>
      </w:r>
      <w:proofErr w:type="spellStart"/>
      <w:r w:rsidRPr="00B80E4D">
        <w:rPr>
          <w:rFonts w:asciiTheme="minorHAnsi" w:hAnsiTheme="minorHAnsi"/>
          <w:sz w:val="16"/>
        </w:rPr>
        <w:t>Snediker</w:t>
      </w:r>
      <w:proofErr w:type="spellEnd"/>
      <w:r w:rsidRPr="00B80E4D">
        <w:rPr>
          <w:rFonts w:asciiTheme="minorHAnsi" w:hAnsiTheme="minorHAnsi"/>
          <w:sz w:val="16"/>
        </w:rPr>
        <w:t xml:space="preserve"> argues, </w:t>
      </w:r>
      <w:r w:rsidRPr="00B80E4D">
        <w:rPr>
          <w:rFonts w:asciiTheme="minorHAnsi" w:hAnsiTheme="minorHAnsi"/>
          <w:u w:val="single"/>
        </w:rPr>
        <w:t>a poetic notion of the person assumes that the person is first and foremost a literary artifact</w:t>
      </w:r>
      <w:r w:rsidRPr="00B80E4D">
        <w:rPr>
          <w:rFonts w:asciiTheme="minorHAnsi" w:hAnsiTheme="minorHAnsi"/>
          <w:sz w:val="16"/>
        </w:rPr>
        <w:t xml:space="preserve"> (a point that could be significantly elaborated through a reading of Barbara Johnson's account in Persons and Things of personification in lyric and law). In Chapters Three and Four, </w:t>
      </w:r>
      <w:proofErr w:type="spellStart"/>
      <w:r w:rsidRPr="00B80E4D">
        <w:rPr>
          <w:rFonts w:asciiTheme="minorHAnsi" w:hAnsiTheme="minorHAnsi"/>
          <w:sz w:val="16"/>
        </w:rPr>
        <w:t>Snediker</w:t>
      </w:r>
      <w:proofErr w:type="spellEnd"/>
      <w:r w:rsidRPr="00B80E4D">
        <w:rPr>
          <w:rFonts w:asciiTheme="minorHAnsi" w:hAnsiTheme="minorHAnsi"/>
          <w:sz w:val="16"/>
        </w:rPr>
        <w:t xml:space="preserve"> focuses on Jack Spicer and Elizabeth Bishop, respectively. Especially for modern poets working against T.S. Eliot's poetics of impersonality, the literary nature of the person becomes the basis for exploring the persistent singularity at the heart of the person through the serial nature of lyric poetry. Although Spicer explicitly espouses Eliot's poetics of impersonality, </w:t>
      </w:r>
      <w:proofErr w:type="spellStart"/>
      <w:r w:rsidRPr="00B80E4D">
        <w:rPr>
          <w:rFonts w:asciiTheme="minorHAnsi" w:hAnsiTheme="minorHAnsi"/>
          <w:sz w:val="16"/>
        </w:rPr>
        <w:t>Snediker</w:t>
      </w:r>
      <w:proofErr w:type="spellEnd"/>
      <w:r w:rsidRPr="00B80E4D">
        <w:rPr>
          <w:rFonts w:asciiTheme="minorHAnsi" w:hAnsiTheme="minorHAnsi"/>
          <w:sz w:val="16"/>
        </w:rPr>
        <w:t xml:space="preserve"> shows that his serial poem Billy the Kid attaches singularity and repetition to the problem of the poetic person. For Bishop, this repetition is related to love. </w:t>
      </w:r>
      <w:proofErr w:type="spellStart"/>
      <w:r w:rsidRPr="00B80E4D">
        <w:rPr>
          <w:rFonts w:asciiTheme="minorHAnsi" w:hAnsiTheme="minorHAnsi"/>
          <w:sz w:val="16"/>
        </w:rPr>
        <w:t>Snediker</w:t>
      </w:r>
      <w:proofErr w:type="spellEnd"/>
      <w:r w:rsidRPr="00B80E4D">
        <w:rPr>
          <w:rFonts w:asciiTheme="minorHAnsi" w:hAnsiTheme="minorHAnsi"/>
          <w:sz w:val="16"/>
        </w:rPr>
        <w:t xml:space="preserve"> reads submerged reference to Crane in her poetry as an attempt to develop a logic of love based on "a particular form of incomplete or imperfect repetition" (191). In a sense, both Spicer and Bishop explore the inner workings of the </w:t>
      </w:r>
      <w:proofErr w:type="spellStart"/>
      <w:r w:rsidRPr="00B80E4D">
        <w:rPr>
          <w:rFonts w:asciiTheme="minorHAnsi" w:hAnsiTheme="minorHAnsi"/>
          <w:sz w:val="16"/>
        </w:rPr>
        <w:t>Winnicottian</w:t>
      </w:r>
      <w:proofErr w:type="spellEnd"/>
      <w:r w:rsidRPr="00B80E4D">
        <w:rPr>
          <w:rFonts w:asciiTheme="minorHAnsi" w:hAnsiTheme="minorHAnsi"/>
          <w:sz w:val="16"/>
        </w:rPr>
        <w:t xml:space="preserve"> space of object relations and its implications for queer identity and love through a </w:t>
      </w:r>
      <w:proofErr w:type="spellStart"/>
      <w:r w:rsidRPr="00B80E4D">
        <w:rPr>
          <w:rFonts w:asciiTheme="minorHAnsi" w:hAnsiTheme="minorHAnsi"/>
          <w:sz w:val="16"/>
        </w:rPr>
        <w:t>Deleuzian</w:t>
      </w:r>
      <w:proofErr w:type="spellEnd"/>
      <w:r w:rsidRPr="00B80E4D">
        <w:rPr>
          <w:rFonts w:asciiTheme="minorHAnsi" w:hAnsiTheme="minorHAnsi"/>
          <w:sz w:val="16"/>
        </w:rPr>
        <w:t xml:space="preserve"> sense of repetition and seriality.</w:t>
      </w:r>
    </w:p>
    <w:p w14:paraId="697A666A" w14:textId="77777777" w:rsidR="006E1AB7" w:rsidRPr="00B80E4D" w:rsidRDefault="006E1AB7" w:rsidP="006E1AB7">
      <w:pPr>
        <w:rPr>
          <w:rFonts w:asciiTheme="minorHAnsi" w:hAnsiTheme="minorHAnsi"/>
        </w:rPr>
      </w:pPr>
    </w:p>
    <w:p w14:paraId="17B7E9AB" w14:textId="77777777" w:rsidR="006E1AB7" w:rsidRPr="00B80E4D" w:rsidRDefault="006E1AB7" w:rsidP="006E1AB7">
      <w:pPr>
        <w:rPr>
          <w:rFonts w:asciiTheme="minorHAnsi" w:hAnsiTheme="minorHAnsi"/>
        </w:rPr>
      </w:pPr>
    </w:p>
    <w:p w14:paraId="058C13F3" w14:textId="77777777" w:rsidR="006E1AB7" w:rsidRPr="00B80E4D" w:rsidRDefault="006E1AB7" w:rsidP="006E1AB7">
      <w:pPr>
        <w:rPr>
          <w:rFonts w:asciiTheme="minorHAnsi" w:hAnsiTheme="minorHAnsi"/>
        </w:rPr>
      </w:pPr>
    </w:p>
    <w:p w14:paraId="69E6080C" w14:textId="77777777" w:rsidR="006E1AB7" w:rsidRPr="00B80E4D" w:rsidRDefault="006E1AB7" w:rsidP="006E1AB7">
      <w:pPr>
        <w:pStyle w:val="Heading2"/>
        <w:rPr>
          <w:rFonts w:asciiTheme="minorHAnsi" w:hAnsiTheme="minorHAnsi"/>
        </w:rPr>
      </w:pPr>
      <w:r w:rsidRPr="00B80E4D">
        <w:rPr>
          <w:rFonts w:asciiTheme="minorHAnsi" w:hAnsiTheme="minorHAnsi"/>
        </w:rPr>
        <w:lastRenderedPageBreak/>
        <w:t>AT: Wilderson K</w:t>
      </w:r>
    </w:p>
    <w:p w14:paraId="38CFAC18" w14:textId="77777777" w:rsidR="006E1AB7" w:rsidRPr="00B80E4D" w:rsidRDefault="006E1AB7" w:rsidP="006E1AB7">
      <w:pPr>
        <w:rPr>
          <w:rFonts w:asciiTheme="minorHAnsi" w:hAnsiTheme="minorHAnsi"/>
        </w:rPr>
      </w:pPr>
    </w:p>
    <w:p w14:paraId="1209F89A" w14:textId="77777777" w:rsidR="006E1AB7" w:rsidRPr="00B80E4D" w:rsidRDefault="006E1AB7" w:rsidP="006E1AB7">
      <w:pPr>
        <w:pStyle w:val="Heading3"/>
        <w:rPr>
          <w:rFonts w:asciiTheme="minorHAnsi" w:hAnsiTheme="minorHAnsi"/>
        </w:rPr>
      </w:pPr>
      <w:r w:rsidRPr="00B80E4D">
        <w:rPr>
          <w:rFonts w:asciiTheme="minorHAnsi" w:hAnsiTheme="minorHAnsi"/>
        </w:rPr>
        <w:lastRenderedPageBreak/>
        <w:t xml:space="preserve">2AC </w:t>
      </w:r>
    </w:p>
    <w:p w14:paraId="2392E44B"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Perm do both- </w:t>
      </w:r>
      <w:r w:rsidRPr="00B80E4D">
        <w:rPr>
          <w:rFonts w:asciiTheme="minorHAnsi" w:hAnsiTheme="minorHAnsi" w:cs="Times New Roman"/>
        </w:rPr>
        <w:t>The intersection of anti-blackness and Feminism can create spaces of study for analyzing difference and identity- the diaspora is uniquely key to analyze modern power structures</w:t>
      </w:r>
    </w:p>
    <w:p w14:paraId="554CDB80" w14:textId="77777777" w:rsidR="006E1AB7" w:rsidRPr="00B80E4D" w:rsidRDefault="006E1AB7" w:rsidP="006E1AB7">
      <w:pPr>
        <w:rPr>
          <w:rFonts w:asciiTheme="minorHAnsi" w:hAnsiTheme="minorHAnsi"/>
        </w:rPr>
      </w:pPr>
      <w:proofErr w:type="spellStart"/>
      <w:r w:rsidRPr="00B80E4D">
        <w:rPr>
          <w:rStyle w:val="Style13ptBold"/>
          <w:rFonts w:asciiTheme="minorHAnsi" w:hAnsiTheme="minorHAnsi"/>
        </w:rPr>
        <w:t>Brah</w:t>
      </w:r>
      <w:proofErr w:type="spellEnd"/>
      <w:r w:rsidRPr="00B80E4D">
        <w:rPr>
          <w:rStyle w:val="Style13ptBold"/>
          <w:rFonts w:asciiTheme="minorHAnsi" w:hAnsiTheme="minorHAnsi"/>
        </w:rPr>
        <w:t xml:space="preserve"> 4</w:t>
      </w:r>
      <w:r w:rsidRPr="00B80E4D">
        <w:rPr>
          <w:rFonts w:asciiTheme="minorHAnsi" w:hAnsiTheme="minorHAnsi"/>
        </w:rPr>
        <w:t xml:space="preserve"> </w:t>
      </w:r>
      <w:r w:rsidRPr="00B80E4D">
        <w:rPr>
          <w:rFonts w:asciiTheme="minorHAnsi" w:hAnsiTheme="minorHAnsi"/>
          <w:sz w:val="16"/>
          <w:szCs w:val="16"/>
        </w:rPr>
        <w:t>[</w:t>
      </w:r>
      <w:proofErr w:type="spellStart"/>
      <w:r w:rsidRPr="00B80E4D">
        <w:rPr>
          <w:rFonts w:asciiTheme="minorHAnsi" w:hAnsiTheme="minorHAnsi"/>
          <w:sz w:val="16"/>
          <w:szCs w:val="16"/>
        </w:rPr>
        <w:t>Brah</w:t>
      </w:r>
      <w:proofErr w:type="spellEnd"/>
      <w:r w:rsidRPr="00B80E4D">
        <w:rPr>
          <w:rFonts w:asciiTheme="minorHAnsi" w:hAnsiTheme="minorHAnsi"/>
          <w:sz w:val="16"/>
          <w:szCs w:val="16"/>
        </w:rPr>
        <w:t xml:space="preserve">, </w:t>
      </w:r>
      <w:proofErr w:type="spellStart"/>
      <w:r w:rsidRPr="00B80E4D">
        <w:rPr>
          <w:rFonts w:asciiTheme="minorHAnsi" w:hAnsiTheme="minorHAnsi"/>
          <w:sz w:val="16"/>
          <w:szCs w:val="16"/>
        </w:rPr>
        <w:t>Avtar</w:t>
      </w:r>
      <w:proofErr w:type="spellEnd"/>
      <w:r w:rsidRPr="00B80E4D">
        <w:rPr>
          <w:rFonts w:asciiTheme="minorHAnsi" w:hAnsiTheme="minorHAnsi"/>
          <w:sz w:val="16"/>
          <w:szCs w:val="16"/>
        </w:rPr>
        <w:t xml:space="preserve"> and Phoenix, Ann (2004). </w:t>
      </w:r>
      <w:proofErr w:type="spellStart"/>
      <w:r w:rsidRPr="00B80E4D">
        <w:rPr>
          <w:rFonts w:asciiTheme="minorHAnsi" w:hAnsiTheme="minorHAnsi"/>
          <w:sz w:val="16"/>
          <w:szCs w:val="16"/>
        </w:rPr>
        <w:t>Ain’t</w:t>
      </w:r>
      <w:proofErr w:type="spellEnd"/>
      <w:r w:rsidRPr="00B80E4D">
        <w:rPr>
          <w:rFonts w:asciiTheme="minorHAnsi" w:hAnsiTheme="minorHAnsi"/>
          <w:sz w:val="16"/>
          <w:szCs w:val="16"/>
        </w:rPr>
        <w:t xml:space="preserve"> I A Woman? Revisiting Intersectionality. Journal of International Women's Studies, 5(3), 75-86. Available at: http://vc.bridgew.edu/jiws/vol5/iss3/8i </w:t>
      </w:r>
      <w:proofErr w:type="spellStart"/>
      <w:r w:rsidRPr="00B80E4D">
        <w:rPr>
          <w:rFonts w:asciiTheme="minorHAnsi" w:hAnsiTheme="minorHAnsi"/>
          <w:sz w:val="16"/>
          <w:szCs w:val="16"/>
        </w:rPr>
        <w:t>Avtar</w:t>
      </w:r>
      <w:proofErr w:type="spellEnd"/>
      <w:r w:rsidRPr="00B80E4D">
        <w:rPr>
          <w:rFonts w:asciiTheme="minorHAnsi" w:hAnsiTheme="minorHAnsi"/>
          <w:sz w:val="16"/>
          <w:szCs w:val="16"/>
        </w:rPr>
        <w:t xml:space="preserve"> </w:t>
      </w:r>
      <w:proofErr w:type="spellStart"/>
      <w:r w:rsidRPr="00B80E4D">
        <w:rPr>
          <w:rFonts w:asciiTheme="minorHAnsi" w:hAnsiTheme="minorHAnsi"/>
          <w:sz w:val="16"/>
          <w:szCs w:val="16"/>
        </w:rPr>
        <w:t>Brah</w:t>
      </w:r>
      <w:proofErr w:type="spellEnd"/>
      <w:r w:rsidRPr="00B80E4D">
        <w:rPr>
          <w:rFonts w:asciiTheme="minorHAnsi" w:hAnsiTheme="minorHAnsi"/>
          <w:sz w:val="16"/>
          <w:szCs w:val="16"/>
        </w:rPr>
        <w:t xml:space="preserve"> is a Reader in the Faculty of Continuing Education, </w:t>
      </w:r>
      <w:proofErr w:type="spellStart"/>
      <w:r w:rsidRPr="00B80E4D">
        <w:rPr>
          <w:rFonts w:asciiTheme="minorHAnsi" w:hAnsiTheme="minorHAnsi"/>
          <w:sz w:val="16"/>
          <w:szCs w:val="16"/>
        </w:rPr>
        <w:t>Birkbeck</w:t>
      </w:r>
      <w:proofErr w:type="spellEnd"/>
      <w:r w:rsidRPr="00B80E4D">
        <w:rPr>
          <w:rFonts w:asciiTheme="minorHAnsi" w:hAnsiTheme="minorHAnsi"/>
          <w:sz w:val="16"/>
          <w:szCs w:val="16"/>
        </w:rPr>
        <w:t>, University of London; Ann Phoenix is a Professor in the Faculty of Social Sciences, Open University] //duff</w:t>
      </w:r>
    </w:p>
    <w:p w14:paraId="008D9791" w14:textId="77777777" w:rsidR="006E1AB7" w:rsidRPr="00B80E4D" w:rsidRDefault="006E1AB7" w:rsidP="006E1AB7">
      <w:pPr>
        <w:rPr>
          <w:rStyle w:val="StyleUnderline"/>
          <w:rFonts w:asciiTheme="minorHAnsi" w:hAnsiTheme="minorHAnsi"/>
        </w:rPr>
      </w:pPr>
      <w:r w:rsidRPr="00086FE2">
        <w:rPr>
          <w:rStyle w:val="StyleUnderline"/>
          <w:rFonts w:asciiTheme="minorHAnsi" w:hAnsiTheme="minorHAnsi"/>
        </w:rPr>
        <w:t>Feminist theories</w:t>
      </w:r>
      <w:r w:rsidRPr="00B80E4D">
        <w:rPr>
          <w:rFonts w:asciiTheme="minorHAnsi" w:hAnsiTheme="minorHAnsi"/>
          <w:sz w:val="16"/>
        </w:rPr>
        <w:t xml:space="preserve"> of the 1970s and 1980 </w:t>
      </w:r>
      <w:r w:rsidRPr="00086FE2">
        <w:rPr>
          <w:rStyle w:val="StyleUnderline"/>
          <w:rFonts w:asciiTheme="minorHAnsi" w:hAnsiTheme="minorHAnsi"/>
        </w:rPr>
        <w:t>were informed by</w:t>
      </w:r>
      <w:r w:rsidRPr="00B80E4D">
        <w:rPr>
          <w:rStyle w:val="StyleUnderline"/>
          <w:rFonts w:asciiTheme="minorHAnsi" w:hAnsiTheme="minorHAnsi"/>
        </w:rPr>
        <w:t xml:space="preserve"> conceptual repertoires drawn largely from</w:t>
      </w:r>
      <w:r w:rsidRPr="00B80E4D">
        <w:rPr>
          <w:rFonts w:asciiTheme="minorHAnsi" w:hAnsiTheme="minorHAnsi"/>
          <w:sz w:val="16"/>
        </w:rPr>
        <w:t xml:space="preserve"> ‘modernist’ theoretical and philosophical traditions of European Enlightenment such as liberalism and Marxism. The</w:t>
      </w:r>
      <w:r w:rsidRPr="00B80E4D">
        <w:rPr>
          <w:rStyle w:val="StyleUnderline"/>
          <w:rFonts w:asciiTheme="minorHAnsi" w:hAnsiTheme="minorHAnsi"/>
        </w:rPr>
        <w:t xml:space="preserve"> ‘</w:t>
      </w:r>
      <w:r w:rsidRPr="00086FE2">
        <w:rPr>
          <w:rStyle w:val="StyleUnderline"/>
          <w:rFonts w:asciiTheme="minorHAnsi" w:hAnsiTheme="minorHAnsi"/>
        </w:rPr>
        <w:t>postmodernist’ critique</w:t>
      </w:r>
      <w:r w:rsidRPr="00B80E4D">
        <w:rPr>
          <w:rFonts w:asciiTheme="minorHAnsi" w:hAnsiTheme="minorHAnsi"/>
          <w:sz w:val="16"/>
        </w:rPr>
        <w:t xml:space="preserve"> of these perspectives, including their claims to universal applicability, had precursors, </w:t>
      </w:r>
      <w:r w:rsidRPr="00086FE2">
        <w:rPr>
          <w:rStyle w:val="StyleUnderline"/>
          <w:rFonts w:asciiTheme="minorHAnsi" w:hAnsiTheme="minorHAnsi"/>
        </w:rPr>
        <w:t>within</w:t>
      </w:r>
      <w:r w:rsidRPr="00B80E4D">
        <w:rPr>
          <w:rStyle w:val="StyleUnderline"/>
          <w:rFonts w:asciiTheme="minorHAnsi" w:hAnsiTheme="minorHAnsi"/>
        </w:rPr>
        <w:t xml:space="preserve"> anticolonial, </w:t>
      </w:r>
      <w:r w:rsidRPr="00086FE2">
        <w:rPr>
          <w:rStyle w:val="StyleUnderline"/>
          <w:rFonts w:asciiTheme="minorHAnsi" w:hAnsiTheme="minorHAnsi"/>
        </w:rPr>
        <w:t>antiracist</w:t>
      </w:r>
      <w:r w:rsidRPr="00B80E4D">
        <w:rPr>
          <w:rFonts w:asciiTheme="minorHAnsi" w:hAnsiTheme="minorHAnsi"/>
          <w:sz w:val="16"/>
        </w:rPr>
        <w:t xml:space="preserve">, and feminist critical </w:t>
      </w:r>
      <w:r w:rsidRPr="00086FE2">
        <w:rPr>
          <w:rStyle w:val="StyleUnderline"/>
          <w:rFonts w:asciiTheme="minorHAnsi" w:hAnsiTheme="minorHAnsi"/>
        </w:rPr>
        <w:t>practice</w:t>
      </w:r>
      <w:r w:rsidRPr="00B80E4D">
        <w:rPr>
          <w:rFonts w:asciiTheme="minorHAnsi" w:hAnsiTheme="minorHAnsi"/>
          <w:sz w:val="16"/>
        </w:rPr>
        <w:t>. Postmodern theoretical approaches found sporadic expression in Anglophone feminist works from the late 1970s. But, during the 1990s they became a significant influence, in particular their poststructuralist variant. The work of scholars who found poststructuralist insights productive traversed theoretical ground that ranged from discourse theory, deconstruction, psychoanalysis, queer theory, and postcolonial criticism. Contrary to analysis where process may be reified and understood as personified in some essential way in the bodies of individuals, different feminisms could now be viewed as representing historically contingent relationships, contesting fields of discourses, and sites of multiple subject positions. The concept of ‘agency’ was substantially reconfigured, especially through poststructuralist appropriations of psychoanalysis. New theories of subjectivity attempted to take account of psychic and emotional life without recourse to the idea of an inner/outer divide. Whilst all this intellectual flux led to a reassessment of the notion of experiential ‘authenticity’, highlighting the limitations of ‘identity politics’, the debate also demonstrated that experience itself could not become a redundant category. Indeed, it remains crucial in analysis as a ‘signifying practice’ at the heart of the way we make sense of the world symbolically and narratively. Overall</w:t>
      </w:r>
      <w:r w:rsidRPr="00B80E4D">
        <w:rPr>
          <w:rStyle w:val="StyleUnderline"/>
          <w:rFonts w:asciiTheme="minorHAnsi" w:hAnsiTheme="minorHAnsi"/>
        </w:rPr>
        <w:t xml:space="preserve">, critical </w:t>
      </w:r>
      <w:r w:rsidRPr="00B80E4D">
        <w:rPr>
          <w:rFonts w:asciiTheme="minorHAnsi" w:hAnsiTheme="minorHAnsi"/>
          <w:sz w:val="16"/>
        </w:rPr>
        <w:t>but productive</w:t>
      </w:r>
      <w:r w:rsidRPr="00B80E4D">
        <w:rPr>
          <w:rStyle w:val="StyleUnderline"/>
          <w:rFonts w:asciiTheme="minorHAnsi" w:hAnsiTheme="minorHAnsi"/>
        </w:rPr>
        <w:t xml:space="preserve"> conversations with poststructuralism have resulted in new theories for refashioning the analysis of ‘difference’</w:t>
      </w:r>
      <w:r w:rsidRPr="00B80E4D">
        <w:rPr>
          <w:rFonts w:asciiTheme="minorHAnsi" w:hAnsiTheme="minorHAnsi"/>
          <w:sz w:val="16"/>
        </w:rPr>
        <w:t xml:space="preserve"> (Butler, 1990; Grewal and Kaplan 1994; </w:t>
      </w:r>
      <w:proofErr w:type="spellStart"/>
      <w:r w:rsidRPr="00B80E4D">
        <w:rPr>
          <w:rFonts w:asciiTheme="minorHAnsi" w:hAnsiTheme="minorHAnsi"/>
          <w:sz w:val="16"/>
        </w:rPr>
        <w:t>Weedon</w:t>
      </w:r>
      <w:proofErr w:type="spellEnd"/>
      <w:r w:rsidRPr="00B80E4D">
        <w:rPr>
          <w:rFonts w:asciiTheme="minorHAnsi" w:hAnsiTheme="minorHAnsi"/>
          <w:sz w:val="16"/>
        </w:rPr>
        <w:t xml:space="preserve"> 1996; </w:t>
      </w:r>
      <w:proofErr w:type="spellStart"/>
      <w:r w:rsidRPr="00B80E4D">
        <w:rPr>
          <w:rFonts w:asciiTheme="minorHAnsi" w:hAnsiTheme="minorHAnsi"/>
          <w:sz w:val="16"/>
        </w:rPr>
        <w:t>Spivak</w:t>
      </w:r>
      <w:proofErr w:type="spellEnd"/>
      <w:r w:rsidRPr="00B80E4D">
        <w:rPr>
          <w:rFonts w:asciiTheme="minorHAnsi" w:hAnsiTheme="minorHAnsi"/>
          <w:sz w:val="16"/>
        </w:rPr>
        <w:t xml:space="preserve">, 1999). One distinctive strand of this work is concerned with the potential of combining strengths of modern theory with postmodern insights. This approach has taken several forms. Some </w:t>
      </w:r>
      <w:r w:rsidRPr="00B80E4D">
        <w:rPr>
          <w:rStyle w:val="StyleUnderline"/>
          <w:rFonts w:asciiTheme="minorHAnsi" w:hAnsiTheme="minorHAnsi"/>
        </w:rPr>
        <w:t>developments,</w:t>
      </w:r>
      <w:r w:rsidRPr="00B80E4D">
        <w:rPr>
          <w:rFonts w:asciiTheme="minorHAnsi" w:hAnsiTheme="minorHAnsi"/>
          <w:sz w:val="16"/>
        </w:rPr>
        <w:t xml:space="preserve"> especially in the field of literary criticism </w:t>
      </w:r>
      <w:r w:rsidRPr="00B80E4D">
        <w:rPr>
          <w:rStyle w:val="StyleUnderline"/>
          <w:rFonts w:asciiTheme="minorHAnsi" w:hAnsiTheme="minorHAnsi"/>
        </w:rPr>
        <w:t>have led to ‘postcolonial’ studies with their particular emphasis upon the insight that both the ‘metropolis’ and the ’colony’ were deeply altered by the colonial process and that these articulating histories have a mutually constitutive role in the present</w:t>
      </w:r>
      <w:r w:rsidRPr="00B80E4D">
        <w:rPr>
          <w:rFonts w:asciiTheme="minorHAnsi" w:hAnsiTheme="minorHAnsi"/>
          <w:sz w:val="16"/>
        </w:rPr>
        <w:t xml:space="preserve">. Postcolonial feminist studies foreground processes underlying colonial and postcolonial discourses of gender. Frequently, such work uses poststructuralist frameworks, especially Foucauldian discourse analysis or </w:t>
      </w:r>
      <w:proofErr w:type="spellStart"/>
      <w:r w:rsidRPr="00B80E4D">
        <w:rPr>
          <w:rFonts w:asciiTheme="minorHAnsi" w:hAnsiTheme="minorHAnsi"/>
          <w:sz w:val="16"/>
        </w:rPr>
        <w:t>Derridean</w:t>
      </w:r>
      <w:proofErr w:type="spellEnd"/>
      <w:r w:rsidRPr="00B80E4D">
        <w:rPr>
          <w:rFonts w:asciiTheme="minorHAnsi" w:hAnsiTheme="minorHAnsi"/>
          <w:sz w:val="16"/>
        </w:rPr>
        <w:t xml:space="preserve"> deconstruction. Some scholars have attempted to combine </w:t>
      </w:r>
      <w:proofErr w:type="spellStart"/>
      <w:r w:rsidRPr="00B80E4D">
        <w:rPr>
          <w:rFonts w:asciiTheme="minorHAnsi" w:hAnsiTheme="minorHAnsi"/>
          <w:sz w:val="16"/>
        </w:rPr>
        <w:t>poststructualist</w:t>
      </w:r>
      <w:proofErr w:type="spellEnd"/>
      <w:r w:rsidRPr="00B80E4D">
        <w:rPr>
          <w:rFonts w:asciiTheme="minorHAnsi" w:hAnsiTheme="minorHAnsi"/>
          <w:sz w:val="16"/>
        </w:rPr>
        <w:t xml:space="preserve"> approaches with neo-Marxist or psychoanalytic theories. Others have transformed ‘border theory’ (</w:t>
      </w:r>
      <w:proofErr w:type="spellStart"/>
      <w:r w:rsidRPr="00B80E4D">
        <w:rPr>
          <w:rFonts w:asciiTheme="minorHAnsi" w:hAnsiTheme="minorHAnsi"/>
          <w:sz w:val="16"/>
        </w:rPr>
        <w:t>Anzaldua</w:t>
      </w:r>
      <w:proofErr w:type="spellEnd"/>
      <w:r w:rsidRPr="00B80E4D">
        <w:rPr>
          <w:rFonts w:asciiTheme="minorHAnsi" w:hAnsiTheme="minorHAnsi"/>
          <w:sz w:val="16"/>
        </w:rPr>
        <w:t xml:space="preserve"> 1987; Young, 1994, Lewis 1996; Alexander and </w:t>
      </w:r>
      <w:proofErr w:type="spellStart"/>
      <w:r w:rsidRPr="00B80E4D">
        <w:rPr>
          <w:rFonts w:asciiTheme="minorHAnsi" w:hAnsiTheme="minorHAnsi"/>
          <w:sz w:val="16"/>
        </w:rPr>
        <w:t>MohantyTalpade</w:t>
      </w:r>
      <w:proofErr w:type="spellEnd"/>
      <w:r w:rsidRPr="00B80E4D">
        <w:rPr>
          <w:rFonts w:asciiTheme="minorHAnsi" w:hAnsiTheme="minorHAnsi"/>
          <w:sz w:val="16"/>
        </w:rPr>
        <w:t xml:space="preserve"> 1997; </w:t>
      </w:r>
      <w:proofErr w:type="spellStart"/>
      <w:r w:rsidRPr="00B80E4D">
        <w:rPr>
          <w:rFonts w:asciiTheme="minorHAnsi" w:hAnsiTheme="minorHAnsi"/>
          <w:sz w:val="16"/>
        </w:rPr>
        <w:t>Gedalof</w:t>
      </w:r>
      <w:proofErr w:type="spellEnd"/>
      <w:r w:rsidRPr="00B80E4D">
        <w:rPr>
          <w:rFonts w:asciiTheme="minorHAnsi" w:hAnsiTheme="minorHAnsi"/>
          <w:sz w:val="16"/>
        </w:rPr>
        <w:t>, 1999; Mani, 1999; Lewis, 2000</w:t>
      </w:r>
      <w:r w:rsidRPr="00B80E4D">
        <w:rPr>
          <w:rStyle w:val="StyleUnderline"/>
          <w:rFonts w:asciiTheme="minorHAnsi" w:hAnsiTheme="minorHAnsi"/>
        </w:rPr>
        <w:t xml:space="preserve">). </w:t>
      </w:r>
      <w:r w:rsidRPr="00086FE2">
        <w:rPr>
          <w:rStyle w:val="StyleUnderline"/>
          <w:rFonts w:asciiTheme="minorHAnsi" w:hAnsiTheme="minorHAnsi"/>
        </w:rPr>
        <w:t xml:space="preserve">A related development is associated with </w:t>
      </w:r>
      <w:proofErr w:type="spellStart"/>
      <w:r w:rsidRPr="00086FE2">
        <w:rPr>
          <w:rStyle w:val="StyleUnderline"/>
          <w:rFonts w:asciiTheme="minorHAnsi" w:hAnsiTheme="minorHAnsi"/>
        </w:rPr>
        <w:t>valorisation</w:t>
      </w:r>
      <w:proofErr w:type="spellEnd"/>
      <w:r w:rsidRPr="00086FE2">
        <w:rPr>
          <w:rStyle w:val="StyleUnderline"/>
          <w:rFonts w:asciiTheme="minorHAnsi" w:hAnsiTheme="minorHAnsi"/>
        </w:rPr>
        <w:t xml:space="preserve"> of the term diaspora</w:t>
      </w:r>
      <w:r w:rsidRPr="00B80E4D">
        <w:rPr>
          <w:rStyle w:val="StyleUnderline"/>
          <w:rFonts w:asciiTheme="minorHAnsi" w:hAnsiTheme="minorHAnsi"/>
        </w:rPr>
        <w:t>.</w:t>
      </w:r>
      <w:r w:rsidRPr="00B80E4D">
        <w:rPr>
          <w:rFonts w:asciiTheme="minorHAnsi" w:hAnsiTheme="minorHAnsi"/>
          <w:sz w:val="16"/>
        </w:rPr>
        <w:t xml:space="preserve"> The concept of diaspora is increasingly used in </w:t>
      </w:r>
      <w:proofErr w:type="spellStart"/>
      <w:r w:rsidRPr="00B80E4D">
        <w:rPr>
          <w:rFonts w:asciiTheme="minorHAnsi" w:hAnsiTheme="minorHAnsi"/>
          <w:sz w:val="16"/>
        </w:rPr>
        <w:t>analysing</w:t>
      </w:r>
      <w:proofErr w:type="spellEnd"/>
      <w:r w:rsidRPr="00B80E4D">
        <w:rPr>
          <w:rFonts w:asciiTheme="minorHAnsi" w:hAnsiTheme="minorHAnsi"/>
          <w:sz w:val="16"/>
        </w:rPr>
        <w:t xml:space="preserve"> the mobility of peoples, commodities, capital and cultures in the context of </w:t>
      </w:r>
      <w:proofErr w:type="spellStart"/>
      <w:r w:rsidRPr="00B80E4D">
        <w:rPr>
          <w:rFonts w:asciiTheme="minorHAnsi" w:hAnsiTheme="minorHAnsi"/>
          <w:sz w:val="16"/>
        </w:rPr>
        <w:t>globalisaton</w:t>
      </w:r>
      <w:proofErr w:type="spellEnd"/>
      <w:r w:rsidRPr="00B80E4D">
        <w:rPr>
          <w:rFonts w:asciiTheme="minorHAnsi" w:hAnsiTheme="minorHAnsi"/>
          <w:sz w:val="16"/>
        </w:rPr>
        <w:t xml:space="preserve"> and transnationalism. </w:t>
      </w:r>
      <w:r w:rsidRPr="00086FE2">
        <w:rPr>
          <w:rStyle w:val="StyleUnderline"/>
          <w:rFonts w:asciiTheme="minorHAnsi" w:hAnsiTheme="minorHAnsi"/>
        </w:rPr>
        <w:t xml:space="preserve">The concept is designed to </w:t>
      </w:r>
      <w:proofErr w:type="spellStart"/>
      <w:r w:rsidRPr="00086FE2">
        <w:rPr>
          <w:rStyle w:val="StyleUnderline"/>
          <w:rFonts w:asciiTheme="minorHAnsi" w:hAnsiTheme="minorHAnsi"/>
        </w:rPr>
        <w:t>analyse</w:t>
      </w:r>
      <w:proofErr w:type="spellEnd"/>
      <w:r w:rsidRPr="00086FE2">
        <w:rPr>
          <w:rStyle w:val="StyleUnderline"/>
          <w:rFonts w:asciiTheme="minorHAnsi" w:hAnsiTheme="minorHAnsi"/>
        </w:rPr>
        <w:t xml:space="preserve"> configurations of power</w:t>
      </w:r>
      <w:r w:rsidRPr="00B80E4D">
        <w:rPr>
          <w:rFonts w:asciiTheme="minorHAnsi" w:hAnsiTheme="minorHAnsi"/>
          <w:sz w:val="16"/>
        </w:rPr>
        <w:t xml:space="preserve"> – both productive and coercive </w:t>
      </w:r>
      <w:r w:rsidRPr="00B80E4D">
        <w:rPr>
          <w:rStyle w:val="StyleUnderline"/>
          <w:rFonts w:asciiTheme="minorHAnsi" w:hAnsiTheme="minorHAnsi"/>
        </w:rPr>
        <w:t xml:space="preserve">– in ‘local’ and ‘global’ encounters in specific spaces and historical moments. </w:t>
      </w:r>
      <w:r w:rsidRPr="00B80E4D">
        <w:rPr>
          <w:rFonts w:asciiTheme="minorHAnsi" w:hAnsiTheme="minorHAnsi"/>
          <w:sz w:val="16"/>
        </w:rPr>
        <w:t>In her work (</w:t>
      </w:r>
      <w:proofErr w:type="spellStart"/>
      <w:r w:rsidRPr="00B80E4D">
        <w:rPr>
          <w:rFonts w:asciiTheme="minorHAnsi" w:hAnsiTheme="minorHAnsi"/>
          <w:sz w:val="16"/>
        </w:rPr>
        <w:t>Brah</w:t>
      </w:r>
      <w:proofErr w:type="spellEnd"/>
      <w:r w:rsidRPr="00B80E4D">
        <w:rPr>
          <w:rFonts w:asciiTheme="minorHAnsi" w:hAnsiTheme="minorHAnsi"/>
          <w:sz w:val="16"/>
        </w:rPr>
        <w:t xml:space="preserve"> 1996, 2002) addresses </w:t>
      </w:r>
      <w:r w:rsidRPr="00086FE2">
        <w:rPr>
          <w:rStyle w:val="StyleUnderline"/>
          <w:rFonts w:asciiTheme="minorHAnsi" w:hAnsiTheme="minorHAnsi"/>
        </w:rPr>
        <w:t>the concept of ‘diaspora’</w:t>
      </w:r>
      <w:r w:rsidRPr="00B80E4D">
        <w:rPr>
          <w:rFonts w:asciiTheme="minorHAnsi" w:hAnsiTheme="minorHAnsi"/>
          <w:sz w:val="16"/>
        </w:rPr>
        <w:t xml:space="preserve"> alongside that of Gloria </w:t>
      </w:r>
      <w:proofErr w:type="spellStart"/>
      <w:r w:rsidRPr="00B80E4D">
        <w:rPr>
          <w:rFonts w:asciiTheme="minorHAnsi" w:hAnsiTheme="minorHAnsi"/>
          <w:sz w:val="16"/>
        </w:rPr>
        <w:t>Anzaldua’s</w:t>
      </w:r>
      <w:proofErr w:type="spellEnd"/>
      <w:r w:rsidRPr="00B80E4D">
        <w:rPr>
          <w:rFonts w:asciiTheme="minorHAnsi" w:hAnsiTheme="minorHAnsi"/>
          <w:sz w:val="16"/>
        </w:rPr>
        <w:t xml:space="preserve"> </w:t>
      </w:r>
      <w:proofErr w:type="spellStart"/>
      <w:r w:rsidRPr="00B80E4D">
        <w:rPr>
          <w:rFonts w:asciiTheme="minorHAnsi" w:hAnsiTheme="minorHAnsi"/>
          <w:sz w:val="16"/>
        </w:rPr>
        <w:t>theorisation</w:t>
      </w:r>
      <w:proofErr w:type="spellEnd"/>
      <w:r w:rsidRPr="00B80E4D">
        <w:rPr>
          <w:rFonts w:asciiTheme="minorHAnsi" w:hAnsiTheme="minorHAnsi"/>
          <w:sz w:val="16"/>
        </w:rPr>
        <w:t xml:space="preserve"> of ‘border’ </w:t>
      </w:r>
      <w:r w:rsidRPr="00086FE2">
        <w:rPr>
          <w:rStyle w:val="StyleUnderline"/>
          <w:rFonts w:asciiTheme="minorHAnsi" w:hAnsiTheme="minorHAnsi"/>
        </w:rPr>
        <w:t>and the widely debated feminist concept of ‘politics of home’</w:t>
      </w:r>
      <w:r w:rsidRPr="00086FE2">
        <w:rPr>
          <w:rFonts w:asciiTheme="minorHAnsi" w:hAnsiTheme="minorHAnsi"/>
          <w:sz w:val="16"/>
        </w:rPr>
        <w:t>.</w:t>
      </w:r>
      <w:r w:rsidRPr="00B80E4D">
        <w:rPr>
          <w:rFonts w:asciiTheme="minorHAnsi" w:hAnsiTheme="minorHAnsi"/>
          <w:sz w:val="16"/>
        </w:rPr>
        <w:t xml:space="preserve"> The intersection of these three terms</w:t>
      </w:r>
      <w:r w:rsidRPr="00B80E4D">
        <w:rPr>
          <w:rStyle w:val="StyleUnderline"/>
          <w:rFonts w:asciiTheme="minorHAnsi" w:hAnsiTheme="minorHAnsi"/>
        </w:rPr>
        <w:t xml:space="preserve"> </w:t>
      </w:r>
      <w:r w:rsidRPr="00086FE2">
        <w:rPr>
          <w:rStyle w:val="StyleUnderline"/>
          <w:rFonts w:asciiTheme="minorHAnsi" w:hAnsiTheme="minorHAnsi"/>
        </w:rPr>
        <w:t>is understood through the concept of ‘diaspora space’ which covers the entanglements of genealogies of dispersal with those of ‘staying put</w:t>
      </w:r>
      <w:r w:rsidRPr="00086FE2">
        <w:rPr>
          <w:rFonts w:asciiTheme="minorHAnsi" w:hAnsiTheme="minorHAnsi"/>
          <w:sz w:val="16"/>
        </w:rPr>
        <w:t>’</w:t>
      </w:r>
      <w:r w:rsidRPr="00B80E4D">
        <w:rPr>
          <w:rFonts w:asciiTheme="minorHAnsi" w:hAnsiTheme="minorHAnsi"/>
          <w:sz w:val="16"/>
        </w:rPr>
        <w:t>. The term ‘homing desire’ is used to think through the question of home and belonging; and, both power and time are viewed as multidimensional processes. Importantly</w:t>
      </w:r>
      <w:r w:rsidRPr="00B80E4D">
        <w:rPr>
          <w:rStyle w:val="StyleUnderline"/>
          <w:rFonts w:asciiTheme="minorHAnsi" w:hAnsiTheme="minorHAnsi"/>
        </w:rPr>
        <w:t xml:space="preserve">, </w:t>
      </w:r>
      <w:r w:rsidRPr="00086FE2">
        <w:rPr>
          <w:rStyle w:val="StyleUnderline"/>
          <w:rFonts w:asciiTheme="minorHAnsi" w:hAnsiTheme="minorHAnsi"/>
        </w:rPr>
        <w:t>the concept of ‘diaspora space’ embraces the intersection of ‘difference’ in its variable forms,</w:t>
      </w:r>
      <w:r w:rsidRPr="00B80E4D">
        <w:rPr>
          <w:rStyle w:val="StyleUnderline"/>
          <w:rFonts w:asciiTheme="minorHAnsi" w:hAnsiTheme="minorHAnsi"/>
        </w:rPr>
        <w:t xml:space="preserve"> placing emphasis upon emotional and psychic dynamics as much as socio-economic, political and cultural differences</w:t>
      </w:r>
      <w:r w:rsidRPr="00B80E4D">
        <w:rPr>
          <w:rFonts w:asciiTheme="minorHAnsi" w:hAnsiTheme="minorHAnsi"/>
          <w:sz w:val="16"/>
        </w:rPr>
        <w:t xml:space="preserve">. </w:t>
      </w:r>
      <w:r w:rsidRPr="00B80E4D">
        <w:rPr>
          <w:rStyle w:val="StyleUnderline"/>
          <w:rFonts w:asciiTheme="minorHAnsi" w:hAnsiTheme="minorHAnsi"/>
        </w:rPr>
        <w:t xml:space="preserve">Difference is thus </w:t>
      </w:r>
      <w:proofErr w:type="spellStart"/>
      <w:r w:rsidRPr="00B80E4D">
        <w:rPr>
          <w:rStyle w:val="StyleUnderline"/>
          <w:rFonts w:asciiTheme="minorHAnsi" w:hAnsiTheme="minorHAnsi"/>
        </w:rPr>
        <w:t>conceptualised</w:t>
      </w:r>
      <w:proofErr w:type="spellEnd"/>
      <w:r w:rsidRPr="00B80E4D">
        <w:rPr>
          <w:rStyle w:val="StyleUnderline"/>
          <w:rFonts w:asciiTheme="minorHAnsi" w:hAnsiTheme="minorHAnsi"/>
        </w:rPr>
        <w:t xml:space="preserve"> as social relation</w:t>
      </w:r>
      <w:r w:rsidRPr="00B80E4D">
        <w:rPr>
          <w:rFonts w:asciiTheme="minorHAnsi" w:hAnsiTheme="minorHAnsi"/>
          <w:sz w:val="16"/>
        </w:rPr>
        <w:t xml:space="preserve">; </w:t>
      </w:r>
      <w:r w:rsidRPr="00B80E4D">
        <w:rPr>
          <w:rStyle w:val="StyleUnderline"/>
          <w:rFonts w:asciiTheme="minorHAnsi" w:hAnsiTheme="minorHAnsi"/>
        </w:rPr>
        <w:t>experience; subjectivity; and, identity</w:t>
      </w:r>
      <w:r w:rsidRPr="00B80E4D">
        <w:rPr>
          <w:rFonts w:asciiTheme="minorHAnsi" w:hAnsiTheme="minorHAnsi"/>
          <w:sz w:val="16"/>
        </w:rPr>
        <w:t xml:space="preserve">. Home and belonging is also a theme of emerging literature on ‘mixed-race’ identities which interrogates the concept of ‘race’ as an essentialist discourse with racist effects (Tizard and Phoenix 2002/1993, Zack 1993; </w:t>
      </w:r>
      <w:proofErr w:type="spellStart"/>
      <w:r w:rsidRPr="00B80E4D">
        <w:rPr>
          <w:rFonts w:asciiTheme="minorHAnsi" w:hAnsiTheme="minorHAnsi"/>
          <w:sz w:val="16"/>
        </w:rPr>
        <w:t>Ifekwunige</w:t>
      </w:r>
      <w:proofErr w:type="spellEnd"/>
      <w:r w:rsidRPr="00B80E4D">
        <w:rPr>
          <w:rFonts w:asciiTheme="minorHAnsi" w:hAnsiTheme="minorHAnsi"/>
          <w:sz w:val="16"/>
        </w:rPr>
        <w:t xml:space="preserve"> 1999; </w:t>
      </w:r>
      <w:proofErr w:type="spellStart"/>
      <w:r w:rsidRPr="00B80E4D">
        <w:rPr>
          <w:rFonts w:asciiTheme="minorHAnsi" w:hAnsiTheme="minorHAnsi"/>
          <w:sz w:val="16"/>
        </w:rPr>
        <w:t>Dalmage</w:t>
      </w:r>
      <w:proofErr w:type="spellEnd"/>
      <w:r w:rsidRPr="00B80E4D">
        <w:rPr>
          <w:rFonts w:asciiTheme="minorHAnsi" w:hAnsiTheme="minorHAnsi"/>
          <w:sz w:val="16"/>
        </w:rPr>
        <w:t xml:space="preserve">, 2000). Accordingly, the idea that you are mixed-race if you have black and white parents is </w:t>
      </w:r>
      <w:proofErr w:type="spellStart"/>
      <w:r w:rsidRPr="00B80E4D">
        <w:rPr>
          <w:rFonts w:asciiTheme="minorHAnsi" w:hAnsiTheme="minorHAnsi"/>
          <w:sz w:val="16"/>
        </w:rPr>
        <w:t>problematised</w:t>
      </w:r>
      <w:proofErr w:type="spellEnd"/>
      <w:r w:rsidRPr="00B80E4D">
        <w:rPr>
          <w:rFonts w:asciiTheme="minorHAnsi" w:hAnsiTheme="minorHAnsi"/>
          <w:sz w:val="16"/>
        </w:rPr>
        <w:t xml:space="preserve">. Instead </w:t>
      </w:r>
      <w:r w:rsidRPr="00B80E4D">
        <w:rPr>
          <w:rStyle w:val="StyleUnderline"/>
          <w:rFonts w:asciiTheme="minorHAnsi" w:hAnsiTheme="minorHAnsi"/>
        </w:rPr>
        <w:t>the analytical focus is upon varying and variable subjectivities, identities, and the specific meanings attached to ‘differences’.</w:t>
      </w:r>
    </w:p>
    <w:p w14:paraId="52FC55E3"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Perm do the </w:t>
      </w:r>
      <w:proofErr w:type="spellStart"/>
      <w:r w:rsidRPr="00B80E4D">
        <w:rPr>
          <w:rFonts w:asciiTheme="minorHAnsi" w:hAnsiTheme="minorHAnsi"/>
        </w:rPr>
        <w:t>aff</w:t>
      </w:r>
      <w:proofErr w:type="spellEnd"/>
      <w:r w:rsidRPr="00B80E4D">
        <w:rPr>
          <w:rFonts w:asciiTheme="minorHAnsi" w:hAnsiTheme="minorHAnsi"/>
        </w:rPr>
        <w:t xml:space="preserve"> than the alt- </w:t>
      </w:r>
    </w:p>
    <w:p w14:paraId="3577D8DB" w14:textId="77777777" w:rsidR="006E1AB7" w:rsidRPr="00B80E4D" w:rsidRDefault="006E1AB7" w:rsidP="006E1AB7">
      <w:pPr>
        <w:pStyle w:val="Heading4"/>
        <w:rPr>
          <w:rFonts w:asciiTheme="minorHAnsi" w:hAnsiTheme="minorHAnsi"/>
        </w:rPr>
      </w:pPr>
      <w:r w:rsidRPr="00B80E4D">
        <w:rPr>
          <w:rFonts w:asciiTheme="minorHAnsi" w:hAnsiTheme="minorHAnsi"/>
        </w:rPr>
        <w:t>Blackness is not an unchangeable ontological void—it is contingent and contains subjectivity</w:t>
      </w:r>
    </w:p>
    <w:p w14:paraId="51C7245F" w14:textId="77777777" w:rsidR="006E1AB7" w:rsidRPr="00B80E4D" w:rsidRDefault="006E1AB7" w:rsidP="006E1AB7">
      <w:pPr>
        <w:pStyle w:val="Small"/>
        <w:rPr>
          <w:rFonts w:asciiTheme="minorHAnsi" w:hAnsiTheme="minorHAnsi"/>
        </w:rPr>
      </w:pPr>
      <w:r w:rsidRPr="00B80E4D">
        <w:rPr>
          <w:rStyle w:val="AuthorYear"/>
          <w:rFonts w:asciiTheme="minorHAnsi" w:hAnsiTheme="minorHAnsi"/>
        </w:rPr>
        <w:t>Hudson 13</w:t>
      </w:r>
      <w:r w:rsidRPr="00B80E4D">
        <w:rPr>
          <w:rFonts w:asciiTheme="minorHAnsi" w:hAnsiTheme="minorHAnsi"/>
        </w:rPr>
        <w:t xml:space="preserve"> – Peter Hudson works at the Political Studies Department at the University of the Witwatersrand in Johannesburg. (“The state and the colonial unconscious”, Social Dynamics: A journal of African studies, DOI: 10.1080/02533952.2013.802867) </w:t>
      </w:r>
    </w:p>
    <w:p w14:paraId="5FCB300B" w14:textId="77777777" w:rsidR="006E1AB7" w:rsidRPr="00B80E4D" w:rsidRDefault="006E1AB7" w:rsidP="006E1AB7">
      <w:pPr>
        <w:pStyle w:val="Small"/>
        <w:rPr>
          <w:rFonts w:asciiTheme="minorHAnsi" w:hAnsiTheme="minorHAnsi"/>
        </w:rPr>
      </w:pPr>
      <w:r w:rsidRPr="00B80E4D">
        <w:rPr>
          <w:rFonts w:asciiTheme="minorHAnsi" w:hAnsiTheme="minorHAnsi"/>
        </w:rPr>
        <w:t xml:space="preserve">My foil here is the ontological fatalism of Frank </w:t>
      </w:r>
      <w:proofErr w:type="spellStart"/>
      <w:r w:rsidRPr="00B80E4D">
        <w:rPr>
          <w:rFonts w:asciiTheme="minorHAnsi" w:hAnsiTheme="minorHAnsi"/>
        </w:rPr>
        <w:t>Wilderson’s</w:t>
      </w:r>
      <w:proofErr w:type="spellEnd"/>
      <w:r w:rsidRPr="00B80E4D">
        <w:rPr>
          <w:rFonts w:asciiTheme="minorHAnsi" w:hAnsiTheme="minorHAnsi"/>
        </w:rPr>
        <w:t xml:space="preserve"> argument. See </w:t>
      </w:r>
      <w:proofErr w:type="spellStart"/>
      <w:r w:rsidRPr="00B80E4D">
        <w:rPr>
          <w:rFonts w:asciiTheme="minorHAnsi" w:hAnsiTheme="minorHAnsi"/>
        </w:rPr>
        <w:t>Wilderson</w:t>
      </w:r>
      <w:proofErr w:type="spellEnd"/>
      <w:r w:rsidRPr="00B80E4D">
        <w:rPr>
          <w:rFonts w:asciiTheme="minorHAnsi" w:hAnsiTheme="minorHAnsi"/>
        </w:rPr>
        <w:t xml:space="preserve"> (2008), according to which “the only way Humanity can </w:t>
      </w:r>
      <w:r w:rsidRPr="00B80E4D">
        <w:rPr>
          <w:rFonts w:asciiTheme="minorHAnsi" w:hAnsiTheme="minorHAnsi"/>
        </w:rPr>
        <w:lastRenderedPageBreak/>
        <w:t xml:space="preserve">maintain both its corporeal and libidinal integrity is through the various strategies through which Blackness is the abyss into which humanness can never fall” (105). And “were there to be a place and time for blacks cartography and temporality would be impossible” (111). Here then, the closure of colonialism is absolute. “Whiteness” as whiteness – </w:t>
      </w:r>
      <w:r w:rsidRPr="00B80E4D">
        <w:rPr>
          <w:rStyle w:val="StyleUnderline"/>
          <w:rFonts w:asciiTheme="minorHAnsi" w:hAnsiTheme="minorHAnsi"/>
        </w:rPr>
        <w:t>the meaning of whiteness and that of “</w:t>
      </w:r>
      <w:r w:rsidRPr="00086FE2">
        <w:rPr>
          <w:rStyle w:val="StyleUnderline"/>
          <w:rFonts w:asciiTheme="minorHAnsi" w:hAnsiTheme="minorHAnsi"/>
        </w:rPr>
        <w:t>blackness” – is carried via “a constellation of postulates, a series of propositions that slowly and subtly work their way into one’s mind and shape one’s view of the world of the group to which one belongs</w:t>
      </w:r>
      <w:r w:rsidRPr="00B80E4D">
        <w:rPr>
          <w:rFonts w:asciiTheme="minorHAnsi" w:hAnsiTheme="minorHAnsi"/>
        </w:rPr>
        <w:t xml:space="preserve">” – “a thousand details, anecdote stories” which are “woven” into “prejudices, myths, the collective attitudes of a given group” (Fanon 1968, 78, 133). </w:t>
      </w:r>
      <w:r w:rsidRPr="00086FE2">
        <w:rPr>
          <w:rStyle w:val="StyleUnderline"/>
          <w:rFonts w:asciiTheme="minorHAnsi" w:hAnsiTheme="minorHAnsi"/>
        </w:rPr>
        <w:t>This is how the “subject positions” of both whites and blacks are constituted</w:t>
      </w:r>
      <w:r w:rsidRPr="00B80E4D">
        <w:rPr>
          <w:rFonts w:asciiTheme="minorHAnsi" w:hAnsiTheme="minorHAnsi"/>
        </w:rPr>
        <w:t xml:space="preserve">. We can call this constellation the Colonial Big Other (symbolic) in and through which the colonial relation is constituted and reproduced. This Big </w:t>
      </w:r>
      <w:proofErr w:type="gramStart"/>
      <w:r w:rsidRPr="00B80E4D">
        <w:rPr>
          <w:rFonts w:asciiTheme="minorHAnsi" w:hAnsiTheme="minorHAnsi"/>
        </w:rPr>
        <w:t>Other</w:t>
      </w:r>
      <w:proofErr w:type="gramEnd"/>
      <w:r w:rsidRPr="00B80E4D">
        <w:rPr>
          <w:rFonts w:asciiTheme="minorHAnsi" w:hAnsiTheme="minorHAnsi"/>
        </w:rPr>
        <w:t xml:space="preserve"> is white, in that whiteness is its master signifier and therefore all identities are “white” under colonialism. 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w:t>
      </w:r>
      <w:proofErr w:type="spellStart"/>
      <w:proofErr w:type="gramStart"/>
      <w:r w:rsidRPr="00B80E4D">
        <w:rPr>
          <w:rFonts w:asciiTheme="minorHAnsi" w:hAnsiTheme="minorHAnsi"/>
        </w:rPr>
        <w:t>an other</w:t>
      </w:r>
      <w:proofErr w:type="spellEnd"/>
      <w:proofErr w:type="gramEnd"/>
      <w:r w:rsidRPr="00B80E4D">
        <w:rPr>
          <w:rFonts w:asciiTheme="minorHAnsi" w:hAnsiTheme="minorHAnsi"/>
        </w:rPr>
        <w:t xml:space="preserve"> that is, as Fanon says “absolutely not self,” so does the black see himself – “as absolutely not self” (114). </w:t>
      </w:r>
      <w:r w:rsidRPr="00B80E4D">
        <w:rPr>
          <w:rStyle w:val="StyleUnderline"/>
          <w:rFonts w:asciiTheme="minorHAnsi" w:hAnsiTheme="minorHAnsi"/>
        </w:rPr>
        <w:t>This is the</w:t>
      </w:r>
      <w:r w:rsidRPr="00B80E4D">
        <w:rPr>
          <w:rFonts w:asciiTheme="minorHAnsi" w:hAnsiTheme="minorHAnsi"/>
        </w:rPr>
        <w:t xml:space="preserve"> depth of the fissure in the </w:t>
      </w:r>
      <w:r w:rsidRPr="00B80E4D">
        <w:rPr>
          <w:rStyle w:val="StyleUnderline"/>
          <w:rFonts w:asciiTheme="minorHAnsi" w:hAnsiTheme="minorHAnsi"/>
        </w:rPr>
        <w:t>black colonial subject position, caught between</w:t>
      </w:r>
      <w:r w:rsidRPr="00B80E4D">
        <w:rPr>
          <w:rFonts w:asciiTheme="minorHAnsi" w:hAnsiTheme="minorHAnsi"/>
        </w:rPr>
        <w:t xml:space="preserve"> two </w:t>
      </w:r>
      <w:proofErr w:type="spellStart"/>
      <w:r w:rsidRPr="00B80E4D">
        <w:rPr>
          <w:rFonts w:asciiTheme="minorHAnsi" w:hAnsiTheme="minorHAnsi"/>
        </w:rPr>
        <w:t>impossibles</w:t>
      </w:r>
      <w:proofErr w:type="spellEnd"/>
      <w:r w:rsidRPr="00B80E4D">
        <w:rPr>
          <w:rFonts w:asciiTheme="minorHAnsi" w:hAnsiTheme="minorHAnsi"/>
        </w:rPr>
        <w:t xml:space="preserve">: </w:t>
      </w:r>
      <w:r w:rsidRPr="00B80E4D">
        <w:rPr>
          <w:rStyle w:val="StyleUnderline"/>
          <w:rFonts w:asciiTheme="minorHAnsi" w:hAnsiTheme="minorHAnsi"/>
        </w:rPr>
        <w:t>“whiteness,” which he desires but which is barred to him, and “blackness,” which is “non-existence.”</w:t>
      </w:r>
      <w:r w:rsidRPr="00B80E4D">
        <w:rPr>
          <w:rFonts w:asciiTheme="minorHAnsi" w:hAnsiTheme="minorHAnsi"/>
        </w:rPr>
        <w:t xml:space="preserve"> Colonialism, anxiety and emancipation. Thus the self-same/other distinction is necessary for the possibility of identity itself. There always has to exist an outside, which is also inside, to the extent it is designated as the impossibility from which the possibility of the existence of the subject derives its rule (</w:t>
      </w:r>
      <w:proofErr w:type="spellStart"/>
      <w:r w:rsidRPr="00B80E4D">
        <w:rPr>
          <w:rFonts w:asciiTheme="minorHAnsi" w:hAnsiTheme="minorHAnsi"/>
        </w:rPr>
        <w:t>Badiou</w:t>
      </w:r>
      <w:proofErr w:type="spellEnd"/>
      <w:r w:rsidRPr="00B80E4D">
        <w:rPr>
          <w:rFonts w:asciiTheme="minorHAnsi" w:hAnsiTheme="minorHAnsi"/>
        </w:rPr>
        <w:t xml:space="preserve">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the meaning of the signifier of exclusion is not determined once and for all: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086FE2">
        <w:rPr>
          <w:rStyle w:val="StyleUnderline"/>
          <w:rFonts w:asciiTheme="minorHAnsi" w:hAnsiTheme="minorHAnsi"/>
        </w:rPr>
        <w:t>the</w:t>
      </w:r>
      <w:r w:rsidRPr="00B80E4D">
        <w:rPr>
          <w:rFonts w:asciiTheme="minorHAnsi" w:hAnsiTheme="minorHAnsi"/>
        </w:rPr>
        <w:t xml:space="preserve"> specific </w:t>
      </w:r>
      <w:r w:rsidRPr="00086FE2">
        <w:rPr>
          <w:rStyle w:val="StyleUnderline"/>
          <w:rFonts w:asciiTheme="minorHAnsi" w:hAnsiTheme="minorHAnsi"/>
        </w:rPr>
        <w:t>modes of</w:t>
      </w:r>
      <w:r w:rsidRPr="00B80E4D">
        <w:rPr>
          <w:rFonts w:asciiTheme="minorHAnsi" w:hAnsiTheme="minorHAnsi"/>
        </w:rPr>
        <w:t xml:space="preserve"> the “</w:t>
      </w:r>
      <w:r w:rsidRPr="00086FE2">
        <w:rPr>
          <w:rStyle w:val="StyleUnderline"/>
          <w:rFonts w:asciiTheme="minorHAnsi" w:hAnsiTheme="minorHAnsi"/>
        </w:rPr>
        <w:t>othering</w:t>
      </w:r>
      <w:r w:rsidRPr="00B80E4D">
        <w:rPr>
          <w:rFonts w:asciiTheme="minorHAnsi" w:hAnsiTheme="minorHAnsi"/>
        </w:rPr>
        <w:t xml:space="preserve">” of “otherness” </w:t>
      </w:r>
      <w:r w:rsidRPr="00086FE2">
        <w:rPr>
          <w:rStyle w:val="StyleUnderline"/>
          <w:rFonts w:asciiTheme="minorHAnsi" w:hAnsiTheme="minorHAnsi"/>
        </w:rPr>
        <w:t>are nowhere decided in advance</w:t>
      </w:r>
      <w:r w:rsidRPr="00B80E4D">
        <w:rPr>
          <w:rStyle w:val="StyleUnderline"/>
          <w:rFonts w:asciiTheme="minorHAnsi" w:hAnsiTheme="minorHAnsi"/>
        </w:rPr>
        <w:t xml:space="preserve"> (as</w:t>
      </w:r>
      <w:r w:rsidRPr="00B80E4D">
        <w:rPr>
          <w:rFonts w:asciiTheme="minorHAnsi" w:hAnsiTheme="minorHAnsi"/>
        </w:rPr>
        <w:t xml:space="preserve"> a certain </w:t>
      </w:r>
      <w:r w:rsidRPr="00B80E4D">
        <w:rPr>
          <w:rStyle w:val="StyleUnderline"/>
          <w:rFonts w:asciiTheme="minorHAnsi" w:hAnsiTheme="minorHAnsi"/>
        </w:rPr>
        <w:t>ontological fatalism might have it)</w:t>
      </w:r>
      <w:r w:rsidRPr="00B80E4D">
        <w:rPr>
          <w:rFonts w:asciiTheme="minorHAnsi" w:hAnsiTheme="minorHAnsi"/>
        </w:rPr>
        <w:t xml:space="preserve"> (see </w:t>
      </w:r>
      <w:proofErr w:type="spellStart"/>
      <w:r w:rsidRPr="00B80E4D">
        <w:rPr>
          <w:rFonts w:asciiTheme="minorHAnsi" w:hAnsiTheme="minorHAnsi"/>
        </w:rPr>
        <w:t>Wilderson</w:t>
      </w:r>
      <w:proofErr w:type="spellEnd"/>
      <w:r w:rsidRPr="00B80E4D">
        <w:rPr>
          <w:rFonts w:asciiTheme="minorHAnsi" w:hAnsiTheme="minorHAnsi"/>
        </w:rPr>
        <w:t xml:space="preserve"> 2008). The social does not have to be divided into white and black, and the meaning of these signifiers is never necessary – because they are signifiers. </w:t>
      </w:r>
      <w:r w:rsidRPr="00B80E4D">
        <w:rPr>
          <w:rStyle w:val="StyleUnderline"/>
          <w:rFonts w:asciiTheme="minorHAnsi" w:hAnsiTheme="minorHAnsi"/>
        </w:rPr>
        <w:t>To be sure, colonialism institutes an ontological division</w:t>
      </w:r>
      <w:r w:rsidRPr="00B80E4D">
        <w:rPr>
          <w:rFonts w:asciiTheme="minorHAnsi" w:hAnsiTheme="minorHAnsi"/>
        </w:rPr>
        <w:t xml:space="preserve">, in that whites exist in a way barred to blacks – who are not. </w:t>
      </w:r>
      <w:r w:rsidRPr="00086FE2">
        <w:rPr>
          <w:rStyle w:val="StyleUnderline"/>
          <w:rFonts w:asciiTheme="minorHAnsi" w:hAnsiTheme="minorHAnsi"/>
        </w:rPr>
        <w:t>But this ontological relation is really on the side of the ontic – that is, of all contingently constructed identities, rather than the ontology of the social which refers to the ultimate unfixity</w:t>
      </w:r>
      <w:r w:rsidRPr="00B80E4D">
        <w:rPr>
          <w:rFonts w:asciiTheme="minorHAnsi" w:hAnsiTheme="minorHAnsi"/>
        </w:rPr>
        <w:t xml:space="preserve">, the indeterminacy or lack </w:t>
      </w:r>
      <w:r w:rsidRPr="00086FE2">
        <w:rPr>
          <w:rStyle w:val="StyleUnderline"/>
          <w:rFonts w:asciiTheme="minorHAnsi" w:hAnsiTheme="minorHAnsi"/>
        </w:rPr>
        <w:t>of the social</w:t>
      </w:r>
      <w:r w:rsidRPr="00B80E4D">
        <w:rPr>
          <w:rFonts w:asciiTheme="minorHAnsi" w:hAnsiTheme="minorHAnsi"/>
        </w:rPr>
        <w:t xml:space="preserve">. In this sense, then, the white man doesn’t exist, the black man doesn’t exist (Fanon 1968, 165); and neither does the colonial symbolic itself, including its most intimate structuring relations – </w:t>
      </w:r>
      <w:r w:rsidRPr="00B80E4D">
        <w:rPr>
          <w:rStyle w:val="StyleUnderline"/>
          <w:rFonts w:asciiTheme="minorHAnsi" w:hAnsiTheme="minorHAnsi"/>
        </w:rPr>
        <w:t>division is constitutive of the social, not the colonial division</w:t>
      </w:r>
      <w:r w:rsidRPr="00B80E4D">
        <w:rPr>
          <w:rFonts w:asciiTheme="minorHAnsi" w:hAnsiTheme="minorHAnsi"/>
        </w:rPr>
        <w:t xml:space="preserve">. “Whiteness” may well be very deeply sediment in modernity itself, but respect for the “ontological difference” (see Heidegger 1962, 26; Watts 2011, 279) shows up its ontological status as ontic. </w:t>
      </w:r>
      <w:r w:rsidRPr="00086FE2">
        <w:rPr>
          <w:rStyle w:val="StyleUnderline"/>
          <w:rFonts w:asciiTheme="minorHAnsi" w:hAnsiTheme="minorHAnsi"/>
        </w:rPr>
        <w:t>It may be</w:t>
      </w:r>
      <w:r w:rsidRPr="00B80E4D">
        <w:rPr>
          <w:rFonts w:asciiTheme="minorHAnsi" w:hAnsiTheme="minorHAnsi"/>
        </w:rPr>
        <w:t xml:space="preserve"> so </w:t>
      </w:r>
      <w:r w:rsidRPr="00086FE2">
        <w:rPr>
          <w:rStyle w:val="StyleUnderline"/>
          <w:rFonts w:asciiTheme="minorHAnsi" w:hAnsiTheme="minorHAnsi"/>
        </w:rPr>
        <w:t xml:space="preserve">deeply </w:t>
      </w:r>
      <w:proofErr w:type="spellStart"/>
      <w:r w:rsidRPr="00086FE2">
        <w:rPr>
          <w:rStyle w:val="StyleUnderline"/>
          <w:rFonts w:asciiTheme="minorHAnsi" w:hAnsiTheme="minorHAnsi"/>
        </w:rPr>
        <w:t>sedimented</w:t>
      </w:r>
      <w:proofErr w:type="spellEnd"/>
      <w:r w:rsidRPr="00B80E4D">
        <w:rPr>
          <w:rFonts w:asciiTheme="minorHAnsi" w:hAnsiTheme="minorHAnsi"/>
        </w:rPr>
        <w:t xml:space="preserve"> that it becomes difficult even to identify the very possibility of the separation of whiteness from the very possibility of order, </w:t>
      </w:r>
      <w:r w:rsidRPr="00B80E4D">
        <w:rPr>
          <w:rStyle w:val="StyleUnderline"/>
          <w:rFonts w:asciiTheme="minorHAnsi" w:hAnsiTheme="minorHAnsi"/>
        </w:rPr>
        <w:t xml:space="preserve">but </w:t>
      </w:r>
      <w:r w:rsidRPr="00086FE2">
        <w:rPr>
          <w:rStyle w:val="StyleUnderline"/>
          <w:rFonts w:asciiTheme="minorHAnsi" w:hAnsiTheme="minorHAnsi"/>
        </w:rPr>
        <w:t>from this it does not follow that</w:t>
      </w:r>
      <w:r w:rsidRPr="00B80E4D">
        <w:rPr>
          <w:rStyle w:val="StyleUnderline"/>
          <w:rFonts w:asciiTheme="minorHAnsi" w:hAnsiTheme="minorHAnsi"/>
        </w:rPr>
        <w:t xml:space="preserve"> the “void” of “</w:t>
      </w:r>
      <w:r w:rsidRPr="00086FE2">
        <w:rPr>
          <w:rStyle w:val="StyleUnderline"/>
          <w:rFonts w:asciiTheme="minorHAnsi" w:hAnsiTheme="minorHAnsi"/>
        </w:rPr>
        <w:t>black being” functions as the ultimate substance</w:t>
      </w:r>
      <w:r w:rsidRPr="00B80E4D">
        <w:rPr>
          <w:rStyle w:val="StyleUnderline"/>
          <w:rFonts w:asciiTheme="minorHAnsi" w:hAnsiTheme="minorHAnsi"/>
        </w:rPr>
        <w:t xml:space="preserve">, the transcendental signified </w:t>
      </w:r>
      <w:r w:rsidRPr="00086FE2">
        <w:rPr>
          <w:rStyle w:val="StyleUnderline"/>
          <w:rFonts w:asciiTheme="minorHAnsi" w:hAnsiTheme="minorHAnsi"/>
        </w:rPr>
        <w:t>on which all</w:t>
      </w:r>
      <w:r w:rsidRPr="00B80E4D">
        <w:rPr>
          <w:rStyle w:val="StyleUnderline"/>
          <w:rFonts w:asciiTheme="minorHAnsi" w:hAnsiTheme="minorHAnsi"/>
        </w:rPr>
        <w:t xml:space="preserve"> possible forms of </w:t>
      </w:r>
      <w:r w:rsidRPr="00086FE2">
        <w:rPr>
          <w:rStyle w:val="StyleUnderline"/>
          <w:rFonts w:asciiTheme="minorHAnsi" w:hAnsiTheme="minorHAnsi"/>
        </w:rPr>
        <w:t>sociality</w:t>
      </w:r>
      <w:r w:rsidRPr="00B80E4D">
        <w:rPr>
          <w:rStyle w:val="StyleUnderline"/>
          <w:rFonts w:asciiTheme="minorHAnsi" w:hAnsiTheme="minorHAnsi"/>
        </w:rPr>
        <w:t xml:space="preserve"> are said to </w:t>
      </w:r>
      <w:r w:rsidRPr="00086FE2">
        <w:rPr>
          <w:rStyle w:val="StyleUnderline"/>
          <w:rFonts w:asciiTheme="minorHAnsi" w:hAnsiTheme="minorHAnsi"/>
        </w:rPr>
        <w:t>rest</w:t>
      </w:r>
      <w:r w:rsidRPr="00B80E4D">
        <w:rPr>
          <w:rFonts w:asciiTheme="minorHAnsi" w:hAnsiTheme="minorHAnsi"/>
        </w:rPr>
        <w:t>. What gets lost here, then, is the specificity of colonialism, of its constitutive axis, its “ontological” differential.</w:t>
      </w:r>
    </w:p>
    <w:p w14:paraId="10FF068B" w14:textId="77777777" w:rsidR="006E1AB7" w:rsidRPr="00B80E4D" w:rsidRDefault="006E1AB7" w:rsidP="006E1AB7">
      <w:pPr>
        <w:pStyle w:val="Heading4"/>
        <w:rPr>
          <w:rFonts w:asciiTheme="minorHAnsi" w:hAnsiTheme="minorHAnsi"/>
        </w:rPr>
      </w:pPr>
      <w:proofErr w:type="spellStart"/>
      <w:r w:rsidRPr="00B80E4D">
        <w:rPr>
          <w:rFonts w:asciiTheme="minorHAnsi" w:hAnsiTheme="minorHAnsi"/>
        </w:rPr>
        <w:t>Wilderson</w:t>
      </w:r>
      <w:proofErr w:type="spellEnd"/>
      <w:r w:rsidRPr="00B80E4D">
        <w:rPr>
          <w:rFonts w:asciiTheme="minorHAnsi" w:hAnsiTheme="minorHAnsi"/>
        </w:rPr>
        <w:t xml:space="preserve"> constructs an ungendered black subject which fails to accurately describe violence against black flesh and ignores the female black body</w:t>
      </w:r>
    </w:p>
    <w:p w14:paraId="22AAAF3B" w14:textId="77777777" w:rsidR="006E1AB7" w:rsidRPr="00B80E4D" w:rsidRDefault="006E1AB7" w:rsidP="006E1AB7">
      <w:pPr>
        <w:rPr>
          <w:rFonts w:asciiTheme="minorHAnsi" w:eastAsia="Calibri" w:hAnsiTheme="minorHAnsi"/>
          <w:i/>
        </w:rPr>
      </w:pPr>
      <w:r w:rsidRPr="00B80E4D">
        <w:rPr>
          <w:rFonts w:asciiTheme="minorHAnsi" w:eastAsia="Calibri" w:hAnsiTheme="minorHAnsi"/>
          <w:b/>
          <w:bCs/>
        </w:rPr>
        <w:t>Hodges 2012</w:t>
      </w:r>
      <w:r w:rsidRPr="00B80E4D">
        <w:rPr>
          <w:rFonts w:asciiTheme="minorHAnsi" w:eastAsia="Calibri" w:hAnsiTheme="minorHAnsi"/>
        </w:rPr>
        <w:t xml:space="preserve"> – Asia Hodges University of California Irvine, African American Studies, </w:t>
      </w:r>
      <w:hyperlink r:id="rId62" w:history="1">
        <w:proofErr w:type="gramStart"/>
        <w:r w:rsidRPr="00B80E4D">
          <w:rPr>
            <w:rFonts w:asciiTheme="minorHAnsi" w:eastAsia="Calibri" w:hAnsiTheme="minorHAnsi"/>
            <w:i/>
          </w:rPr>
          <w:t>Mama’s</w:t>
        </w:r>
        <w:proofErr w:type="gramEnd"/>
        <w:r w:rsidRPr="00B80E4D">
          <w:rPr>
            <w:rFonts w:asciiTheme="minorHAnsi" w:eastAsia="Calibri" w:hAnsiTheme="minorHAnsi"/>
            <w:i/>
          </w:rPr>
          <w:t xml:space="preserve"> Baby &amp; the Black Gender Problematic</w:t>
        </w:r>
      </w:hyperlink>
    </w:p>
    <w:p w14:paraId="09112EC6" w14:textId="77777777" w:rsidR="006E1AB7" w:rsidRPr="00B80E4D" w:rsidRDefault="003167D3" w:rsidP="006E1AB7">
      <w:pPr>
        <w:rPr>
          <w:rFonts w:asciiTheme="minorHAnsi" w:eastAsia="Calibri" w:hAnsiTheme="minorHAnsi"/>
        </w:rPr>
      </w:pPr>
      <w:hyperlink r:id="rId63" w:history="1">
        <w:r w:rsidR="006E1AB7" w:rsidRPr="00B80E4D">
          <w:rPr>
            <w:rFonts w:asciiTheme="minorHAnsi" w:eastAsia="Calibri" w:hAnsiTheme="minorHAnsi"/>
            <w:color w:val="0000FF"/>
            <w:u w:val="single"/>
          </w:rPr>
          <w:t>http://www.academia.edu/2027925/Mamas_Baby_and_the_Black_Gender_Problematic</w:t>
        </w:r>
      </w:hyperlink>
    </w:p>
    <w:p w14:paraId="733C0837" w14:textId="77777777" w:rsidR="006E1AB7" w:rsidRPr="00B80E4D" w:rsidRDefault="006E1AB7" w:rsidP="006E1AB7">
      <w:pPr>
        <w:rPr>
          <w:rFonts w:asciiTheme="minorHAnsi" w:eastAsia="Calibri" w:hAnsiTheme="minorHAnsi"/>
        </w:rPr>
      </w:pPr>
      <w:r w:rsidRPr="00B80E4D">
        <w:rPr>
          <w:rFonts w:asciiTheme="minorHAnsi" w:eastAsia="Calibri" w:hAnsiTheme="minorHAnsi"/>
        </w:rPr>
        <w:t xml:space="preserve">Asia Nichole Hodges Undergraduate Critical Theory Conference 2012 Mentor: Tamara Beauchamp Mama’s Baby &amp; the Black Gender Problematic For me, </w:t>
      </w:r>
      <w:r w:rsidRPr="00B80E4D">
        <w:rPr>
          <w:rFonts w:asciiTheme="minorHAnsi" w:eastAsia="Calibri" w:hAnsiTheme="minorHAnsi"/>
          <w:bCs/>
          <w:u w:val="single"/>
        </w:rPr>
        <w:t xml:space="preserve">this paper represents an opportunity to bring focus to the ungendered black subject of </w:t>
      </w:r>
      <w:proofErr w:type="spellStart"/>
      <w:r w:rsidRPr="00B80E4D">
        <w:rPr>
          <w:rFonts w:asciiTheme="minorHAnsi" w:eastAsia="Calibri" w:hAnsiTheme="minorHAnsi"/>
          <w:bCs/>
          <w:u w:val="single"/>
        </w:rPr>
        <w:t>afropessimist</w:t>
      </w:r>
      <w:proofErr w:type="spellEnd"/>
      <w:r w:rsidRPr="00B80E4D">
        <w:rPr>
          <w:rFonts w:asciiTheme="minorHAnsi" w:eastAsia="Calibri" w:hAnsiTheme="minorHAnsi"/>
          <w:bCs/>
          <w:u w:val="single"/>
        </w:rPr>
        <w:t xml:space="preserve"> thought</w:t>
      </w:r>
      <w:r w:rsidRPr="00B80E4D">
        <w:rPr>
          <w:rFonts w:asciiTheme="minorHAnsi" w:eastAsia="Calibri" w:hAnsiTheme="minorHAnsi"/>
        </w:rPr>
        <w:t xml:space="preserve">, a concept I was first introduced to in winter quarter of 2011, which was the most theoretically rich coursework I have ever undertaken. In retrospect, </w:t>
      </w:r>
      <w:r w:rsidRPr="00B80E4D">
        <w:rPr>
          <w:rFonts w:asciiTheme="minorHAnsi" w:eastAsia="Calibri" w:hAnsiTheme="minorHAnsi"/>
          <w:bCs/>
          <w:u w:val="single"/>
        </w:rPr>
        <w:t xml:space="preserve">the work of Frank </w:t>
      </w:r>
      <w:proofErr w:type="spellStart"/>
      <w:r w:rsidRPr="00B80E4D">
        <w:rPr>
          <w:rFonts w:asciiTheme="minorHAnsi" w:eastAsia="Calibri" w:hAnsiTheme="minorHAnsi"/>
          <w:bCs/>
          <w:u w:val="single"/>
        </w:rPr>
        <w:t>Wilderson</w:t>
      </w:r>
      <w:proofErr w:type="spellEnd"/>
      <w:r w:rsidRPr="00B80E4D">
        <w:rPr>
          <w:rFonts w:asciiTheme="minorHAnsi" w:eastAsia="Calibri" w:hAnsiTheme="minorHAnsi"/>
        </w:rPr>
        <w:t xml:space="preserve">, III also </w:t>
      </w:r>
      <w:r w:rsidRPr="00B80E4D">
        <w:rPr>
          <w:rFonts w:asciiTheme="minorHAnsi" w:eastAsia="Calibri" w:hAnsiTheme="minorHAnsi"/>
          <w:bCs/>
          <w:u w:val="single"/>
        </w:rPr>
        <w:t xml:space="preserve">appeared at a very critical moment in my development, both as a thinker and as a black woman engaged in organizing around issues affecting the black community on campus as well as back home. </w:t>
      </w:r>
      <w:proofErr w:type="spellStart"/>
      <w:r w:rsidRPr="00B80E4D">
        <w:rPr>
          <w:rFonts w:asciiTheme="minorHAnsi" w:eastAsia="Calibri" w:hAnsiTheme="minorHAnsi"/>
          <w:bCs/>
          <w:u w:val="single"/>
        </w:rPr>
        <w:t>Afropessimist</w:t>
      </w:r>
      <w:proofErr w:type="spellEnd"/>
      <w:r w:rsidRPr="00B80E4D">
        <w:rPr>
          <w:rFonts w:asciiTheme="minorHAnsi" w:eastAsia="Calibri" w:hAnsiTheme="minorHAnsi"/>
          <w:bCs/>
          <w:u w:val="single"/>
        </w:rPr>
        <w:t xml:space="preserve"> thought resonated deeply because it spoke to the terrifying truths of </w:t>
      </w:r>
      <w:proofErr w:type="spellStart"/>
      <w:r w:rsidRPr="00B80E4D">
        <w:rPr>
          <w:rFonts w:asciiTheme="minorHAnsi" w:eastAsia="Calibri" w:hAnsiTheme="minorHAnsi"/>
          <w:bCs/>
          <w:u w:val="single"/>
        </w:rPr>
        <w:t>antiblack</w:t>
      </w:r>
      <w:proofErr w:type="spellEnd"/>
      <w:r w:rsidRPr="00B80E4D">
        <w:rPr>
          <w:rFonts w:asciiTheme="minorHAnsi" w:eastAsia="Calibri" w:hAnsiTheme="minorHAnsi"/>
          <w:bCs/>
          <w:u w:val="single"/>
        </w:rPr>
        <w:t xml:space="preserve"> racism, black structural positionality and black life, corroborating my own experience but more importantly providing the language and a framework through which to approach a more thorough explanation of this experience theoretically</w:t>
      </w:r>
      <w:r w:rsidRPr="00B80E4D">
        <w:rPr>
          <w:rFonts w:asciiTheme="minorHAnsi" w:eastAsia="Calibri" w:hAnsiTheme="minorHAnsi"/>
        </w:rPr>
        <w:t xml:space="preserve">. Further, when I use the term ‘’black” I mean it in the sense closest to the truth of the paradigm of </w:t>
      </w:r>
      <w:proofErr w:type="spellStart"/>
      <w:r w:rsidRPr="00B80E4D">
        <w:rPr>
          <w:rFonts w:asciiTheme="minorHAnsi" w:eastAsia="Calibri" w:hAnsiTheme="minorHAnsi"/>
        </w:rPr>
        <w:t>afropessimist</w:t>
      </w:r>
      <w:proofErr w:type="spellEnd"/>
      <w:r w:rsidRPr="00B80E4D">
        <w:rPr>
          <w:rFonts w:asciiTheme="minorHAnsi" w:eastAsia="Calibri" w:hAnsiTheme="minorHAnsi"/>
        </w:rPr>
        <w:t xml:space="preserve"> thought as described </w:t>
      </w:r>
      <w:r w:rsidRPr="00B80E4D">
        <w:rPr>
          <w:rFonts w:asciiTheme="minorHAnsi" w:eastAsia="Calibri" w:hAnsiTheme="minorHAnsi"/>
        </w:rPr>
        <w:lastRenderedPageBreak/>
        <w:t xml:space="preserve">by </w:t>
      </w:r>
      <w:proofErr w:type="spellStart"/>
      <w:r w:rsidRPr="00B80E4D">
        <w:rPr>
          <w:rFonts w:asciiTheme="minorHAnsi" w:eastAsia="Calibri" w:hAnsiTheme="minorHAnsi"/>
        </w:rPr>
        <w:t>Wilderson</w:t>
      </w:r>
      <w:proofErr w:type="spellEnd"/>
      <w:r w:rsidRPr="00B80E4D">
        <w:rPr>
          <w:rFonts w:asciiTheme="minorHAnsi" w:eastAsia="Calibri" w:hAnsiTheme="minorHAnsi"/>
        </w:rPr>
        <w:t xml:space="preserve"> in Red, White &amp; Black: Cinema &amp; the Structure of U.S. Antagonisms. </w:t>
      </w:r>
      <w:r w:rsidRPr="00086FE2">
        <w:rPr>
          <w:rFonts w:asciiTheme="minorHAnsi" w:eastAsia="Calibri" w:hAnsiTheme="minorHAnsi"/>
          <w:bCs/>
          <w:u w:val="single"/>
        </w:rPr>
        <w:t xml:space="preserve">It is my intent to critique </w:t>
      </w:r>
      <w:proofErr w:type="spellStart"/>
      <w:r w:rsidRPr="00086FE2">
        <w:rPr>
          <w:rFonts w:asciiTheme="minorHAnsi" w:eastAsia="Calibri" w:hAnsiTheme="minorHAnsi"/>
          <w:bCs/>
          <w:u w:val="single"/>
        </w:rPr>
        <w:t>Wilderson’s</w:t>
      </w:r>
      <w:proofErr w:type="spellEnd"/>
      <w:r w:rsidRPr="00086FE2">
        <w:rPr>
          <w:rFonts w:asciiTheme="minorHAnsi" w:eastAsia="Calibri" w:hAnsiTheme="minorHAnsi"/>
          <w:bCs/>
          <w:u w:val="single"/>
        </w:rPr>
        <w:t xml:space="preserve"> argument for an ungendered black subject</w:t>
      </w:r>
      <w:r w:rsidRPr="00B80E4D">
        <w:rPr>
          <w:rFonts w:asciiTheme="minorHAnsi" w:eastAsia="Calibri" w:hAnsiTheme="minorHAnsi"/>
          <w:bCs/>
          <w:u w:val="single"/>
        </w:rPr>
        <w:t xml:space="preserve"> using the work of black feminist scholar, Hortense Spillers, and explore the categories she protects in her work.</w:t>
      </w:r>
      <w:r w:rsidRPr="00B80E4D">
        <w:rPr>
          <w:rFonts w:asciiTheme="minorHAnsi" w:eastAsia="Calibri" w:hAnsiTheme="minorHAnsi"/>
        </w:rPr>
        <w:t xml:space="preserve"> She is </w:t>
      </w:r>
      <w:proofErr w:type="spellStart"/>
      <w:r w:rsidRPr="00B80E4D">
        <w:rPr>
          <w:rFonts w:asciiTheme="minorHAnsi" w:eastAsia="Calibri" w:hAnsiTheme="minorHAnsi"/>
        </w:rPr>
        <w:t>indispensible</w:t>
      </w:r>
      <w:proofErr w:type="spellEnd"/>
      <w:r w:rsidRPr="00B80E4D">
        <w:rPr>
          <w:rFonts w:asciiTheme="minorHAnsi" w:eastAsia="Calibri" w:hAnsiTheme="minorHAnsi"/>
        </w:rPr>
        <w:t xml:space="preserve"> here not only because </w:t>
      </w:r>
      <w:r w:rsidRPr="00B80E4D">
        <w:rPr>
          <w:rFonts w:asciiTheme="minorHAnsi" w:eastAsia="Calibri" w:hAnsiTheme="minorHAnsi"/>
          <w:bCs/>
          <w:u w:val="single"/>
        </w:rPr>
        <w:t xml:space="preserve">she was an impetus for </w:t>
      </w:r>
      <w:proofErr w:type="spellStart"/>
      <w:r w:rsidRPr="00B80E4D">
        <w:rPr>
          <w:rFonts w:asciiTheme="minorHAnsi" w:eastAsia="Calibri" w:hAnsiTheme="minorHAnsi"/>
          <w:bCs/>
          <w:u w:val="single"/>
        </w:rPr>
        <w:t>Wilderson’s</w:t>
      </w:r>
      <w:proofErr w:type="spellEnd"/>
      <w:r w:rsidRPr="00B80E4D">
        <w:rPr>
          <w:rFonts w:asciiTheme="minorHAnsi" w:eastAsia="Calibri" w:hAnsiTheme="minorHAnsi"/>
          <w:bCs/>
          <w:u w:val="single"/>
        </w:rPr>
        <w:t xml:space="preserve"> project</w:t>
      </w:r>
      <w:r w:rsidRPr="00B80E4D">
        <w:rPr>
          <w:rFonts w:asciiTheme="minorHAnsi" w:eastAsia="Calibri" w:hAnsiTheme="minorHAnsi"/>
        </w:rPr>
        <w:t xml:space="preserve">, but also because it was her thought that mothered my own. In conversation with the seminal article of Hortense Spillers, Mama’s Baby, Papa’s </w:t>
      </w:r>
      <w:proofErr w:type="gramStart"/>
      <w:r w:rsidRPr="00B80E4D">
        <w:rPr>
          <w:rFonts w:asciiTheme="minorHAnsi" w:eastAsia="Calibri" w:hAnsiTheme="minorHAnsi"/>
        </w:rPr>
        <w:t>Maybe</w:t>
      </w:r>
      <w:proofErr w:type="gramEnd"/>
      <w:r w:rsidRPr="00B80E4D">
        <w:rPr>
          <w:rFonts w:asciiTheme="minorHAnsi" w:eastAsia="Calibri" w:hAnsiTheme="minorHAnsi"/>
        </w:rPr>
        <w:t xml:space="preserve">: An American Grammar Book, </w:t>
      </w:r>
      <w:proofErr w:type="spellStart"/>
      <w:r w:rsidRPr="00086FE2">
        <w:rPr>
          <w:rFonts w:asciiTheme="minorHAnsi" w:eastAsia="Calibri" w:hAnsiTheme="minorHAnsi"/>
          <w:bCs/>
          <w:u w:val="single"/>
        </w:rPr>
        <w:t>Wilderson</w:t>
      </w:r>
      <w:proofErr w:type="spellEnd"/>
      <w:r w:rsidRPr="00086FE2">
        <w:rPr>
          <w:rFonts w:asciiTheme="minorHAnsi" w:eastAsia="Calibri" w:hAnsiTheme="minorHAnsi"/>
          <w:bCs/>
          <w:u w:val="single"/>
        </w:rPr>
        <w:t xml:space="preserve"> explains that, </w:t>
      </w:r>
      <w:r w:rsidRPr="00B80E4D">
        <w:rPr>
          <w:rFonts w:asciiTheme="minorHAnsi" w:eastAsia="Calibri" w:hAnsiTheme="minorHAnsi"/>
          <w:bCs/>
          <w:u w:val="single"/>
        </w:rPr>
        <w:t xml:space="preserve">for him, </w:t>
      </w:r>
      <w:r w:rsidRPr="00086FE2">
        <w:rPr>
          <w:rFonts w:asciiTheme="minorHAnsi" w:eastAsia="Calibri" w:hAnsiTheme="minorHAnsi"/>
          <w:bCs/>
          <w:u w:val="single"/>
        </w:rPr>
        <w:t>antiblackness functions as a prohibition on gender, thus the black subject is inherently genderless</w:t>
      </w:r>
      <w:r w:rsidRPr="00B80E4D">
        <w:rPr>
          <w:rFonts w:asciiTheme="minorHAnsi" w:eastAsia="Calibri" w:hAnsiTheme="minorHAnsi"/>
        </w:rPr>
        <w:t xml:space="preserve">. He writes, “Gratuitous violence relegates the Slave to the taxonomy, the list of things. That is, it reduces the Slave to an object. </w:t>
      </w:r>
      <w:r w:rsidRPr="00B80E4D">
        <w:rPr>
          <w:rFonts w:asciiTheme="minorHAnsi" w:eastAsia="Calibri" w:hAnsiTheme="minorHAnsi"/>
          <w:bCs/>
          <w:u w:val="single"/>
        </w:rPr>
        <w:t>Motherhood, fatherhood, and gender differentiations can only be sustained in the taxonomy of subjects</w:t>
      </w:r>
      <w:r w:rsidRPr="00B80E4D">
        <w:rPr>
          <w:rFonts w:asciiTheme="minorHAnsi" w:eastAsia="Calibri" w:hAnsiTheme="minorHAnsi"/>
        </w:rPr>
        <w:t xml:space="preserve">.”1 While this framework has helped me to understand of the structuring properties of violence, and grasp its role in subject formation more generally, </w:t>
      </w:r>
      <w:r w:rsidRPr="00086FE2">
        <w:rPr>
          <w:rFonts w:asciiTheme="minorHAnsi" w:eastAsia="Calibri" w:hAnsiTheme="minorHAnsi"/>
          <w:bCs/>
          <w:u w:val="single"/>
        </w:rPr>
        <w:t>this explanation features an ungendered black subject and</w:t>
      </w:r>
      <w:r w:rsidRPr="00B80E4D">
        <w:rPr>
          <w:rFonts w:asciiTheme="minorHAnsi" w:eastAsia="Calibri" w:hAnsiTheme="minorHAnsi"/>
          <w:bCs/>
          <w:u w:val="single"/>
        </w:rPr>
        <w:t xml:space="preserve"> </w:t>
      </w:r>
      <w:r w:rsidRPr="00086FE2">
        <w:rPr>
          <w:rFonts w:asciiTheme="minorHAnsi" w:eastAsia="Calibri" w:hAnsiTheme="minorHAnsi"/>
          <w:bCs/>
          <w:u w:val="single"/>
        </w:rPr>
        <w:t>cannot be extended to</w:t>
      </w:r>
      <w:r w:rsidRPr="00B80E4D">
        <w:rPr>
          <w:rFonts w:asciiTheme="minorHAnsi" w:eastAsia="Calibri" w:hAnsiTheme="minorHAnsi"/>
          <w:bCs/>
          <w:u w:val="single"/>
        </w:rPr>
        <w:t xml:space="preserve"> the truth of </w:t>
      </w:r>
      <w:r w:rsidRPr="00086FE2">
        <w:rPr>
          <w:rFonts w:asciiTheme="minorHAnsi" w:eastAsia="Calibri" w:hAnsiTheme="minorHAnsi"/>
          <w:bCs/>
          <w:u w:val="single"/>
        </w:rPr>
        <w:t>my life as a black and as a female</w:t>
      </w:r>
      <w:r w:rsidRPr="00B80E4D">
        <w:rPr>
          <w:rFonts w:asciiTheme="minorHAnsi" w:eastAsia="Calibri" w:hAnsiTheme="minorHAnsi"/>
          <w:bCs/>
          <w:u w:val="single"/>
        </w:rPr>
        <w:t>.</w:t>
      </w:r>
      <w:r w:rsidRPr="00B80E4D">
        <w:rPr>
          <w:rFonts w:asciiTheme="minorHAnsi" w:eastAsia="Calibri" w:hAnsiTheme="minorHAnsi"/>
        </w:rPr>
        <w:t xml:space="preserve"> This is not to say that </w:t>
      </w:r>
      <w:proofErr w:type="spellStart"/>
      <w:r w:rsidRPr="00B80E4D">
        <w:rPr>
          <w:rFonts w:asciiTheme="minorHAnsi" w:eastAsia="Calibri" w:hAnsiTheme="minorHAnsi"/>
        </w:rPr>
        <w:t>afropessimism</w:t>
      </w:r>
      <w:proofErr w:type="spellEnd"/>
      <w:r w:rsidRPr="00B80E4D">
        <w:rPr>
          <w:rFonts w:asciiTheme="minorHAnsi" w:eastAsia="Calibri" w:hAnsiTheme="minorHAnsi"/>
        </w:rPr>
        <w:t xml:space="preserve"> does not hold the potential to speak to the effect of antiblackness on gender. To the contrary, it was </w:t>
      </w:r>
      <w:r w:rsidRPr="00B80E4D">
        <w:rPr>
          <w:rFonts w:asciiTheme="minorHAnsi" w:eastAsia="Calibri" w:hAnsiTheme="minorHAnsi"/>
          <w:bCs/>
          <w:u w:val="single"/>
        </w:rPr>
        <w:t>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w:t>
      </w:r>
      <w:r w:rsidRPr="00B80E4D">
        <w:rPr>
          <w:rFonts w:asciiTheme="minorHAnsi" w:eastAsia="Calibri" w:hAnsiTheme="minorHAnsi"/>
        </w:rPr>
        <w:t xml:space="preserve">2 Both </w:t>
      </w:r>
      <w:proofErr w:type="spellStart"/>
      <w:r w:rsidRPr="00B80E4D">
        <w:rPr>
          <w:rFonts w:asciiTheme="minorHAnsi" w:eastAsia="Calibri" w:hAnsiTheme="minorHAnsi"/>
        </w:rPr>
        <w:t>Wilderson</w:t>
      </w:r>
      <w:proofErr w:type="spellEnd"/>
      <w:r w:rsidRPr="00B80E4D">
        <w:rPr>
          <w:rFonts w:asciiTheme="minorHAnsi" w:eastAsia="Calibri" w:hAnsiTheme="minorHAnsi"/>
        </w:rPr>
        <w:t xml:space="preserve"> and Spillers take the dereliction of the black from civil society as their point of departure, but in many ways, Spillers has offered us a great deal more than we know what to do with on </w:t>
      </w:r>
      <w:proofErr w:type="spellStart"/>
      <w:r w:rsidRPr="00B80E4D">
        <w:rPr>
          <w:rFonts w:asciiTheme="minorHAnsi" w:eastAsia="Calibri" w:hAnsiTheme="minorHAnsi"/>
        </w:rPr>
        <w:t>Wilderson</w:t>
      </w:r>
      <w:proofErr w:type="spellEnd"/>
      <w:r w:rsidRPr="00B80E4D">
        <w:rPr>
          <w:rFonts w:asciiTheme="minorHAnsi" w:eastAsia="Calibri" w:hAnsiTheme="minorHAnsi"/>
        </w:rPr>
        <w:t xml:space="preserve">, III, Frank B., Red, </w:t>
      </w:r>
      <w:proofErr w:type="gramStart"/>
      <w:r w:rsidRPr="00B80E4D">
        <w:rPr>
          <w:rFonts w:asciiTheme="minorHAnsi" w:eastAsia="Calibri" w:hAnsiTheme="minorHAnsi"/>
        </w:rPr>
        <w:t>White</w:t>
      </w:r>
      <w:proofErr w:type="gramEnd"/>
      <w:r w:rsidRPr="00B80E4D">
        <w:rPr>
          <w:rFonts w:asciiTheme="minorHAnsi" w:eastAsia="Calibri" w:hAnsiTheme="minorHAnsi"/>
        </w:rPr>
        <w:t xml:space="preserve"> &amp; Black: Cinema and the Structure of U.S. Antagonisms. Durham, NC: Duke University Press, 2010, 136. 2 Spillers, Hortense. "Mama's Baby, Papa's </w:t>
      </w:r>
      <w:proofErr w:type="spellStart"/>
      <w:r w:rsidRPr="00B80E4D">
        <w:rPr>
          <w:rFonts w:asciiTheme="minorHAnsi" w:eastAsia="Calibri" w:hAnsiTheme="minorHAnsi"/>
        </w:rPr>
        <w:t>Maybe."Diacritics</w:t>
      </w:r>
      <w:proofErr w:type="spellEnd"/>
      <w:r w:rsidRPr="00B80E4D">
        <w:rPr>
          <w:rFonts w:asciiTheme="minorHAnsi" w:eastAsia="Calibri" w:hAnsiTheme="minorHAnsi"/>
        </w:rPr>
        <w:t xml:space="preserve">. (1987): 66. Print. 1 matters of gender and antiblackness. In Mama’s Baby, Papa’s Maybe she theorizes that </w:t>
      </w:r>
      <w:r w:rsidRPr="00086FE2">
        <w:rPr>
          <w:rFonts w:asciiTheme="minorHAnsi" w:eastAsia="Calibri" w:hAnsiTheme="minorHAnsi"/>
          <w:bCs/>
          <w:u w:val="single"/>
        </w:rPr>
        <w:t>there is a profundity to the particularities of the position of the female black</w:t>
      </w:r>
      <w:r w:rsidRPr="00B80E4D">
        <w:rPr>
          <w:rFonts w:asciiTheme="minorHAnsi" w:eastAsia="Calibri" w:hAnsiTheme="minorHAnsi"/>
          <w:bCs/>
          <w:u w:val="single"/>
        </w:rPr>
        <w:t xml:space="preserve"> that is exemplified through regimes of naming. In the spirit of black feminism,</w:t>
      </w:r>
      <w:r w:rsidRPr="00B80E4D">
        <w:rPr>
          <w:rFonts w:asciiTheme="minorHAnsi" w:eastAsia="Calibri" w:hAnsiTheme="minorHAnsi"/>
        </w:rPr>
        <w:t xml:space="preserve"> though its ensemble of questions cannot help me here, </w:t>
      </w:r>
      <w:r w:rsidRPr="00B80E4D">
        <w:rPr>
          <w:rFonts w:asciiTheme="minorHAnsi" w:eastAsia="Calibri" w:hAnsiTheme="minorHAnsi"/>
          <w:bCs/>
          <w:u w:val="single"/>
        </w:rPr>
        <w:t xml:space="preserve">I must occasion </w:t>
      </w:r>
      <w:r w:rsidRPr="00086FE2">
        <w:rPr>
          <w:rFonts w:asciiTheme="minorHAnsi" w:eastAsia="Calibri" w:hAnsiTheme="minorHAnsi"/>
          <w:bCs/>
          <w:u w:val="single"/>
        </w:rPr>
        <w:t>an explanation of black</w:t>
      </w:r>
      <w:r w:rsidRPr="00086FE2">
        <w:rPr>
          <w:rFonts w:asciiTheme="minorHAnsi" w:eastAsia="Calibri" w:hAnsiTheme="minorHAnsi"/>
        </w:rPr>
        <w:t xml:space="preserve"> </w:t>
      </w:r>
      <w:r w:rsidRPr="00086FE2">
        <w:rPr>
          <w:rFonts w:asciiTheme="minorHAnsi" w:eastAsia="Calibri" w:hAnsiTheme="minorHAnsi"/>
          <w:bCs/>
          <w:u w:val="single"/>
        </w:rPr>
        <w:t>positionality that accounts for the manner of existential negation and the modes of violence which position me, moving beyond the concerns with black patriarchy</w:t>
      </w:r>
      <w:r w:rsidRPr="00B80E4D">
        <w:rPr>
          <w:rFonts w:asciiTheme="minorHAnsi" w:eastAsia="Calibri" w:hAnsiTheme="minorHAnsi"/>
          <w:bCs/>
          <w:u w:val="single"/>
        </w:rPr>
        <w:t xml:space="preserve">. </w:t>
      </w:r>
      <w:r w:rsidRPr="00B80E4D">
        <w:rPr>
          <w:rFonts w:asciiTheme="minorHAnsi" w:eastAsia="Calibri" w:hAnsiTheme="minorHAnsi"/>
        </w:rPr>
        <w:t xml:space="preserve">Theoretically, antiblackness does not only lend itself to an argument against a gendered understanding of my condition, it also offers an opportunity for a more nuanced understanding of gender itself. This begs the question, </w:t>
      </w:r>
      <w:r w:rsidRPr="00B80E4D">
        <w:rPr>
          <w:rFonts w:asciiTheme="minorHAnsi" w:eastAsia="Calibri" w:hAnsiTheme="minorHAnsi"/>
          <w:bCs/>
          <w:u w:val="single"/>
        </w:rPr>
        <w:t xml:space="preserve">what does a genderless black subject help </w:t>
      </w:r>
      <w:proofErr w:type="gramStart"/>
      <w:r w:rsidRPr="00B80E4D">
        <w:rPr>
          <w:rFonts w:asciiTheme="minorHAnsi" w:eastAsia="Calibri" w:hAnsiTheme="minorHAnsi"/>
          <w:bCs/>
          <w:u w:val="single"/>
        </w:rPr>
        <w:t>us</w:t>
      </w:r>
      <w:proofErr w:type="gramEnd"/>
      <w:r w:rsidRPr="00B80E4D">
        <w:rPr>
          <w:rFonts w:asciiTheme="minorHAnsi" w:eastAsia="Calibri" w:hAnsiTheme="minorHAnsi"/>
          <w:bCs/>
          <w:u w:val="single"/>
        </w:rPr>
        <w:t xml:space="preserve"> to understand that a more complicated rendering [or gendering] of the black subject would obscure? </w:t>
      </w:r>
      <w:r w:rsidRPr="00B80E4D">
        <w:rPr>
          <w:rFonts w:asciiTheme="minorHAnsi" w:eastAsia="Calibri" w:hAnsiTheme="minorHAnsi"/>
        </w:rPr>
        <w:t xml:space="preserve">In my view, </w:t>
      </w:r>
      <w:r w:rsidRPr="00086FE2">
        <w:rPr>
          <w:rFonts w:asciiTheme="minorHAnsi" w:eastAsia="Calibri" w:hAnsiTheme="minorHAnsi"/>
          <w:bCs/>
          <w:u w:val="single"/>
        </w:rPr>
        <w:t>black political thought</w:t>
      </w:r>
      <w:r w:rsidRPr="00B80E4D">
        <w:rPr>
          <w:rFonts w:asciiTheme="minorHAnsi" w:eastAsia="Calibri" w:hAnsiTheme="minorHAnsi"/>
          <w:bCs/>
          <w:u w:val="single"/>
        </w:rPr>
        <w:t xml:space="preserve"> lags here, </w:t>
      </w:r>
      <w:r w:rsidRPr="00086FE2">
        <w:rPr>
          <w:rFonts w:asciiTheme="minorHAnsi" w:eastAsia="Calibri" w:hAnsiTheme="minorHAnsi"/>
          <w:bCs/>
          <w:u w:val="single"/>
        </w:rPr>
        <w:t>unable to describe its condition without relegating</w:t>
      </w:r>
      <w:r w:rsidRPr="00B80E4D">
        <w:rPr>
          <w:rFonts w:asciiTheme="minorHAnsi" w:eastAsia="Calibri" w:hAnsiTheme="minorHAnsi"/>
          <w:bCs/>
          <w:u w:val="single"/>
        </w:rPr>
        <w:t xml:space="preserve"> the particularities of </w:t>
      </w:r>
      <w:r w:rsidRPr="00086FE2">
        <w:rPr>
          <w:rFonts w:asciiTheme="minorHAnsi" w:eastAsia="Calibri" w:hAnsiTheme="minorHAnsi"/>
          <w:bCs/>
          <w:u w:val="single"/>
        </w:rPr>
        <w:t>the female black to the abyss</w:t>
      </w:r>
      <w:r w:rsidRPr="00B80E4D">
        <w:rPr>
          <w:rFonts w:asciiTheme="minorHAnsi" w:eastAsia="Calibri" w:hAnsiTheme="minorHAnsi"/>
          <w:bCs/>
          <w:u w:val="single"/>
        </w:rPr>
        <w:t xml:space="preserve">. </w:t>
      </w:r>
      <w:r w:rsidRPr="00B80E4D">
        <w:rPr>
          <w:rFonts w:asciiTheme="minorHAnsi" w:eastAsia="Calibri" w:hAnsiTheme="minorHAnsi"/>
        </w:rPr>
        <w:t xml:space="preserve">Moreover, it seems </w:t>
      </w:r>
      <w:r w:rsidRPr="00086FE2">
        <w:rPr>
          <w:rFonts w:asciiTheme="minorHAnsi" w:eastAsia="Calibri" w:hAnsiTheme="minorHAnsi"/>
          <w:bCs/>
          <w:u w:val="single"/>
        </w:rPr>
        <w:t xml:space="preserve">the black female labors in service of civil society in ways we have yet to </w:t>
      </w:r>
      <w:r w:rsidRPr="00B80E4D">
        <w:rPr>
          <w:rFonts w:asciiTheme="minorHAnsi" w:eastAsia="Calibri" w:hAnsiTheme="minorHAnsi"/>
          <w:bCs/>
          <w:u w:val="single"/>
        </w:rPr>
        <w:t xml:space="preserve">fully </w:t>
      </w:r>
      <w:r w:rsidRPr="00086FE2">
        <w:rPr>
          <w:rFonts w:asciiTheme="minorHAnsi" w:eastAsia="Calibri" w:hAnsiTheme="minorHAnsi"/>
          <w:bCs/>
          <w:u w:val="single"/>
        </w:rPr>
        <w:t>understand</w:t>
      </w:r>
      <w:r w:rsidRPr="00086FE2">
        <w:rPr>
          <w:rFonts w:asciiTheme="minorHAnsi" w:eastAsia="Calibri" w:hAnsiTheme="minorHAnsi"/>
        </w:rPr>
        <w:t xml:space="preserve">. </w:t>
      </w:r>
      <w:proofErr w:type="gramStart"/>
      <w:r w:rsidRPr="00B80E4D">
        <w:rPr>
          <w:rFonts w:asciiTheme="minorHAnsi" w:eastAsia="Calibri" w:hAnsiTheme="minorHAnsi"/>
          <w:bCs/>
          <w:u w:val="single"/>
        </w:rPr>
        <w:t>Spillers</w:t>
      </w:r>
      <w:proofErr w:type="gramEnd"/>
      <w:r w:rsidRPr="00B80E4D">
        <w:rPr>
          <w:rFonts w:asciiTheme="minorHAnsi" w:eastAsia="Calibri" w:hAnsiTheme="minorHAnsi"/>
          <w:bCs/>
          <w:u w:val="single"/>
        </w:rPr>
        <w:t xml:space="preserve"> supports an argument for the necessity of this work in building a more robust theoretical foundation for black political thought, and </w:t>
      </w:r>
      <w:proofErr w:type="spellStart"/>
      <w:r w:rsidRPr="00B80E4D">
        <w:rPr>
          <w:rFonts w:asciiTheme="minorHAnsi" w:eastAsia="Calibri" w:hAnsiTheme="minorHAnsi"/>
          <w:bCs/>
          <w:u w:val="single"/>
        </w:rPr>
        <w:t>afropessimism</w:t>
      </w:r>
      <w:proofErr w:type="spellEnd"/>
      <w:r w:rsidRPr="00B80E4D">
        <w:rPr>
          <w:rFonts w:asciiTheme="minorHAnsi" w:eastAsia="Calibri" w:hAnsiTheme="minorHAnsi"/>
          <w:bCs/>
          <w:u w:val="single"/>
        </w:rPr>
        <w:t xml:space="preserve"> could be our point of departure</w:t>
      </w:r>
      <w:r w:rsidRPr="00B80E4D">
        <w:rPr>
          <w:rFonts w:asciiTheme="minorHAnsi" w:eastAsia="Calibri" w:hAnsiTheme="minorHAnsi"/>
        </w:rPr>
        <w:t xml:space="preserve">. For </w:t>
      </w:r>
      <w:proofErr w:type="spellStart"/>
      <w:r w:rsidRPr="00B80E4D">
        <w:rPr>
          <w:rFonts w:asciiTheme="minorHAnsi" w:eastAsia="Calibri" w:hAnsiTheme="minorHAnsi"/>
        </w:rPr>
        <w:t>Wilderson</w:t>
      </w:r>
      <w:proofErr w:type="spellEnd"/>
      <w:r w:rsidRPr="00B80E4D">
        <w:rPr>
          <w:rFonts w:asciiTheme="minorHAnsi" w:eastAsia="Calibri" w:hAnsiTheme="minorHAnsi"/>
        </w:rPr>
        <w:t xml:space="preserve">,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086FE2">
        <w:rPr>
          <w:rFonts w:asciiTheme="minorHAnsi" w:eastAsia="Calibri" w:hAnsiTheme="minorHAnsi"/>
          <w:bCs/>
          <w:u w:val="single"/>
        </w:rPr>
        <w:t xml:space="preserve">the distinction we’re looking for under </w:t>
      </w:r>
      <w:r w:rsidRPr="00B80E4D">
        <w:rPr>
          <w:rFonts w:asciiTheme="minorHAnsi" w:eastAsia="Calibri" w:hAnsiTheme="minorHAnsi"/>
          <w:bCs/>
          <w:u w:val="single"/>
        </w:rPr>
        <w:t xml:space="preserve">the line of </w:t>
      </w:r>
      <w:r w:rsidRPr="00086FE2">
        <w:rPr>
          <w:rFonts w:asciiTheme="minorHAnsi" w:eastAsia="Calibri" w:hAnsiTheme="minorHAnsi"/>
          <w:bCs/>
          <w:u w:val="single"/>
        </w:rPr>
        <w:t xml:space="preserve">recognition and incorporation is not “man” and “woman”, which </w:t>
      </w:r>
      <w:proofErr w:type="spellStart"/>
      <w:r w:rsidRPr="00086FE2">
        <w:rPr>
          <w:rFonts w:asciiTheme="minorHAnsi" w:eastAsia="Calibri" w:hAnsiTheme="minorHAnsi"/>
          <w:bCs/>
          <w:u w:val="single"/>
        </w:rPr>
        <w:t>Wilderson</w:t>
      </w:r>
      <w:proofErr w:type="spellEnd"/>
      <w:r w:rsidRPr="00086FE2">
        <w:rPr>
          <w:rFonts w:asciiTheme="minorHAnsi" w:eastAsia="Calibri" w:hAnsiTheme="minorHAnsi"/>
          <w:bCs/>
          <w:u w:val="single"/>
        </w:rPr>
        <w:t xml:space="preserve"> would reject, but that is not to say there is no distinction </w:t>
      </w:r>
      <w:r w:rsidRPr="00B80E4D">
        <w:rPr>
          <w:rFonts w:asciiTheme="minorHAnsi" w:eastAsia="Calibri" w:hAnsiTheme="minorHAnsi"/>
          <w:bCs/>
          <w:u w:val="single"/>
        </w:rPr>
        <w:t>to be made whatsoever. It seems we may too hastily disregard the possibility for distinction for three reasons,</w:t>
      </w:r>
      <w:r w:rsidRPr="00B80E4D">
        <w:rPr>
          <w:rFonts w:asciiTheme="minorHAnsi" w:eastAsia="Calibri" w:hAnsiTheme="minorHAnsi"/>
        </w:rPr>
        <w:t xml:space="preserve">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w:t>
      </w:r>
      <w:r w:rsidRPr="00B80E4D">
        <w:rPr>
          <w:rFonts w:asciiTheme="minorHAnsi" w:eastAsia="Calibri" w:hAnsiTheme="minorHAnsi"/>
          <w:bCs/>
          <w:u w:val="single"/>
        </w:rPr>
        <w:t>the validity of these points of contention is not what is in question for Spillers.</w:t>
      </w:r>
      <w:r w:rsidRPr="00B80E4D">
        <w:rPr>
          <w:rFonts w:asciiTheme="minorHAnsi" w:eastAsia="Calibri" w:hAnsiTheme="minorHAnsi"/>
        </w:rPr>
        <w:t xml:space="preserve"> </w:t>
      </w:r>
      <w:r w:rsidRPr="00086FE2">
        <w:rPr>
          <w:rFonts w:asciiTheme="minorHAnsi" w:eastAsia="Calibri" w:hAnsiTheme="minorHAnsi"/>
          <w:bCs/>
          <w:u w:val="single"/>
        </w:rPr>
        <w:t>The distinctions made on ships or on fields are not the only sites we should scourer for insight into the black gender problematic, and evidence that captives are not regarded as “men” and “women</w:t>
      </w:r>
      <w:r w:rsidRPr="00B80E4D">
        <w:rPr>
          <w:rFonts w:asciiTheme="minorHAnsi" w:eastAsia="Calibri" w:hAnsiTheme="minorHAnsi"/>
        </w:rPr>
        <w:t xml:space="preserve">,” like their captors, </w:t>
      </w:r>
      <w:r w:rsidRPr="00086FE2">
        <w:rPr>
          <w:rFonts w:asciiTheme="minorHAnsi" w:eastAsia="Calibri" w:hAnsiTheme="minorHAnsi"/>
          <w:bCs/>
          <w:u w:val="single"/>
        </w:rPr>
        <w:t>is elucidating but not explanatory.</w:t>
      </w:r>
      <w:r w:rsidRPr="00B80E4D">
        <w:rPr>
          <w:rFonts w:asciiTheme="minorHAnsi" w:eastAsia="Calibri" w:hAnsiTheme="minorHAnsi"/>
        </w:rPr>
        <w:t xml:space="preserve"> In Mama’s Baby, Papa’s Maybe, </w:t>
      </w:r>
      <w:r w:rsidRPr="00086FE2">
        <w:rPr>
          <w:rFonts w:asciiTheme="minorHAnsi" w:eastAsia="Calibri" w:hAnsiTheme="minorHAnsi"/>
          <w:bCs/>
          <w:u w:val="single"/>
        </w:rPr>
        <w:t>Spillers uses naming as a point of entry into black gender problematic</w:t>
      </w:r>
      <w:r w:rsidRPr="00B80E4D">
        <w:rPr>
          <w:rFonts w:asciiTheme="minorHAnsi" w:eastAsia="Calibri" w:hAnsiTheme="minorHAnsi"/>
        </w:rPr>
        <w:t xml:space="preserve">. She revisits Daniel Patrick </w:t>
      </w:r>
      <w:r w:rsidRPr="00086FE2">
        <w:rPr>
          <w:rFonts w:asciiTheme="minorHAnsi" w:eastAsia="Calibri" w:hAnsiTheme="minorHAnsi"/>
          <w:bCs/>
          <w:u w:val="single"/>
        </w:rPr>
        <w:t>Moynihan</w:t>
      </w:r>
      <w:r w:rsidRPr="00B80E4D">
        <w:rPr>
          <w:rFonts w:asciiTheme="minorHAnsi" w:eastAsia="Calibri" w:hAnsiTheme="minorHAnsi"/>
          <w:bCs/>
          <w:u w:val="single"/>
        </w:rPr>
        <w:t xml:space="preserve">’s report on the state of the black community in America during the late 1960s, and </w:t>
      </w:r>
      <w:r w:rsidRPr="00086FE2">
        <w:rPr>
          <w:rFonts w:asciiTheme="minorHAnsi" w:eastAsia="Calibri" w:hAnsiTheme="minorHAnsi"/>
          <w:bCs/>
          <w:u w:val="single"/>
        </w:rPr>
        <w:t>meditates on the significance of</w:t>
      </w:r>
      <w:r w:rsidRPr="00B80E4D">
        <w:rPr>
          <w:rFonts w:asciiTheme="minorHAnsi" w:eastAsia="Calibri" w:hAnsiTheme="minorHAnsi"/>
          <w:bCs/>
          <w:u w:val="single"/>
        </w:rPr>
        <w:t xml:space="preserve"> </w:t>
      </w:r>
      <w:r w:rsidRPr="00086FE2">
        <w:rPr>
          <w:rFonts w:asciiTheme="minorHAnsi" w:eastAsia="Calibri" w:hAnsiTheme="minorHAnsi"/>
          <w:bCs/>
          <w:u w:val="single"/>
        </w:rPr>
        <w:t xml:space="preserve">black </w:t>
      </w:r>
      <w:r w:rsidRPr="00086FE2">
        <w:rPr>
          <w:rFonts w:asciiTheme="minorHAnsi" w:eastAsia="Calibri" w:hAnsiTheme="minorHAnsi"/>
          <w:bCs/>
          <w:u w:val="single"/>
        </w:rPr>
        <w:lastRenderedPageBreak/>
        <w:t>women emerging as the locus of black pathology</w:t>
      </w:r>
      <w:r w:rsidRPr="00B80E4D">
        <w:rPr>
          <w:rFonts w:asciiTheme="minorHAnsi" w:eastAsia="Calibri" w:hAnsiTheme="minorHAnsi"/>
        </w:rPr>
        <w:t>. She writes that for Moynihan, “</w:t>
      </w:r>
      <w:r w:rsidRPr="00B80E4D">
        <w:rPr>
          <w:rFonts w:asciiTheme="minorHAnsi" w:eastAsia="Calibri" w:hAnsiTheme="minorHAnsi"/>
          <w:bCs/>
          <w:u w:val="single"/>
        </w:rPr>
        <w:t xml:space="preserve">the ‘Negro Family’ has no Father to speak of—his Name, his Symbolic function mark the impressive missing agencies in the essential life of the black community… and it is, surprisingly, the fault of the Daughter, or the female line”. Thus, it is </w:t>
      </w:r>
      <w:r w:rsidRPr="00086FE2">
        <w:rPr>
          <w:rFonts w:asciiTheme="minorHAnsi" w:eastAsia="Calibri" w:hAnsiTheme="minorHAnsi"/>
          <w:bCs/>
          <w:u w:val="single"/>
        </w:rPr>
        <w:t>the “displacing [of] the Name and the Law of the father to the territory of the Mother and Daughter [</w:t>
      </w:r>
      <w:r w:rsidRPr="00B80E4D">
        <w:rPr>
          <w:rFonts w:asciiTheme="minorHAnsi" w:eastAsia="Calibri" w:hAnsiTheme="minorHAnsi"/>
          <w:bCs/>
          <w:u w:val="single"/>
        </w:rPr>
        <w:t xml:space="preserve">that] </w:t>
      </w:r>
      <w:r w:rsidRPr="00086FE2">
        <w:rPr>
          <w:rFonts w:asciiTheme="minorHAnsi" w:eastAsia="Calibri" w:hAnsiTheme="minorHAnsi"/>
          <w:bCs/>
          <w:u w:val="single"/>
        </w:rPr>
        <w:t>becomes an aspect of the African-American female’s misnaming</w:t>
      </w:r>
      <w:r w:rsidRPr="00B80E4D">
        <w:rPr>
          <w:rFonts w:asciiTheme="minorHAnsi" w:eastAsia="Calibri" w:hAnsiTheme="minorHAnsi"/>
        </w:rPr>
        <w:t xml:space="preserve">.”3 The black is without the gendered symbolic integrity that the subjects of civil society enjoy; </w:t>
      </w:r>
      <w:r w:rsidRPr="00086FE2">
        <w:rPr>
          <w:rFonts w:asciiTheme="minorHAnsi" w:eastAsia="Calibri" w:hAnsiTheme="minorHAnsi"/>
          <w:bCs/>
          <w:u w:val="single"/>
        </w:rPr>
        <w:t xml:space="preserve">the black performs to both genders, </w:t>
      </w:r>
      <w:r w:rsidRPr="00B80E4D">
        <w:rPr>
          <w:rFonts w:asciiTheme="minorHAnsi" w:eastAsia="Calibri" w:hAnsiTheme="minorHAnsi"/>
          <w:bCs/>
          <w:u w:val="single"/>
        </w:rPr>
        <w:t>as well as anything in between and beyond,</w:t>
      </w:r>
      <w:r w:rsidRPr="00086FE2">
        <w:rPr>
          <w:rFonts w:asciiTheme="minorHAnsi" w:eastAsia="Calibri" w:hAnsiTheme="minorHAnsi"/>
          <w:bCs/>
          <w:u w:val="single"/>
        </w:rPr>
        <w:t xml:space="preserve"> and is not granted the protections of motherhood or the entitlements of fatherhood</w:t>
      </w:r>
      <w:r w:rsidRPr="00B80E4D">
        <w:rPr>
          <w:rFonts w:asciiTheme="minorHAnsi" w:eastAsia="Calibri" w:hAnsiTheme="minorHAnsi"/>
          <w:bCs/>
          <w:u w:val="single"/>
        </w:rPr>
        <w:t xml:space="preserve"> for example. Moynihan observes the behavior of the black family and concludes that it is a manifestation of the backwardness of blackness generally, and the pathology of black women in particular</w:t>
      </w:r>
      <w:r w:rsidRPr="00B80E4D">
        <w:rPr>
          <w:rFonts w:asciiTheme="minorHAnsi" w:eastAsia="Calibri" w:hAnsiTheme="minorHAnsi"/>
        </w:rPr>
        <w:t xml:space="preserve">. But a structural analysis would include a discussion of historical context, relations to power and positionality, with an understanding of the black as positioned through the violence of captivity. Moreover, </w:t>
      </w:r>
      <w:r w:rsidRPr="00086FE2">
        <w:rPr>
          <w:rFonts w:asciiTheme="minorHAnsi" w:eastAsia="Calibri" w:hAnsiTheme="minorHAnsi"/>
          <w:bCs/>
          <w:u w:val="single"/>
        </w:rPr>
        <w:t>the emergence of the female black marks the divergence between chattel slavery and racial slavery</w:t>
      </w:r>
      <w:r w:rsidRPr="00B80E4D">
        <w:rPr>
          <w:rFonts w:asciiTheme="minorHAnsi" w:eastAsia="Calibri" w:hAnsiTheme="minorHAnsi"/>
        </w:rPr>
        <w:t xml:space="preserve">. Peter Wood, professor of history at Duke University, explains that </w:t>
      </w:r>
      <w:proofErr w:type="spellStart"/>
      <w:r w:rsidRPr="00B80E4D">
        <w:rPr>
          <w:rFonts w:asciiTheme="minorHAnsi" w:eastAsia="Calibri" w:hAnsiTheme="minorHAnsi"/>
        </w:rPr>
        <w:t>partus</w:t>
      </w:r>
      <w:proofErr w:type="spellEnd"/>
      <w:r w:rsidRPr="00B80E4D">
        <w:rPr>
          <w:rFonts w:asciiTheme="minorHAnsi" w:eastAsia="Calibri" w:hAnsiTheme="minorHAnsi"/>
        </w:rPr>
        <w:t xml:space="preserve"> </w:t>
      </w:r>
      <w:proofErr w:type="spellStart"/>
      <w:r w:rsidRPr="00B80E4D">
        <w:rPr>
          <w:rFonts w:asciiTheme="minorHAnsi" w:eastAsia="Calibri" w:hAnsiTheme="minorHAnsi"/>
        </w:rPr>
        <w:t>sequitir</w:t>
      </w:r>
      <w:proofErr w:type="spellEnd"/>
      <w:r w:rsidRPr="00B80E4D">
        <w:rPr>
          <w:rFonts w:asciiTheme="minorHAnsi" w:eastAsia="Calibri" w:hAnsiTheme="minorHAnsi"/>
        </w:rPr>
        <w:t xml:space="preserve"> </w:t>
      </w:r>
      <w:proofErr w:type="spellStart"/>
      <w:r w:rsidRPr="00B80E4D">
        <w:rPr>
          <w:rFonts w:asciiTheme="minorHAnsi" w:eastAsia="Calibri" w:hAnsiTheme="minorHAnsi"/>
        </w:rPr>
        <w:t>ventrem</w:t>
      </w:r>
      <w:proofErr w:type="spellEnd"/>
      <w:r w:rsidRPr="00B80E4D">
        <w:rPr>
          <w:rFonts w:asciiTheme="minorHAnsi" w:eastAsia="Calibri" w:hAnsiTheme="minorHAnsi"/>
        </w:rPr>
        <w:t>, “</w:t>
      </w:r>
      <w:r w:rsidRPr="00B80E4D">
        <w:rPr>
          <w:rFonts w:asciiTheme="minorHAnsi" w:eastAsia="Calibri" w:hAnsiTheme="minorHAnsi"/>
          <w:bCs/>
          <w:u w:val="single"/>
        </w:rPr>
        <w:t xml:space="preserve">that which is brought forth follows the womb”, is a legal doctrine which mandates that </w:t>
      </w:r>
      <w:r w:rsidRPr="00086FE2">
        <w:rPr>
          <w:rFonts w:asciiTheme="minorHAnsi" w:eastAsia="Calibri" w:hAnsiTheme="minorHAnsi"/>
          <w:bCs/>
          <w:u w:val="single"/>
        </w:rPr>
        <w:t>the child follows the status of the mother,</w:t>
      </w:r>
      <w:r w:rsidRPr="00B80E4D">
        <w:rPr>
          <w:rFonts w:asciiTheme="minorHAnsi" w:eastAsia="Calibri" w:hAnsiTheme="minorHAnsi"/>
          <w:bCs/>
          <w:u w:val="single"/>
        </w:rPr>
        <w:t xml:space="preserve"> or rather in the case of the female black, her child is doomed to captivity. </w:t>
      </w:r>
      <w:r w:rsidRPr="00B80E4D">
        <w:rPr>
          <w:rFonts w:asciiTheme="minorHAnsi" w:eastAsia="Calibri" w:hAnsiTheme="minorHAnsi"/>
        </w:rPr>
        <w:t xml:space="preserve">Woods notes that there was a “shift from indentured servitude to lifelong slavery to heredity slavery, where not only am I enslaved but my children as well” and emphasizes that it was indeed “a remarkable shift”4. However, </w:t>
      </w:r>
      <w:r w:rsidRPr="00086FE2">
        <w:rPr>
          <w:rFonts w:asciiTheme="minorHAnsi" w:eastAsia="Calibri" w:hAnsiTheme="minorHAnsi"/>
          <w:bCs/>
          <w:u w:val="single"/>
        </w:rPr>
        <w:t>the problem is not that we do not know this history, but rather we have not dealt with</w:t>
      </w:r>
      <w:r w:rsidRPr="00B80E4D">
        <w:rPr>
          <w:rFonts w:asciiTheme="minorHAnsi" w:eastAsia="Calibri" w:hAnsiTheme="minorHAnsi"/>
        </w:rPr>
        <w:t xml:space="preserve"> it theoretically, and </w:t>
      </w:r>
      <w:r w:rsidRPr="00086FE2">
        <w:rPr>
          <w:rFonts w:asciiTheme="minorHAnsi" w:eastAsia="Calibri" w:hAnsiTheme="minorHAnsi"/>
          <w:bCs/>
          <w:u w:val="single"/>
        </w:rPr>
        <w:t>even in the most likely</w:t>
      </w:r>
      <w:r w:rsidRPr="00B80E4D">
        <w:rPr>
          <w:rFonts w:asciiTheme="minorHAnsi" w:eastAsia="Calibri" w:hAnsiTheme="minorHAnsi"/>
        </w:rPr>
        <w:t xml:space="preserve"> 3 4 Ibid, 66. </w:t>
      </w:r>
      <w:proofErr w:type="gramStart"/>
      <w:r w:rsidRPr="00086FE2">
        <w:rPr>
          <w:rFonts w:asciiTheme="minorHAnsi" w:eastAsia="Calibri" w:hAnsiTheme="minorHAnsi"/>
          <w:bCs/>
          <w:u w:val="single"/>
        </w:rPr>
        <w:t>of</w:t>
      </w:r>
      <w:proofErr w:type="gramEnd"/>
      <w:r w:rsidRPr="00086FE2">
        <w:rPr>
          <w:rFonts w:asciiTheme="minorHAnsi" w:eastAsia="Calibri" w:hAnsiTheme="minorHAnsi"/>
          <w:bCs/>
          <w:u w:val="single"/>
        </w:rPr>
        <w:t xml:space="preserve"> discourses</w:t>
      </w:r>
      <w:r w:rsidRPr="00B80E4D">
        <w:rPr>
          <w:rFonts w:asciiTheme="minorHAnsi" w:eastAsia="Calibri" w:hAnsiTheme="minorHAnsi"/>
        </w:rPr>
        <w:t xml:space="preserve">, particularity on the basis of </w:t>
      </w:r>
      <w:r w:rsidRPr="00086FE2">
        <w:rPr>
          <w:rFonts w:asciiTheme="minorHAnsi" w:eastAsia="Calibri" w:hAnsiTheme="minorHAnsi"/>
          <w:bCs/>
          <w:u w:val="single"/>
        </w:rPr>
        <w:t>sex is not explored</w:t>
      </w:r>
      <w:r w:rsidRPr="00B80E4D">
        <w:rPr>
          <w:rFonts w:asciiTheme="minorHAnsi" w:eastAsia="Calibri" w:hAnsiTheme="minorHAnsi"/>
        </w:rPr>
        <w:t xml:space="preserve">. In chapter 11 of Red, White and Black, </w:t>
      </w:r>
      <w:proofErr w:type="spellStart"/>
      <w:r w:rsidRPr="00B80E4D">
        <w:rPr>
          <w:rFonts w:asciiTheme="minorHAnsi" w:eastAsia="Calibri" w:hAnsiTheme="minorHAnsi"/>
          <w:bCs/>
          <w:u w:val="single"/>
        </w:rPr>
        <w:t>Wilderson</w:t>
      </w:r>
      <w:proofErr w:type="spellEnd"/>
      <w:r w:rsidRPr="00B80E4D">
        <w:rPr>
          <w:rFonts w:asciiTheme="minorHAnsi" w:eastAsia="Calibri" w:hAnsiTheme="minorHAnsi"/>
          <w:bCs/>
          <w:u w:val="single"/>
        </w:rPr>
        <w:t xml:space="preserve"> takes up the issue of gender and sex under captivity, but largely leaves the work Spillers does in Mama’s Baby, Papa’s </w:t>
      </w:r>
      <w:proofErr w:type="gramStart"/>
      <w:r w:rsidRPr="00B80E4D">
        <w:rPr>
          <w:rFonts w:asciiTheme="minorHAnsi" w:eastAsia="Calibri" w:hAnsiTheme="minorHAnsi"/>
          <w:bCs/>
          <w:u w:val="single"/>
        </w:rPr>
        <w:t>Maybe</w:t>
      </w:r>
      <w:proofErr w:type="gramEnd"/>
      <w:r w:rsidRPr="00B80E4D">
        <w:rPr>
          <w:rFonts w:asciiTheme="minorHAnsi" w:eastAsia="Calibri" w:hAnsiTheme="minorHAnsi"/>
          <w:bCs/>
          <w:u w:val="single"/>
        </w:rPr>
        <w:t xml:space="preserve"> untouched</w:t>
      </w:r>
      <w:r w:rsidRPr="00B80E4D">
        <w:rPr>
          <w:rFonts w:asciiTheme="minorHAnsi" w:eastAsia="Calibri" w:hAnsiTheme="minorHAnsi"/>
        </w:rPr>
        <w:t xml:space="preserve">. Earlier in the chapter, she is employed as support for </w:t>
      </w:r>
      <w:proofErr w:type="spellStart"/>
      <w:r w:rsidRPr="00B80E4D">
        <w:rPr>
          <w:rFonts w:asciiTheme="minorHAnsi" w:eastAsia="Calibri" w:hAnsiTheme="minorHAnsi"/>
        </w:rPr>
        <w:t>Wilderson’s</w:t>
      </w:r>
      <w:proofErr w:type="spellEnd"/>
      <w:r w:rsidRPr="00B80E4D">
        <w:rPr>
          <w:rFonts w:asciiTheme="minorHAnsi" w:eastAsia="Calibri" w:hAnsiTheme="minorHAnsi"/>
        </w:rPr>
        <w:t xml:space="preserve"> claim that the position of white women and black females are made distinct as a direct consequence of captivity. However, </w:t>
      </w:r>
      <w:r w:rsidRPr="00B80E4D">
        <w:rPr>
          <w:rFonts w:asciiTheme="minorHAnsi" w:eastAsia="Calibri" w:hAnsiTheme="minorHAnsi"/>
          <w:bCs/>
          <w:u w:val="single"/>
        </w:rPr>
        <w:t xml:space="preserve">when </w:t>
      </w:r>
      <w:proofErr w:type="spellStart"/>
      <w:r w:rsidRPr="00B80E4D">
        <w:rPr>
          <w:rFonts w:asciiTheme="minorHAnsi" w:eastAsia="Calibri" w:hAnsiTheme="minorHAnsi"/>
          <w:bCs/>
          <w:u w:val="single"/>
        </w:rPr>
        <w:t>Wilderson</w:t>
      </w:r>
      <w:proofErr w:type="spellEnd"/>
      <w:r w:rsidRPr="00B80E4D">
        <w:rPr>
          <w:rFonts w:asciiTheme="minorHAnsi" w:eastAsia="Calibri" w:hAnsiTheme="minorHAnsi"/>
          <w:bCs/>
          <w:u w:val="single"/>
        </w:rPr>
        <w:t xml:space="preserve"> addresses blackness and gender, specifically gender ontology and the reification of gender, Spillers absence is haunting.</w:t>
      </w:r>
      <w:r w:rsidRPr="00B80E4D">
        <w:rPr>
          <w:rFonts w:asciiTheme="minorHAnsi" w:eastAsia="Calibri" w:hAnsiTheme="minorHAnsi"/>
        </w:rPr>
        <w:t xml:space="preserve"> Moreover, </w:t>
      </w:r>
      <w:r w:rsidRPr="00086FE2">
        <w:rPr>
          <w:rFonts w:asciiTheme="minorHAnsi" w:eastAsia="Calibri" w:hAnsiTheme="minorHAnsi"/>
          <w:bCs/>
          <w:u w:val="single"/>
        </w:rPr>
        <w:t>the effect of captivity on gender is not simply a reversal of power between the categories of “man” and “woman”</w:t>
      </w:r>
      <w:r w:rsidRPr="00B80E4D">
        <w:rPr>
          <w:rFonts w:asciiTheme="minorHAnsi" w:eastAsia="Calibri" w:hAnsiTheme="minorHAnsi"/>
          <w:bCs/>
          <w:u w:val="single"/>
        </w:rPr>
        <w:t xml:space="preserve"> </w:t>
      </w:r>
      <w:r w:rsidRPr="00B80E4D">
        <w:rPr>
          <w:rFonts w:asciiTheme="minorHAnsi" w:eastAsia="Calibri" w:hAnsiTheme="minorHAnsi"/>
        </w:rPr>
        <w:t xml:space="preserve">as suggested by Moynihan, </w:t>
      </w:r>
      <w:r w:rsidRPr="00086FE2">
        <w:rPr>
          <w:rFonts w:asciiTheme="minorHAnsi" w:eastAsia="Calibri" w:hAnsiTheme="minorHAnsi"/>
          <w:bCs/>
          <w:u w:val="single"/>
        </w:rPr>
        <w:t>but rather that these categories are in fact eviscerated entirely where the black is concerned</w:t>
      </w:r>
      <w:r w:rsidRPr="00B80E4D">
        <w:rPr>
          <w:rFonts w:asciiTheme="minorHAnsi" w:eastAsia="Calibri" w:hAnsiTheme="minorHAnsi"/>
        </w:rPr>
        <w:t xml:space="preserve">. Though the black does not hold the symbolic integrity for gender normativity, as argued by both </w:t>
      </w:r>
      <w:proofErr w:type="spellStart"/>
      <w:r w:rsidRPr="00B80E4D">
        <w:rPr>
          <w:rFonts w:asciiTheme="minorHAnsi" w:eastAsia="Calibri" w:hAnsiTheme="minorHAnsi"/>
        </w:rPr>
        <w:t>Wilderson</w:t>
      </w:r>
      <w:proofErr w:type="spellEnd"/>
      <w:r w:rsidRPr="00B80E4D">
        <w:rPr>
          <w:rFonts w:asciiTheme="minorHAnsi" w:eastAsia="Calibri" w:hAnsiTheme="minorHAnsi"/>
        </w:rPr>
        <w:t xml:space="preserve"> and Spillers, </w:t>
      </w:r>
      <w:r w:rsidRPr="00086FE2">
        <w:rPr>
          <w:rFonts w:asciiTheme="minorHAnsi" w:eastAsia="Calibri" w:hAnsiTheme="minorHAnsi"/>
          <w:bCs/>
          <w:u w:val="single"/>
        </w:rPr>
        <w:t>the categories of male and female are still apt here; “man” and “woman” representing the body</w:t>
      </w:r>
      <w:r w:rsidRPr="00B80E4D">
        <w:rPr>
          <w:rFonts w:asciiTheme="minorHAnsi" w:eastAsia="Calibri" w:hAnsiTheme="minorHAnsi"/>
          <w:bCs/>
          <w:u w:val="single"/>
        </w:rPr>
        <w:t xml:space="preserve"> and the latter, eviscerated categories, representing Spillers’ notion of the flesh</w:t>
      </w:r>
      <w:r w:rsidRPr="00B80E4D">
        <w:rPr>
          <w:rFonts w:asciiTheme="minorHAnsi" w:eastAsia="Calibri" w:hAnsiTheme="minorHAnsi"/>
        </w:rPr>
        <w:t xml:space="preserve">. She writes: </w:t>
      </w:r>
      <w:r w:rsidRPr="00086FE2">
        <w:rPr>
          <w:rFonts w:asciiTheme="minorHAnsi" w:eastAsia="Calibri" w:hAnsiTheme="minorHAnsi"/>
          <w:bCs/>
          <w:u w:val="single"/>
        </w:rPr>
        <w:t>Before there is the ‘body’ there is the ‘flesh,’</w:t>
      </w:r>
      <w:r w:rsidRPr="00B80E4D">
        <w:rPr>
          <w:rFonts w:asciiTheme="minorHAnsi" w:eastAsia="Calibri" w:hAnsiTheme="minorHAnsi"/>
          <w:bCs/>
          <w:u w:val="single"/>
        </w:rPr>
        <w:t xml:space="preserve"> that zero degree of social conceptualization that does not escape concealment under the brush of discourse, or the reflexes of iconography</w:t>
      </w:r>
      <w:r w:rsidRPr="00B80E4D">
        <w:rPr>
          <w:rFonts w:asciiTheme="minorHAnsi" w:eastAsia="Calibri" w:hAnsiTheme="minorHAnsi"/>
        </w:rPr>
        <w:t xml:space="preserve">. Even though the European hegemonies stole bodies—some of them female… we regard this human and social irreparability as high crimes against the flesh, as a person of African females and African males registered the wounding. 5 Here, </w:t>
      </w:r>
      <w:r w:rsidRPr="00B80E4D">
        <w:rPr>
          <w:rFonts w:asciiTheme="minorHAnsi" w:eastAsia="Calibri" w:hAnsiTheme="minorHAnsi"/>
          <w:bCs/>
          <w:u w:val="single"/>
        </w:rPr>
        <w:t xml:space="preserve">Spillers shows that </w:t>
      </w:r>
      <w:r w:rsidRPr="00086FE2">
        <w:rPr>
          <w:rFonts w:asciiTheme="minorHAnsi" w:eastAsia="Calibri" w:hAnsiTheme="minorHAnsi"/>
          <w:bCs/>
          <w:u w:val="single"/>
        </w:rPr>
        <w:t>the violence of captivity registers on multiple levels</w:t>
      </w:r>
      <w:r w:rsidRPr="00B80E4D">
        <w:rPr>
          <w:rFonts w:asciiTheme="minorHAnsi" w:eastAsia="Calibri" w:hAnsiTheme="minorHAnsi"/>
          <w:bCs/>
          <w:u w:val="single"/>
        </w:rPr>
        <w:t xml:space="preserve">, and of course that the violence can be understood from multiple registers, however </w:t>
      </w:r>
      <w:r w:rsidRPr="00086FE2">
        <w:rPr>
          <w:rFonts w:asciiTheme="minorHAnsi" w:eastAsia="Calibri" w:hAnsiTheme="minorHAnsi"/>
          <w:bCs/>
          <w:u w:val="single"/>
        </w:rPr>
        <w:t xml:space="preserve">the flesh that registers the wounding is sexed, </w:t>
      </w:r>
      <w:proofErr w:type="gramStart"/>
      <w:r w:rsidRPr="00086FE2">
        <w:rPr>
          <w:rFonts w:asciiTheme="minorHAnsi" w:eastAsia="Calibri" w:hAnsiTheme="minorHAnsi"/>
          <w:bCs/>
          <w:u w:val="single"/>
        </w:rPr>
        <w:t>the</w:t>
      </w:r>
      <w:proofErr w:type="gramEnd"/>
      <w:r w:rsidRPr="00086FE2">
        <w:rPr>
          <w:rFonts w:asciiTheme="minorHAnsi" w:eastAsia="Calibri" w:hAnsiTheme="minorHAnsi"/>
          <w:bCs/>
          <w:u w:val="single"/>
        </w:rPr>
        <w:t xml:space="preserve"> violence at times sexualized</w:t>
      </w:r>
      <w:r w:rsidRPr="00B80E4D">
        <w:rPr>
          <w:rFonts w:asciiTheme="minorHAnsi" w:eastAsia="Calibri" w:hAnsiTheme="minorHAnsi"/>
        </w:rPr>
        <w:t xml:space="preserve">. So how, then, </w:t>
      </w:r>
      <w:r w:rsidRPr="00086FE2">
        <w:rPr>
          <w:rFonts w:asciiTheme="minorHAnsi" w:eastAsia="Calibri" w:hAnsiTheme="minorHAnsi"/>
          <w:bCs/>
          <w:u w:val="single"/>
        </w:rPr>
        <w:t>does the female black function</w:t>
      </w:r>
      <w:r w:rsidRPr="00B80E4D">
        <w:rPr>
          <w:rFonts w:asciiTheme="minorHAnsi" w:eastAsia="Calibri" w:hAnsiTheme="minorHAnsi"/>
          <w:bCs/>
          <w:u w:val="single"/>
        </w:rPr>
        <w:t xml:space="preserve"> within the structure, </w:t>
      </w:r>
      <w:r w:rsidRPr="00086FE2">
        <w:rPr>
          <w:rFonts w:asciiTheme="minorHAnsi" w:eastAsia="Calibri" w:hAnsiTheme="minorHAnsi"/>
          <w:bCs/>
          <w:u w:val="single"/>
        </w:rPr>
        <w:t>positioned through regimes of sexualized violence</w:t>
      </w:r>
      <w:r w:rsidRPr="00B80E4D">
        <w:rPr>
          <w:rFonts w:asciiTheme="minorHAnsi" w:eastAsia="Calibri" w:hAnsiTheme="minorHAnsi"/>
        </w:rPr>
        <w:t xml:space="preserve">?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w:t>
      </w:r>
      <w:proofErr w:type="gramStart"/>
      <w:r w:rsidRPr="00B80E4D">
        <w:rPr>
          <w:rFonts w:asciiTheme="minorHAnsi" w:eastAsia="Calibri" w:hAnsiTheme="minorHAnsi"/>
        </w:rPr>
        <w:t>Maybe</w:t>
      </w:r>
      <w:proofErr w:type="gramEnd"/>
      <w:r w:rsidRPr="00B80E4D">
        <w:rPr>
          <w:rFonts w:asciiTheme="minorHAnsi" w:eastAsia="Calibri" w:hAnsiTheme="minorHAnsi"/>
        </w:rPr>
        <w:t>, “</w:t>
      </w:r>
      <w:r w:rsidRPr="00B80E4D">
        <w:rPr>
          <w:rFonts w:asciiTheme="minorHAnsi" w:eastAsia="Calibri" w:hAnsiTheme="minorHAnsi"/>
          <w:bCs/>
          <w:u w:val="single"/>
        </w:rPr>
        <w:t>The female breaks in upon the imagination with a forcefulness that marks both a denial and an ‘illegitimacy’</w:t>
      </w:r>
      <w:r w:rsidRPr="00B80E4D">
        <w:rPr>
          <w:rFonts w:asciiTheme="minorHAnsi" w:eastAsia="Calibri" w:hAnsiTheme="minorHAnsi"/>
        </w:rPr>
        <w:t xml:space="preserve">… In this play of paradox, </w:t>
      </w:r>
      <w:r w:rsidRPr="00086FE2">
        <w:rPr>
          <w:rFonts w:asciiTheme="minorHAnsi" w:eastAsia="Calibri" w:hAnsiTheme="minorHAnsi"/>
          <w:bCs/>
          <w:u w:val="single"/>
        </w:rPr>
        <w:t>only the female stands in the flesh</w:t>
      </w:r>
      <w:r w:rsidRPr="00B80E4D">
        <w:rPr>
          <w:rFonts w:asciiTheme="minorHAnsi" w:eastAsia="Calibri" w:hAnsiTheme="minorHAnsi"/>
          <w:bCs/>
          <w:u w:val="single"/>
        </w:rPr>
        <w:t>, both mother and mother-dispossessed</w:t>
      </w:r>
      <w:r w:rsidRPr="00B80E4D">
        <w:rPr>
          <w:rFonts w:asciiTheme="minorHAnsi" w:eastAsia="Calibri" w:hAnsiTheme="minorHAnsi"/>
        </w:rPr>
        <w:t xml:space="preserve">. This problematizing of gender places her, in my view, out of the traditional </w:t>
      </w:r>
      <w:proofErr w:type="spellStart"/>
      <w:r w:rsidRPr="00B80E4D">
        <w:rPr>
          <w:rFonts w:asciiTheme="minorHAnsi" w:eastAsia="Calibri" w:hAnsiTheme="minorHAnsi"/>
        </w:rPr>
        <w:t>symbolics</w:t>
      </w:r>
      <w:proofErr w:type="spellEnd"/>
      <w:r w:rsidRPr="00B80E4D">
        <w:rPr>
          <w:rFonts w:asciiTheme="minorHAnsi" w:eastAsia="Calibri" w:hAnsiTheme="minorHAnsi"/>
        </w:rPr>
        <w:t xml:space="preserve"> of female gender, and it is our task to make a place for this different social subject.“ 5 Spillers, 67. </w:t>
      </w:r>
    </w:p>
    <w:p w14:paraId="61141F36" w14:textId="77777777" w:rsidR="006E1AB7" w:rsidRPr="00B80E4D" w:rsidRDefault="006E1AB7" w:rsidP="006E1AB7">
      <w:pPr>
        <w:pStyle w:val="Heading4"/>
        <w:rPr>
          <w:rFonts w:asciiTheme="minorHAnsi" w:hAnsiTheme="minorHAnsi"/>
        </w:rPr>
      </w:pPr>
      <w:r w:rsidRPr="00B80E4D">
        <w:rPr>
          <w:rFonts w:asciiTheme="minorHAnsi" w:hAnsiTheme="minorHAnsi"/>
        </w:rPr>
        <w:lastRenderedPageBreak/>
        <w:t xml:space="preserve">Their denial of the different experiences faced by black women </w:t>
      </w:r>
      <w:proofErr w:type="spellStart"/>
      <w:r w:rsidRPr="00B80E4D">
        <w:rPr>
          <w:rFonts w:asciiTheme="minorHAnsi" w:hAnsiTheme="minorHAnsi"/>
        </w:rPr>
        <w:t>reinscribes</w:t>
      </w:r>
      <w:proofErr w:type="spellEnd"/>
      <w:r w:rsidRPr="00B80E4D">
        <w:rPr>
          <w:rFonts w:asciiTheme="minorHAnsi" w:hAnsiTheme="minorHAnsi"/>
        </w:rPr>
        <w:t xml:space="preserve"> the hierarchal gender orderings which civil society demands.</w:t>
      </w:r>
    </w:p>
    <w:p w14:paraId="5BFE56EC" w14:textId="77777777" w:rsidR="006E1AB7" w:rsidRPr="00B80E4D" w:rsidRDefault="006E1AB7" w:rsidP="006E1AB7">
      <w:pPr>
        <w:rPr>
          <w:rFonts w:asciiTheme="minorHAnsi" w:hAnsiTheme="minorHAnsi" w:cs="Times New Roman"/>
          <w:b/>
          <w:sz w:val="24"/>
          <w:szCs w:val="24"/>
        </w:rPr>
      </w:pPr>
      <w:proofErr w:type="spellStart"/>
      <w:r w:rsidRPr="00B80E4D">
        <w:rPr>
          <w:rFonts w:asciiTheme="minorHAnsi" w:hAnsiTheme="minorHAnsi" w:cs="Times New Roman"/>
          <w:b/>
          <w:sz w:val="24"/>
          <w:szCs w:val="24"/>
        </w:rPr>
        <w:t>Weheliye</w:t>
      </w:r>
      <w:proofErr w:type="spellEnd"/>
      <w:r w:rsidRPr="00B80E4D">
        <w:rPr>
          <w:rFonts w:asciiTheme="minorHAnsi" w:hAnsiTheme="minorHAnsi" w:cs="Times New Roman"/>
          <w:b/>
          <w:sz w:val="24"/>
          <w:szCs w:val="24"/>
        </w:rPr>
        <w:t xml:space="preserve"> 2014</w:t>
      </w:r>
    </w:p>
    <w:p w14:paraId="475982B0" w14:textId="77777777" w:rsidR="006E1AB7" w:rsidRPr="00B80E4D" w:rsidRDefault="006E1AB7" w:rsidP="006E1AB7">
      <w:pPr>
        <w:rPr>
          <w:rFonts w:asciiTheme="minorHAnsi" w:hAnsiTheme="minorHAnsi" w:cs="Times New Roman"/>
          <w:sz w:val="24"/>
          <w:szCs w:val="24"/>
        </w:rPr>
      </w:pPr>
      <w:r w:rsidRPr="00B80E4D">
        <w:rPr>
          <w:rFonts w:asciiTheme="minorHAnsi" w:hAnsiTheme="minorHAnsi" w:cs="Times New Roman"/>
          <w:sz w:val="24"/>
          <w:szCs w:val="24"/>
          <w:u w:val="single"/>
        </w:rPr>
        <w:t>Habeas Viscus</w:t>
      </w:r>
      <w:r w:rsidRPr="00B80E4D">
        <w:rPr>
          <w:rFonts w:asciiTheme="minorHAnsi" w:hAnsiTheme="minorHAnsi" w:cs="Times New Roman"/>
          <w:sz w:val="24"/>
          <w:szCs w:val="24"/>
        </w:rPr>
        <w:t xml:space="preserve">, Alexander G. </w:t>
      </w:r>
      <w:proofErr w:type="spellStart"/>
      <w:r w:rsidRPr="00B80E4D">
        <w:rPr>
          <w:rFonts w:asciiTheme="minorHAnsi" w:hAnsiTheme="minorHAnsi" w:cs="Times New Roman"/>
          <w:sz w:val="24"/>
          <w:szCs w:val="24"/>
        </w:rPr>
        <w:t>Weheliye</w:t>
      </w:r>
      <w:proofErr w:type="spellEnd"/>
      <w:r w:rsidRPr="00B80E4D">
        <w:rPr>
          <w:rFonts w:asciiTheme="minorHAnsi" w:hAnsiTheme="minorHAnsi" w:cs="Times New Roman"/>
          <w:sz w:val="24"/>
          <w:szCs w:val="24"/>
        </w:rPr>
        <w:t>, 2014, Duke University Press, Pg. 40-41</w:t>
      </w:r>
    </w:p>
    <w:p w14:paraId="4FF76371" w14:textId="77777777" w:rsidR="006E1AB7" w:rsidRPr="00B80E4D" w:rsidRDefault="006E1AB7" w:rsidP="006E1AB7">
      <w:pPr>
        <w:rPr>
          <w:rFonts w:asciiTheme="minorHAnsi" w:hAnsiTheme="minorHAnsi" w:cs="Times New Roman"/>
          <w:sz w:val="24"/>
          <w:szCs w:val="24"/>
        </w:rPr>
      </w:pPr>
      <w:r w:rsidRPr="00B80E4D">
        <w:rPr>
          <w:rFonts w:asciiTheme="minorHAnsi" w:hAnsiTheme="minorHAnsi" w:cs="Times New Roman"/>
          <w:sz w:val="24"/>
          <w:szCs w:val="24"/>
        </w:rPr>
        <w:t xml:space="preserve">While </w:t>
      </w:r>
      <w:proofErr w:type="spellStart"/>
      <w:r w:rsidRPr="00B80E4D">
        <w:rPr>
          <w:rFonts w:asciiTheme="minorHAnsi" w:hAnsiTheme="minorHAnsi" w:cs="Times New Roman"/>
          <w:sz w:val="24"/>
          <w:szCs w:val="24"/>
        </w:rPr>
        <w:t>Wynter’s</w:t>
      </w:r>
      <w:proofErr w:type="spellEnd"/>
      <w:r w:rsidRPr="00B80E4D">
        <w:rPr>
          <w:rFonts w:asciiTheme="minorHAnsi" w:hAnsiTheme="minorHAnsi" w:cs="Times New Roman"/>
          <w:sz w:val="24"/>
          <w:szCs w:val="24"/>
        </w:rPr>
        <w:t xml:space="preserve"> resistance to the universalization of gendered categories associated with bourgeois whiteness in certain strands of feminism, which I discussed in chapter I, is understandable, </w:t>
      </w:r>
      <w:r w:rsidRPr="00B80E4D">
        <w:rPr>
          <w:rFonts w:asciiTheme="minorHAnsi" w:hAnsiTheme="minorHAnsi" w:cs="Times New Roman"/>
          <w:b/>
          <w:sz w:val="24"/>
          <w:szCs w:val="24"/>
          <w:u w:val="single"/>
        </w:rPr>
        <w:t xml:space="preserve">her genealogy of </w:t>
      </w:r>
      <w:r w:rsidRPr="00086FE2">
        <w:rPr>
          <w:rFonts w:asciiTheme="minorHAnsi" w:hAnsiTheme="minorHAnsi" w:cs="Times New Roman"/>
          <w:b/>
          <w:sz w:val="24"/>
          <w:szCs w:val="24"/>
          <w:u w:val="single"/>
        </w:rPr>
        <w:t>modernity</w:t>
      </w:r>
      <w:r w:rsidRPr="00B80E4D">
        <w:rPr>
          <w:rFonts w:asciiTheme="minorHAnsi" w:hAnsiTheme="minorHAnsi" w:cs="Times New Roman"/>
          <w:b/>
          <w:sz w:val="24"/>
          <w:szCs w:val="24"/>
          <w:u w:val="single"/>
        </w:rPr>
        <w:t xml:space="preserve">, which </w:t>
      </w:r>
      <w:r w:rsidRPr="00086FE2">
        <w:rPr>
          <w:rFonts w:asciiTheme="minorHAnsi" w:hAnsiTheme="minorHAnsi" w:cs="Times New Roman"/>
          <w:b/>
          <w:sz w:val="24"/>
          <w:szCs w:val="24"/>
          <w:u w:val="single"/>
        </w:rPr>
        <w:t>sees a “mutational shift from the primacy of the anatomical model of sexual difference as the referential model of mimetic ordering, to that of the physiognomic model of racial/cultural difference</w:t>
      </w:r>
      <w:r w:rsidRPr="00B80E4D">
        <w:rPr>
          <w:rFonts w:asciiTheme="minorHAnsi" w:hAnsiTheme="minorHAnsi" w:cs="Times New Roman"/>
          <w:b/>
          <w:sz w:val="24"/>
          <w:szCs w:val="24"/>
          <w:u w:val="single"/>
        </w:rPr>
        <w:t>”</w:t>
      </w:r>
      <w:r w:rsidRPr="00B80E4D">
        <w:rPr>
          <w:rFonts w:asciiTheme="minorHAnsi" w:hAnsiTheme="minorHAnsi" w:cs="Times New Roman"/>
          <w:sz w:val="24"/>
          <w:szCs w:val="24"/>
        </w:rPr>
        <w:t xml:space="preserve"> in the Renaissance, remains less convincing, because it leads to the repudiation of gender analytics as such. This aspect of </w:t>
      </w:r>
      <w:proofErr w:type="spellStart"/>
      <w:r w:rsidRPr="00B80E4D">
        <w:rPr>
          <w:rFonts w:asciiTheme="minorHAnsi" w:hAnsiTheme="minorHAnsi" w:cs="Times New Roman"/>
          <w:sz w:val="24"/>
          <w:szCs w:val="24"/>
        </w:rPr>
        <w:t>Wynter’s</w:t>
      </w:r>
      <w:proofErr w:type="spellEnd"/>
      <w:r w:rsidRPr="00B80E4D">
        <w:rPr>
          <w:rFonts w:asciiTheme="minorHAnsi" w:hAnsiTheme="minorHAnsi" w:cs="Times New Roman"/>
          <w:sz w:val="24"/>
          <w:szCs w:val="24"/>
        </w:rPr>
        <w:t xml:space="preserve"> thinking fails to persuade in the way the other elements of her global analytics of the human do, since </w:t>
      </w:r>
      <w:r w:rsidRPr="00086FE2">
        <w:rPr>
          <w:rFonts w:asciiTheme="minorHAnsi" w:hAnsiTheme="minorHAnsi" w:cs="Times New Roman"/>
          <w:b/>
          <w:sz w:val="24"/>
          <w:szCs w:val="24"/>
          <w:u w:val="single"/>
        </w:rPr>
        <w:t>it assumes that beginning with the colonization of the Americas, race</w:t>
      </w:r>
      <w:r w:rsidRPr="00B80E4D">
        <w:rPr>
          <w:rFonts w:asciiTheme="minorHAnsi" w:hAnsiTheme="minorHAnsi" w:cs="Times New Roman"/>
          <w:b/>
          <w:sz w:val="24"/>
          <w:szCs w:val="24"/>
          <w:u w:val="single"/>
        </w:rPr>
        <w:t xml:space="preserve"> (physiognomy) </w:t>
      </w:r>
      <w:r w:rsidRPr="00086FE2">
        <w:rPr>
          <w:rFonts w:asciiTheme="minorHAnsi" w:hAnsiTheme="minorHAnsi" w:cs="Times New Roman"/>
          <w:b/>
          <w:sz w:val="24"/>
          <w:szCs w:val="24"/>
          <w:u w:val="single"/>
        </w:rPr>
        <w:t>dislodges gender/sex</w:t>
      </w:r>
      <w:r w:rsidRPr="00B80E4D">
        <w:rPr>
          <w:rFonts w:asciiTheme="minorHAnsi" w:hAnsiTheme="minorHAnsi" w:cs="Times New Roman"/>
          <w:b/>
          <w:sz w:val="24"/>
          <w:szCs w:val="24"/>
          <w:u w:val="single"/>
        </w:rPr>
        <w:t xml:space="preserve"> (anatomy) </w:t>
      </w:r>
      <w:r w:rsidRPr="00086FE2">
        <w:rPr>
          <w:rFonts w:asciiTheme="minorHAnsi" w:hAnsiTheme="minorHAnsi" w:cs="Times New Roman"/>
          <w:b/>
          <w:sz w:val="24"/>
          <w:szCs w:val="24"/>
          <w:u w:val="single"/>
        </w:rPr>
        <w:t>as the systematizing principle according to which the Homo sapiens species is categorized into full humans, not-quite-humans, and nonhumans. The shift</w:t>
      </w:r>
      <w:r w:rsidRPr="00B80E4D">
        <w:rPr>
          <w:rFonts w:asciiTheme="minorHAnsi" w:hAnsiTheme="minorHAnsi" w:cs="Times New Roman"/>
          <w:sz w:val="24"/>
          <w:szCs w:val="24"/>
        </w:rPr>
        <w:t xml:space="preserve"> </w:t>
      </w:r>
      <w:proofErr w:type="spellStart"/>
      <w:r w:rsidRPr="00B80E4D">
        <w:rPr>
          <w:rFonts w:asciiTheme="minorHAnsi" w:hAnsiTheme="minorHAnsi" w:cs="Times New Roman"/>
          <w:sz w:val="24"/>
          <w:szCs w:val="24"/>
        </w:rPr>
        <w:t>Wynter</w:t>
      </w:r>
      <w:proofErr w:type="spellEnd"/>
      <w:r w:rsidRPr="00B80E4D">
        <w:rPr>
          <w:rFonts w:asciiTheme="minorHAnsi" w:hAnsiTheme="minorHAnsi" w:cs="Times New Roman"/>
          <w:sz w:val="24"/>
          <w:szCs w:val="24"/>
        </w:rPr>
        <w:t xml:space="preserve"> diagnoses, </w:t>
      </w:r>
      <w:r w:rsidRPr="00B80E4D">
        <w:rPr>
          <w:rFonts w:asciiTheme="minorHAnsi" w:hAnsiTheme="minorHAnsi" w:cs="Times New Roman"/>
          <w:b/>
          <w:sz w:val="24"/>
          <w:szCs w:val="24"/>
          <w:u w:val="single"/>
        </w:rPr>
        <w:t>though surely present in the history of modernity, cannot be encompassed by the distinction between physiognomy and anatomy,</w:t>
      </w:r>
      <w:r w:rsidRPr="00B80E4D">
        <w:rPr>
          <w:rFonts w:asciiTheme="minorHAnsi" w:hAnsiTheme="minorHAnsi" w:cs="Times New Roman"/>
          <w:sz w:val="24"/>
          <w:szCs w:val="24"/>
        </w:rPr>
        <w:t xml:space="preserve"> even if not construed as either categorical or complete, because </w:t>
      </w:r>
      <w:r w:rsidRPr="00086FE2">
        <w:rPr>
          <w:rFonts w:asciiTheme="minorHAnsi" w:hAnsiTheme="minorHAnsi" w:cs="Times New Roman"/>
          <w:b/>
          <w:sz w:val="24"/>
          <w:szCs w:val="24"/>
          <w:u w:val="single"/>
        </w:rPr>
        <w:t>neither anatomy nor sexual difference recede like silhouettes sketched in the soil at the shores that delimit the</w:t>
      </w:r>
      <w:r w:rsidRPr="00B80E4D">
        <w:rPr>
          <w:rFonts w:asciiTheme="minorHAnsi" w:hAnsiTheme="minorHAnsi" w:cs="Times New Roman"/>
          <w:b/>
          <w:sz w:val="24"/>
          <w:szCs w:val="24"/>
          <w:u w:val="single"/>
        </w:rPr>
        <w:t xml:space="preserve"> </w:t>
      </w:r>
      <w:proofErr w:type="spellStart"/>
      <w:r w:rsidRPr="00B80E4D">
        <w:rPr>
          <w:rFonts w:asciiTheme="minorHAnsi" w:hAnsiTheme="minorHAnsi" w:cs="Times New Roman"/>
          <w:b/>
          <w:sz w:val="24"/>
          <w:szCs w:val="24"/>
          <w:u w:val="single"/>
        </w:rPr>
        <w:t>Drexciyan</w:t>
      </w:r>
      <w:proofErr w:type="spellEnd"/>
      <w:r w:rsidRPr="00B80E4D">
        <w:rPr>
          <w:rFonts w:asciiTheme="minorHAnsi" w:hAnsiTheme="minorHAnsi" w:cs="Times New Roman"/>
          <w:b/>
          <w:sz w:val="24"/>
          <w:szCs w:val="24"/>
          <w:u w:val="single"/>
        </w:rPr>
        <w:t xml:space="preserve"> waters of </w:t>
      </w:r>
      <w:r w:rsidRPr="00086FE2">
        <w:rPr>
          <w:rFonts w:asciiTheme="minorHAnsi" w:hAnsiTheme="minorHAnsi" w:cs="Times New Roman"/>
          <w:b/>
          <w:sz w:val="24"/>
          <w:szCs w:val="24"/>
          <w:u w:val="single"/>
        </w:rPr>
        <w:t>the Middle Passage.</w:t>
      </w:r>
      <w:r w:rsidRPr="00B80E4D">
        <w:rPr>
          <w:rFonts w:asciiTheme="minorHAnsi" w:hAnsiTheme="minorHAnsi" w:cs="Times New Roman"/>
          <w:sz w:val="24"/>
          <w:szCs w:val="24"/>
        </w:rPr>
        <w:t xml:space="preserve"> Instead, </w:t>
      </w:r>
      <w:r w:rsidRPr="00086FE2">
        <w:rPr>
          <w:rFonts w:asciiTheme="minorHAnsi" w:hAnsiTheme="minorHAnsi" w:cs="Times New Roman"/>
          <w:b/>
          <w:sz w:val="24"/>
          <w:szCs w:val="24"/>
          <w:u w:val="single"/>
        </w:rPr>
        <w:t>sexual difference remains an</w:t>
      </w:r>
      <w:r w:rsidRPr="00B80E4D">
        <w:rPr>
          <w:rFonts w:asciiTheme="minorHAnsi" w:hAnsiTheme="minorHAnsi" w:cs="Times New Roman"/>
          <w:b/>
          <w:sz w:val="24"/>
          <w:szCs w:val="24"/>
          <w:u w:val="single"/>
        </w:rPr>
        <w:t xml:space="preserve"> intoxicating </w:t>
      </w:r>
      <w:r w:rsidRPr="00086FE2">
        <w:rPr>
          <w:rFonts w:asciiTheme="minorHAnsi" w:hAnsiTheme="minorHAnsi" w:cs="Times New Roman"/>
          <w:b/>
          <w:sz w:val="24"/>
          <w:szCs w:val="24"/>
          <w:u w:val="single"/>
        </w:rPr>
        <w:t>sociogenically instituted mode of mimetic structuring in modernity,</w:t>
      </w:r>
      <w:r w:rsidRPr="00B80E4D">
        <w:rPr>
          <w:rFonts w:asciiTheme="minorHAnsi" w:hAnsiTheme="minorHAnsi" w:cs="Times New Roman"/>
          <w:b/>
          <w:sz w:val="24"/>
          <w:szCs w:val="24"/>
          <w:u w:val="single"/>
        </w:rPr>
        <w:t xml:space="preserve"> though always tied to specific variants of (</w:t>
      </w:r>
      <w:proofErr w:type="gramStart"/>
      <w:r w:rsidRPr="00B80E4D">
        <w:rPr>
          <w:rFonts w:asciiTheme="minorHAnsi" w:hAnsiTheme="minorHAnsi" w:cs="Times New Roman"/>
          <w:b/>
          <w:sz w:val="24"/>
          <w:szCs w:val="24"/>
          <w:u w:val="single"/>
        </w:rPr>
        <w:t>un)</w:t>
      </w:r>
      <w:proofErr w:type="gramEnd"/>
      <w:r w:rsidRPr="00B80E4D">
        <w:rPr>
          <w:rFonts w:asciiTheme="minorHAnsi" w:hAnsiTheme="minorHAnsi" w:cs="Times New Roman"/>
          <w:b/>
          <w:sz w:val="24"/>
          <w:szCs w:val="24"/>
          <w:u w:val="single"/>
        </w:rPr>
        <w:t>gendering.</w:t>
      </w:r>
      <w:r w:rsidRPr="00B80E4D">
        <w:rPr>
          <w:rFonts w:asciiTheme="minorHAnsi" w:hAnsiTheme="minorHAnsi" w:cs="Times New Roman"/>
          <w:sz w:val="24"/>
          <w:szCs w:val="24"/>
        </w:rPr>
        <w:t xml:space="preserve"> </w:t>
      </w:r>
      <w:proofErr w:type="spellStart"/>
      <w:r w:rsidRPr="00B80E4D">
        <w:rPr>
          <w:rFonts w:asciiTheme="minorHAnsi" w:hAnsiTheme="minorHAnsi" w:cs="Times New Roman"/>
          <w:sz w:val="24"/>
          <w:szCs w:val="24"/>
        </w:rPr>
        <w:t>Wynter’s</w:t>
      </w:r>
      <w:proofErr w:type="spellEnd"/>
      <w:r w:rsidRPr="00B80E4D">
        <w:rPr>
          <w:rFonts w:asciiTheme="minorHAnsi" w:hAnsiTheme="minorHAnsi" w:cs="Times New Roman"/>
          <w:sz w:val="24"/>
          <w:szCs w:val="24"/>
        </w:rPr>
        <w:t xml:space="preserve"> </w:t>
      </w:r>
      <w:r w:rsidRPr="00086FE2">
        <w:rPr>
          <w:rFonts w:asciiTheme="minorHAnsi" w:hAnsiTheme="minorHAnsi" w:cs="Times New Roman"/>
          <w:b/>
          <w:sz w:val="24"/>
          <w:szCs w:val="24"/>
          <w:u w:val="single"/>
        </w:rPr>
        <w:t>dismissal of gender/sex as forceful indicators of the hierarchical ordering of our species thus seems to discard sexual difference with the proverbial bathwater; and it also largely leaves intact the morphological dimorphism upon which the modern west constructs gendered stratification.</w:t>
      </w:r>
      <w:r w:rsidRPr="00B80E4D">
        <w:rPr>
          <w:rFonts w:asciiTheme="minorHAnsi" w:hAnsiTheme="minorHAnsi" w:cs="Times New Roman"/>
          <w:sz w:val="24"/>
          <w:szCs w:val="24"/>
        </w:rPr>
        <w:t xml:space="preserve"> </w:t>
      </w:r>
    </w:p>
    <w:p w14:paraId="60AEC728" w14:textId="77777777" w:rsidR="006E1AB7" w:rsidRPr="00B80E4D" w:rsidRDefault="006E1AB7" w:rsidP="006E1AB7">
      <w:pPr>
        <w:pStyle w:val="Heading4"/>
        <w:rPr>
          <w:rFonts w:asciiTheme="minorHAnsi" w:hAnsiTheme="minorHAnsi"/>
        </w:rPr>
      </w:pPr>
      <w:r w:rsidRPr="00B80E4D">
        <w:rPr>
          <w:rFonts w:asciiTheme="minorHAnsi" w:hAnsiTheme="minorHAnsi"/>
        </w:rPr>
        <w:t>The division between white and black is not ontological—it’s contingent</w:t>
      </w:r>
    </w:p>
    <w:p w14:paraId="2C1B32F5" w14:textId="77777777" w:rsidR="006E1AB7" w:rsidRPr="00B80E4D" w:rsidRDefault="006E1AB7" w:rsidP="006E1AB7">
      <w:pPr>
        <w:rPr>
          <w:rFonts w:asciiTheme="minorHAnsi" w:hAnsiTheme="minorHAnsi"/>
        </w:rPr>
      </w:pPr>
      <w:r w:rsidRPr="00B80E4D">
        <w:rPr>
          <w:rFonts w:asciiTheme="minorHAnsi" w:hAnsiTheme="minorHAnsi"/>
        </w:rPr>
        <w:t xml:space="preserve">Peter </w:t>
      </w:r>
      <w:r w:rsidRPr="00B80E4D">
        <w:rPr>
          <w:rStyle w:val="Style13ptBold"/>
          <w:rFonts w:asciiTheme="minorHAnsi" w:hAnsiTheme="minorHAnsi"/>
        </w:rPr>
        <w:t>Hudson 13</w:t>
      </w:r>
      <w:r w:rsidRPr="00B80E4D">
        <w:rPr>
          <w:rFonts w:asciiTheme="minorHAnsi" w:hAnsiTheme="minorHAnsi"/>
        </w:rPr>
        <w:t xml:space="preserve">, Writer at the Political Studies Department, University of the Witwatersrand, “The state and the colonial unconscious”, </w:t>
      </w:r>
      <w:proofErr w:type="gramStart"/>
      <w:r w:rsidRPr="00B80E4D">
        <w:rPr>
          <w:rFonts w:asciiTheme="minorHAnsi" w:hAnsiTheme="minorHAnsi"/>
        </w:rPr>
        <w:t>Social</w:t>
      </w:r>
      <w:proofErr w:type="gramEnd"/>
      <w:r w:rsidRPr="00B80E4D">
        <w:rPr>
          <w:rFonts w:asciiTheme="minorHAnsi" w:hAnsiTheme="minorHAnsi"/>
        </w:rPr>
        <w:t xml:space="preserve"> Dynamics: A journal of African studies, 7/12/13, </w:t>
      </w:r>
      <w:hyperlink r:id="rId64" w:history="1">
        <w:r w:rsidRPr="00B80E4D">
          <w:rPr>
            <w:rStyle w:val="Hyperlink"/>
            <w:rFonts w:asciiTheme="minorHAnsi" w:hAnsiTheme="minorHAnsi"/>
          </w:rPr>
          <w:t>http://www.tandfonline.com/doi/pdf/10.1080/02533952.2013.802867</w:t>
        </w:r>
      </w:hyperlink>
    </w:p>
    <w:p w14:paraId="2A7EAA49" w14:textId="77777777" w:rsidR="006E1AB7" w:rsidRPr="00B80E4D" w:rsidRDefault="006E1AB7" w:rsidP="006E1AB7">
      <w:pPr>
        <w:rPr>
          <w:rStyle w:val="StyleUnderline"/>
          <w:rFonts w:asciiTheme="minorHAnsi" w:hAnsiTheme="minorHAnsi"/>
        </w:rPr>
      </w:pPr>
      <w:r w:rsidRPr="00B80E4D">
        <w:rPr>
          <w:rFonts w:asciiTheme="minorHAnsi" w:hAnsiTheme="minorHAnsi"/>
          <w:sz w:val="16"/>
        </w:rPr>
        <w:t xml:space="preserve">Thus </w:t>
      </w:r>
      <w:r w:rsidRPr="00086FE2">
        <w:rPr>
          <w:rStyle w:val="StyleUnderline"/>
          <w:rFonts w:asciiTheme="minorHAnsi" w:hAnsiTheme="minorHAnsi"/>
        </w:rPr>
        <w:t>the</w:t>
      </w:r>
      <w:r w:rsidRPr="00B80E4D">
        <w:rPr>
          <w:rStyle w:val="StyleUnderline"/>
          <w:rFonts w:asciiTheme="minorHAnsi" w:hAnsiTheme="minorHAnsi"/>
        </w:rPr>
        <w:t xml:space="preserve"> self-</w:t>
      </w:r>
      <w:r w:rsidRPr="00086FE2">
        <w:rPr>
          <w:rStyle w:val="StyleUnderline"/>
          <w:rFonts w:asciiTheme="minorHAnsi" w:hAnsiTheme="minorHAnsi"/>
        </w:rPr>
        <w:t>same</w:t>
      </w:r>
      <w:r w:rsidRPr="00B80E4D">
        <w:rPr>
          <w:rStyle w:val="StyleUnderline"/>
          <w:rFonts w:asciiTheme="minorHAnsi" w:hAnsiTheme="minorHAnsi"/>
        </w:rPr>
        <w:t>/</w:t>
      </w:r>
      <w:r w:rsidRPr="00086FE2">
        <w:rPr>
          <w:rStyle w:val="StyleUnderline"/>
          <w:rFonts w:asciiTheme="minorHAnsi" w:hAnsiTheme="minorHAnsi"/>
        </w:rPr>
        <w:t>other</w:t>
      </w:r>
      <w:r w:rsidRPr="00B80E4D">
        <w:rPr>
          <w:rStyle w:val="StyleUnderline"/>
          <w:rFonts w:asciiTheme="minorHAnsi" w:hAnsiTheme="minorHAnsi"/>
        </w:rPr>
        <w:t xml:space="preserve"> </w:t>
      </w:r>
      <w:r w:rsidRPr="00086FE2">
        <w:rPr>
          <w:rStyle w:val="StyleUnderline"/>
          <w:rFonts w:asciiTheme="minorHAnsi" w:hAnsiTheme="minorHAnsi"/>
        </w:rPr>
        <w:t>distinction</w:t>
      </w:r>
      <w:r w:rsidRPr="00B80E4D">
        <w:rPr>
          <w:rStyle w:val="StyleUnderline"/>
          <w:rFonts w:asciiTheme="minorHAnsi" w:hAnsiTheme="minorHAnsi"/>
        </w:rPr>
        <w:t xml:space="preserve"> is </w:t>
      </w:r>
      <w:r w:rsidRPr="00086FE2">
        <w:rPr>
          <w:rStyle w:val="StyleUnderline"/>
          <w:rFonts w:asciiTheme="minorHAnsi" w:hAnsiTheme="minorHAnsi"/>
        </w:rPr>
        <w:t>necessary</w:t>
      </w:r>
      <w:r w:rsidRPr="00B80E4D">
        <w:rPr>
          <w:rStyle w:val="StyleUnderline"/>
          <w:rFonts w:asciiTheme="minorHAnsi" w:hAnsiTheme="minorHAnsi"/>
        </w:rPr>
        <w:t xml:space="preserve"> </w:t>
      </w:r>
      <w:r w:rsidRPr="00086FE2">
        <w:rPr>
          <w:rStyle w:val="StyleUnderline"/>
          <w:rFonts w:asciiTheme="minorHAnsi" w:hAnsiTheme="minorHAnsi"/>
        </w:rPr>
        <w:t>for</w:t>
      </w:r>
      <w:r w:rsidRPr="00B80E4D">
        <w:rPr>
          <w:rStyle w:val="StyleUnderline"/>
          <w:rFonts w:asciiTheme="minorHAnsi" w:hAnsiTheme="minorHAnsi"/>
        </w:rPr>
        <w:t xml:space="preserve"> the </w:t>
      </w:r>
      <w:r w:rsidRPr="00086FE2">
        <w:rPr>
          <w:rStyle w:val="StyleUnderline"/>
          <w:rFonts w:asciiTheme="minorHAnsi" w:hAnsiTheme="minorHAnsi"/>
        </w:rPr>
        <w:t>possibility of identity</w:t>
      </w:r>
      <w:r w:rsidRPr="00B80E4D">
        <w:rPr>
          <w:rStyle w:val="StyleUnderline"/>
          <w:rFonts w:asciiTheme="minorHAnsi" w:hAnsiTheme="minorHAnsi"/>
        </w:rPr>
        <w:t xml:space="preserve"> itself</w:t>
      </w:r>
      <w:r w:rsidRPr="00B80E4D">
        <w:rPr>
          <w:rFonts w:asciiTheme="minorHAnsi" w:hAnsiTheme="minorHAnsi"/>
          <w:sz w:val="16"/>
        </w:rPr>
        <w:t>.</w:t>
      </w:r>
      <w:r w:rsidRPr="00B80E4D">
        <w:rPr>
          <w:rFonts w:asciiTheme="minorHAnsi" w:hAnsiTheme="minorHAnsi"/>
          <w:sz w:val="12"/>
        </w:rPr>
        <w:t>¶</w:t>
      </w:r>
      <w:r w:rsidRPr="00B80E4D">
        <w:rPr>
          <w:rFonts w:asciiTheme="minorHAnsi" w:hAnsiTheme="minorHAnsi"/>
          <w:sz w:val="16"/>
        </w:rPr>
        <w:t xml:space="preserve"> </w:t>
      </w:r>
      <w:proofErr w:type="gramStart"/>
      <w:r w:rsidRPr="00086FE2">
        <w:rPr>
          <w:rStyle w:val="StyleUnderline"/>
          <w:rFonts w:asciiTheme="minorHAnsi" w:hAnsiTheme="minorHAnsi"/>
        </w:rPr>
        <w:t>There</w:t>
      </w:r>
      <w:proofErr w:type="gramEnd"/>
      <w:r w:rsidRPr="00B80E4D">
        <w:rPr>
          <w:rFonts w:asciiTheme="minorHAnsi" w:hAnsiTheme="minorHAnsi"/>
          <w:sz w:val="16"/>
        </w:rPr>
        <w:t xml:space="preserve"> always </w:t>
      </w:r>
      <w:r w:rsidRPr="00B80E4D">
        <w:rPr>
          <w:rStyle w:val="StyleUnderline"/>
          <w:rFonts w:asciiTheme="minorHAnsi" w:hAnsiTheme="minorHAnsi"/>
        </w:rPr>
        <w:t xml:space="preserve">has </w:t>
      </w:r>
      <w:r w:rsidRPr="00086FE2">
        <w:rPr>
          <w:rStyle w:val="StyleUnderline"/>
          <w:rFonts w:asciiTheme="minorHAnsi" w:hAnsiTheme="minorHAnsi"/>
        </w:rPr>
        <w:t>to exist an outside</w:t>
      </w:r>
      <w:r w:rsidRPr="00B80E4D">
        <w:rPr>
          <w:rFonts w:asciiTheme="minorHAnsi" w:hAnsiTheme="minorHAnsi"/>
          <w:sz w:val="16"/>
        </w:rPr>
        <w:t xml:space="preserve">, which is also inside, </w:t>
      </w:r>
      <w:r w:rsidRPr="00B80E4D">
        <w:rPr>
          <w:rStyle w:val="StyleUnderline"/>
          <w:rFonts w:asciiTheme="minorHAnsi" w:hAnsiTheme="minorHAnsi"/>
        </w:rPr>
        <w:t>to the extent it is designated</w:t>
      </w:r>
      <w:r w:rsidRPr="00B80E4D">
        <w:rPr>
          <w:rStyle w:val="StyleUnderline"/>
          <w:rFonts w:asciiTheme="minorHAnsi" w:hAnsiTheme="minorHAnsi"/>
          <w:sz w:val="12"/>
          <w:u w:val="none"/>
        </w:rPr>
        <w:t>¶</w:t>
      </w:r>
      <w:r w:rsidRPr="00B80E4D">
        <w:rPr>
          <w:rStyle w:val="StyleUnderline"/>
          <w:rFonts w:asciiTheme="minorHAnsi" w:hAnsiTheme="minorHAnsi"/>
        </w:rPr>
        <w:t xml:space="preserve"> </w:t>
      </w:r>
      <w:r w:rsidRPr="00086FE2">
        <w:rPr>
          <w:rStyle w:val="StyleUnderline"/>
          <w:rFonts w:asciiTheme="minorHAnsi" w:hAnsiTheme="minorHAnsi"/>
        </w:rPr>
        <w:t>as</w:t>
      </w:r>
      <w:r w:rsidRPr="00B80E4D">
        <w:rPr>
          <w:rStyle w:val="StyleUnderline"/>
          <w:rFonts w:asciiTheme="minorHAnsi" w:hAnsiTheme="minorHAnsi"/>
        </w:rPr>
        <w:t xml:space="preserve"> the </w:t>
      </w:r>
      <w:r w:rsidRPr="00086FE2">
        <w:rPr>
          <w:rStyle w:val="StyleUnderline"/>
          <w:rFonts w:asciiTheme="minorHAnsi" w:hAnsiTheme="minorHAnsi"/>
        </w:rPr>
        <w:t>impossibility</w:t>
      </w:r>
      <w:r w:rsidRPr="00B80E4D">
        <w:rPr>
          <w:rStyle w:val="StyleUnderline"/>
          <w:rFonts w:asciiTheme="minorHAnsi" w:hAnsiTheme="minorHAnsi"/>
        </w:rPr>
        <w:t xml:space="preserve"> </w:t>
      </w:r>
      <w:r w:rsidRPr="00086FE2">
        <w:rPr>
          <w:rStyle w:val="StyleUnderline"/>
          <w:rFonts w:asciiTheme="minorHAnsi" w:hAnsiTheme="minorHAnsi"/>
        </w:rPr>
        <w:t>from</w:t>
      </w:r>
      <w:r w:rsidRPr="00B80E4D">
        <w:rPr>
          <w:rStyle w:val="StyleUnderline"/>
          <w:rFonts w:asciiTheme="minorHAnsi" w:hAnsiTheme="minorHAnsi"/>
        </w:rPr>
        <w:t xml:space="preserve"> which the </w:t>
      </w:r>
      <w:r w:rsidRPr="00086FE2">
        <w:rPr>
          <w:rStyle w:val="StyleUnderline"/>
          <w:rFonts w:asciiTheme="minorHAnsi" w:hAnsiTheme="minorHAnsi"/>
        </w:rPr>
        <w:t>possibility</w:t>
      </w:r>
      <w:r w:rsidRPr="00B80E4D">
        <w:rPr>
          <w:rStyle w:val="StyleUnderline"/>
          <w:rFonts w:asciiTheme="minorHAnsi" w:hAnsiTheme="minorHAnsi"/>
        </w:rPr>
        <w:t xml:space="preserve"> </w:t>
      </w:r>
      <w:r w:rsidRPr="00086FE2">
        <w:rPr>
          <w:rStyle w:val="StyleUnderline"/>
          <w:rFonts w:asciiTheme="minorHAnsi" w:hAnsiTheme="minorHAnsi"/>
        </w:rPr>
        <w:t>of</w:t>
      </w:r>
      <w:r w:rsidRPr="00B80E4D">
        <w:rPr>
          <w:rStyle w:val="StyleUnderline"/>
          <w:rFonts w:asciiTheme="minorHAnsi" w:hAnsiTheme="minorHAnsi"/>
        </w:rPr>
        <w:t xml:space="preserve"> the </w:t>
      </w:r>
      <w:r w:rsidRPr="00086FE2">
        <w:rPr>
          <w:rStyle w:val="StyleUnderline"/>
          <w:rFonts w:asciiTheme="minorHAnsi" w:hAnsiTheme="minorHAnsi"/>
        </w:rPr>
        <w:t>existence</w:t>
      </w:r>
      <w:r w:rsidRPr="00B80E4D">
        <w:rPr>
          <w:rStyle w:val="StyleUnderline"/>
          <w:rFonts w:asciiTheme="minorHAnsi" w:hAnsiTheme="minorHAnsi"/>
        </w:rPr>
        <w:t xml:space="preserve"> </w:t>
      </w:r>
      <w:r w:rsidRPr="00086FE2">
        <w:rPr>
          <w:rStyle w:val="StyleUnderline"/>
          <w:rFonts w:asciiTheme="minorHAnsi" w:hAnsiTheme="minorHAnsi"/>
        </w:rPr>
        <w:t>of</w:t>
      </w:r>
      <w:r w:rsidRPr="00B80E4D">
        <w:rPr>
          <w:rStyle w:val="StyleUnderline"/>
          <w:rFonts w:asciiTheme="minorHAnsi" w:hAnsiTheme="minorHAnsi"/>
        </w:rPr>
        <w:t xml:space="preserve"> the </w:t>
      </w:r>
      <w:r w:rsidRPr="00086FE2">
        <w:rPr>
          <w:rStyle w:val="StyleUnderline"/>
          <w:rFonts w:asciiTheme="minorHAnsi" w:hAnsiTheme="minorHAnsi"/>
        </w:rPr>
        <w:t>subject</w:t>
      </w:r>
      <w:r w:rsidRPr="00B80E4D">
        <w:rPr>
          <w:rStyle w:val="StyleUnderline"/>
          <w:rFonts w:asciiTheme="minorHAnsi" w:hAnsiTheme="minorHAnsi"/>
          <w:sz w:val="12"/>
          <w:u w:val="none"/>
        </w:rPr>
        <w:t>¶</w:t>
      </w:r>
      <w:r w:rsidRPr="00B80E4D">
        <w:rPr>
          <w:rStyle w:val="StyleUnderline"/>
          <w:rFonts w:asciiTheme="minorHAnsi" w:hAnsiTheme="minorHAnsi"/>
        </w:rPr>
        <w:t xml:space="preserve"> </w:t>
      </w:r>
      <w:r w:rsidRPr="00086FE2">
        <w:rPr>
          <w:rStyle w:val="StyleUnderline"/>
          <w:rFonts w:asciiTheme="minorHAnsi" w:hAnsiTheme="minorHAnsi"/>
        </w:rPr>
        <w:t>derives</w:t>
      </w:r>
      <w:r w:rsidRPr="00B80E4D">
        <w:rPr>
          <w:rStyle w:val="StyleUnderline"/>
          <w:rFonts w:asciiTheme="minorHAnsi" w:hAnsiTheme="minorHAnsi"/>
        </w:rPr>
        <w:t xml:space="preserve"> its</w:t>
      </w:r>
      <w:r w:rsidRPr="00B80E4D">
        <w:rPr>
          <w:rFonts w:asciiTheme="minorHAnsi" w:hAnsiTheme="minorHAnsi"/>
          <w:sz w:val="16"/>
        </w:rPr>
        <w:t xml:space="preserve"> </w:t>
      </w:r>
      <w:r w:rsidRPr="00086FE2">
        <w:rPr>
          <w:rStyle w:val="StyleUnderline"/>
          <w:rFonts w:asciiTheme="minorHAnsi" w:hAnsiTheme="minorHAnsi"/>
        </w:rPr>
        <w:t>rule</w:t>
      </w:r>
      <w:r w:rsidRPr="00B80E4D">
        <w:rPr>
          <w:rFonts w:asciiTheme="minorHAnsi" w:hAnsiTheme="minorHAnsi"/>
          <w:sz w:val="16"/>
        </w:rPr>
        <w:t xml:space="preserve"> (</w:t>
      </w:r>
      <w:proofErr w:type="spellStart"/>
      <w:r w:rsidRPr="00B80E4D">
        <w:rPr>
          <w:rFonts w:asciiTheme="minorHAnsi" w:hAnsiTheme="minorHAnsi"/>
          <w:sz w:val="16"/>
        </w:rPr>
        <w:t>Badiou</w:t>
      </w:r>
      <w:proofErr w:type="spellEnd"/>
      <w:r w:rsidRPr="00B80E4D">
        <w:rPr>
          <w:rFonts w:asciiTheme="minorHAnsi" w:hAnsiTheme="minorHAnsi"/>
          <w:sz w:val="16"/>
        </w:rPr>
        <w:t xml:space="preserve"> 2009, 220). But </w:t>
      </w:r>
      <w:r w:rsidRPr="00B80E4D">
        <w:rPr>
          <w:rStyle w:val="StyleUnderline"/>
          <w:rFonts w:asciiTheme="minorHAnsi" w:hAnsiTheme="minorHAnsi"/>
        </w:rPr>
        <w:t>although the excluded place</w:t>
      </w:r>
      <w:r w:rsidRPr="00B80E4D">
        <w:rPr>
          <w:rFonts w:asciiTheme="minorHAnsi" w:hAnsiTheme="minorHAnsi"/>
          <w:sz w:val="16"/>
        </w:rPr>
        <w:t xml:space="preserve"> which </w:t>
      </w:r>
      <w:r w:rsidRPr="00B80E4D">
        <w:rPr>
          <w:rStyle w:val="StyleUnderline"/>
          <w:rFonts w:asciiTheme="minorHAnsi" w:hAnsiTheme="minorHAnsi"/>
        </w:rPr>
        <w:t>isn’t</w:t>
      </w:r>
      <w:r w:rsidRPr="00B80E4D">
        <w:rPr>
          <w:rStyle w:val="StyleUnderline"/>
          <w:rFonts w:asciiTheme="minorHAnsi" w:hAnsiTheme="minorHAnsi"/>
          <w:sz w:val="12"/>
          <w:u w:val="none"/>
        </w:rPr>
        <w:t>¶</w:t>
      </w:r>
      <w:r w:rsidRPr="00B80E4D">
        <w:rPr>
          <w:rStyle w:val="StyleUnderline"/>
          <w:rFonts w:asciiTheme="minorHAnsi" w:hAnsiTheme="minorHAnsi"/>
        </w:rPr>
        <w:t xml:space="preserve"> excluded insofar as it is necessary for the very possibility of inclusion and identity</w:t>
      </w:r>
      <w:r w:rsidRPr="00B80E4D">
        <w:rPr>
          <w:rStyle w:val="StyleUnderline"/>
          <w:rFonts w:asciiTheme="minorHAnsi" w:hAnsiTheme="minorHAnsi"/>
          <w:sz w:val="12"/>
          <w:u w:val="none"/>
        </w:rPr>
        <w:t>¶</w:t>
      </w:r>
      <w:r w:rsidRPr="00B80E4D">
        <w:rPr>
          <w:rStyle w:val="StyleUnderline"/>
          <w:rFonts w:asciiTheme="minorHAnsi" w:hAnsiTheme="minorHAnsi"/>
        </w:rPr>
        <w:t xml:space="preserve"> may be universal</w:t>
      </w:r>
      <w:r w:rsidRPr="00B80E4D">
        <w:rPr>
          <w:rFonts w:asciiTheme="minorHAnsi" w:hAnsiTheme="minorHAnsi"/>
          <w:sz w:val="16"/>
        </w:rPr>
        <w:t xml:space="preserve"> (may be considered “ontological”), its content (what fills it) – </w:t>
      </w:r>
      <w:r w:rsidRPr="00B80E4D">
        <w:rPr>
          <w:rStyle w:val="StyleUnderline"/>
          <w:rFonts w:asciiTheme="minorHAnsi" w:hAnsiTheme="minorHAnsi"/>
        </w:rPr>
        <w:t>as</w:t>
      </w:r>
      <w:r w:rsidRPr="00B80E4D">
        <w:rPr>
          <w:rStyle w:val="StyleUnderline"/>
          <w:rFonts w:asciiTheme="minorHAnsi" w:hAnsiTheme="minorHAnsi"/>
          <w:sz w:val="12"/>
          <w:u w:val="none"/>
        </w:rPr>
        <w:t>¶</w:t>
      </w:r>
      <w:r w:rsidRPr="00B80E4D">
        <w:rPr>
          <w:rStyle w:val="StyleUnderline"/>
          <w:rFonts w:asciiTheme="minorHAnsi" w:hAnsiTheme="minorHAnsi"/>
        </w:rPr>
        <w:t xml:space="preserve"> well as the mode of this filling and its reproduction – are contingent</w:t>
      </w:r>
      <w:r w:rsidRPr="00B80E4D">
        <w:rPr>
          <w:rFonts w:asciiTheme="minorHAnsi" w:hAnsiTheme="minorHAnsi"/>
          <w:sz w:val="16"/>
        </w:rPr>
        <w:t>. In other</w:t>
      </w:r>
      <w:r w:rsidRPr="00B80E4D">
        <w:rPr>
          <w:rFonts w:asciiTheme="minorHAnsi" w:hAnsiTheme="minorHAnsi"/>
          <w:sz w:val="12"/>
        </w:rPr>
        <w:t>¶</w:t>
      </w:r>
      <w:r w:rsidRPr="00B80E4D">
        <w:rPr>
          <w:rFonts w:asciiTheme="minorHAnsi" w:hAnsiTheme="minorHAnsi"/>
          <w:sz w:val="16"/>
        </w:rPr>
        <w:t xml:space="preserve"> words, </w:t>
      </w:r>
      <w:r w:rsidRPr="00086FE2">
        <w:rPr>
          <w:rFonts w:asciiTheme="minorHAnsi" w:hAnsiTheme="minorHAnsi"/>
          <w:u w:val="single"/>
        </w:rPr>
        <w:t>the meaning of the signifier of exclusion is not determined once and for all:¶ the place of the place of exclusion, of death is itself over-determined, i.e. the very¶ framework for deciding the other and the same, exclusion and inclusion, is nowhere¶ engraved in ontological stone but is political and never terminally settled</w:t>
      </w:r>
      <w:r w:rsidRPr="00B80E4D">
        <w:rPr>
          <w:rFonts w:asciiTheme="minorHAnsi" w:hAnsiTheme="minorHAnsi"/>
          <w:sz w:val="16"/>
        </w:rPr>
        <w:t>. Put differently</w:t>
      </w:r>
      <w:proofErr w:type="gramStart"/>
      <w:r w:rsidRPr="00B80E4D">
        <w:rPr>
          <w:rFonts w:asciiTheme="minorHAnsi" w:hAnsiTheme="minorHAnsi"/>
          <w:sz w:val="16"/>
        </w:rPr>
        <w:t>,</w:t>
      </w:r>
      <w:r w:rsidRPr="00B80E4D">
        <w:rPr>
          <w:rFonts w:asciiTheme="minorHAnsi" w:hAnsiTheme="minorHAnsi"/>
          <w:sz w:val="12"/>
        </w:rPr>
        <w:t>¶</w:t>
      </w:r>
      <w:proofErr w:type="gramEnd"/>
      <w:r w:rsidRPr="00B80E4D">
        <w:rPr>
          <w:rFonts w:asciiTheme="minorHAnsi" w:hAnsiTheme="minorHAnsi"/>
          <w:sz w:val="16"/>
        </w:rPr>
        <w:t xml:space="preserve"> </w:t>
      </w:r>
      <w:r w:rsidRPr="00B80E4D">
        <w:rPr>
          <w:rStyle w:val="StyleUnderline"/>
          <w:rFonts w:asciiTheme="minorHAnsi" w:hAnsiTheme="minorHAnsi"/>
        </w:rPr>
        <w:t>the</w:t>
      </w:r>
      <w:r w:rsidRPr="00B80E4D">
        <w:rPr>
          <w:rFonts w:asciiTheme="minorHAnsi" w:hAnsiTheme="minorHAnsi"/>
          <w:sz w:val="16"/>
        </w:rPr>
        <w:t xml:space="preserve"> “</w:t>
      </w:r>
      <w:r w:rsidRPr="00B80E4D">
        <w:rPr>
          <w:rStyle w:val="StyleUnderline"/>
          <w:rFonts w:asciiTheme="minorHAnsi" w:hAnsiTheme="minorHAnsi"/>
        </w:rPr>
        <w:t>curvature of intersubjective space</w:t>
      </w:r>
      <w:r w:rsidRPr="00B80E4D">
        <w:rPr>
          <w:rFonts w:asciiTheme="minorHAnsi" w:hAnsiTheme="minorHAnsi"/>
          <w:sz w:val="16"/>
        </w:rPr>
        <w:t xml:space="preserve">” (Critchley 2007, 61) </w:t>
      </w:r>
      <w:r w:rsidRPr="00B80E4D">
        <w:rPr>
          <w:rStyle w:val="StyleUnderline"/>
          <w:rFonts w:asciiTheme="minorHAnsi" w:hAnsiTheme="minorHAnsi"/>
        </w:rPr>
        <w:t>and</w:t>
      </w:r>
      <w:r w:rsidRPr="00B80E4D">
        <w:rPr>
          <w:rFonts w:asciiTheme="minorHAnsi" w:hAnsiTheme="minorHAnsi"/>
          <w:sz w:val="16"/>
        </w:rPr>
        <w:t xml:space="preserve"> </w:t>
      </w:r>
      <w:r w:rsidRPr="00086FE2">
        <w:rPr>
          <w:rStyle w:val="StyleUnderline"/>
          <w:rFonts w:asciiTheme="minorHAnsi" w:hAnsiTheme="minorHAnsi"/>
        </w:rPr>
        <w:t>thus</w:t>
      </w:r>
      <w:r w:rsidRPr="00B80E4D">
        <w:rPr>
          <w:rStyle w:val="StyleUnderline"/>
          <w:rFonts w:asciiTheme="minorHAnsi" w:hAnsiTheme="minorHAnsi"/>
        </w:rPr>
        <w:t>, the</w:t>
      </w:r>
      <w:r w:rsidRPr="00B80E4D">
        <w:rPr>
          <w:rStyle w:val="StyleUnderline"/>
          <w:rFonts w:asciiTheme="minorHAnsi" w:hAnsiTheme="minorHAnsi"/>
          <w:sz w:val="12"/>
          <w:u w:val="none"/>
        </w:rPr>
        <w:t>¶</w:t>
      </w:r>
      <w:r w:rsidRPr="00B80E4D">
        <w:rPr>
          <w:rStyle w:val="StyleUnderline"/>
          <w:rFonts w:asciiTheme="minorHAnsi" w:hAnsiTheme="minorHAnsi"/>
        </w:rPr>
        <w:t xml:space="preserve"> </w:t>
      </w:r>
      <w:r w:rsidRPr="00086FE2">
        <w:rPr>
          <w:rStyle w:val="StyleUnderline"/>
          <w:rFonts w:asciiTheme="minorHAnsi" w:hAnsiTheme="minorHAnsi"/>
        </w:rPr>
        <w:t>specific</w:t>
      </w:r>
      <w:r w:rsidRPr="00B80E4D">
        <w:rPr>
          <w:rStyle w:val="StyleUnderline"/>
          <w:rFonts w:asciiTheme="minorHAnsi" w:hAnsiTheme="minorHAnsi"/>
        </w:rPr>
        <w:t xml:space="preserve"> </w:t>
      </w:r>
      <w:r w:rsidRPr="00086FE2">
        <w:rPr>
          <w:rStyle w:val="StyleUnderline"/>
          <w:rFonts w:asciiTheme="minorHAnsi" w:hAnsiTheme="minorHAnsi"/>
        </w:rPr>
        <w:t>modes of</w:t>
      </w:r>
      <w:r w:rsidRPr="00B80E4D">
        <w:rPr>
          <w:rStyle w:val="StyleUnderline"/>
          <w:rFonts w:asciiTheme="minorHAnsi" w:hAnsiTheme="minorHAnsi"/>
        </w:rPr>
        <w:t xml:space="preserve"> the “</w:t>
      </w:r>
      <w:r w:rsidRPr="00086FE2">
        <w:rPr>
          <w:rStyle w:val="StyleUnderline"/>
          <w:rFonts w:asciiTheme="minorHAnsi" w:hAnsiTheme="minorHAnsi"/>
        </w:rPr>
        <w:t>othering</w:t>
      </w:r>
      <w:r w:rsidRPr="00B80E4D">
        <w:rPr>
          <w:rStyle w:val="StyleUnderline"/>
          <w:rFonts w:asciiTheme="minorHAnsi" w:hAnsiTheme="minorHAnsi"/>
        </w:rPr>
        <w:t xml:space="preserve">” of “otherness” </w:t>
      </w:r>
      <w:r w:rsidRPr="00086FE2">
        <w:rPr>
          <w:rStyle w:val="StyleUnderline"/>
          <w:rFonts w:asciiTheme="minorHAnsi" w:hAnsiTheme="minorHAnsi"/>
        </w:rPr>
        <w:t>are nowhere decided</w:t>
      </w:r>
      <w:r w:rsidRPr="00B80E4D">
        <w:rPr>
          <w:rStyle w:val="StyleUnderline"/>
          <w:rFonts w:asciiTheme="minorHAnsi" w:hAnsiTheme="minorHAnsi"/>
        </w:rPr>
        <w:t xml:space="preserve"> in advance</w:t>
      </w:r>
      <w:r w:rsidRPr="00B80E4D">
        <w:rPr>
          <w:rStyle w:val="StyleUnderline"/>
          <w:rFonts w:asciiTheme="minorHAnsi" w:hAnsiTheme="minorHAnsi"/>
          <w:sz w:val="12"/>
          <w:u w:val="none"/>
        </w:rPr>
        <w:t>¶</w:t>
      </w:r>
      <w:r w:rsidRPr="00B80E4D">
        <w:rPr>
          <w:rStyle w:val="StyleUnderline"/>
          <w:rFonts w:asciiTheme="minorHAnsi" w:hAnsiTheme="minorHAnsi"/>
        </w:rPr>
        <w:t xml:space="preserve"> a </w:t>
      </w:r>
      <w:r w:rsidRPr="00086FE2">
        <w:rPr>
          <w:rStyle w:val="StyleUnderline"/>
          <w:rFonts w:asciiTheme="minorHAnsi" w:hAnsiTheme="minorHAnsi"/>
        </w:rPr>
        <w:t>certain ontological fatalism</w:t>
      </w:r>
      <w:r w:rsidRPr="00B80E4D">
        <w:rPr>
          <w:rStyle w:val="StyleUnderline"/>
          <w:rFonts w:asciiTheme="minorHAnsi" w:hAnsiTheme="minorHAnsi"/>
        </w:rPr>
        <w:t xml:space="preserve"> </w:t>
      </w:r>
      <w:r w:rsidRPr="00086FE2">
        <w:rPr>
          <w:rStyle w:val="StyleUnderline"/>
          <w:rFonts w:asciiTheme="minorHAnsi" w:hAnsiTheme="minorHAnsi"/>
        </w:rPr>
        <w:t>might have it.  The social does</w:t>
      </w:r>
      <w:r w:rsidRPr="00B80E4D">
        <w:rPr>
          <w:rStyle w:val="StyleUnderline"/>
          <w:rFonts w:asciiTheme="minorHAnsi" w:hAnsiTheme="minorHAnsi"/>
          <w:sz w:val="12"/>
          <w:u w:val="none"/>
        </w:rPr>
        <w:t>¶</w:t>
      </w:r>
      <w:r w:rsidRPr="00086FE2">
        <w:rPr>
          <w:rStyle w:val="StyleUnderline"/>
          <w:rFonts w:asciiTheme="minorHAnsi" w:hAnsiTheme="minorHAnsi"/>
        </w:rPr>
        <w:t xml:space="preserve"> not have to be divided into white and black, and the meaning of these signifiers is</w:t>
      </w:r>
      <w:r w:rsidRPr="00B80E4D">
        <w:rPr>
          <w:rStyle w:val="StyleUnderline"/>
          <w:rFonts w:asciiTheme="minorHAnsi" w:hAnsiTheme="minorHAnsi"/>
          <w:sz w:val="12"/>
          <w:u w:val="none"/>
        </w:rPr>
        <w:t>¶</w:t>
      </w:r>
      <w:r w:rsidRPr="00086FE2">
        <w:rPr>
          <w:rStyle w:val="StyleUnderline"/>
          <w:rFonts w:asciiTheme="minorHAnsi" w:hAnsiTheme="minorHAnsi"/>
        </w:rPr>
        <w:t xml:space="preserve"> never necessary</w:t>
      </w:r>
      <w:r w:rsidRPr="00B80E4D">
        <w:rPr>
          <w:rFonts w:asciiTheme="minorHAnsi" w:hAnsiTheme="minorHAnsi"/>
          <w:b/>
          <w:sz w:val="16"/>
        </w:rPr>
        <w:t xml:space="preserve"> </w:t>
      </w:r>
      <w:r w:rsidRPr="00B80E4D">
        <w:rPr>
          <w:rFonts w:asciiTheme="minorHAnsi" w:hAnsiTheme="minorHAnsi"/>
          <w:sz w:val="16"/>
        </w:rPr>
        <w:t>– because they are signifiers.</w:t>
      </w:r>
      <w:r w:rsidRPr="00B80E4D">
        <w:rPr>
          <w:rFonts w:asciiTheme="minorHAnsi" w:hAnsiTheme="minorHAnsi"/>
          <w:sz w:val="12"/>
        </w:rPr>
        <w:t>¶</w:t>
      </w:r>
      <w:r w:rsidRPr="00B80E4D">
        <w:rPr>
          <w:rFonts w:asciiTheme="minorHAnsi" w:hAnsiTheme="minorHAnsi"/>
          <w:sz w:val="16"/>
        </w:rPr>
        <w:t xml:space="preserve"> To be sure, </w:t>
      </w:r>
      <w:r w:rsidRPr="00086FE2">
        <w:rPr>
          <w:rStyle w:val="StyleUnderline"/>
          <w:rFonts w:asciiTheme="minorHAnsi" w:hAnsiTheme="minorHAnsi"/>
        </w:rPr>
        <w:t>colonialism institutes</w:t>
      </w:r>
      <w:r w:rsidRPr="00B80E4D">
        <w:rPr>
          <w:rStyle w:val="StyleUnderline"/>
          <w:rFonts w:asciiTheme="minorHAnsi" w:hAnsiTheme="minorHAnsi"/>
        </w:rPr>
        <w:t xml:space="preserve"> an </w:t>
      </w:r>
      <w:r w:rsidRPr="00086FE2">
        <w:rPr>
          <w:rStyle w:val="StyleUnderline"/>
          <w:rFonts w:asciiTheme="minorHAnsi" w:hAnsiTheme="minorHAnsi"/>
        </w:rPr>
        <w:t>ontological division</w:t>
      </w:r>
      <w:r w:rsidRPr="00B80E4D">
        <w:rPr>
          <w:rStyle w:val="StyleUnderline"/>
          <w:rFonts w:asciiTheme="minorHAnsi" w:hAnsiTheme="minorHAnsi"/>
        </w:rPr>
        <w:t xml:space="preserve">, in </w:t>
      </w:r>
      <w:r w:rsidRPr="00086FE2">
        <w:rPr>
          <w:rStyle w:val="StyleUnderline"/>
          <w:rFonts w:asciiTheme="minorHAnsi" w:hAnsiTheme="minorHAnsi"/>
        </w:rPr>
        <w:t>that whites exist</w:t>
      </w:r>
      <w:r w:rsidRPr="00B80E4D">
        <w:rPr>
          <w:rStyle w:val="StyleUnderline"/>
          <w:rFonts w:asciiTheme="minorHAnsi" w:hAnsiTheme="minorHAnsi"/>
        </w:rPr>
        <w:t xml:space="preserve"> in</w:t>
      </w:r>
      <w:r w:rsidRPr="00B80E4D">
        <w:rPr>
          <w:rStyle w:val="StyleUnderline"/>
          <w:rFonts w:asciiTheme="minorHAnsi" w:hAnsiTheme="minorHAnsi"/>
          <w:sz w:val="12"/>
          <w:u w:val="none"/>
        </w:rPr>
        <w:t>¶</w:t>
      </w:r>
      <w:r w:rsidRPr="00B80E4D">
        <w:rPr>
          <w:rStyle w:val="StyleUnderline"/>
          <w:rFonts w:asciiTheme="minorHAnsi" w:hAnsiTheme="minorHAnsi"/>
        </w:rPr>
        <w:t xml:space="preserve"> a way barred to blacks – </w:t>
      </w:r>
      <w:r w:rsidRPr="00086FE2">
        <w:rPr>
          <w:rStyle w:val="StyleUnderline"/>
          <w:rFonts w:asciiTheme="minorHAnsi" w:hAnsiTheme="minorHAnsi"/>
        </w:rPr>
        <w:t>who are not</w:t>
      </w:r>
      <w:r w:rsidRPr="00B80E4D">
        <w:rPr>
          <w:rStyle w:val="StyleUnderline"/>
          <w:rFonts w:asciiTheme="minorHAnsi" w:hAnsiTheme="minorHAnsi"/>
        </w:rPr>
        <w:t xml:space="preserve">. But </w:t>
      </w:r>
      <w:r w:rsidRPr="00086FE2">
        <w:rPr>
          <w:rStyle w:val="StyleUnderline"/>
          <w:rFonts w:asciiTheme="minorHAnsi" w:hAnsiTheme="minorHAnsi"/>
        </w:rPr>
        <w:t>this</w:t>
      </w:r>
      <w:r w:rsidRPr="00B80E4D">
        <w:rPr>
          <w:rStyle w:val="StyleUnderline"/>
          <w:rFonts w:asciiTheme="minorHAnsi" w:hAnsiTheme="minorHAnsi"/>
        </w:rPr>
        <w:t xml:space="preserve"> ontological </w:t>
      </w:r>
      <w:r w:rsidRPr="00086FE2">
        <w:rPr>
          <w:rStyle w:val="StyleUnderline"/>
          <w:rFonts w:asciiTheme="minorHAnsi" w:hAnsiTheme="minorHAnsi"/>
        </w:rPr>
        <w:t>relation</w:t>
      </w:r>
      <w:r w:rsidRPr="00B80E4D">
        <w:rPr>
          <w:rStyle w:val="StyleUnderline"/>
          <w:rFonts w:asciiTheme="minorHAnsi" w:hAnsiTheme="minorHAnsi"/>
        </w:rPr>
        <w:t xml:space="preserve"> </w:t>
      </w:r>
      <w:r w:rsidRPr="00086FE2">
        <w:rPr>
          <w:rStyle w:val="StyleUnderline"/>
          <w:rFonts w:asciiTheme="minorHAnsi" w:hAnsiTheme="minorHAnsi"/>
        </w:rPr>
        <w:t>is</w:t>
      </w:r>
      <w:r w:rsidRPr="00B80E4D">
        <w:rPr>
          <w:rStyle w:val="StyleUnderline"/>
          <w:rFonts w:asciiTheme="minorHAnsi" w:hAnsiTheme="minorHAnsi"/>
        </w:rPr>
        <w:t xml:space="preserve"> really on </w:t>
      </w:r>
      <w:r w:rsidRPr="00086FE2">
        <w:rPr>
          <w:rStyle w:val="StyleUnderline"/>
          <w:rFonts w:asciiTheme="minorHAnsi" w:hAnsiTheme="minorHAnsi"/>
        </w:rPr>
        <w:t>the</w:t>
      </w:r>
      <w:r w:rsidRPr="00B80E4D">
        <w:rPr>
          <w:rStyle w:val="StyleUnderline"/>
          <w:rFonts w:asciiTheme="minorHAnsi" w:hAnsiTheme="minorHAnsi"/>
          <w:sz w:val="12"/>
          <w:u w:val="none"/>
        </w:rPr>
        <w:t>¶</w:t>
      </w:r>
      <w:r w:rsidRPr="00086FE2">
        <w:rPr>
          <w:rStyle w:val="StyleUnderline"/>
          <w:rFonts w:asciiTheme="minorHAnsi" w:hAnsiTheme="minorHAnsi"/>
        </w:rPr>
        <w:t xml:space="preserve"> side of the ontic</w:t>
      </w:r>
      <w:r w:rsidRPr="00B80E4D">
        <w:rPr>
          <w:rFonts w:asciiTheme="minorHAnsi" w:hAnsiTheme="minorHAnsi"/>
          <w:sz w:val="16"/>
        </w:rPr>
        <w:t xml:space="preserve"> – </w:t>
      </w:r>
      <w:r w:rsidRPr="00B80E4D">
        <w:rPr>
          <w:rStyle w:val="StyleUnderline"/>
          <w:rFonts w:asciiTheme="minorHAnsi" w:hAnsiTheme="minorHAnsi"/>
        </w:rPr>
        <w:t>that</w:t>
      </w:r>
      <w:r w:rsidRPr="00B80E4D">
        <w:rPr>
          <w:rFonts w:asciiTheme="minorHAnsi" w:hAnsiTheme="minorHAnsi"/>
          <w:sz w:val="16"/>
        </w:rPr>
        <w:t xml:space="preserve"> </w:t>
      </w:r>
      <w:r w:rsidRPr="00B80E4D">
        <w:rPr>
          <w:rStyle w:val="StyleUnderline"/>
          <w:rFonts w:asciiTheme="minorHAnsi" w:hAnsiTheme="minorHAnsi"/>
        </w:rPr>
        <w:t>is</w:t>
      </w:r>
      <w:r w:rsidRPr="00B80E4D">
        <w:rPr>
          <w:rFonts w:asciiTheme="minorHAnsi" w:hAnsiTheme="minorHAnsi"/>
          <w:sz w:val="16"/>
        </w:rPr>
        <w:t xml:space="preserve">, of all </w:t>
      </w:r>
      <w:r w:rsidRPr="00086FE2">
        <w:rPr>
          <w:rStyle w:val="StyleUnderline"/>
          <w:rFonts w:asciiTheme="minorHAnsi" w:hAnsiTheme="minorHAnsi"/>
        </w:rPr>
        <w:t>contingently</w:t>
      </w:r>
      <w:r w:rsidRPr="00B80E4D">
        <w:rPr>
          <w:rStyle w:val="StyleUnderline"/>
          <w:rFonts w:asciiTheme="minorHAnsi" w:hAnsiTheme="minorHAnsi"/>
        </w:rPr>
        <w:t xml:space="preserve"> </w:t>
      </w:r>
      <w:r w:rsidRPr="00086FE2">
        <w:rPr>
          <w:rStyle w:val="StyleUnderline"/>
          <w:rFonts w:asciiTheme="minorHAnsi" w:hAnsiTheme="minorHAnsi"/>
        </w:rPr>
        <w:t>constructed</w:t>
      </w:r>
      <w:r w:rsidRPr="00B80E4D">
        <w:rPr>
          <w:rStyle w:val="StyleUnderline"/>
          <w:rFonts w:asciiTheme="minorHAnsi" w:hAnsiTheme="minorHAnsi"/>
        </w:rPr>
        <w:t xml:space="preserve"> </w:t>
      </w:r>
      <w:r w:rsidRPr="00086FE2">
        <w:rPr>
          <w:rStyle w:val="StyleUnderline"/>
          <w:rFonts w:asciiTheme="minorHAnsi" w:hAnsiTheme="minorHAnsi"/>
        </w:rPr>
        <w:t>identities</w:t>
      </w:r>
      <w:r w:rsidRPr="00B80E4D">
        <w:rPr>
          <w:rStyle w:val="StyleUnderline"/>
          <w:rFonts w:asciiTheme="minorHAnsi" w:hAnsiTheme="minorHAnsi"/>
        </w:rPr>
        <w:t xml:space="preserve">, </w:t>
      </w:r>
      <w:r w:rsidRPr="00086FE2">
        <w:rPr>
          <w:rStyle w:val="StyleUnderline"/>
          <w:rFonts w:asciiTheme="minorHAnsi" w:hAnsiTheme="minorHAnsi"/>
        </w:rPr>
        <w:t>rather</w:t>
      </w:r>
      <w:r w:rsidRPr="00B80E4D">
        <w:rPr>
          <w:rStyle w:val="StyleUnderline"/>
          <w:rFonts w:asciiTheme="minorHAnsi" w:hAnsiTheme="minorHAnsi"/>
        </w:rPr>
        <w:t xml:space="preserve"> </w:t>
      </w:r>
      <w:r w:rsidRPr="00086FE2">
        <w:rPr>
          <w:rStyle w:val="StyleUnderline"/>
          <w:rFonts w:asciiTheme="minorHAnsi" w:hAnsiTheme="minorHAnsi"/>
        </w:rPr>
        <w:t>than</w:t>
      </w:r>
      <w:r w:rsidRPr="00B80E4D">
        <w:rPr>
          <w:rStyle w:val="StyleUnderline"/>
          <w:rFonts w:asciiTheme="minorHAnsi" w:hAnsiTheme="minorHAnsi"/>
        </w:rPr>
        <w:t xml:space="preserve"> the</w:t>
      </w:r>
      <w:r w:rsidRPr="00B80E4D">
        <w:rPr>
          <w:rStyle w:val="StyleUnderline"/>
          <w:rFonts w:asciiTheme="minorHAnsi" w:hAnsiTheme="minorHAnsi"/>
          <w:sz w:val="12"/>
          <w:u w:val="none"/>
        </w:rPr>
        <w:t>¶</w:t>
      </w:r>
      <w:r w:rsidRPr="00B80E4D">
        <w:rPr>
          <w:rStyle w:val="StyleUnderline"/>
          <w:rFonts w:asciiTheme="minorHAnsi" w:hAnsiTheme="minorHAnsi"/>
        </w:rPr>
        <w:t xml:space="preserve"> </w:t>
      </w:r>
      <w:r w:rsidRPr="00086FE2">
        <w:rPr>
          <w:rStyle w:val="StyleUnderline"/>
          <w:rFonts w:asciiTheme="minorHAnsi" w:hAnsiTheme="minorHAnsi"/>
        </w:rPr>
        <w:t>ontology of</w:t>
      </w:r>
      <w:r w:rsidRPr="00B80E4D">
        <w:rPr>
          <w:rStyle w:val="StyleUnderline"/>
          <w:rFonts w:asciiTheme="minorHAnsi" w:hAnsiTheme="minorHAnsi"/>
        </w:rPr>
        <w:t xml:space="preserve"> the </w:t>
      </w:r>
      <w:r w:rsidRPr="00086FE2">
        <w:rPr>
          <w:rStyle w:val="StyleUnderline"/>
          <w:rFonts w:asciiTheme="minorHAnsi" w:hAnsiTheme="minorHAnsi"/>
        </w:rPr>
        <w:t>social</w:t>
      </w:r>
      <w:r w:rsidRPr="00B80E4D">
        <w:rPr>
          <w:rStyle w:val="StyleUnderline"/>
          <w:rFonts w:asciiTheme="minorHAnsi" w:hAnsiTheme="minorHAnsi"/>
        </w:rPr>
        <w:t xml:space="preserve"> which </w:t>
      </w:r>
      <w:r w:rsidRPr="00086FE2">
        <w:rPr>
          <w:rStyle w:val="StyleUnderline"/>
          <w:rFonts w:asciiTheme="minorHAnsi" w:hAnsiTheme="minorHAnsi"/>
        </w:rPr>
        <w:t>refers</w:t>
      </w:r>
      <w:r w:rsidRPr="00B80E4D">
        <w:rPr>
          <w:rStyle w:val="StyleUnderline"/>
          <w:rFonts w:asciiTheme="minorHAnsi" w:hAnsiTheme="minorHAnsi"/>
        </w:rPr>
        <w:t xml:space="preserve"> </w:t>
      </w:r>
      <w:r w:rsidRPr="00086FE2">
        <w:rPr>
          <w:rStyle w:val="StyleUnderline"/>
          <w:rFonts w:asciiTheme="minorHAnsi" w:hAnsiTheme="minorHAnsi"/>
        </w:rPr>
        <w:t>to</w:t>
      </w:r>
      <w:r w:rsidRPr="00B80E4D">
        <w:rPr>
          <w:rStyle w:val="StyleUnderline"/>
          <w:rFonts w:asciiTheme="minorHAnsi" w:hAnsiTheme="minorHAnsi"/>
        </w:rPr>
        <w:t xml:space="preserve"> the </w:t>
      </w:r>
      <w:r w:rsidRPr="00086FE2">
        <w:rPr>
          <w:rStyle w:val="StyleUnderline"/>
          <w:rFonts w:asciiTheme="minorHAnsi" w:hAnsiTheme="minorHAnsi"/>
        </w:rPr>
        <w:t>ultimate</w:t>
      </w:r>
      <w:r w:rsidRPr="00B80E4D">
        <w:rPr>
          <w:rStyle w:val="StyleUnderline"/>
          <w:rFonts w:asciiTheme="minorHAnsi" w:hAnsiTheme="minorHAnsi"/>
        </w:rPr>
        <w:t xml:space="preserve"> </w:t>
      </w:r>
      <w:r w:rsidRPr="00086FE2">
        <w:rPr>
          <w:rStyle w:val="StyleUnderline"/>
          <w:rFonts w:asciiTheme="minorHAnsi" w:hAnsiTheme="minorHAnsi"/>
        </w:rPr>
        <w:t>unfixity</w:t>
      </w:r>
      <w:r w:rsidRPr="00B80E4D">
        <w:rPr>
          <w:rFonts w:asciiTheme="minorHAnsi" w:hAnsiTheme="minorHAnsi"/>
          <w:sz w:val="16"/>
        </w:rPr>
        <w:t>, the indeterminacy or</w:t>
      </w:r>
      <w:r w:rsidRPr="00B80E4D">
        <w:rPr>
          <w:rFonts w:asciiTheme="minorHAnsi" w:hAnsiTheme="minorHAnsi"/>
          <w:sz w:val="12"/>
        </w:rPr>
        <w:t>¶</w:t>
      </w:r>
      <w:r w:rsidRPr="00B80E4D">
        <w:rPr>
          <w:rFonts w:asciiTheme="minorHAnsi" w:hAnsiTheme="minorHAnsi"/>
          <w:sz w:val="16"/>
        </w:rPr>
        <w:t xml:space="preserve"> lack of the social. In this sense, then, the white man doesn’t exist, the black man</w:t>
      </w:r>
      <w:r w:rsidRPr="00B80E4D">
        <w:rPr>
          <w:rFonts w:asciiTheme="minorHAnsi" w:hAnsiTheme="minorHAnsi"/>
          <w:sz w:val="12"/>
        </w:rPr>
        <w:t>¶</w:t>
      </w:r>
      <w:r w:rsidRPr="00B80E4D">
        <w:rPr>
          <w:rFonts w:asciiTheme="minorHAnsi" w:hAnsiTheme="minorHAnsi"/>
          <w:sz w:val="16"/>
        </w:rPr>
        <w:t xml:space="preserve"> doesn’t exist (Fanon 1968, 165); and neither does the colonial symbolic itself</w:t>
      </w:r>
      <w:proofErr w:type="gramStart"/>
      <w:r w:rsidRPr="00B80E4D">
        <w:rPr>
          <w:rFonts w:asciiTheme="minorHAnsi" w:hAnsiTheme="minorHAnsi"/>
          <w:sz w:val="16"/>
        </w:rPr>
        <w:t>,</w:t>
      </w:r>
      <w:r w:rsidRPr="00B80E4D">
        <w:rPr>
          <w:rFonts w:asciiTheme="minorHAnsi" w:hAnsiTheme="minorHAnsi"/>
          <w:sz w:val="12"/>
        </w:rPr>
        <w:t>¶</w:t>
      </w:r>
      <w:proofErr w:type="gramEnd"/>
      <w:r w:rsidRPr="00B80E4D">
        <w:rPr>
          <w:rFonts w:asciiTheme="minorHAnsi" w:hAnsiTheme="minorHAnsi"/>
          <w:b/>
          <w:sz w:val="16"/>
        </w:rPr>
        <w:t xml:space="preserve"> </w:t>
      </w:r>
      <w:r w:rsidRPr="00086FE2">
        <w:rPr>
          <w:rStyle w:val="StyleUnderline"/>
          <w:rFonts w:asciiTheme="minorHAnsi" w:hAnsiTheme="minorHAnsi"/>
        </w:rPr>
        <w:t xml:space="preserve">including its most intimate structuring relations – division is </w:t>
      </w:r>
      <w:r w:rsidRPr="00086FE2">
        <w:rPr>
          <w:rStyle w:val="StyleUnderline"/>
          <w:rFonts w:asciiTheme="minorHAnsi" w:hAnsiTheme="minorHAnsi"/>
        </w:rPr>
        <w:lastRenderedPageBreak/>
        <w:t>constitutive of the</w:t>
      </w:r>
      <w:r w:rsidRPr="00B80E4D">
        <w:rPr>
          <w:rStyle w:val="StyleUnderline"/>
          <w:rFonts w:asciiTheme="minorHAnsi" w:hAnsiTheme="minorHAnsi"/>
          <w:sz w:val="12"/>
          <w:u w:val="none"/>
        </w:rPr>
        <w:t>¶</w:t>
      </w:r>
      <w:r w:rsidRPr="00086FE2">
        <w:rPr>
          <w:rStyle w:val="StyleUnderline"/>
          <w:rFonts w:asciiTheme="minorHAnsi" w:hAnsiTheme="minorHAnsi"/>
        </w:rPr>
        <w:t xml:space="preserve"> social, not the colonial division.</w:t>
      </w:r>
    </w:p>
    <w:p w14:paraId="58577EB8" w14:textId="77777777" w:rsidR="006E1AB7" w:rsidRPr="00B80E4D" w:rsidRDefault="006E1AB7" w:rsidP="006E1AB7">
      <w:pPr>
        <w:rPr>
          <w:rFonts w:asciiTheme="minorHAnsi" w:eastAsia="Calibri" w:hAnsiTheme="minorHAnsi"/>
        </w:rPr>
      </w:pPr>
    </w:p>
    <w:p w14:paraId="2FA54EA2" w14:textId="77777777" w:rsidR="006E1AB7" w:rsidRPr="00B80E4D" w:rsidRDefault="006E1AB7" w:rsidP="006E1AB7">
      <w:pPr>
        <w:pStyle w:val="Heading3"/>
        <w:rPr>
          <w:rFonts w:asciiTheme="minorHAnsi" w:eastAsia="Calibri" w:hAnsiTheme="minorHAnsi"/>
        </w:rPr>
      </w:pPr>
      <w:r w:rsidRPr="00B80E4D">
        <w:rPr>
          <w:rFonts w:asciiTheme="minorHAnsi" w:eastAsia="Calibri" w:hAnsiTheme="minorHAnsi"/>
        </w:rPr>
        <w:lastRenderedPageBreak/>
        <w:t>AT- Fluidity link</w:t>
      </w:r>
    </w:p>
    <w:p w14:paraId="73C66501" w14:textId="77777777" w:rsidR="006E1AB7" w:rsidRPr="00B80E4D" w:rsidRDefault="006E1AB7" w:rsidP="006E1AB7">
      <w:pPr>
        <w:pStyle w:val="Heading4"/>
        <w:rPr>
          <w:rFonts w:asciiTheme="minorHAnsi" w:hAnsiTheme="minorHAnsi"/>
        </w:rPr>
      </w:pPr>
      <w:r w:rsidRPr="00B80E4D">
        <w:rPr>
          <w:rFonts w:asciiTheme="minorHAnsi" w:hAnsiTheme="minorHAnsi"/>
        </w:rPr>
        <w:t xml:space="preserve">Not all fluidity is necessarily whiteness; fluid mobility is inevitable in some contexts for many people, and it can be used to conceal whiteness or to </w:t>
      </w:r>
      <w:proofErr w:type="spellStart"/>
      <w:r w:rsidRPr="00B80E4D">
        <w:rPr>
          <w:rFonts w:asciiTheme="minorHAnsi" w:hAnsiTheme="minorHAnsi"/>
        </w:rPr>
        <w:t>weaponize</w:t>
      </w:r>
      <w:proofErr w:type="spellEnd"/>
      <w:r w:rsidRPr="00B80E4D">
        <w:rPr>
          <w:rFonts w:asciiTheme="minorHAnsi" w:hAnsiTheme="minorHAnsi"/>
        </w:rPr>
        <w:t xml:space="preserve"> privilege against it: context determines what. In short, they need to win that other links outweigh the transformative potential of our method for them to win that our 1ac is a fluid method that </w:t>
      </w:r>
      <w:proofErr w:type="spellStart"/>
      <w:r w:rsidRPr="00B80E4D">
        <w:rPr>
          <w:rFonts w:asciiTheme="minorHAnsi" w:hAnsiTheme="minorHAnsi"/>
        </w:rPr>
        <w:t>reinscribes</w:t>
      </w:r>
      <w:proofErr w:type="spellEnd"/>
      <w:r w:rsidRPr="00B80E4D">
        <w:rPr>
          <w:rFonts w:asciiTheme="minorHAnsi" w:hAnsiTheme="minorHAnsi"/>
        </w:rPr>
        <w:t xml:space="preserve"> whiteness  </w:t>
      </w:r>
    </w:p>
    <w:p w14:paraId="1D1DD47F" w14:textId="77777777" w:rsidR="006E1AB7" w:rsidRPr="00B80E4D" w:rsidRDefault="006E1AB7" w:rsidP="006E1AB7">
      <w:pPr>
        <w:rPr>
          <w:rFonts w:asciiTheme="minorHAnsi" w:hAnsiTheme="minorHAnsi"/>
        </w:rPr>
      </w:pPr>
      <w:r w:rsidRPr="00B80E4D">
        <w:rPr>
          <w:rFonts w:asciiTheme="minorHAnsi" w:hAnsiTheme="minorHAnsi"/>
          <w:b/>
        </w:rPr>
        <w:t>Beasley 10</w:t>
      </w:r>
      <w:r w:rsidRPr="00B80E4D">
        <w:rPr>
          <w:rFonts w:asciiTheme="minorHAnsi" w:hAnsiTheme="minorHAnsi"/>
        </w:rPr>
        <w:t xml:space="preserve"> [Chris, “The Elephant in the Room: Heterosexuality in Critical Gender/Sexuality Studies,” NORA - Nordic Journal of Feminist and Gender Research, Volume 18, Issue 3, 2010]</w:t>
      </w:r>
    </w:p>
    <w:p w14:paraId="1C6DCCCD" w14:textId="77777777" w:rsidR="006E1AB7" w:rsidRPr="00B80E4D" w:rsidRDefault="006E1AB7" w:rsidP="006E1AB7">
      <w:pPr>
        <w:rPr>
          <w:rFonts w:asciiTheme="minorHAnsi" w:hAnsiTheme="minorHAnsi"/>
          <w:sz w:val="16"/>
        </w:rPr>
      </w:pPr>
      <w:r w:rsidRPr="00B80E4D">
        <w:rPr>
          <w:rStyle w:val="StyleUnderline"/>
          <w:rFonts w:asciiTheme="minorHAnsi" w:hAnsiTheme="minorHAnsi"/>
        </w:rPr>
        <w:t>Rather than conceiving heterosexuality as simply to be conflated with the heteronormative</w:t>
      </w:r>
      <w:r w:rsidRPr="00B80E4D">
        <w:rPr>
          <w:rFonts w:asciiTheme="minorHAnsi" w:hAnsiTheme="minorHAnsi"/>
          <w:sz w:val="16"/>
        </w:rPr>
        <w:t xml:space="preserve">, as a closed system, </w:t>
      </w:r>
      <w:r w:rsidRPr="00B80E4D">
        <w:rPr>
          <w:rStyle w:val="StyleUnderline"/>
          <w:rFonts w:asciiTheme="minorHAnsi" w:hAnsiTheme="minorHAnsi"/>
        </w:rPr>
        <w:t xml:space="preserve">it is useful to consider the </w:t>
      </w:r>
      <w:proofErr w:type="spellStart"/>
      <w:r w:rsidRPr="00B80E4D">
        <w:rPr>
          <w:rStyle w:val="StyleUnderline"/>
          <w:rFonts w:asciiTheme="minorHAnsi" w:hAnsiTheme="minorHAnsi"/>
        </w:rPr>
        <w:t>Deleuzian</w:t>
      </w:r>
      <w:proofErr w:type="spellEnd"/>
      <w:r w:rsidRPr="00B80E4D">
        <w:rPr>
          <w:rStyle w:val="StyleUnderline"/>
          <w:rFonts w:asciiTheme="minorHAnsi" w:hAnsiTheme="minorHAnsi"/>
        </w:rPr>
        <w:t xml:space="preserve"> account of “becoming”—</w:t>
      </w:r>
      <w:r w:rsidRPr="00B80E4D">
        <w:rPr>
          <w:rFonts w:asciiTheme="minorHAnsi" w:hAnsiTheme="minorHAnsi"/>
          <w:sz w:val="16"/>
        </w:rPr>
        <w:t xml:space="preserve">the notion of </w:t>
      </w:r>
      <w:r w:rsidRPr="00B80E4D">
        <w:rPr>
          <w:rStyle w:val="StyleUnderline"/>
          <w:rFonts w:asciiTheme="minorHAnsi" w:hAnsiTheme="minorHAnsi"/>
        </w:rPr>
        <w:t>an open-ended system</w:t>
      </w:r>
      <w:r w:rsidRPr="00B80E4D">
        <w:rPr>
          <w:rFonts w:asciiTheme="minorHAnsi" w:hAnsiTheme="minorHAnsi"/>
          <w:sz w:val="16"/>
        </w:rPr>
        <w:t xml:space="preserve"> (</w:t>
      </w:r>
      <w:proofErr w:type="spellStart"/>
      <w:r w:rsidRPr="00B80E4D">
        <w:rPr>
          <w:rFonts w:asciiTheme="minorHAnsi" w:hAnsiTheme="minorHAnsi"/>
          <w:sz w:val="16"/>
        </w:rPr>
        <w:t>Deleuze</w:t>
      </w:r>
      <w:proofErr w:type="spellEnd"/>
      <w:r w:rsidRPr="00B80E4D">
        <w:rPr>
          <w:rFonts w:asciiTheme="minorHAnsi" w:hAnsiTheme="minorHAnsi"/>
          <w:sz w:val="16"/>
        </w:rPr>
        <w:t xml:space="preserve"> &amp; </w:t>
      </w:r>
      <w:proofErr w:type="spellStart"/>
      <w:r w:rsidRPr="00B80E4D">
        <w:rPr>
          <w:rFonts w:asciiTheme="minorHAnsi" w:hAnsiTheme="minorHAnsi"/>
          <w:sz w:val="16"/>
        </w:rPr>
        <w:t>Guattari</w:t>
      </w:r>
      <w:proofErr w:type="spellEnd"/>
      <w:r w:rsidRPr="00B80E4D">
        <w:rPr>
          <w:rFonts w:asciiTheme="minorHAnsi" w:hAnsiTheme="minorHAnsi"/>
          <w:sz w:val="16"/>
        </w:rPr>
        <w:t xml:space="preserve"> 1980/1987: 6–12; see also Chia 1996: 34–35). </w:t>
      </w:r>
      <w:r w:rsidRPr="00B80E4D">
        <w:rPr>
          <w:rStyle w:val="StyleUnderline"/>
          <w:rFonts w:asciiTheme="minorHAnsi" w:hAnsiTheme="minorHAnsi"/>
        </w:rPr>
        <w:t>Such a conception does not necessarily ignore the constraining normalization of heterosexuality</w:t>
      </w:r>
      <w:r w:rsidRPr="00B80E4D">
        <w:rPr>
          <w:rFonts w:asciiTheme="minorHAnsi" w:hAnsiTheme="minorHAnsi"/>
          <w:sz w:val="16"/>
        </w:rPr>
        <w:t xml:space="preserve"> </w:t>
      </w:r>
      <w:r w:rsidRPr="00B80E4D">
        <w:rPr>
          <w:rStyle w:val="StyleUnderline"/>
          <w:rFonts w:asciiTheme="minorHAnsi" w:hAnsiTheme="minorHAnsi"/>
        </w:rPr>
        <w:t>in which corporeal identities and practices are situated as dualistic forms of</w:t>
      </w:r>
      <w:r w:rsidRPr="00B80E4D">
        <w:rPr>
          <w:rFonts w:asciiTheme="minorHAnsi" w:hAnsiTheme="minorHAnsi"/>
          <w:sz w:val="16"/>
        </w:rPr>
        <w:t xml:space="preserve"> inherent </w:t>
      </w:r>
      <w:r w:rsidRPr="00B80E4D">
        <w:rPr>
          <w:rStyle w:val="StyleUnderline"/>
          <w:rFonts w:asciiTheme="minorHAnsi" w:hAnsiTheme="minorHAnsi"/>
        </w:rPr>
        <w:t>immoveable</w:t>
      </w:r>
      <w:r w:rsidRPr="00B80E4D">
        <w:rPr>
          <w:rFonts w:asciiTheme="minorHAnsi" w:hAnsiTheme="minorHAnsi"/>
          <w:sz w:val="16"/>
        </w:rPr>
        <w:t xml:space="preserve"> “</w:t>
      </w:r>
      <w:r w:rsidRPr="00B80E4D">
        <w:rPr>
          <w:rStyle w:val="StyleUnderline"/>
          <w:rFonts w:asciiTheme="minorHAnsi" w:hAnsiTheme="minorHAnsi"/>
        </w:rPr>
        <w:t>being</w:t>
      </w:r>
      <w:r w:rsidRPr="00B80E4D">
        <w:rPr>
          <w:rFonts w:asciiTheme="minorHAnsi" w:hAnsiTheme="minorHAnsi"/>
          <w:sz w:val="16"/>
        </w:rPr>
        <w:t xml:space="preserve">”, </w:t>
      </w:r>
      <w:r w:rsidRPr="00B80E4D">
        <w:rPr>
          <w:rStyle w:val="StyleUnderline"/>
          <w:rFonts w:asciiTheme="minorHAnsi" w:hAnsiTheme="minorHAnsi"/>
        </w:rPr>
        <w:t>but</w:t>
      </w:r>
      <w:r w:rsidRPr="00B80E4D">
        <w:rPr>
          <w:rFonts w:asciiTheme="minorHAnsi" w:hAnsiTheme="minorHAnsi"/>
          <w:sz w:val="16"/>
        </w:rPr>
        <w:t xml:space="preserve"> nevertheless </w:t>
      </w:r>
      <w:r w:rsidRPr="00B80E4D">
        <w:rPr>
          <w:rStyle w:val="StyleUnderline"/>
          <w:rFonts w:asciiTheme="minorHAnsi" w:hAnsiTheme="minorHAnsi"/>
        </w:rPr>
        <w:t>refuses to accept that this is all there is</w:t>
      </w:r>
      <w:r w:rsidRPr="00B80E4D">
        <w:rPr>
          <w:rFonts w:asciiTheme="minorHAnsi" w:hAnsiTheme="minorHAnsi"/>
          <w:sz w:val="16"/>
        </w:rPr>
        <w:t xml:space="preserve">. </w:t>
      </w:r>
      <w:r w:rsidRPr="00B80E4D">
        <w:rPr>
          <w:rStyle w:val="StyleUnderline"/>
          <w:rFonts w:asciiTheme="minorHAnsi" w:hAnsiTheme="minorHAnsi"/>
        </w:rPr>
        <w:t>The</w:t>
      </w:r>
      <w:r w:rsidRPr="00B80E4D">
        <w:rPr>
          <w:rFonts w:asciiTheme="minorHAnsi" w:hAnsiTheme="minorHAnsi"/>
          <w:sz w:val="16"/>
        </w:rPr>
        <w:t xml:space="preserve"> </w:t>
      </w:r>
      <w:r w:rsidRPr="00B80E4D">
        <w:rPr>
          <w:rStyle w:val="StyleUnderline"/>
          <w:rFonts w:asciiTheme="minorHAnsi" w:hAnsiTheme="minorHAnsi"/>
        </w:rPr>
        <w:t>anti-juridical thought</w:t>
      </w:r>
      <w:r w:rsidRPr="00B80E4D">
        <w:rPr>
          <w:rFonts w:asciiTheme="minorHAnsi" w:hAnsiTheme="minorHAnsi"/>
          <w:sz w:val="16"/>
        </w:rPr>
        <w:t xml:space="preserve"> with which </w:t>
      </w:r>
      <w:proofErr w:type="spellStart"/>
      <w:r w:rsidRPr="00B80E4D">
        <w:rPr>
          <w:rFonts w:asciiTheme="minorHAnsi" w:hAnsiTheme="minorHAnsi"/>
          <w:sz w:val="16"/>
        </w:rPr>
        <w:t>Deleuze</w:t>
      </w:r>
      <w:proofErr w:type="spellEnd"/>
      <w:r w:rsidRPr="00B80E4D">
        <w:rPr>
          <w:rFonts w:asciiTheme="minorHAnsi" w:hAnsiTheme="minorHAnsi"/>
          <w:sz w:val="16"/>
        </w:rPr>
        <w:t xml:space="preserve"> is associated </w:t>
      </w:r>
      <w:r w:rsidRPr="00B80E4D">
        <w:rPr>
          <w:rStyle w:val="StyleUnderline"/>
          <w:rFonts w:asciiTheme="minorHAnsi" w:hAnsiTheme="minorHAnsi"/>
        </w:rPr>
        <w:t>enables</w:t>
      </w:r>
      <w:r w:rsidRPr="00B80E4D">
        <w:rPr>
          <w:rFonts w:asciiTheme="minorHAnsi" w:hAnsiTheme="minorHAnsi"/>
          <w:sz w:val="16"/>
        </w:rPr>
        <w:t xml:space="preserve"> attention to </w:t>
      </w:r>
      <w:r w:rsidRPr="00B80E4D">
        <w:rPr>
          <w:rStyle w:val="StyleUnderline"/>
          <w:rFonts w:asciiTheme="minorHAnsi" w:hAnsiTheme="minorHAnsi"/>
        </w:rPr>
        <w:t>the</w:t>
      </w:r>
      <w:r w:rsidRPr="00B80E4D">
        <w:rPr>
          <w:rFonts w:asciiTheme="minorHAnsi" w:hAnsiTheme="minorHAnsi"/>
          <w:sz w:val="16"/>
        </w:rPr>
        <w:t xml:space="preserve"> </w:t>
      </w:r>
      <w:r w:rsidRPr="00B80E4D">
        <w:rPr>
          <w:rStyle w:val="StyleUnderline"/>
          <w:rFonts w:asciiTheme="minorHAnsi" w:hAnsiTheme="minorHAnsi"/>
        </w:rPr>
        <w:t>transgressive micro-political</w:t>
      </w:r>
      <w:r w:rsidRPr="00B80E4D">
        <w:rPr>
          <w:rFonts w:asciiTheme="minorHAnsi" w:hAnsiTheme="minorHAnsi"/>
          <w:sz w:val="16"/>
        </w:rPr>
        <w:t xml:space="preserve"> which arises out of a disavowal of set binary positions as the only actuality. Instead </w:t>
      </w:r>
      <w:r w:rsidRPr="00B80E4D">
        <w:rPr>
          <w:rStyle w:val="StyleUnderline"/>
          <w:rFonts w:asciiTheme="minorHAnsi" w:hAnsiTheme="minorHAnsi"/>
        </w:rPr>
        <w:t>such an approach proposes an incessant dynamic mobility which</w:t>
      </w:r>
      <w:r w:rsidRPr="00B80E4D">
        <w:rPr>
          <w:rFonts w:asciiTheme="minorHAnsi" w:hAnsiTheme="minorHAnsi"/>
          <w:sz w:val="16"/>
        </w:rPr>
        <w:t>—though blocked and contained—</w:t>
      </w:r>
      <w:r w:rsidRPr="00B80E4D">
        <w:rPr>
          <w:rStyle w:val="StyleUnderline"/>
          <w:rFonts w:asciiTheme="minorHAnsi" w:hAnsiTheme="minorHAnsi"/>
        </w:rPr>
        <w:t>remains incompletely closed, unfinished and unpredictable</w:t>
      </w:r>
      <w:r w:rsidRPr="00B80E4D">
        <w:rPr>
          <w:rFonts w:asciiTheme="minorHAnsi" w:hAnsiTheme="minorHAnsi"/>
          <w:sz w:val="16"/>
        </w:rPr>
        <w:t xml:space="preserve"> (</w:t>
      </w:r>
      <w:proofErr w:type="spellStart"/>
      <w:r w:rsidRPr="00B80E4D">
        <w:rPr>
          <w:rFonts w:asciiTheme="minorHAnsi" w:hAnsiTheme="minorHAnsi"/>
          <w:sz w:val="16"/>
        </w:rPr>
        <w:t>Deleuze</w:t>
      </w:r>
      <w:proofErr w:type="spellEnd"/>
      <w:r w:rsidRPr="00B80E4D">
        <w:rPr>
          <w:rFonts w:asciiTheme="minorHAnsi" w:hAnsiTheme="minorHAnsi"/>
          <w:sz w:val="16"/>
        </w:rPr>
        <w:t xml:space="preserve"> &amp; </w:t>
      </w:r>
      <w:proofErr w:type="spellStart"/>
      <w:r w:rsidRPr="00B80E4D">
        <w:rPr>
          <w:rFonts w:asciiTheme="minorHAnsi" w:hAnsiTheme="minorHAnsi"/>
          <w:sz w:val="16"/>
        </w:rPr>
        <w:t>Parnet</w:t>
      </w:r>
      <w:proofErr w:type="spellEnd"/>
      <w:r w:rsidRPr="00B80E4D">
        <w:rPr>
          <w:rFonts w:asciiTheme="minorHAnsi" w:hAnsiTheme="minorHAnsi"/>
          <w:sz w:val="16"/>
        </w:rPr>
        <w:t xml:space="preserve"> 1987: 133; Eveline 2005: 644). If heterosexual inter-corporeality is understood in this </w:t>
      </w:r>
      <w:proofErr w:type="spellStart"/>
      <w:r w:rsidRPr="00B80E4D">
        <w:rPr>
          <w:rFonts w:asciiTheme="minorHAnsi" w:hAnsiTheme="minorHAnsi"/>
          <w:sz w:val="16"/>
        </w:rPr>
        <w:t>Deleuzian</w:t>
      </w:r>
      <w:proofErr w:type="spellEnd"/>
      <w:r w:rsidRPr="00B80E4D">
        <w:rPr>
          <w:rFonts w:asciiTheme="minorHAnsi" w:hAnsiTheme="minorHAnsi"/>
          <w:sz w:val="16"/>
        </w:rPr>
        <w:t xml:space="preserve"> sense of a terrain of “becoming”, rather than a matter of primordial “being”, it is also possible to claim for it an expansive productivity that cannot be reduced to the heteronormative. It can be countenanced as capable of “</w:t>
      </w:r>
      <w:proofErr w:type="spellStart"/>
      <w:r w:rsidRPr="00B80E4D">
        <w:rPr>
          <w:rFonts w:asciiTheme="minorHAnsi" w:hAnsiTheme="minorHAnsi"/>
          <w:sz w:val="16"/>
        </w:rPr>
        <w:t>deterritorialization</w:t>
      </w:r>
      <w:proofErr w:type="spellEnd"/>
      <w:r w:rsidRPr="00B80E4D">
        <w:rPr>
          <w:rFonts w:asciiTheme="minorHAnsi" w:hAnsiTheme="minorHAnsi"/>
          <w:sz w:val="16"/>
        </w:rPr>
        <w:t>”, of breaks and spaces, as well as micro-practices which move away from set binary meanings/identities towards more dynamic, diffused, and heterogeneous possibilities (</w:t>
      </w:r>
      <w:proofErr w:type="spellStart"/>
      <w:r w:rsidRPr="00B80E4D">
        <w:rPr>
          <w:rFonts w:asciiTheme="minorHAnsi" w:hAnsiTheme="minorHAnsi"/>
          <w:sz w:val="16"/>
        </w:rPr>
        <w:t>Deleuze</w:t>
      </w:r>
      <w:proofErr w:type="spellEnd"/>
      <w:r w:rsidRPr="00B80E4D">
        <w:rPr>
          <w:rFonts w:asciiTheme="minorHAnsi" w:hAnsiTheme="minorHAnsi"/>
          <w:sz w:val="16"/>
        </w:rPr>
        <w:t xml:space="preserve"> &amp; </w:t>
      </w:r>
      <w:proofErr w:type="spellStart"/>
      <w:r w:rsidRPr="00B80E4D">
        <w:rPr>
          <w:rFonts w:asciiTheme="minorHAnsi" w:hAnsiTheme="minorHAnsi"/>
          <w:sz w:val="16"/>
        </w:rPr>
        <w:t>Guattari</w:t>
      </w:r>
      <w:proofErr w:type="spellEnd"/>
      <w:r w:rsidRPr="00B80E4D">
        <w:rPr>
          <w:rFonts w:asciiTheme="minorHAnsi" w:hAnsiTheme="minorHAnsi"/>
          <w:sz w:val="16"/>
        </w:rPr>
        <w:t xml:space="preserve"> 1972/2004). </w:t>
      </w:r>
      <w:proofErr w:type="spellStart"/>
      <w:r w:rsidRPr="00B80E4D">
        <w:rPr>
          <w:rStyle w:val="StyleUnderline"/>
          <w:rFonts w:asciiTheme="minorHAnsi" w:hAnsiTheme="minorHAnsi"/>
        </w:rPr>
        <w:t>Deterritorialization</w:t>
      </w:r>
      <w:proofErr w:type="spellEnd"/>
      <w:r w:rsidRPr="00B80E4D">
        <w:rPr>
          <w:rFonts w:asciiTheme="minorHAnsi" w:hAnsiTheme="minorHAnsi"/>
          <w:sz w:val="16"/>
        </w:rPr>
        <w:t xml:space="preserve"> </w:t>
      </w:r>
      <w:r w:rsidRPr="00B80E4D">
        <w:rPr>
          <w:rStyle w:val="Emphasis"/>
          <w:rFonts w:asciiTheme="minorHAnsi" w:hAnsiTheme="minorHAnsi"/>
        </w:rPr>
        <w:t>does not inevitably equate to the dissolution</w:t>
      </w:r>
      <w:r w:rsidRPr="00B80E4D">
        <w:rPr>
          <w:rFonts w:asciiTheme="minorHAnsi" w:hAnsiTheme="minorHAnsi"/>
          <w:sz w:val="16"/>
        </w:rPr>
        <w:t xml:space="preserve"> of hetero/homo and gender binaries (though this might indeed be a direction) and thus does not propose heterosexuality's productivity as a synonym for erasure of its specificity. Rather </w:t>
      </w:r>
      <w:r w:rsidRPr="00B80E4D">
        <w:rPr>
          <w:rStyle w:val="StyleUnderline"/>
          <w:rFonts w:asciiTheme="minorHAnsi" w:hAnsiTheme="minorHAnsi"/>
        </w:rPr>
        <w:t>such an approach enables heterosexuality to be reconceived as a field of potential transgression.</w:t>
      </w:r>
      <w:r w:rsidRPr="00B80E4D">
        <w:rPr>
          <w:rFonts w:asciiTheme="minorHAnsi" w:hAnsiTheme="minorHAnsi"/>
          <w:sz w:val="16"/>
        </w:rPr>
        <w:t xml:space="preserve"> </w:t>
      </w:r>
      <w:r w:rsidRPr="00B80E4D">
        <w:rPr>
          <w:rStyle w:val="StyleUnderline"/>
          <w:rFonts w:asciiTheme="minorHAnsi" w:hAnsiTheme="minorHAnsi"/>
        </w:rPr>
        <w:t>The intention</w:t>
      </w:r>
      <w:r w:rsidRPr="00B80E4D">
        <w:rPr>
          <w:rFonts w:asciiTheme="minorHAnsi" w:hAnsiTheme="minorHAnsi"/>
          <w:sz w:val="16"/>
        </w:rPr>
        <w:t xml:space="preserve"> of such a rethinking </w:t>
      </w:r>
      <w:r w:rsidRPr="00B80E4D">
        <w:rPr>
          <w:rStyle w:val="Emphasis"/>
          <w:rFonts w:asciiTheme="minorHAnsi" w:hAnsiTheme="minorHAnsi"/>
        </w:rPr>
        <w:t>is bring to the fore a positive optimistic micro-politics</w:t>
      </w:r>
      <w:r w:rsidRPr="00B80E4D">
        <w:rPr>
          <w:rFonts w:asciiTheme="minorHAnsi" w:hAnsiTheme="minorHAnsi"/>
          <w:sz w:val="16"/>
        </w:rPr>
        <w:t xml:space="preserve"> </w:t>
      </w:r>
      <w:r w:rsidRPr="00B80E4D">
        <w:rPr>
          <w:rStyle w:val="StyleUnderline"/>
          <w:rFonts w:asciiTheme="minorHAnsi" w:hAnsiTheme="minorHAnsi"/>
        </w:rPr>
        <w:t xml:space="preserve">and </w:t>
      </w:r>
      <w:r w:rsidRPr="00B80E4D">
        <w:rPr>
          <w:rStyle w:val="Emphasis"/>
          <w:rFonts w:asciiTheme="minorHAnsi" w:hAnsiTheme="minorHAnsi"/>
        </w:rPr>
        <w:t>destabilize socio-political determinism</w:t>
      </w:r>
      <w:r w:rsidRPr="00B80E4D">
        <w:rPr>
          <w:rFonts w:asciiTheme="minorHAnsi" w:hAnsiTheme="minorHAnsi"/>
          <w:sz w:val="16"/>
        </w:rPr>
        <w:t xml:space="preserve">. Nevertheless, to my mind this is not sufficient to a consideration of transgression in relation to the mainstream, to heterosexuality. </w:t>
      </w:r>
      <w:proofErr w:type="spellStart"/>
      <w:r w:rsidRPr="00B80E4D">
        <w:rPr>
          <w:rStyle w:val="StyleUnderline"/>
          <w:rFonts w:asciiTheme="minorHAnsi" w:hAnsiTheme="minorHAnsi"/>
        </w:rPr>
        <w:t>Deleuze</w:t>
      </w:r>
      <w:proofErr w:type="spellEnd"/>
      <w:r w:rsidRPr="00B80E4D">
        <w:rPr>
          <w:rFonts w:asciiTheme="minorHAnsi" w:hAnsiTheme="minorHAnsi"/>
          <w:sz w:val="16"/>
        </w:rPr>
        <w:t xml:space="preserve">, along with Foucault and queer theorists like </w:t>
      </w:r>
      <w:proofErr w:type="spellStart"/>
      <w:r w:rsidRPr="00B80E4D">
        <w:rPr>
          <w:rFonts w:asciiTheme="minorHAnsi" w:hAnsiTheme="minorHAnsi"/>
          <w:sz w:val="16"/>
        </w:rPr>
        <w:t>Bersani</w:t>
      </w:r>
      <w:proofErr w:type="spellEnd"/>
      <w:r w:rsidRPr="00B80E4D">
        <w:rPr>
          <w:rStyle w:val="StyleUnderline"/>
          <w:rFonts w:asciiTheme="minorHAnsi" w:hAnsiTheme="minorHAnsi"/>
        </w:rPr>
        <w:t>, turns our</w:t>
      </w:r>
      <w:r w:rsidRPr="00B80E4D">
        <w:rPr>
          <w:rFonts w:asciiTheme="minorHAnsi" w:hAnsiTheme="minorHAnsi"/>
          <w:sz w:val="16"/>
        </w:rPr>
        <w:t xml:space="preserve"> </w:t>
      </w:r>
      <w:r w:rsidRPr="00B80E4D">
        <w:rPr>
          <w:rStyle w:val="StyleUnderline"/>
          <w:rFonts w:asciiTheme="minorHAnsi" w:hAnsiTheme="minorHAnsi"/>
        </w:rPr>
        <w:t>attention to a positive fluidity, mobility, and multiplicity</w:t>
      </w:r>
      <w:r w:rsidRPr="00B80E4D">
        <w:rPr>
          <w:rFonts w:asciiTheme="minorHAnsi" w:hAnsiTheme="minorHAnsi"/>
          <w:sz w:val="16"/>
        </w:rPr>
        <w:t xml:space="preserve">. However, </w:t>
      </w:r>
      <w:r w:rsidRPr="00B80E4D">
        <w:rPr>
          <w:rStyle w:val="StyleUnderline"/>
          <w:rFonts w:asciiTheme="minorHAnsi" w:hAnsiTheme="minorHAnsi"/>
        </w:rPr>
        <w:t>this</w:t>
      </w:r>
      <w:r w:rsidRPr="00B80E4D">
        <w:rPr>
          <w:rFonts w:asciiTheme="minorHAnsi" w:hAnsiTheme="minorHAnsi"/>
          <w:sz w:val="16"/>
        </w:rPr>
        <w:t xml:space="preserve"> unremitting attention to a propulsive social creativity, to “flows of becoming which have infinite possibilities” (Jenkins 2009: xi, emphasis added) </w:t>
      </w:r>
      <w:r w:rsidRPr="00B80E4D">
        <w:rPr>
          <w:rStyle w:val="StyleUnderline"/>
          <w:rFonts w:asciiTheme="minorHAnsi" w:hAnsiTheme="minorHAnsi"/>
        </w:rPr>
        <w:t>may involve a privileged disembodiment side-stepping</w:t>
      </w:r>
      <w:r w:rsidRPr="00B80E4D">
        <w:rPr>
          <w:rFonts w:asciiTheme="minorHAnsi" w:hAnsiTheme="minorHAnsi"/>
          <w:sz w:val="16"/>
        </w:rPr>
        <w:t xml:space="preserve"> racialized/ethnic/cultural location in bodily and geographic terms (Beasley 2005: 168–174). </w:t>
      </w:r>
      <w:r w:rsidRPr="00B80E4D">
        <w:rPr>
          <w:rStyle w:val="StyleUnderline"/>
          <w:rFonts w:asciiTheme="minorHAnsi" w:hAnsiTheme="minorHAnsi"/>
        </w:rPr>
        <w:t xml:space="preserve">The </w:t>
      </w:r>
      <w:proofErr w:type="spellStart"/>
      <w:r w:rsidRPr="00B80E4D">
        <w:rPr>
          <w:rStyle w:val="StyleUnderline"/>
          <w:rFonts w:asciiTheme="minorHAnsi" w:hAnsiTheme="minorHAnsi"/>
        </w:rPr>
        <w:t>Deleuzian</w:t>
      </w:r>
      <w:proofErr w:type="spellEnd"/>
      <w:r w:rsidRPr="00B80E4D">
        <w:rPr>
          <w:rStyle w:val="StyleUnderline"/>
          <w:rFonts w:asciiTheme="minorHAnsi" w:hAnsiTheme="minorHAnsi"/>
        </w:rPr>
        <w:t xml:space="preserve"> emphasis</w:t>
      </w:r>
      <w:r w:rsidRPr="00B80E4D">
        <w:rPr>
          <w:rFonts w:asciiTheme="minorHAnsi" w:hAnsiTheme="minorHAnsi"/>
          <w:sz w:val="16"/>
        </w:rPr>
        <w:t xml:space="preserve"> on the open-ended quality of sociality, </w:t>
      </w:r>
      <w:r w:rsidRPr="00B80E4D">
        <w:rPr>
          <w:rStyle w:val="StyleUnderline"/>
          <w:rFonts w:asciiTheme="minorHAnsi" w:hAnsiTheme="minorHAnsi"/>
        </w:rPr>
        <w:t>on “becoming”</w:t>
      </w:r>
      <w:r w:rsidRPr="00B80E4D">
        <w:rPr>
          <w:rFonts w:asciiTheme="minorHAnsi" w:hAnsiTheme="minorHAnsi"/>
          <w:sz w:val="16"/>
        </w:rPr>
        <w:t xml:space="preserve"> rather than “being”, offers a significant step forward for analyses of heterosexuality and </w:t>
      </w:r>
      <w:proofErr w:type="spellStart"/>
      <w:r w:rsidRPr="00B80E4D">
        <w:rPr>
          <w:rFonts w:asciiTheme="minorHAnsi" w:hAnsiTheme="minorHAnsi"/>
          <w:sz w:val="16"/>
        </w:rPr>
        <w:t>heterosex</w:t>
      </w:r>
      <w:proofErr w:type="spellEnd"/>
      <w:r w:rsidRPr="00B80E4D">
        <w:rPr>
          <w:rFonts w:asciiTheme="minorHAnsi" w:hAnsiTheme="minorHAnsi"/>
          <w:sz w:val="16"/>
        </w:rPr>
        <w:t>, in so far as they have become encased in negative characterization as exemplary normalization. Nevertheless, such an open-ended emphasis can amount to a strategy not simply of de-</w:t>
      </w:r>
      <w:proofErr w:type="spellStart"/>
      <w:r w:rsidRPr="00B80E4D">
        <w:rPr>
          <w:rFonts w:asciiTheme="minorHAnsi" w:hAnsiTheme="minorHAnsi"/>
          <w:sz w:val="16"/>
        </w:rPr>
        <w:t>essentializing</w:t>
      </w:r>
      <w:proofErr w:type="spellEnd"/>
      <w:r w:rsidRPr="00B80E4D">
        <w:rPr>
          <w:rFonts w:asciiTheme="minorHAnsi" w:hAnsiTheme="minorHAnsi"/>
          <w:sz w:val="16"/>
        </w:rPr>
        <w:t xml:space="preserve"> but of dematerialization, which places in the shadows asymmetric constraints in existing social relations but also the constraints of visceral physicality and embodied interconnection. Sexuality and </w:t>
      </w:r>
      <w:proofErr w:type="spellStart"/>
      <w:r w:rsidRPr="00B80E4D">
        <w:rPr>
          <w:rFonts w:asciiTheme="minorHAnsi" w:hAnsiTheme="minorHAnsi"/>
          <w:sz w:val="16"/>
        </w:rPr>
        <w:t>heterosex</w:t>
      </w:r>
      <w:proofErr w:type="spellEnd"/>
      <w:r w:rsidRPr="00B80E4D">
        <w:rPr>
          <w:rFonts w:asciiTheme="minorHAnsi" w:hAnsiTheme="minorHAnsi"/>
          <w:sz w:val="16"/>
        </w:rPr>
        <w:t xml:space="preserve"> demand an account of pleasure and transgression which tenaciously holds on to the sensuous fleshliness of sociality</w:t>
      </w:r>
      <w:r w:rsidRPr="00B80E4D">
        <w:rPr>
          <w:rStyle w:val="StyleUnderline"/>
          <w:rFonts w:asciiTheme="minorHAnsi" w:hAnsiTheme="minorHAnsi"/>
        </w:rPr>
        <w:t>, to both the creativity and the limits of “social flesh”</w:t>
      </w:r>
      <w:r w:rsidRPr="00B80E4D">
        <w:rPr>
          <w:rFonts w:asciiTheme="minorHAnsi" w:hAnsiTheme="minorHAnsi"/>
          <w:sz w:val="16"/>
        </w:rPr>
        <w:t xml:space="preserve"> (Beasley &amp; </w:t>
      </w:r>
      <w:proofErr w:type="spellStart"/>
      <w:r w:rsidRPr="00B80E4D">
        <w:rPr>
          <w:rFonts w:asciiTheme="minorHAnsi" w:hAnsiTheme="minorHAnsi"/>
          <w:sz w:val="16"/>
        </w:rPr>
        <w:t>Bacchi</w:t>
      </w:r>
      <w:proofErr w:type="spellEnd"/>
      <w:r w:rsidRPr="00B80E4D">
        <w:rPr>
          <w:rFonts w:asciiTheme="minorHAnsi" w:hAnsiTheme="minorHAnsi"/>
          <w:sz w:val="16"/>
        </w:rPr>
        <w:t xml:space="preserve"> 2007). Secondly, </w:t>
      </w:r>
      <w:r w:rsidRPr="00B80E4D">
        <w:rPr>
          <w:rStyle w:val="StyleUnderline"/>
          <w:rFonts w:asciiTheme="minorHAnsi" w:hAnsiTheme="minorHAnsi"/>
        </w:rPr>
        <w:t>fluidity</w:t>
      </w:r>
      <w:r w:rsidRPr="00B80E4D">
        <w:rPr>
          <w:rFonts w:asciiTheme="minorHAnsi" w:hAnsiTheme="minorHAnsi"/>
          <w:sz w:val="16"/>
        </w:rPr>
        <w:t xml:space="preserve">/multiplicity in sexual practices </w:t>
      </w:r>
      <w:r w:rsidRPr="00B80E4D">
        <w:rPr>
          <w:rStyle w:val="StyleUnderline"/>
          <w:rFonts w:asciiTheme="minorHAnsi" w:hAnsiTheme="minorHAnsi"/>
        </w:rPr>
        <w:t>is not necessarily transgressive</w:t>
      </w:r>
      <w:r w:rsidRPr="00B80E4D">
        <w:rPr>
          <w:rFonts w:asciiTheme="minorHAnsi" w:hAnsiTheme="minorHAnsi"/>
          <w:sz w:val="16"/>
        </w:rPr>
        <w:t xml:space="preserve">. </w:t>
      </w:r>
      <w:r w:rsidRPr="00B80E4D">
        <w:rPr>
          <w:rStyle w:val="StyleUnderline"/>
          <w:rFonts w:asciiTheme="minorHAnsi" w:hAnsiTheme="minorHAnsi"/>
        </w:rPr>
        <w:t>Endless</w:t>
      </w:r>
      <w:r w:rsidRPr="00B80E4D">
        <w:rPr>
          <w:rFonts w:asciiTheme="minorHAnsi" w:hAnsiTheme="minorHAnsi"/>
          <w:sz w:val="16"/>
        </w:rPr>
        <w:t xml:space="preserve"> </w:t>
      </w:r>
      <w:r w:rsidRPr="00B80E4D">
        <w:rPr>
          <w:rStyle w:val="StyleUnderline"/>
          <w:rFonts w:asciiTheme="minorHAnsi" w:hAnsiTheme="minorHAnsi"/>
        </w:rPr>
        <w:t>fluidity</w:t>
      </w:r>
      <w:r w:rsidRPr="00B80E4D">
        <w:rPr>
          <w:rFonts w:asciiTheme="minorHAnsi" w:hAnsiTheme="minorHAnsi"/>
          <w:sz w:val="16"/>
        </w:rPr>
        <w:t>/</w:t>
      </w:r>
      <w:r w:rsidRPr="00B80E4D">
        <w:rPr>
          <w:rStyle w:val="StyleUnderline"/>
          <w:rFonts w:asciiTheme="minorHAnsi" w:hAnsiTheme="minorHAnsi"/>
        </w:rPr>
        <w:t>multiplicity</w:t>
      </w:r>
      <w:r w:rsidRPr="00B80E4D">
        <w:rPr>
          <w:rFonts w:asciiTheme="minorHAnsi" w:hAnsiTheme="minorHAnsi"/>
          <w:sz w:val="16"/>
        </w:rPr>
        <w:t xml:space="preserve"> perhaps can be deemed transgressive in relation to minority sexualities, </w:t>
      </w:r>
      <w:r w:rsidRPr="00B80E4D">
        <w:rPr>
          <w:rStyle w:val="StyleUnderline"/>
          <w:rFonts w:asciiTheme="minorHAnsi" w:hAnsiTheme="minorHAnsi"/>
        </w:rPr>
        <w:t>but in the sphere of the heterosexual mainstream such productivity might after all largely maintain and extend the hegemony of the heteronormative</w:t>
      </w:r>
      <w:r w:rsidRPr="00B80E4D">
        <w:rPr>
          <w:rFonts w:asciiTheme="minorHAnsi" w:hAnsiTheme="minorHAnsi"/>
          <w:sz w:val="16"/>
        </w:rPr>
        <w:t xml:space="preserve">. </w:t>
      </w:r>
      <w:r w:rsidRPr="00B80E4D">
        <w:rPr>
          <w:rStyle w:val="StyleUnderline"/>
          <w:rFonts w:asciiTheme="minorHAnsi" w:hAnsiTheme="minorHAnsi"/>
        </w:rPr>
        <w:t>For</w:t>
      </w:r>
      <w:r w:rsidRPr="00B80E4D">
        <w:rPr>
          <w:rFonts w:asciiTheme="minorHAnsi" w:hAnsiTheme="minorHAnsi"/>
          <w:sz w:val="16"/>
        </w:rPr>
        <w:t xml:space="preserve"> heterosexual </w:t>
      </w:r>
      <w:r w:rsidRPr="00B80E4D">
        <w:rPr>
          <w:rStyle w:val="StyleUnderline"/>
          <w:rFonts w:asciiTheme="minorHAnsi" w:hAnsiTheme="minorHAnsi"/>
        </w:rPr>
        <w:t>transgression</w:t>
      </w:r>
      <w:r w:rsidRPr="00B80E4D">
        <w:rPr>
          <w:rFonts w:asciiTheme="minorHAnsi" w:hAnsiTheme="minorHAnsi"/>
          <w:sz w:val="16"/>
        </w:rPr>
        <w:t xml:space="preserve"> </w:t>
      </w:r>
      <w:r w:rsidRPr="00B80E4D">
        <w:rPr>
          <w:rStyle w:val="StyleUnderline"/>
          <w:rFonts w:asciiTheme="minorHAnsi" w:hAnsiTheme="minorHAnsi"/>
        </w:rPr>
        <w:t>to have any substantive meaning at all,</w:t>
      </w:r>
      <w:r w:rsidRPr="00B80E4D">
        <w:rPr>
          <w:rFonts w:asciiTheme="minorHAnsi" w:hAnsiTheme="minorHAnsi"/>
          <w:sz w:val="16"/>
        </w:rPr>
        <w:t xml:space="preserve"> an advocacy of </w:t>
      </w:r>
      <w:r w:rsidRPr="00B80E4D">
        <w:rPr>
          <w:rStyle w:val="StyleUnderline"/>
          <w:rFonts w:asciiTheme="minorHAnsi" w:hAnsiTheme="minorHAnsi"/>
        </w:rPr>
        <w:t xml:space="preserve">fluidity must be </w:t>
      </w:r>
      <w:r w:rsidRPr="00B80E4D">
        <w:rPr>
          <w:rStyle w:val="Emphasis"/>
          <w:rFonts w:asciiTheme="minorHAnsi" w:hAnsiTheme="minorHAnsi"/>
        </w:rPr>
        <w:t>moderated by a stance which challenges the heteronormative</w:t>
      </w:r>
      <w:r w:rsidRPr="00B80E4D">
        <w:rPr>
          <w:rStyle w:val="StyleUnderline"/>
          <w:rFonts w:asciiTheme="minorHAnsi" w:hAnsiTheme="minorHAnsi"/>
        </w:rPr>
        <w:t xml:space="preserve"> </w:t>
      </w:r>
      <w:r w:rsidRPr="00B80E4D">
        <w:rPr>
          <w:rFonts w:asciiTheme="minorHAnsi" w:hAnsiTheme="minorHAnsi"/>
          <w:sz w:val="16"/>
        </w:rPr>
        <w:t xml:space="preserve">(Beasley forthcoming). However, despite some caveats, </w:t>
      </w:r>
      <w:r w:rsidRPr="00B80E4D">
        <w:rPr>
          <w:rStyle w:val="StyleUnderline"/>
          <w:rFonts w:asciiTheme="minorHAnsi" w:hAnsiTheme="minorHAnsi"/>
        </w:rPr>
        <w:t>what is useful</w:t>
      </w:r>
      <w:r w:rsidRPr="00B80E4D">
        <w:rPr>
          <w:rFonts w:asciiTheme="minorHAnsi" w:hAnsiTheme="minorHAnsi"/>
          <w:sz w:val="16"/>
        </w:rPr>
        <w:t xml:space="preserve"> about the work of writers like </w:t>
      </w:r>
      <w:proofErr w:type="spellStart"/>
      <w:r w:rsidRPr="00B80E4D">
        <w:rPr>
          <w:rStyle w:val="StyleUnderline"/>
          <w:rFonts w:asciiTheme="minorHAnsi" w:hAnsiTheme="minorHAnsi"/>
        </w:rPr>
        <w:t>Deleuze</w:t>
      </w:r>
      <w:proofErr w:type="spellEnd"/>
      <w:r w:rsidRPr="00B80E4D">
        <w:rPr>
          <w:rStyle w:val="StyleUnderline"/>
          <w:rFonts w:asciiTheme="minorHAnsi" w:hAnsiTheme="minorHAnsi"/>
        </w:rPr>
        <w:t xml:space="preserve"> is that heterosexuality can no longer be cast in such approaches as an immoveable elephant</w:t>
      </w:r>
      <w:r w:rsidRPr="00B80E4D">
        <w:rPr>
          <w:rFonts w:asciiTheme="minorHAnsi" w:hAnsiTheme="minorHAnsi"/>
          <w:sz w:val="16"/>
        </w:rPr>
        <w:t xml:space="preserve"> from which nothing pleasurable or positive can be gained and which is therefore best ignored by critical commentators. </w:t>
      </w:r>
      <w:r w:rsidRPr="00B80E4D">
        <w:rPr>
          <w:rStyle w:val="StyleUnderline"/>
          <w:rFonts w:asciiTheme="minorHAnsi" w:hAnsiTheme="minorHAnsi"/>
        </w:rPr>
        <w:t>The refusal to inculcate socio-political determinism enables a rejection of simplistic accounts of sexual modes, a rejection of notions that queer/minority sexualities are somehow politically pure</w:t>
      </w:r>
      <w:r w:rsidRPr="00B80E4D">
        <w:rPr>
          <w:rFonts w:asciiTheme="minorHAnsi" w:hAnsiTheme="minorHAnsi"/>
          <w:sz w:val="16"/>
        </w:rPr>
        <w:t xml:space="preserve"> </w:t>
      </w:r>
      <w:r w:rsidRPr="00B80E4D">
        <w:rPr>
          <w:rStyle w:val="StyleUnderline"/>
          <w:rFonts w:asciiTheme="minorHAnsi" w:hAnsiTheme="minorHAnsi"/>
        </w:rPr>
        <w:t>and synonymous with transgression</w:t>
      </w:r>
      <w:r w:rsidRPr="00B80E4D">
        <w:rPr>
          <w:rFonts w:asciiTheme="minorHAnsi" w:hAnsiTheme="minorHAnsi"/>
          <w:sz w:val="16"/>
        </w:rPr>
        <w:t xml:space="preserve"> </w:t>
      </w:r>
      <w:r w:rsidRPr="00B80E4D">
        <w:rPr>
          <w:rStyle w:val="StyleUnderline"/>
          <w:rFonts w:asciiTheme="minorHAnsi" w:hAnsiTheme="minorHAnsi"/>
        </w:rPr>
        <w:t>or that heterosexuality is unremittingly oppressive</w:t>
      </w:r>
      <w:r w:rsidRPr="00B80E4D">
        <w:rPr>
          <w:rFonts w:asciiTheme="minorHAnsi" w:hAnsiTheme="minorHAnsi"/>
          <w:sz w:val="16"/>
        </w:rPr>
        <w:t xml:space="preserve"> and transgressive heterosexuality an oxymoron. </w:t>
      </w:r>
      <w:r w:rsidRPr="00B80E4D">
        <w:rPr>
          <w:rStyle w:val="Emphasis"/>
          <w:rFonts w:asciiTheme="minorHAnsi" w:hAnsiTheme="minorHAnsi"/>
        </w:rPr>
        <w:t>In destabilizing reductive assumptions</w:t>
      </w:r>
      <w:r w:rsidRPr="00B80E4D">
        <w:rPr>
          <w:rFonts w:asciiTheme="minorHAnsi" w:hAnsiTheme="minorHAnsi"/>
          <w:sz w:val="16"/>
        </w:rPr>
        <w:t xml:space="preserve"> about the political possibilities of sexualities </w:t>
      </w:r>
      <w:r w:rsidRPr="00B80E4D">
        <w:rPr>
          <w:rStyle w:val="StyleUnderline"/>
          <w:rFonts w:asciiTheme="minorHAnsi" w:hAnsiTheme="minorHAnsi"/>
        </w:rPr>
        <w:t xml:space="preserve">we can then consider the potential </w:t>
      </w:r>
      <w:r w:rsidRPr="00B80E4D">
        <w:rPr>
          <w:rStyle w:val="Emphasis"/>
          <w:rFonts w:asciiTheme="minorHAnsi" w:hAnsiTheme="minorHAnsi"/>
        </w:rPr>
        <w:t>myriad of fissures</w:t>
      </w:r>
      <w:r w:rsidRPr="00B80E4D">
        <w:rPr>
          <w:rStyle w:val="StyleUnderline"/>
          <w:rFonts w:asciiTheme="minorHAnsi" w:hAnsiTheme="minorHAnsi"/>
        </w:rPr>
        <w:t xml:space="preserve"> in the socially normative and</w:t>
      </w:r>
      <w:r w:rsidRPr="00B80E4D">
        <w:rPr>
          <w:rFonts w:asciiTheme="minorHAnsi" w:hAnsiTheme="minorHAnsi"/>
          <w:sz w:val="16"/>
        </w:rPr>
        <w:t xml:space="preserve"> hence develop evidence to </w:t>
      </w:r>
      <w:r w:rsidRPr="00B80E4D">
        <w:rPr>
          <w:rStyle w:val="StyleUnderline"/>
          <w:rFonts w:asciiTheme="minorHAnsi" w:hAnsiTheme="minorHAnsi"/>
        </w:rPr>
        <w:t>question</w:t>
      </w:r>
      <w:r w:rsidRPr="00B80E4D">
        <w:rPr>
          <w:rFonts w:asciiTheme="minorHAnsi" w:hAnsiTheme="minorHAnsi"/>
          <w:sz w:val="16"/>
        </w:rPr>
        <w:t xml:space="preserve"> both its seeming strangle-hold and </w:t>
      </w:r>
      <w:r w:rsidRPr="00B80E4D">
        <w:rPr>
          <w:rStyle w:val="StyleUnderline"/>
          <w:rFonts w:asciiTheme="minorHAnsi" w:hAnsiTheme="minorHAnsi"/>
        </w:rPr>
        <w:t>naturalized status.</w:t>
      </w:r>
      <w:r w:rsidRPr="00B80E4D">
        <w:rPr>
          <w:rStyle w:val="StyleUnderline"/>
          <w:rFonts w:asciiTheme="minorHAnsi" w:hAnsiTheme="minorHAnsi"/>
          <w:sz w:val="12"/>
        </w:rPr>
        <w:t xml:space="preserve"> </w:t>
      </w:r>
      <w:r w:rsidRPr="00B80E4D">
        <w:rPr>
          <w:rFonts w:asciiTheme="minorHAnsi" w:hAnsiTheme="minorHAnsi"/>
          <w:sz w:val="16"/>
        </w:rPr>
        <w:t xml:space="preserve">All the same there remain significant uncertainties about what counts as transgressive and socially subversive, and what counts when heterosexuality is the site. What is the difference between the merely unusual and the transgressive in this instance? This is </w:t>
      </w:r>
      <w:r w:rsidRPr="00B80E4D">
        <w:rPr>
          <w:rFonts w:asciiTheme="minorHAnsi" w:hAnsiTheme="minorHAnsi"/>
          <w:sz w:val="16"/>
        </w:rPr>
        <w:lastRenderedPageBreak/>
        <w:t xml:space="preserve">a problem for discussions about social life and about sexualities per se but is particularly an issue when </w:t>
      </w:r>
      <w:proofErr w:type="spellStart"/>
      <w:r w:rsidRPr="00B80E4D">
        <w:rPr>
          <w:rFonts w:asciiTheme="minorHAnsi" w:hAnsiTheme="minorHAnsi"/>
          <w:sz w:val="16"/>
        </w:rPr>
        <w:t>analysing</w:t>
      </w:r>
      <w:proofErr w:type="spellEnd"/>
      <w:r w:rsidRPr="00B80E4D">
        <w:rPr>
          <w:rFonts w:asciiTheme="minorHAnsi" w:hAnsiTheme="minorHAnsi"/>
          <w:sz w:val="16"/>
        </w:rPr>
        <w:t xml:space="preserve"> heterosexuality. I would assert that </w:t>
      </w:r>
      <w:r w:rsidRPr="00B80E4D">
        <w:rPr>
          <w:rStyle w:val="StyleUnderline"/>
          <w:rFonts w:asciiTheme="minorHAnsi" w:hAnsiTheme="minorHAnsi"/>
        </w:rPr>
        <w:t xml:space="preserve">transgression cannot be understood as only available at the social margins. </w:t>
      </w:r>
      <w:r w:rsidRPr="00B80E4D">
        <w:rPr>
          <w:rFonts w:asciiTheme="minorHAnsi" w:hAnsiTheme="minorHAnsi"/>
          <w:sz w:val="16"/>
        </w:rPr>
        <w:t xml:space="preserve">Instead, </w:t>
      </w:r>
      <w:r w:rsidRPr="00B80E4D">
        <w:rPr>
          <w:rStyle w:val="StyleUnderline"/>
          <w:rFonts w:asciiTheme="minorHAnsi" w:hAnsiTheme="minorHAnsi"/>
        </w:rPr>
        <w:t>transgression may be seen as intrinsic within dominant practices like heterosexuality</w:t>
      </w:r>
      <w:r w:rsidRPr="00B80E4D">
        <w:rPr>
          <w:rFonts w:asciiTheme="minorHAnsi" w:hAnsiTheme="minorHAnsi"/>
          <w:sz w:val="16"/>
        </w:rPr>
        <w:t xml:space="preserve"> (rather than necessarily always external to them). But what then might transgression in the realm of the dominant look like (Beasley 2011 forthcoming); how might a transgressive heterosexuality be conceptualized? It would seem that </w:t>
      </w:r>
      <w:r w:rsidRPr="00B80E4D">
        <w:rPr>
          <w:rStyle w:val="StyleUnderline"/>
          <w:rFonts w:asciiTheme="minorHAnsi" w:hAnsiTheme="minorHAnsi"/>
        </w:rPr>
        <w:t>considering</w:t>
      </w:r>
      <w:r w:rsidRPr="00B80E4D">
        <w:rPr>
          <w:rFonts w:asciiTheme="minorHAnsi" w:hAnsiTheme="minorHAnsi"/>
          <w:sz w:val="16"/>
        </w:rPr>
        <w:t xml:space="preserve"> the question of a </w:t>
      </w:r>
      <w:r w:rsidRPr="00B80E4D">
        <w:rPr>
          <w:rStyle w:val="StyleUnderline"/>
          <w:rFonts w:asciiTheme="minorHAnsi" w:hAnsiTheme="minorHAnsi"/>
        </w:rPr>
        <w:t>pleasurable transgressive heterosexuality</w:t>
      </w:r>
      <w:r w:rsidRPr="00B80E4D">
        <w:rPr>
          <w:rFonts w:asciiTheme="minorHAnsi" w:hAnsiTheme="minorHAnsi"/>
          <w:sz w:val="16"/>
        </w:rPr>
        <w:t xml:space="preserve">, and what it might involve, </w:t>
      </w:r>
      <w:r w:rsidRPr="00B80E4D">
        <w:rPr>
          <w:rStyle w:val="StyleUnderline"/>
          <w:rFonts w:asciiTheme="minorHAnsi" w:hAnsiTheme="minorHAnsi"/>
        </w:rPr>
        <w:t>complicates</w:t>
      </w:r>
      <w:r w:rsidRPr="00B80E4D">
        <w:rPr>
          <w:rFonts w:asciiTheme="minorHAnsi" w:hAnsiTheme="minorHAnsi"/>
          <w:sz w:val="16"/>
        </w:rPr>
        <w:t xml:space="preserve"> </w:t>
      </w:r>
      <w:r w:rsidRPr="00B80E4D">
        <w:rPr>
          <w:rStyle w:val="StyleUnderline"/>
          <w:rFonts w:asciiTheme="minorHAnsi" w:hAnsiTheme="minorHAnsi"/>
        </w:rPr>
        <w:t>our understandings of self and social change</w:t>
      </w:r>
      <w:r w:rsidRPr="00B80E4D">
        <w:rPr>
          <w:rFonts w:asciiTheme="minorHAnsi" w:hAnsiTheme="minorHAnsi"/>
          <w:sz w:val="16"/>
        </w:rPr>
        <w:t xml:space="preserve"> </w:t>
      </w:r>
      <w:r w:rsidRPr="00B80E4D">
        <w:rPr>
          <w:rStyle w:val="StyleUnderline"/>
          <w:rFonts w:asciiTheme="minorHAnsi" w:hAnsiTheme="minorHAnsi"/>
        </w:rPr>
        <w:t>and thus opens up hopeful</w:t>
      </w:r>
      <w:r w:rsidRPr="00B80E4D">
        <w:rPr>
          <w:rFonts w:asciiTheme="minorHAnsi" w:hAnsiTheme="minorHAnsi"/>
          <w:sz w:val="16"/>
        </w:rPr>
        <w:t xml:space="preserve">, </w:t>
      </w:r>
      <w:r w:rsidRPr="00B80E4D">
        <w:rPr>
          <w:rStyle w:val="StyleUnderline"/>
          <w:rFonts w:asciiTheme="minorHAnsi" w:hAnsiTheme="minorHAnsi"/>
        </w:rPr>
        <w:t>if not infinite, possibilities</w:t>
      </w:r>
      <w:r w:rsidRPr="00B80E4D">
        <w:rPr>
          <w:rFonts w:asciiTheme="minorHAnsi" w:hAnsiTheme="minorHAnsi"/>
          <w:sz w:val="16"/>
        </w:rPr>
        <w:t>.</w:t>
      </w:r>
    </w:p>
    <w:p w14:paraId="3B56A4F2" w14:textId="77777777" w:rsidR="006E1AB7" w:rsidRPr="00B80E4D" w:rsidRDefault="006E1AB7" w:rsidP="006E1AB7">
      <w:pPr>
        <w:rPr>
          <w:rFonts w:asciiTheme="minorHAnsi" w:hAnsiTheme="minorHAnsi"/>
        </w:rPr>
      </w:pPr>
    </w:p>
    <w:p w14:paraId="0602B4E7" w14:textId="77777777" w:rsidR="006E1AB7" w:rsidRPr="00B80E4D" w:rsidRDefault="006E1AB7" w:rsidP="006E1AB7">
      <w:pPr>
        <w:pStyle w:val="Heading3"/>
        <w:rPr>
          <w:rFonts w:asciiTheme="minorHAnsi" w:eastAsia="Calibri" w:hAnsiTheme="minorHAnsi"/>
        </w:rPr>
      </w:pPr>
      <w:r w:rsidRPr="00B80E4D">
        <w:rPr>
          <w:rFonts w:asciiTheme="minorHAnsi" w:eastAsia="Calibri" w:hAnsiTheme="minorHAnsi"/>
        </w:rPr>
        <w:lastRenderedPageBreak/>
        <w:t xml:space="preserve">Root Cause </w:t>
      </w:r>
    </w:p>
    <w:p w14:paraId="30E2C55B" w14:textId="77777777" w:rsidR="006E1AB7" w:rsidRPr="00B80E4D" w:rsidRDefault="006E1AB7" w:rsidP="006E1AB7">
      <w:pPr>
        <w:pStyle w:val="Heading4"/>
        <w:rPr>
          <w:rFonts w:asciiTheme="minorHAnsi" w:hAnsiTheme="minorHAnsi"/>
        </w:rPr>
      </w:pPr>
      <w:r w:rsidRPr="00B80E4D">
        <w:rPr>
          <w:rFonts w:asciiTheme="minorHAnsi" w:hAnsiTheme="minorHAnsi"/>
        </w:rPr>
        <w:t>White cis male oppression is the root cause of racial oppression</w:t>
      </w:r>
    </w:p>
    <w:p w14:paraId="06B9F9D2" w14:textId="77777777" w:rsidR="006E1AB7" w:rsidRPr="00B80E4D" w:rsidRDefault="006E1AB7" w:rsidP="006E1AB7">
      <w:pPr>
        <w:rPr>
          <w:rFonts w:asciiTheme="minorHAnsi" w:hAnsiTheme="minorHAnsi"/>
        </w:rPr>
      </w:pPr>
      <w:r w:rsidRPr="00B80E4D">
        <w:rPr>
          <w:rFonts w:asciiTheme="minorHAnsi" w:hAnsiTheme="minorHAnsi"/>
          <w:b/>
        </w:rPr>
        <w:t>Katie, Sept 22 2005</w:t>
      </w:r>
      <w:r w:rsidRPr="00B80E4D">
        <w:rPr>
          <w:rFonts w:asciiTheme="minorHAnsi" w:hAnsiTheme="minorHAnsi"/>
        </w:rPr>
        <w:t xml:space="preserve"> (Student in English and French at Minnesota, </w:t>
      </w:r>
      <w:hyperlink r:id="rId65" w:history="1">
        <w:r w:rsidRPr="00B80E4D">
          <w:rPr>
            <w:rStyle w:val="Hyperlink"/>
            <w:rFonts w:asciiTheme="minorHAnsi" w:hAnsiTheme="minorHAnsi"/>
          </w:rPr>
          <w:t>http://macthirdwave.blogspot.com/2005/09/lesbianism-act-of-resistance.html</w:t>
        </w:r>
      </w:hyperlink>
      <w:r w:rsidRPr="00B80E4D">
        <w:rPr>
          <w:rFonts w:asciiTheme="minorHAnsi" w:hAnsiTheme="minorHAnsi"/>
        </w:rPr>
        <w:t>, Lesbianism: an Act of Resistance)</w:t>
      </w:r>
    </w:p>
    <w:p w14:paraId="27B1A4E3" w14:textId="77777777" w:rsidR="006E1AB7" w:rsidRPr="00B80E4D" w:rsidRDefault="006E1AB7" w:rsidP="006E1AB7">
      <w:pPr>
        <w:rPr>
          <w:rFonts w:asciiTheme="minorHAnsi" w:hAnsiTheme="minorHAnsi"/>
        </w:rPr>
      </w:pPr>
      <w:r w:rsidRPr="00B80E4D">
        <w:rPr>
          <w:rFonts w:asciiTheme="minorHAnsi" w:hAnsiTheme="minorHAnsi"/>
        </w:rPr>
        <w:t>Lesbianism: an Act of Resistance</w:t>
      </w:r>
    </w:p>
    <w:p w14:paraId="650F69C3" w14:textId="77777777" w:rsidR="006E1AB7" w:rsidRPr="00B80E4D" w:rsidRDefault="006E1AB7" w:rsidP="006E1AB7">
      <w:pPr>
        <w:rPr>
          <w:rFonts w:asciiTheme="minorHAnsi" w:hAnsiTheme="minorHAnsi"/>
          <w:sz w:val="16"/>
        </w:rPr>
      </w:pPr>
      <w:r w:rsidRPr="00B80E4D">
        <w:rPr>
          <w:rFonts w:asciiTheme="minorHAnsi" w:hAnsiTheme="minorHAnsi"/>
          <w:sz w:val="16"/>
        </w:rPr>
        <w:t>Before I summarize my chapter from This Bridge Called My Back, here are some key concepts and terms</w:t>
      </w:r>
      <w:proofErr w:type="gramStart"/>
      <w:r w:rsidRPr="00B80E4D">
        <w:rPr>
          <w:rFonts w:asciiTheme="minorHAnsi" w:hAnsiTheme="minorHAnsi"/>
          <w:sz w:val="16"/>
        </w:rPr>
        <w:t>:</w:t>
      </w:r>
      <w:proofErr w:type="gramEnd"/>
      <w:r w:rsidRPr="00B80E4D">
        <w:rPr>
          <w:rFonts w:asciiTheme="minorHAnsi" w:hAnsiTheme="minorHAnsi"/>
          <w:sz w:val="16"/>
        </w:rPr>
        <w:br/>
      </w:r>
      <w:r w:rsidRPr="00B80E4D">
        <w:rPr>
          <w:rFonts w:asciiTheme="minorHAnsi" w:hAnsiTheme="minorHAnsi"/>
          <w:b/>
          <w:sz w:val="16"/>
        </w:rPr>
        <w:t>Predatory heterosexuality: the system by which patriarchal institutions dominate women through “coerced” heterosexuality based on heteronormativity. Heteronormativity: the concept that social institutions reinforce the idea that the traditional gender roles based on the heterosexual relationship are the only natural ways for people to exist within both their gender and sex. Slave-master relationship: this describes the relationship between black people and white people, respectively, based on the legacy of slavery in the United States; also related to the relationship between women and men.</w:t>
      </w:r>
      <w:r w:rsidRPr="00B80E4D">
        <w:rPr>
          <w:rFonts w:asciiTheme="minorHAnsi" w:hAnsiTheme="minorHAnsi"/>
          <w:sz w:val="16"/>
        </w:rPr>
        <w:t xml:space="preserve"> In her essay “Lesbianism: an Act of Resistance,” poet and author Cheryl Clarke spends a lot of time articulating the </w:t>
      </w:r>
      <w:r w:rsidRPr="00086FE2">
        <w:rPr>
          <w:rStyle w:val="StyleUnderline"/>
          <w:rFonts w:asciiTheme="minorHAnsi" w:hAnsiTheme="minorHAnsi"/>
        </w:rPr>
        <w:t xml:space="preserve">similarities between women’s oppression and the oppression of African Americans in the United States at the </w:t>
      </w:r>
      <w:r w:rsidRPr="00086FE2">
        <w:rPr>
          <w:rStyle w:val="Emphasis"/>
          <w:rFonts w:asciiTheme="minorHAnsi" w:hAnsiTheme="minorHAnsi"/>
        </w:rPr>
        <w:t xml:space="preserve">hands of the white </w:t>
      </w:r>
      <w:r w:rsidRPr="00B80E4D">
        <w:rPr>
          <w:rStyle w:val="Emphasis"/>
          <w:rFonts w:asciiTheme="minorHAnsi" w:hAnsiTheme="minorHAnsi"/>
        </w:rPr>
        <w:t xml:space="preserve">capitalist </w:t>
      </w:r>
      <w:r w:rsidRPr="00086FE2">
        <w:rPr>
          <w:rStyle w:val="Emphasis"/>
          <w:rFonts w:asciiTheme="minorHAnsi" w:hAnsiTheme="minorHAnsi"/>
        </w:rPr>
        <w:t>male</w:t>
      </w:r>
      <w:r w:rsidRPr="00B80E4D">
        <w:rPr>
          <w:rFonts w:asciiTheme="minorHAnsi" w:hAnsiTheme="minorHAnsi"/>
          <w:sz w:val="16"/>
        </w:rPr>
        <w:t xml:space="preserve">. </w:t>
      </w:r>
      <w:r w:rsidRPr="00B80E4D">
        <w:rPr>
          <w:rStyle w:val="StyleUnderline"/>
          <w:rFonts w:asciiTheme="minorHAnsi" w:hAnsiTheme="minorHAnsi"/>
        </w:rPr>
        <w:t>Drawing parallels between the experiences of lesbians and the experiences of many black people,</w:t>
      </w:r>
      <w:r w:rsidRPr="00B80E4D">
        <w:rPr>
          <w:rFonts w:asciiTheme="minorHAnsi" w:hAnsiTheme="minorHAnsi"/>
          <w:sz w:val="16"/>
        </w:rPr>
        <w:t xml:space="preserve"> and in agreement with Elizabeth Cady Stanton’s analysis, Clarke </w:t>
      </w:r>
      <w:r w:rsidRPr="00B80E4D">
        <w:rPr>
          <w:rStyle w:val="StyleUnderline"/>
          <w:rFonts w:asciiTheme="minorHAnsi" w:hAnsiTheme="minorHAnsi"/>
        </w:rPr>
        <w:t xml:space="preserve">concludes that </w:t>
      </w:r>
      <w:r w:rsidRPr="00086FE2">
        <w:rPr>
          <w:rStyle w:val="StyleUnderline"/>
          <w:rFonts w:asciiTheme="minorHAnsi" w:hAnsiTheme="minorHAnsi"/>
        </w:rPr>
        <w:t>“racism and sexism have been produced by the same animal</w:t>
      </w:r>
      <w:r w:rsidRPr="00086FE2">
        <w:rPr>
          <w:rStyle w:val="Emphasis"/>
          <w:rFonts w:asciiTheme="minorHAnsi" w:hAnsiTheme="minorHAnsi"/>
        </w:rPr>
        <w:t>: ‘the white Saxon man’</w:t>
      </w:r>
      <w:r w:rsidRPr="00B80E4D">
        <w:rPr>
          <w:rFonts w:asciiTheme="minorHAnsi" w:hAnsiTheme="minorHAnsi"/>
          <w:sz w:val="16"/>
        </w:rPr>
        <w:t xml:space="preserve">” (131). More specifically, in terms of women’s oppression, Clarke claims that </w:t>
      </w:r>
      <w:r w:rsidRPr="00B80E4D">
        <w:rPr>
          <w:rStyle w:val="StyleUnderline"/>
          <w:rFonts w:asciiTheme="minorHAnsi" w:hAnsiTheme="minorHAnsi"/>
        </w:rPr>
        <w:t xml:space="preserve">men use the institution of heterosexuality to control women. </w:t>
      </w:r>
      <w:r w:rsidRPr="00086FE2">
        <w:rPr>
          <w:rStyle w:val="StyleUnderline"/>
          <w:rFonts w:asciiTheme="minorHAnsi" w:hAnsiTheme="minorHAnsi"/>
        </w:rPr>
        <w:t xml:space="preserve">Through “coerced heterosexuality,” and by claiming that sex between a man and a woman is the only ‘natural’ </w:t>
      </w:r>
      <w:r w:rsidRPr="00B80E4D">
        <w:rPr>
          <w:rStyle w:val="StyleUnderline"/>
          <w:rFonts w:asciiTheme="minorHAnsi" w:hAnsiTheme="minorHAnsi"/>
        </w:rPr>
        <w:t xml:space="preserve">sexual </w:t>
      </w:r>
      <w:r w:rsidRPr="00B80E4D">
        <w:rPr>
          <w:rFonts w:asciiTheme="minorHAnsi" w:hAnsiTheme="minorHAnsi"/>
          <w:sz w:val="16"/>
        </w:rPr>
        <w:t xml:space="preserve">and romantic </w:t>
      </w:r>
      <w:r w:rsidRPr="00B80E4D">
        <w:rPr>
          <w:rStyle w:val="StyleUnderline"/>
          <w:rFonts w:asciiTheme="minorHAnsi" w:hAnsiTheme="minorHAnsi"/>
        </w:rPr>
        <w:t>relationship, “</w:t>
      </w:r>
      <w:r w:rsidRPr="00086FE2">
        <w:rPr>
          <w:rStyle w:val="StyleUnderline"/>
          <w:rFonts w:asciiTheme="minorHAnsi" w:hAnsiTheme="minorHAnsi"/>
        </w:rPr>
        <w:t xml:space="preserve">male-supremacist institutions insure their </w:t>
      </w:r>
      <w:r w:rsidRPr="00B80E4D">
        <w:rPr>
          <w:rStyle w:val="StyleUnderline"/>
          <w:rFonts w:asciiTheme="minorHAnsi" w:hAnsiTheme="minorHAnsi"/>
        </w:rPr>
        <w:t xml:space="preserve">own perpetuity and </w:t>
      </w:r>
      <w:r w:rsidRPr="00086FE2">
        <w:rPr>
          <w:rStyle w:val="StyleUnderline"/>
          <w:rFonts w:asciiTheme="minorHAnsi" w:hAnsiTheme="minorHAnsi"/>
        </w:rPr>
        <w:t>control over [women</w:t>
      </w:r>
      <w:r w:rsidRPr="00B80E4D">
        <w:rPr>
          <w:rFonts w:asciiTheme="minorHAnsi" w:hAnsiTheme="minorHAnsi"/>
          <w:sz w:val="16"/>
        </w:rPr>
        <w:t xml:space="preserve">]” (130). Furthermore, she argues, </w:t>
      </w:r>
      <w:r w:rsidRPr="00086FE2">
        <w:rPr>
          <w:rStyle w:val="StyleUnderline"/>
          <w:rFonts w:asciiTheme="minorHAnsi" w:hAnsiTheme="minorHAnsi"/>
        </w:rPr>
        <w:t xml:space="preserve">the white man learned how to relate to black people </w:t>
      </w:r>
      <w:r w:rsidRPr="00086FE2">
        <w:rPr>
          <w:rStyle w:val="Emphasis"/>
          <w:rFonts w:asciiTheme="minorHAnsi" w:hAnsiTheme="minorHAnsi"/>
        </w:rPr>
        <w:t xml:space="preserve">based on his existing relationship to women </w:t>
      </w:r>
      <w:r w:rsidRPr="00086FE2">
        <w:rPr>
          <w:rStyle w:val="StyleUnderline"/>
          <w:rFonts w:asciiTheme="minorHAnsi" w:hAnsiTheme="minorHAnsi"/>
        </w:rPr>
        <w:t>under</w:t>
      </w:r>
      <w:r w:rsidRPr="00B80E4D">
        <w:rPr>
          <w:rFonts w:asciiTheme="minorHAnsi" w:hAnsiTheme="minorHAnsi"/>
          <w:sz w:val="16"/>
        </w:rPr>
        <w:t xml:space="preserve"> the system of </w:t>
      </w:r>
      <w:r w:rsidRPr="00086FE2">
        <w:rPr>
          <w:rStyle w:val="StyleUnderline"/>
          <w:rFonts w:asciiTheme="minorHAnsi" w:hAnsiTheme="minorHAnsi"/>
        </w:rPr>
        <w:t>patriarchal heterosexual monogamy, viewing them both “as property, as a sexual commodity, as</w:t>
      </w:r>
      <w:r w:rsidRPr="00B80E4D">
        <w:rPr>
          <w:rFonts w:asciiTheme="minorHAnsi" w:hAnsiTheme="minorHAnsi"/>
          <w:sz w:val="16"/>
        </w:rPr>
        <w:t xml:space="preserve"> a servant, as a source of free or cheap labor, and as an innately </w:t>
      </w:r>
      <w:r w:rsidRPr="00086FE2">
        <w:rPr>
          <w:rStyle w:val="StyleUnderline"/>
          <w:rFonts w:asciiTheme="minorHAnsi" w:hAnsiTheme="minorHAnsi"/>
        </w:rPr>
        <w:t>inferior</w:t>
      </w:r>
      <w:r w:rsidRPr="00B80E4D">
        <w:rPr>
          <w:rFonts w:asciiTheme="minorHAnsi" w:hAnsiTheme="minorHAnsi"/>
          <w:sz w:val="16"/>
        </w:rPr>
        <w:t xml:space="preserve"> being” (131). Despite this similar oppression, however, </w:t>
      </w:r>
      <w:r w:rsidRPr="00B80E4D">
        <w:rPr>
          <w:rStyle w:val="StyleUnderline"/>
          <w:rFonts w:asciiTheme="minorHAnsi" w:hAnsiTheme="minorHAnsi"/>
        </w:rPr>
        <w:t xml:space="preserve">Clarke points out </w:t>
      </w:r>
      <w:r w:rsidRPr="00086FE2">
        <w:rPr>
          <w:rStyle w:val="StyleUnderline"/>
          <w:rFonts w:asciiTheme="minorHAnsi" w:hAnsiTheme="minorHAnsi"/>
        </w:rPr>
        <w:t>the inability of many black men to identify sexism as inextricable from racism and from the black woman’s oppression</w:t>
      </w:r>
      <w:r w:rsidRPr="00B80E4D">
        <w:rPr>
          <w:rFonts w:asciiTheme="minorHAnsi" w:hAnsiTheme="minorHAnsi"/>
          <w:sz w:val="16"/>
        </w:rPr>
        <w:t xml:space="preserve">, and that </w:t>
      </w:r>
      <w:r w:rsidRPr="00086FE2">
        <w:rPr>
          <w:rStyle w:val="StyleUnderline"/>
          <w:rFonts w:asciiTheme="minorHAnsi" w:hAnsiTheme="minorHAnsi"/>
        </w:rPr>
        <w:t xml:space="preserve">predatory heterosexuality </w:t>
      </w:r>
      <w:r w:rsidRPr="00086FE2">
        <w:rPr>
          <w:rStyle w:val="Emphasis"/>
          <w:rFonts w:asciiTheme="minorHAnsi" w:hAnsiTheme="minorHAnsi"/>
        </w:rPr>
        <w:t>is the root of</w:t>
      </w:r>
      <w:r w:rsidRPr="00B80E4D">
        <w:rPr>
          <w:rStyle w:val="Emphasis"/>
          <w:rFonts w:asciiTheme="minorHAnsi" w:hAnsiTheme="minorHAnsi"/>
        </w:rPr>
        <w:t xml:space="preserve"> </w:t>
      </w:r>
      <w:r w:rsidRPr="00B80E4D">
        <w:rPr>
          <w:rFonts w:asciiTheme="minorHAnsi" w:hAnsiTheme="minorHAnsi"/>
          <w:sz w:val="16"/>
        </w:rPr>
        <w:t xml:space="preserve">what Clarke calls </w:t>
      </w:r>
      <w:r w:rsidRPr="00086FE2">
        <w:rPr>
          <w:rStyle w:val="Emphasis"/>
          <w:rFonts w:asciiTheme="minorHAnsi" w:hAnsiTheme="minorHAnsi"/>
        </w:rPr>
        <w:t>the “slave-master relationship</w:t>
      </w:r>
      <w:r w:rsidRPr="00B80E4D">
        <w:rPr>
          <w:rFonts w:asciiTheme="minorHAnsi" w:hAnsiTheme="minorHAnsi"/>
          <w:sz w:val="16"/>
        </w:rPr>
        <w:t>” that has always existed between white and black people</w:t>
      </w:r>
      <w:r w:rsidRPr="00086FE2">
        <w:rPr>
          <w:rStyle w:val="StyleUnderline"/>
          <w:rFonts w:asciiTheme="minorHAnsi" w:hAnsiTheme="minorHAnsi"/>
        </w:rPr>
        <w:t>. Because of the misogyny and</w:t>
      </w:r>
      <w:r w:rsidRPr="00B80E4D">
        <w:rPr>
          <w:rFonts w:asciiTheme="minorHAnsi" w:hAnsiTheme="minorHAnsi"/>
          <w:sz w:val="16"/>
        </w:rPr>
        <w:t xml:space="preserve"> blatant </w:t>
      </w:r>
      <w:r w:rsidRPr="00086FE2">
        <w:rPr>
          <w:rStyle w:val="StyleUnderline"/>
          <w:rFonts w:asciiTheme="minorHAnsi" w:hAnsiTheme="minorHAnsi"/>
        </w:rPr>
        <w:t xml:space="preserve">heterosexual superiority complex among these black men, </w:t>
      </w:r>
      <w:r w:rsidRPr="00086FE2">
        <w:rPr>
          <w:rStyle w:val="Emphasis"/>
          <w:rFonts w:asciiTheme="minorHAnsi" w:hAnsiTheme="minorHAnsi"/>
        </w:rPr>
        <w:t>the black lesbian is</w:t>
      </w:r>
      <w:r w:rsidRPr="00B80E4D">
        <w:rPr>
          <w:rFonts w:asciiTheme="minorHAnsi" w:hAnsiTheme="minorHAnsi"/>
          <w:sz w:val="16"/>
        </w:rPr>
        <w:t xml:space="preserve"> not only </w:t>
      </w:r>
      <w:r w:rsidRPr="00086FE2">
        <w:rPr>
          <w:rStyle w:val="Emphasis"/>
          <w:rFonts w:asciiTheme="minorHAnsi" w:hAnsiTheme="minorHAnsi"/>
        </w:rPr>
        <w:t>socially marginalized</w:t>
      </w:r>
      <w:r w:rsidRPr="00086FE2">
        <w:rPr>
          <w:rStyle w:val="StyleUnderline"/>
          <w:rFonts w:asciiTheme="minorHAnsi" w:hAnsiTheme="minorHAnsi"/>
        </w:rPr>
        <w:t xml:space="preserve"> on the basis of her skin, but also </w:t>
      </w:r>
      <w:r w:rsidRPr="00086FE2">
        <w:rPr>
          <w:rStyle w:val="Emphasis"/>
          <w:rFonts w:asciiTheme="minorHAnsi" w:hAnsiTheme="minorHAnsi"/>
        </w:rPr>
        <w:t>alienated</w:t>
      </w:r>
      <w:r w:rsidRPr="00086FE2">
        <w:rPr>
          <w:rStyle w:val="StyleUnderline"/>
          <w:rFonts w:asciiTheme="minorHAnsi" w:hAnsiTheme="minorHAnsi"/>
        </w:rPr>
        <w:t xml:space="preserve"> from the black political community by the </w:t>
      </w:r>
      <w:r w:rsidRPr="00086FE2">
        <w:rPr>
          <w:rStyle w:val="Emphasis"/>
          <w:rFonts w:asciiTheme="minorHAnsi" w:hAnsiTheme="minorHAnsi"/>
        </w:rPr>
        <w:t>homophobic sexism</w:t>
      </w:r>
      <w:r w:rsidRPr="00B80E4D">
        <w:rPr>
          <w:rFonts w:asciiTheme="minorHAnsi" w:hAnsiTheme="minorHAnsi"/>
          <w:sz w:val="16"/>
        </w:rPr>
        <w:t xml:space="preserve"> of her black male peers. Therefore, </w:t>
      </w:r>
      <w:r w:rsidRPr="00086FE2">
        <w:rPr>
          <w:rStyle w:val="StyleUnderline"/>
          <w:rFonts w:asciiTheme="minorHAnsi" w:hAnsiTheme="minorHAnsi"/>
        </w:rPr>
        <w:t>Clarke believes</w:t>
      </w:r>
      <w:r w:rsidRPr="00B80E4D">
        <w:rPr>
          <w:rFonts w:asciiTheme="minorHAnsi" w:hAnsiTheme="minorHAnsi"/>
          <w:sz w:val="16"/>
        </w:rPr>
        <w:t xml:space="preserve"> strongly </w:t>
      </w:r>
      <w:r w:rsidRPr="00086FE2">
        <w:rPr>
          <w:rStyle w:val="StyleUnderline"/>
          <w:rFonts w:asciiTheme="minorHAnsi" w:hAnsiTheme="minorHAnsi"/>
        </w:rPr>
        <w:t>in the power lesbians hold in undermining the oppression of all women</w:t>
      </w:r>
      <w:r w:rsidRPr="00B80E4D">
        <w:rPr>
          <w:rFonts w:asciiTheme="minorHAnsi" w:hAnsiTheme="minorHAnsi"/>
          <w:sz w:val="16"/>
        </w:rPr>
        <w:t xml:space="preserve">, claiming that </w:t>
      </w:r>
      <w:r w:rsidRPr="00086FE2">
        <w:rPr>
          <w:rStyle w:val="Emphasis"/>
          <w:rFonts w:asciiTheme="minorHAnsi" w:hAnsiTheme="minorHAnsi"/>
        </w:rPr>
        <w:t>lesbian-feminism has the capacity of “reversing and transforming…predatory heterosexuality”</w:t>
      </w:r>
      <w:r w:rsidRPr="00B80E4D">
        <w:rPr>
          <w:rStyle w:val="Emphasis"/>
          <w:rFonts w:asciiTheme="minorHAnsi" w:hAnsiTheme="minorHAnsi"/>
        </w:rPr>
        <w:t xml:space="preserve"> ///////////////</w:t>
      </w:r>
      <w:proofErr w:type="gramStart"/>
      <w:r w:rsidRPr="00B80E4D">
        <w:rPr>
          <w:rStyle w:val="Emphasis"/>
          <w:rFonts w:asciiTheme="minorHAnsi" w:hAnsiTheme="minorHAnsi"/>
        </w:rPr>
        <w:t>/</w:t>
      </w:r>
      <w:r w:rsidRPr="00B80E4D">
        <w:rPr>
          <w:rFonts w:asciiTheme="minorHAnsi" w:hAnsiTheme="minorHAnsi"/>
          <w:sz w:val="16"/>
        </w:rPr>
        <w:t>(</w:t>
      </w:r>
      <w:proofErr w:type="gramEnd"/>
      <w:r w:rsidRPr="00B80E4D">
        <w:rPr>
          <w:rFonts w:asciiTheme="minorHAnsi" w:hAnsiTheme="minorHAnsi"/>
          <w:sz w:val="16"/>
        </w:rPr>
        <w:t xml:space="preserve">134). With this conviction, Clarke turns her attention to the divide between black and white feminists and to the taboo surrounding interracial lesbian relationships. Criticizing her feminist peers for adamantly opposing all white feminists and questioning black lesbians’ “commitment to the liberation of black women” if they happen to sleep with a white woman, </w:t>
      </w:r>
      <w:r w:rsidRPr="00086FE2">
        <w:rPr>
          <w:rStyle w:val="StyleUnderline"/>
          <w:rFonts w:asciiTheme="minorHAnsi" w:hAnsiTheme="minorHAnsi"/>
        </w:rPr>
        <w:t>Clarke calls on her peers to “accept or reject allies on the basis of politics not…of skin color</w:t>
      </w:r>
      <w:r w:rsidRPr="00B80E4D">
        <w:rPr>
          <w:rFonts w:asciiTheme="minorHAnsi" w:hAnsiTheme="minorHAnsi"/>
          <w:sz w:val="16"/>
        </w:rPr>
        <w:t xml:space="preserve">” (135). Furthermore, </w:t>
      </w:r>
      <w:r w:rsidRPr="00086FE2">
        <w:rPr>
          <w:rStyle w:val="StyleUnderline"/>
          <w:rFonts w:asciiTheme="minorHAnsi" w:hAnsiTheme="minorHAnsi"/>
        </w:rPr>
        <w:t>since black women and white women enter relationships with a history of competitive oppression, lesbian-feminists</w:t>
      </w:r>
      <w:r w:rsidRPr="00B80E4D">
        <w:rPr>
          <w:rFonts w:asciiTheme="minorHAnsi" w:hAnsiTheme="minorHAnsi"/>
          <w:sz w:val="16"/>
        </w:rPr>
        <w:t xml:space="preserve"> who defy the taboo of interracial homosexual relationships </w:t>
      </w:r>
      <w:r w:rsidRPr="00086FE2">
        <w:rPr>
          <w:rStyle w:val="StyleUnderline"/>
          <w:rFonts w:asciiTheme="minorHAnsi" w:hAnsiTheme="minorHAnsi"/>
        </w:rPr>
        <w:t>begin the process of reframing the historical context of their interaction, of “transform[</w:t>
      </w:r>
      <w:proofErr w:type="spellStart"/>
      <w:r w:rsidRPr="00086FE2">
        <w:rPr>
          <w:rStyle w:val="StyleUnderline"/>
          <w:rFonts w:asciiTheme="minorHAnsi" w:hAnsiTheme="minorHAnsi"/>
        </w:rPr>
        <w:t>ing</w:t>
      </w:r>
      <w:proofErr w:type="spellEnd"/>
      <w:r w:rsidRPr="00086FE2">
        <w:rPr>
          <w:rStyle w:val="StyleUnderline"/>
          <w:rFonts w:asciiTheme="minorHAnsi" w:hAnsiTheme="minorHAnsi"/>
        </w:rPr>
        <w:t>] the history of relationships between black women and white women</w:t>
      </w:r>
      <w:r w:rsidRPr="00B80E4D">
        <w:rPr>
          <w:rFonts w:asciiTheme="minorHAnsi" w:hAnsiTheme="minorHAnsi"/>
          <w:sz w:val="16"/>
        </w:rPr>
        <w:t xml:space="preserve">” (136). Clarke concludes that </w:t>
      </w:r>
      <w:r w:rsidRPr="00086FE2">
        <w:rPr>
          <w:rStyle w:val="Emphasis"/>
          <w:rFonts w:asciiTheme="minorHAnsi" w:hAnsiTheme="minorHAnsi"/>
        </w:rPr>
        <w:t xml:space="preserve">the ultimate resistance for both black and white lesbians is to stop </w:t>
      </w:r>
      <w:r w:rsidRPr="00086FE2">
        <w:rPr>
          <w:rStyle w:val="StyleUnderline"/>
          <w:rFonts w:asciiTheme="minorHAnsi" w:hAnsiTheme="minorHAnsi"/>
        </w:rPr>
        <w:t xml:space="preserve">fighting, and </w:t>
      </w:r>
      <w:r w:rsidRPr="00086FE2">
        <w:rPr>
          <w:rStyle w:val="Emphasis"/>
          <w:rFonts w:asciiTheme="minorHAnsi" w:hAnsiTheme="minorHAnsi"/>
        </w:rPr>
        <w:t xml:space="preserve">start loving each other </w:t>
      </w:r>
      <w:r w:rsidRPr="00B80E4D">
        <w:rPr>
          <w:rStyle w:val="StyleUnderline"/>
          <w:rFonts w:asciiTheme="minorHAnsi" w:hAnsiTheme="minorHAnsi"/>
        </w:rPr>
        <w:t xml:space="preserve">as lovers and allies </w:t>
      </w:r>
      <w:r w:rsidRPr="00086FE2">
        <w:rPr>
          <w:rStyle w:val="StyleUnderline"/>
          <w:rFonts w:asciiTheme="minorHAnsi" w:hAnsiTheme="minorHAnsi"/>
        </w:rPr>
        <w:t>in the fight against racist heteronormative oppression.</w:t>
      </w:r>
      <w:r w:rsidRPr="00B80E4D">
        <w:rPr>
          <w:rStyle w:val="StyleUnderline"/>
          <w:rFonts w:asciiTheme="minorHAnsi" w:hAnsiTheme="minorHAnsi"/>
        </w:rPr>
        <w:t xml:space="preserve"> </w:t>
      </w:r>
      <w:r w:rsidRPr="00B80E4D">
        <w:rPr>
          <w:rFonts w:asciiTheme="minorHAnsi" w:hAnsiTheme="minorHAnsi"/>
          <w:sz w:val="16"/>
        </w:rPr>
        <w:br/>
      </w:r>
    </w:p>
    <w:p w14:paraId="1B593AC1" w14:textId="77777777" w:rsidR="006E1AB7" w:rsidRPr="00B80E4D" w:rsidRDefault="006E1AB7" w:rsidP="006E1AB7">
      <w:pPr>
        <w:rPr>
          <w:rFonts w:asciiTheme="minorHAnsi" w:hAnsiTheme="minorHAnsi"/>
        </w:rPr>
      </w:pPr>
    </w:p>
    <w:p w14:paraId="492FBA95" w14:textId="77777777" w:rsidR="00092EA6" w:rsidRDefault="00092EA6">
      <w:pPr>
        <w:rPr>
          <w:rFonts w:asciiTheme="minorHAnsi" w:hAnsiTheme="minorHAnsi" w:cstheme="minorBidi"/>
        </w:rPr>
      </w:pPr>
    </w:p>
    <w:sectPr w:rsidR="00092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auto"/>
    <w:pitch w:val="variable"/>
    <w:sig w:usb0="E1000AEF" w:usb1="5000A1FF" w:usb2="00000000" w:usb3="00000000" w:csb0="000001B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B3A78"/>
    <w:multiLevelType w:val="hybridMultilevel"/>
    <w:tmpl w:val="D4044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E5386"/>
    <w:multiLevelType w:val="hybridMultilevel"/>
    <w:tmpl w:val="1090AB96"/>
    <w:lvl w:ilvl="0" w:tplc="CDFA817C">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224CBE"/>
    <w:multiLevelType w:val="hybridMultilevel"/>
    <w:tmpl w:val="58C055CC"/>
    <w:lvl w:ilvl="0" w:tplc="DEE457E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A4523"/>
    <w:multiLevelType w:val="hybridMultilevel"/>
    <w:tmpl w:val="5878638E"/>
    <w:lvl w:ilvl="0" w:tplc="F670CB6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6A29741B"/>
    <w:multiLevelType w:val="hybridMultilevel"/>
    <w:tmpl w:val="02AE3E22"/>
    <w:lvl w:ilvl="0" w:tplc="0250305E">
      <w:start w:val="1"/>
      <w:numFmt w:val="decimal"/>
      <w:lvlText w:val="%1."/>
      <w:lvlJc w:val="left"/>
      <w:pPr>
        <w:ind w:left="1080" w:hanging="360"/>
      </w:pPr>
      <w:rPr>
        <w:rFonts w:ascii="Calibri" w:hAnsi="Calibr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5992352"/>
    <w:docVar w:name="VerbatimVersion" w:val="5.1"/>
  </w:docVars>
  <w:rsids>
    <w:rsidRoot w:val="006703B2"/>
    <w:rsid w:val="000139A3"/>
    <w:rsid w:val="00086FE2"/>
    <w:rsid w:val="00092EA6"/>
    <w:rsid w:val="00100833"/>
    <w:rsid w:val="00104529"/>
    <w:rsid w:val="00105942"/>
    <w:rsid w:val="00107396"/>
    <w:rsid w:val="0013210A"/>
    <w:rsid w:val="00140B7D"/>
    <w:rsid w:val="00144A4C"/>
    <w:rsid w:val="001552A2"/>
    <w:rsid w:val="001729EC"/>
    <w:rsid w:val="00176AB0"/>
    <w:rsid w:val="00177B7D"/>
    <w:rsid w:val="0018322D"/>
    <w:rsid w:val="00195A96"/>
    <w:rsid w:val="001A2D03"/>
    <w:rsid w:val="001A4315"/>
    <w:rsid w:val="001B5776"/>
    <w:rsid w:val="001D0C61"/>
    <w:rsid w:val="001E527A"/>
    <w:rsid w:val="001F33B1"/>
    <w:rsid w:val="001F78CE"/>
    <w:rsid w:val="00215913"/>
    <w:rsid w:val="00236726"/>
    <w:rsid w:val="00251FC7"/>
    <w:rsid w:val="002855A7"/>
    <w:rsid w:val="002B146A"/>
    <w:rsid w:val="002B5E17"/>
    <w:rsid w:val="003102AD"/>
    <w:rsid w:val="00315690"/>
    <w:rsid w:val="003167D3"/>
    <w:rsid w:val="00316B75"/>
    <w:rsid w:val="00325646"/>
    <w:rsid w:val="003460F2"/>
    <w:rsid w:val="0038158C"/>
    <w:rsid w:val="003902BA"/>
    <w:rsid w:val="003A09E2"/>
    <w:rsid w:val="003A494B"/>
    <w:rsid w:val="00407037"/>
    <w:rsid w:val="004204F6"/>
    <w:rsid w:val="00421940"/>
    <w:rsid w:val="004605D6"/>
    <w:rsid w:val="004A4D08"/>
    <w:rsid w:val="004A7FFA"/>
    <w:rsid w:val="004C60E8"/>
    <w:rsid w:val="004E3579"/>
    <w:rsid w:val="004E728B"/>
    <w:rsid w:val="004F39E0"/>
    <w:rsid w:val="00537BD5"/>
    <w:rsid w:val="0057268A"/>
    <w:rsid w:val="00593536"/>
    <w:rsid w:val="005D2912"/>
    <w:rsid w:val="006065BD"/>
    <w:rsid w:val="0064573D"/>
    <w:rsid w:val="00645FA9"/>
    <w:rsid w:val="00647866"/>
    <w:rsid w:val="00665003"/>
    <w:rsid w:val="006703B2"/>
    <w:rsid w:val="006A2AD0"/>
    <w:rsid w:val="006B17F4"/>
    <w:rsid w:val="006B33E6"/>
    <w:rsid w:val="006C2375"/>
    <w:rsid w:val="006C7D5A"/>
    <w:rsid w:val="006D4ECC"/>
    <w:rsid w:val="006E1AB7"/>
    <w:rsid w:val="00700EFE"/>
    <w:rsid w:val="00722258"/>
    <w:rsid w:val="007243E5"/>
    <w:rsid w:val="00766EA0"/>
    <w:rsid w:val="0077034B"/>
    <w:rsid w:val="007A2226"/>
    <w:rsid w:val="007F5B66"/>
    <w:rsid w:val="00823A1C"/>
    <w:rsid w:val="00845B9D"/>
    <w:rsid w:val="00860984"/>
    <w:rsid w:val="0087456E"/>
    <w:rsid w:val="00877EAD"/>
    <w:rsid w:val="008B3ECB"/>
    <w:rsid w:val="008B4E85"/>
    <w:rsid w:val="008B6537"/>
    <w:rsid w:val="008C1B2E"/>
    <w:rsid w:val="008C7341"/>
    <w:rsid w:val="008D370F"/>
    <w:rsid w:val="0091627E"/>
    <w:rsid w:val="0097032B"/>
    <w:rsid w:val="009D2EAD"/>
    <w:rsid w:val="009D54B2"/>
    <w:rsid w:val="009E1922"/>
    <w:rsid w:val="009F7ED2"/>
    <w:rsid w:val="00A31ABF"/>
    <w:rsid w:val="00A93661"/>
    <w:rsid w:val="00A95652"/>
    <w:rsid w:val="00AA177F"/>
    <w:rsid w:val="00AA6ACF"/>
    <w:rsid w:val="00AB7F4D"/>
    <w:rsid w:val="00AC0AB8"/>
    <w:rsid w:val="00AC31BA"/>
    <w:rsid w:val="00B33C6D"/>
    <w:rsid w:val="00B4508F"/>
    <w:rsid w:val="00B55AD5"/>
    <w:rsid w:val="00B8057C"/>
    <w:rsid w:val="00B80E4D"/>
    <w:rsid w:val="00BA695A"/>
    <w:rsid w:val="00BB6F09"/>
    <w:rsid w:val="00BD6238"/>
    <w:rsid w:val="00BF593B"/>
    <w:rsid w:val="00BF773A"/>
    <w:rsid w:val="00BF7E81"/>
    <w:rsid w:val="00C13773"/>
    <w:rsid w:val="00C17CC8"/>
    <w:rsid w:val="00C32A17"/>
    <w:rsid w:val="00C429F5"/>
    <w:rsid w:val="00C42AAD"/>
    <w:rsid w:val="00C83417"/>
    <w:rsid w:val="00C9604F"/>
    <w:rsid w:val="00CA19AA"/>
    <w:rsid w:val="00CC5298"/>
    <w:rsid w:val="00CD736E"/>
    <w:rsid w:val="00CD798D"/>
    <w:rsid w:val="00CE161E"/>
    <w:rsid w:val="00CE1AA6"/>
    <w:rsid w:val="00CF59A8"/>
    <w:rsid w:val="00D325A9"/>
    <w:rsid w:val="00D36A8A"/>
    <w:rsid w:val="00D61409"/>
    <w:rsid w:val="00D6691E"/>
    <w:rsid w:val="00D71170"/>
    <w:rsid w:val="00DA1C92"/>
    <w:rsid w:val="00DA25D4"/>
    <w:rsid w:val="00DA6538"/>
    <w:rsid w:val="00DD5B3F"/>
    <w:rsid w:val="00E15E75"/>
    <w:rsid w:val="00E5262C"/>
    <w:rsid w:val="00EC7DC4"/>
    <w:rsid w:val="00ED30CF"/>
    <w:rsid w:val="00EE0472"/>
    <w:rsid w:val="00EF3402"/>
    <w:rsid w:val="00F12DA3"/>
    <w:rsid w:val="00F176EF"/>
    <w:rsid w:val="00F252A1"/>
    <w:rsid w:val="00F27918"/>
    <w:rsid w:val="00F45E10"/>
    <w:rsid w:val="00F5275A"/>
    <w:rsid w:val="00F6364A"/>
    <w:rsid w:val="00F9113A"/>
    <w:rsid w:val="00FA3B56"/>
    <w:rsid w:val="00FD542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E1A50"/>
  <w15:docId w15:val="{295A6C36-7653-427B-AD82-4F9C4FC0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167D3"/>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3167D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Heading 21,Char Char Char Char1,Char2,Heading 2 Char Char1,Heading 2 Char Char Char,Heading 2 Char Char Char1 Char,Heading 2 Char Char2 Char,Heading 2 Char Char,Heading 2 Char1 Char,Heading 2 Cha,Char,Tag of Card"/>
    <w:basedOn w:val="Normal"/>
    <w:next w:val="Normal"/>
    <w:link w:val="Heading2Char"/>
    <w:uiPriority w:val="2"/>
    <w:qFormat/>
    <w:rsid w:val="003167D3"/>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Char Char Char Char Char Char Char, Char Char, Char Char Char Char Char Char Char, Char,Char1,Heading 3 Char3,Heading 3 Char4 Char Char,Heading 3 Char3 Char Char Char,3: Cite,Index Headers,Bold Cite,Heading 3 Char1 Char Char,Cite 1"/>
    <w:basedOn w:val="Normal"/>
    <w:next w:val="Normal"/>
    <w:link w:val="Heading3Char"/>
    <w:uiPriority w:val="3"/>
    <w:qFormat/>
    <w:rsid w:val="003167D3"/>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Underlined,heading 2,Heading 2 Char2 Char,Heading 2 Char1 Char Char, Ch,Ch,TAG,no read,No Spacing211,No Spacing12,No Spacing2111,No Spacing4,No Spacing11111,No Spacing5,No Spacing21,Card,Tags,tags,ta,T,t"/>
    <w:basedOn w:val="Normal"/>
    <w:next w:val="Normal"/>
    <w:link w:val="Heading4Char"/>
    <w:uiPriority w:val="4"/>
    <w:qFormat/>
    <w:rsid w:val="003167D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167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7D3"/>
  </w:style>
  <w:style w:type="character" w:customStyle="1" w:styleId="Heading1Char">
    <w:name w:val="Heading 1 Char"/>
    <w:aliases w:val="Pocket Char"/>
    <w:basedOn w:val="DefaultParagraphFont"/>
    <w:link w:val="Heading1"/>
    <w:uiPriority w:val="1"/>
    <w:rsid w:val="003167D3"/>
    <w:rPr>
      <w:rFonts w:ascii="Georgia" w:eastAsiaTheme="majorEastAsia" w:hAnsi="Georgia" w:cstheme="majorBidi"/>
      <w:b/>
      <w:bCs/>
      <w:caps/>
      <w:sz w:val="52"/>
      <w:szCs w:val="28"/>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r Char Char1,Heading 2 Char1 Char Char1"/>
    <w:basedOn w:val="DefaultParagraphFont"/>
    <w:link w:val="Heading2"/>
    <w:uiPriority w:val="2"/>
    <w:rsid w:val="003167D3"/>
    <w:rPr>
      <w:rFonts w:ascii="Georgia" w:eastAsiaTheme="majorEastAsia" w:hAnsi="Georgia" w:cstheme="majorBidi"/>
      <w:b/>
      <w:bCs/>
      <w:caps/>
      <w:sz w:val="44"/>
      <w:szCs w:val="26"/>
      <w:u w:val="double"/>
    </w:rPr>
  </w:style>
  <w:style w:type="character" w:customStyle="1" w:styleId="Heading3Char">
    <w:name w:val="Heading 3 Char"/>
    <w:aliases w:val="Block Char,Char Char Char Char Char Char Char Char, Char Char Char, Char Char Char Char Char Char Char Char, Char Char1,Char1 Char,Heading 3 Char3 Char,Heading 3 Char4 Char Char Char,Heading 3 Char3 Char Char Char Char,3: Cite Char"/>
    <w:basedOn w:val="DefaultParagraphFont"/>
    <w:link w:val="Heading3"/>
    <w:uiPriority w:val="3"/>
    <w:rsid w:val="003167D3"/>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Underlined Char,heading 2 Char,Heading 2 Char2 Char Char,Heading 2 Char1 Char Char Char, Ch Char,Ch Char,TAG Char,no read Char,No Spacing211 Char,No Spacing12 Char,Card Char"/>
    <w:basedOn w:val="DefaultParagraphFont"/>
    <w:link w:val="Heading4"/>
    <w:uiPriority w:val="4"/>
    <w:rsid w:val="003167D3"/>
    <w:rPr>
      <w:rFonts w:ascii="Georgia" w:eastAsiaTheme="majorEastAsia" w:hAnsi="Georgia" w:cstheme="majorBidi"/>
      <w:b/>
      <w:bCs/>
      <w:iCs/>
    </w:rPr>
  </w:style>
  <w:style w:type="character" w:styleId="Emphasis">
    <w:name w:val="Emphasis"/>
    <w:aliases w:val="Evidence,Minimized,minimized,Highlighted,tag2,Size 10,emphasis in card,CD Card,ED - Tag,emphasis,Emphasis!!,Bold Underline,small,Qualifications,bold underline,normal card text,Shrunk,qualifications in card,qualifications,Style1,Box"/>
    <w:basedOn w:val="DefaultParagraphFont"/>
    <w:link w:val="textbold"/>
    <w:uiPriority w:val="7"/>
    <w:qFormat/>
    <w:rsid w:val="003167D3"/>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3167D3"/>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6"/>
    <w:qFormat/>
    <w:rsid w:val="003167D3"/>
    <w:rPr>
      <w:b w:val="0"/>
      <w:bCs/>
      <w:sz w:val="22"/>
      <w:u w:val="single"/>
    </w:rPr>
  </w:style>
  <w:style w:type="character" w:styleId="Hyperlink">
    <w:name w:val="Hyperlink"/>
    <w:aliases w:val="heading 1 (block title),Important,Read,Card Text,Internet Link,Analytic Text,Internet link"/>
    <w:basedOn w:val="DefaultParagraphFont"/>
    <w:uiPriority w:val="99"/>
    <w:rsid w:val="003167D3"/>
    <w:rPr>
      <w:color w:val="auto"/>
      <w:u w:val="none"/>
    </w:rPr>
  </w:style>
  <w:style w:type="character" w:styleId="FollowedHyperlink">
    <w:name w:val="FollowedHyperlink"/>
    <w:basedOn w:val="DefaultParagraphFont"/>
    <w:uiPriority w:val="99"/>
    <w:semiHidden/>
    <w:rsid w:val="003167D3"/>
    <w:rPr>
      <w:color w:val="auto"/>
      <w:u w:val="none"/>
    </w:rPr>
  </w:style>
  <w:style w:type="character" w:customStyle="1" w:styleId="apple-converted-space">
    <w:name w:val="apple-converted-space"/>
    <w:basedOn w:val="DefaultParagraphFont"/>
    <w:rsid w:val="006703B2"/>
  </w:style>
  <w:style w:type="paragraph" w:styleId="ListParagraph">
    <w:name w:val="List Paragraph"/>
    <w:basedOn w:val="Normal"/>
    <w:uiPriority w:val="99"/>
    <w:unhideWhenUsed/>
    <w:qFormat/>
    <w:rsid w:val="006703B2"/>
    <w:pPr>
      <w:ind w:left="720"/>
      <w:contextualSpacing/>
    </w:pPr>
  </w:style>
  <w:style w:type="paragraph" w:customStyle="1" w:styleId="textbold">
    <w:name w:val="text bold"/>
    <w:basedOn w:val="Normal"/>
    <w:link w:val="Emphasis"/>
    <w:uiPriority w:val="7"/>
    <w:qFormat/>
    <w:rsid w:val="006703B2"/>
    <w:pPr>
      <w:ind w:left="720"/>
      <w:jc w:val="both"/>
    </w:pPr>
    <w:rPr>
      <w:b/>
      <w:iCs/>
      <w:u w:val="single"/>
    </w:rPr>
  </w:style>
  <w:style w:type="character" w:customStyle="1" w:styleId="AuthorDate">
    <w:name w:val="Author Date"/>
    <w:rsid w:val="006E1AB7"/>
    <w:rPr>
      <w:b/>
      <w:sz w:val="24"/>
      <w:u w:val="thick"/>
    </w:rPr>
  </w:style>
  <w:style w:type="character" w:customStyle="1" w:styleId="TitleChar">
    <w:name w:val="Title Char"/>
    <w:basedOn w:val="DefaultParagraphFont"/>
    <w:link w:val="Title"/>
    <w:uiPriority w:val="21"/>
    <w:qFormat/>
    <w:rsid w:val="006E1AB7"/>
    <w:rPr>
      <w:u w:val="single"/>
    </w:rPr>
  </w:style>
  <w:style w:type="paragraph" w:styleId="Title">
    <w:name w:val="Title"/>
    <w:basedOn w:val="Normal"/>
    <w:next w:val="Normal"/>
    <w:link w:val="TitleChar"/>
    <w:uiPriority w:val="21"/>
    <w:qFormat/>
    <w:rsid w:val="006E1AB7"/>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6E1AB7"/>
    <w:rPr>
      <w:rFonts w:asciiTheme="majorHAnsi" w:eastAsiaTheme="majorEastAsia" w:hAnsiTheme="majorHAnsi" w:cstheme="majorBidi"/>
      <w:spacing w:val="-10"/>
      <w:kern w:val="28"/>
      <w:sz w:val="56"/>
      <w:szCs w:val="56"/>
    </w:rPr>
  </w:style>
  <w:style w:type="paragraph" w:customStyle="1" w:styleId="card">
    <w:name w:val="card"/>
    <w:basedOn w:val="Normal"/>
    <w:link w:val="cardChar"/>
    <w:qFormat/>
    <w:rsid w:val="006E1AB7"/>
    <w:pPr>
      <w:ind w:left="288" w:right="288"/>
    </w:pPr>
    <w:rPr>
      <w:rFonts w:eastAsia="Times New Roman" w:cs="Times New Roman"/>
      <w:kern w:val="32"/>
      <w:szCs w:val="20"/>
    </w:rPr>
  </w:style>
  <w:style w:type="character" w:customStyle="1" w:styleId="cardChar">
    <w:name w:val="card Char"/>
    <w:basedOn w:val="DefaultParagraphFont"/>
    <w:link w:val="card"/>
    <w:rsid w:val="006E1AB7"/>
    <w:rPr>
      <w:rFonts w:ascii="Arial" w:eastAsia="Times New Roman" w:hAnsi="Arial" w:cs="Times New Roman"/>
      <w:kern w:val="32"/>
      <w:sz w:val="28"/>
      <w:szCs w:val="20"/>
    </w:rPr>
  </w:style>
  <w:style w:type="character" w:customStyle="1" w:styleId="AuthorYear">
    <w:name w:val="AuthorYear"/>
    <w:uiPriority w:val="1"/>
    <w:qFormat/>
    <w:rsid w:val="006E1AB7"/>
    <w:rPr>
      <w:rFonts w:ascii="Georgia" w:hAnsi="Georgia"/>
      <w:b/>
      <w:sz w:val="24"/>
    </w:rPr>
  </w:style>
  <w:style w:type="paragraph" w:customStyle="1" w:styleId="Small">
    <w:name w:val="Small"/>
    <w:basedOn w:val="Normal"/>
    <w:next w:val="Normal"/>
    <w:link w:val="SmallChar"/>
    <w:qFormat/>
    <w:rsid w:val="006E1AB7"/>
    <w:rPr>
      <w:rFonts w:ascii="Arial Narrow" w:eastAsia="Calibri" w:hAnsi="Arial Narrow" w:cs="Times New Roman"/>
      <w:color w:val="000000"/>
      <w:sz w:val="16"/>
    </w:rPr>
  </w:style>
  <w:style w:type="character" w:customStyle="1" w:styleId="SmallChar">
    <w:name w:val="Small Char"/>
    <w:aliases w:val="ClearFormatting Char"/>
    <w:link w:val="Small"/>
    <w:qFormat/>
    <w:rsid w:val="006E1AB7"/>
    <w:rPr>
      <w:rFonts w:ascii="Arial Narrow" w:eastAsia="Calibri" w:hAnsi="Arial Narrow" w:cs="Times New Roman"/>
      <w:color w:val="000000"/>
      <w:sz w:val="16"/>
    </w:rPr>
  </w:style>
  <w:style w:type="paragraph" w:customStyle="1" w:styleId="tag">
    <w:name w:val="tag"/>
    <w:basedOn w:val="Normal"/>
    <w:next w:val="Normal"/>
    <w:qFormat/>
    <w:rsid w:val="004A7FFA"/>
    <w:rPr>
      <w:rFonts w:ascii="Times New Roman" w:eastAsia="Times New Roman" w:hAnsi="Times New Roman" w:cs="Times New Roman"/>
      <w:b/>
      <w:sz w:val="24"/>
      <w:szCs w:val="20"/>
    </w:rPr>
  </w:style>
  <w:style w:type="paragraph" w:styleId="NoSpacing">
    <w:name w:val="No Spacing"/>
    <w:uiPriority w:val="1"/>
    <w:qFormat/>
    <w:rsid w:val="006C7D5A"/>
    <w:pPr>
      <w:spacing w:after="0" w:line="240" w:lineRule="auto"/>
    </w:pPr>
  </w:style>
  <w:style w:type="character" w:customStyle="1" w:styleId="CardUnderlinedChar">
    <w:name w:val="Card Underlined Char"/>
    <w:rsid w:val="00092EA6"/>
    <w:rPr>
      <w:rFonts w:ascii="Arial Narrow" w:hAnsi="Arial Narrow"/>
      <w:sz w:val="22"/>
      <w:szCs w:val="24"/>
      <w:u w:val="single"/>
      <w:lang w:val="en-US" w:eastAsia="en-US" w:bidi="ar-SA"/>
    </w:rPr>
  </w:style>
  <w:style w:type="paragraph" w:styleId="DocumentMap">
    <w:name w:val="Document Map"/>
    <w:basedOn w:val="Normal"/>
    <w:link w:val="DocumentMapChar"/>
    <w:uiPriority w:val="99"/>
    <w:semiHidden/>
    <w:unhideWhenUsed/>
    <w:rsid w:val="00421940"/>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21940"/>
    <w:rPr>
      <w:rFonts w:ascii="Lucida Grande" w:hAnsi="Lucida Grande" w:cs="Lucida Grande"/>
      <w:sz w:val="24"/>
      <w:szCs w:val="24"/>
    </w:rPr>
  </w:style>
  <w:style w:type="character" w:customStyle="1" w:styleId="StyleBold">
    <w:name w:val="Style Bold"/>
    <w:basedOn w:val="DefaultParagraphFont"/>
    <w:uiPriority w:val="9"/>
    <w:semiHidden/>
    <w:rsid w:val="003167D3"/>
    <w:rPr>
      <w:b/>
      <w:bCs/>
    </w:rPr>
  </w:style>
  <w:style w:type="paragraph" w:styleId="Header">
    <w:name w:val="header"/>
    <w:basedOn w:val="Normal"/>
    <w:link w:val="HeaderChar"/>
    <w:uiPriority w:val="99"/>
    <w:semiHidden/>
    <w:rsid w:val="003167D3"/>
    <w:pPr>
      <w:tabs>
        <w:tab w:val="center" w:pos="4680"/>
        <w:tab w:val="right" w:pos="9360"/>
      </w:tabs>
    </w:pPr>
  </w:style>
  <w:style w:type="character" w:customStyle="1" w:styleId="HeaderChar">
    <w:name w:val="Header Char"/>
    <w:basedOn w:val="DefaultParagraphFont"/>
    <w:link w:val="Header"/>
    <w:uiPriority w:val="99"/>
    <w:semiHidden/>
    <w:rsid w:val="003167D3"/>
    <w:rPr>
      <w:rFonts w:ascii="Georgia" w:hAnsi="Georgia" w:cs="Calibri"/>
    </w:rPr>
  </w:style>
  <w:style w:type="paragraph" w:styleId="Footer">
    <w:name w:val="footer"/>
    <w:basedOn w:val="Normal"/>
    <w:link w:val="FooterChar"/>
    <w:uiPriority w:val="99"/>
    <w:semiHidden/>
    <w:rsid w:val="003167D3"/>
    <w:pPr>
      <w:tabs>
        <w:tab w:val="center" w:pos="4680"/>
        <w:tab w:val="right" w:pos="9360"/>
      </w:tabs>
    </w:pPr>
  </w:style>
  <w:style w:type="character" w:customStyle="1" w:styleId="FooterChar">
    <w:name w:val="Footer Char"/>
    <w:basedOn w:val="DefaultParagraphFont"/>
    <w:link w:val="Footer"/>
    <w:uiPriority w:val="99"/>
    <w:semiHidden/>
    <w:rsid w:val="003167D3"/>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ages.uoregon.edu/jlesage/Juliafolder/womensRage.html" TargetMode="External"/><Relationship Id="rId18" Type="http://schemas.openxmlformats.org/officeDocument/2006/relationships/hyperlink" Target="http://en.wikipedia.org/wiki/International_relations" TargetMode="External"/><Relationship Id="rId26" Type="http://schemas.openxmlformats.org/officeDocument/2006/relationships/hyperlink" Target="http://topconservativenews.com/2014/04/black-female-debate-team-named-national-champions-to-make-up-for-white-privilege/" TargetMode="External"/><Relationship Id="rId39" Type="http://schemas.openxmlformats.org/officeDocument/2006/relationships/hyperlink" Target="http://wearechangeidaho.org/CategoryArticles.php?id=1" TargetMode="External"/><Relationship Id="rId21" Type="http://schemas.openxmlformats.org/officeDocument/2006/relationships/hyperlink" Target="http://www.ciaonet.org/book/tia01/index.html" TargetMode="External"/><Relationship Id="rId34" Type="http://schemas.openxmlformats.org/officeDocument/2006/relationships/hyperlink" Target="http://site.theforensicsfiles.com/NJSD.4-3.pdf" TargetMode="External"/><Relationship Id="rId42" Type="http://schemas.openxmlformats.org/officeDocument/2006/relationships/hyperlink" Target="http://www.radicalpedagogy.org/radicalpedagogy/Up_from_SCUM__Radical_Feminist_Pedagogies_and_Consciousness-Raising_in_the_Classroom.html" TargetMode="External"/><Relationship Id="rId47" Type="http://schemas.openxmlformats.org/officeDocument/2006/relationships/hyperlink" Target="http://pages.uoregon.edu/jlesage/Juliafolder/womensRage.html" TargetMode="External"/><Relationship Id="rId50" Type="http://schemas.openxmlformats.org/officeDocument/2006/relationships/hyperlink" Target="http://triceratops.brynmawr.edu/dspace/bitstream/handle/10066/726/2006TheisA.pdf?sequence=1" TargetMode="External"/><Relationship Id="rId55" Type="http://schemas.openxmlformats.org/officeDocument/2006/relationships/hyperlink" Target="http://books.google.com/books?hl=en&amp;lr=&amp;id=QT8YAgAAQBAJ&amp;oi=fnd&amp;pg=PP1&amp;dq=Emotion+Pain+Spectacle&amp;ots=G1xGus-RMD&amp;sig=WTOzM5XSx5ggYFmCKBHpZj4aW-g" TargetMode="External"/><Relationship Id="rId63" Type="http://schemas.openxmlformats.org/officeDocument/2006/relationships/hyperlink" Target="http://www.academia.edu/2027925/Mamas_Baby_and_the_Black_Gender_Problematic" TargetMode="External"/><Relationship Id="rId7" Type="http://schemas.openxmlformats.org/officeDocument/2006/relationships/hyperlink" Target="http://www.flickr.com/photos/gsreynolds/" TargetMode="External"/><Relationship Id="rId2" Type="http://schemas.openxmlformats.org/officeDocument/2006/relationships/numbering" Target="numbering.xml"/><Relationship Id="rId16" Type="http://schemas.openxmlformats.org/officeDocument/2006/relationships/hyperlink" Target="http://communications.fullerton.edu/forensics/SCUDL.htm" TargetMode="External"/><Relationship Id="rId29" Type="http://schemas.openxmlformats.org/officeDocument/2006/relationships/hyperlink" Target="https://www.youtube.com/watch?v=NrK1a-MT-VI" TargetMode="External"/><Relationship Id="rId1" Type="http://schemas.openxmlformats.org/officeDocument/2006/relationships/customXml" Target="../customXml/item1.xml"/><Relationship Id="rId6" Type="http://schemas.openxmlformats.org/officeDocument/2006/relationships/hyperlink" Target="http://www.thefword.org.uk/blog/2013/03/what_does_a_wom" TargetMode="External"/><Relationship Id="rId11" Type="http://schemas.openxmlformats.org/officeDocument/2006/relationships/hyperlink" Target="http://pages.uoregon.edu/jlesage/Juliafolder/womensRage.html" TargetMode="External"/><Relationship Id="rId24" Type="http://schemas.openxmlformats.org/officeDocument/2006/relationships/hyperlink" Target="http://www.prospectmagazine.co.uk/2011/09/john-gray-steven-pinker-violence-review/" TargetMode="External"/><Relationship Id="rId32" Type="http://schemas.openxmlformats.org/officeDocument/2006/relationships/hyperlink" Target="http://www.jstor.org/stable/3657500" TargetMode="External"/><Relationship Id="rId37" Type="http://schemas.openxmlformats.org/officeDocument/2006/relationships/hyperlink" Target="http://site.theforensicsfiles.com/NJSD.4-3.pdf" TargetMode="External"/><Relationship Id="rId40" Type="http://schemas.openxmlformats.org/officeDocument/2006/relationships/hyperlink" Target="http://wearechangeidaho.org/CategoryArticles.php?id=1" TargetMode="External"/><Relationship Id="rId45" Type="http://schemas.openxmlformats.org/officeDocument/2006/relationships/hyperlink" Target="http://pages.uoregon.edu/jlesage/Juliafolder/womensRage.html" TargetMode="External"/><Relationship Id="rId53" Type="http://schemas.openxmlformats.org/officeDocument/2006/relationships/hyperlink" Target="https://research.wsulibs.wsu.edu/xmlui/bitstream/handle/2376/492/s_naynaha_050306.pdf?sequence=1" TargetMode="External"/><Relationship Id="rId58" Type="http://schemas.openxmlformats.org/officeDocument/2006/relationships/hyperlink" Target="http://www.teacheconomicfreedom.org/files/larrivee-paper-1.pdf"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pages.uoregon.edu/jlesage/Juliafolder/womensRage.html" TargetMode="External"/><Relationship Id="rId23" Type="http://schemas.openxmlformats.org/officeDocument/2006/relationships/hyperlink" Target="http://www.lightforcenetwork.com/sites/default/files/Environmental%20Culture%20The%20Ecological%20Crisis%20of%20Reason%20-%20Val%20Plumwood.pdf" TargetMode="External"/><Relationship Id="rId28" Type="http://schemas.openxmlformats.org/officeDocument/2006/relationships/hyperlink" Target="http://outofnowhereblog.wordpress.com/2014/05/08/never-meant-to-survive-the-debate-sapphire-reclaims-her-performance/" TargetMode="External"/><Relationship Id="rId36" Type="http://schemas.openxmlformats.org/officeDocument/2006/relationships/hyperlink" Target="http://communications.fullerton.edu/forensics/SCUDL.htm" TargetMode="External"/><Relationship Id="rId49" Type="http://schemas.openxmlformats.org/officeDocument/2006/relationships/hyperlink" Target="http://www.lexisnexis.com.proxy-tu.researchport.umd.edu/us/lnacademic/frame.do?tokenKey=rsh-20.683371.8865704609&amp;target=results_DocumentContent&amp;reloadEntirePage=true&amp;rand=1205648031878&amp;returnToKey=20_T3285738252&amp;parent=docview" TargetMode="External"/><Relationship Id="rId57" Type="http://schemas.openxmlformats.org/officeDocument/2006/relationships/hyperlink" Target="http://www.teacheconomicfreedom.org/files/larrivee-paper-1.pdf" TargetMode="External"/><Relationship Id="rId61" Type="http://schemas.openxmlformats.org/officeDocument/2006/relationships/hyperlink" Target="http://amygoodloe.com/papers/lesbian-feminism-and-queer-theory-another-battle-of-the-sexes/" TargetMode="External"/><Relationship Id="rId10" Type="http://schemas.openxmlformats.org/officeDocument/2006/relationships/hyperlink" Target="http://muse.jhu.edu.go.libproxy.wakehealth.edu/journals/nwsa_journal/v016/16.3laware.html" TargetMode="External"/><Relationship Id="rId19" Type="http://schemas.openxmlformats.org/officeDocument/2006/relationships/hyperlink" Target="http://en.wikipedia.org/wiki/University_of_Southern_California" TargetMode="External"/><Relationship Id="rId31" Type="http://schemas.openxmlformats.org/officeDocument/2006/relationships/hyperlink" Target="http://www.propublica.org/article/segregation-now-full-text" TargetMode="External"/><Relationship Id="rId44" Type="http://schemas.openxmlformats.org/officeDocument/2006/relationships/hyperlink" Target="http://pages.uoregon.edu/jlesage/Juliafolder/womensRage.html" TargetMode="External"/><Relationship Id="rId52" Type="http://schemas.openxmlformats.org/officeDocument/2006/relationships/hyperlink" Target="http://www.metaphorik.de/sites/www.metaphorik.de/files/journal-pdf/04_2003_frank.pdf" TargetMode="External"/><Relationship Id="rId60" Type="http://schemas.openxmlformats.org/officeDocument/2006/relationships/hyperlink" Target="https://research.wsulibs.wsu.edu/xmlui/bitstream/handle/2376/492/s_naynaha_050306.pdf?sequence=1" TargetMode="External"/><Relationship Id="rId65" Type="http://schemas.openxmlformats.org/officeDocument/2006/relationships/hyperlink" Target="http://macthirdwave.blogspot.com/2005/09/lesbianism-act-of-resistance.html" TargetMode="External"/><Relationship Id="rId4" Type="http://schemas.openxmlformats.org/officeDocument/2006/relationships/settings" Target="settings.xml"/><Relationship Id="rId9" Type="http://schemas.openxmlformats.org/officeDocument/2006/relationships/hyperlink" Target="http://www.radicalpedagogy.org/radicalpedagogy/Up_from_SCUM__Radical_Feminist_Pedagogies_and_Consciousness-Raising_in_the_Classroom.html" TargetMode="External"/><Relationship Id="rId14" Type="http://schemas.openxmlformats.org/officeDocument/2006/relationships/hyperlink" Target="http://pages.uoregon.edu/jlesage/Juliafolder/womensRage.html" TargetMode="External"/><Relationship Id="rId22" Type="http://schemas.openxmlformats.org/officeDocument/2006/relationships/hyperlink" Target="http://www2.kobe-u.ac.jp/~alexroni/TR%202013%20readings/2013_2/Militarization%20and%20Identity%20on%20Guam_Alexander.pdf" TargetMode="External"/><Relationship Id="rId27" Type="http://schemas.openxmlformats.org/officeDocument/2006/relationships/hyperlink" Target="https://www.youtube.com/watch?v=HFbQftMe6qY" TargetMode="External"/><Relationship Id="rId30" Type="http://schemas.openxmlformats.org/officeDocument/2006/relationships/hyperlink" Target="http://www.theatlantic.com/education/archive/2014/04/traditional-college-debate-white-privilege/360746/" TargetMode="External"/><Relationship Id="rId35" Type="http://schemas.openxmlformats.org/officeDocument/2006/relationships/hyperlink" Target="http://site.theforensicsfiles.com/NJSD.4-3.pdf" TargetMode="External"/><Relationship Id="rId43" Type="http://schemas.openxmlformats.org/officeDocument/2006/relationships/hyperlink" Target="http://pages.uoregon.edu/jlesage/Juliafolder/womensRage.html" TargetMode="External"/><Relationship Id="rId48" Type="http://schemas.openxmlformats.org/officeDocument/2006/relationships/hyperlink" Target="http://uir.unisa.ac.za/bitstream/handle/10500/570/dissertation.pdf?sequence=1" TargetMode="External"/><Relationship Id="rId56" Type="http://schemas.openxmlformats.org/officeDocument/2006/relationships/hyperlink" Target="http://books.google.com/books?hl=en&amp;lr=&amp;id=QT8YAgAAQBAJ&amp;oi=fnd&amp;pg=PP1&amp;dq=Emotion+Pain+Spectacle&amp;ots=G1xGus-RMD&amp;sig=WTOzM5XSx5ggYFmCKBHpZj4aW-g" TargetMode="External"/><Relationship Id="rId64" Type="http://schemas.openxmlformats.org/officeDocument/2006/relationships/hyperlink" Target="http://www.tandfonline.com/doi/pdf/10.1080/02533952.2013.802867" TargetMode="External"/><Relationship Id="rId8" Type="http://schemas.openxmlformats.org/officeDocument/2006/relationships/hyperlink" Target="http://groups.wfu.edu/debate/MiscSites/DRGArticles/Griffin&amp;Raider1989PunishmentPar.htm" TargetMode="External"/><Relationship Id="rId51" Type="http://schemas.openxmlformats.org/officeDocument/2006/relationships/hyperlink" Target="http://heinonline.org/HOL/Page?handle=hein.journals/chiclat15&amp;div=5&amp;g_sent=1&amp;collection=journals" TargetMode="External"/><Relationship Id="rId3" Type="http://schemas.openxmlformats.org/officeDocument/2006/relationships/styles" Target="styles.xml"/><Relationship Id="rId12" Type="http://schemas.openxmlformats.org/officeDocument/2006/relationships/hyperlink" Target="http://pages.uoregon.edu/jlesage/Juliafolder/womensRage.html" TargetMode="External"/><Relationship Id="rId17" Type="http://schemas.openxmlformats.org/officeDocument/2006/relationships/hyperlink" Target="http://en.wikipedia.org/wiki/Feminist" TargetMode="External"/><Relationship Id="rId25" Type="http://schemas.openxmlformats.org/officeDocument/2006/relationships/hyperlink" Target="http://www.cedadebate.org/forum/index.php?topic=5423.0" TargetMode="External"/><Relationship Id="rId33" Type="http://schemas.openxmlformats.org/officeDocument/2006/relationships/hyperlink" Target="http://www.jstor.org/stable/3480919" TargetMode="External"/><Relationship Id="rId38" Type="http://schemas.openxmlformats.org/officeDocument/2006/relationships/hyperlink" Target="http://pfe.sagepub.com/content/4/1/73.full.pdf+html" TargetMode="External"/><Relationship Id="rId46" Type="http://schemas.openxmlformats.org/officeDocument/2006/relationships/hyperlink" Target="http://pages.uoregon.edu/jlesage/Juliafolder/womensRage.html" TargetMode="External"/><Relationship Id="rId59" Type="http://schemas.openxmlformats.org/officeDocument/2006/relationships/hyperlink" Target="http://www.cfr.org/publication/6769/in_defense_of_globalization.html" TargetMode="External"/><Relationship Id="rId67" Type="http://schemas.openxmlformats.org/officeDocument/2006/relationships/theme" Target="theme/theme1.xml"/><Relationship Id="rId20" Type="http://schemas.openxmlformats.org/officeDocument/2006/relationships/hyperlink" Target="http://en.wikipedia.org/wiki/J._Ann_Tickner" TargetMode="External"/><Relationship Id="rId41" Type="http://schemas.openxmlformats.org/officeDocument/2006/relationships/hyperlink" Target="http://library.queensu.ca/ojs/index.php/surveillance-and-society/article/view/3366/3329)//CC" TargetMode="External"/><Relationship Id="rId54" Type="http://schemas.openxmlformats.org/officeDocument/2006/relationships/hyperlink" Target="https://research.wsulibs.wsu.edu/xmlui/bitstream/handle/2376/492/s_naynaha_050306.pdf?sequence=1" TargetMode="External"/><Relationship Id="rId62" Type="http://schemas.openxmlformats.org/officeDocument/2006/relationships/hyperlink" Target="http://www.academia.edu/2027925/Mamas_Baby_and_the_Black_Gender_Problema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8D38A-D592-464D-BE6B-20022ECBD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134</Pages>
  <Words>75444</Words>
  <Characters>430033</Characters>
  <Application>Microsoft Office Word</Application>
  <DocSecurity>0</DocSecurity>
  <Lines>3583</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McFadyen, Nancy B.</dc:creator>
  <cp:keywords>5.1.1</cp:keywords>
  <dc:description/>
  <cp:lastModifiedBy>Kevin Hirn</cp:lastModifiedBy>
  <cp:revision>2</cp:revision>
  <dcterms:created xsi:type="dcterms:W3CDTF">2016-07-26T02:56:00Z</dcterms:created>
  <dcterms:modified xsi:type="dcterms:W3CDTF">2016-07-26T02:56:00Z</dcterms:modified>
</cp:coreProperties>
</file>