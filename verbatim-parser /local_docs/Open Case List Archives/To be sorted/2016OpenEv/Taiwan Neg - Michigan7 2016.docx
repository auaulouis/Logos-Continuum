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843" w:rsidRDefault="005F4843" w:rsidP="005F4843">
      <w:pPr>
        <w:pStyle w:val="Heading1"/>
      </w:pPr>
      <w:r>
        <w:t>Case answers</w:t>
      </w:r>
    </w:p>
    <w:p w:rsidR="00FB1CBF" w:rsidRDefault="00FB1CBF" w:rsidP="00F234CE">
      <w:pPr>
        <w:pStyle w:val="Heading2"/>
      </w:pPr>
      <w:r>
        <w:t>Taiwan war</w:t>
      </w:r>
    </w:p>
    <w:p w:rsidR="00FB1CBF" w:rsidRDefault="00FB1CBF" w:rsidP="00FB1CBF"/>
    <w:p w:rsidR="00FB1CBF" w:rsidRDefault="00FB1CBF" w:rsidP="00FB1CBF">
      <w:pPr>
        <w:pStyle w:val="Heading3"/>
      </w:pPr>
      <w:r>
        <w:t xml:space="preserve">1nc – </w:t>
      </w:r>
      <w:r w:rsidR="005F4843">
        <w:t>Taiwan conflict</w:t>
      </w:r>
    </w:p>
    <w:p w:rsidR="00FB1CBF" w:rsidRDefault="00FB1CBF" w:rsidP="00FB1CBF"/>
    <w:p w:rsidR="00FB1CBF" w:rsidRDefault="00FB1CBF" w:rsidP="00FB1CBF">
      <w:pPr>
        <w:pStyle w:val="Heading4"/>
      </w:pPr>
      <w:proofErr w:type="spellStart"/>
      <w:r>
        <w:t>Squo</w:t>
      </w:r>
      <w:proofErr w:type="spellEnd"/>
      <w:r>
        <w:t xml:space="preserve"> defense commitments deter </w:t>
      </w:r>
      <w:proofErr w:type="spellStart"/>
      <w:r>
        <w:t>miscalc</w:t>
      </w:r>
      <w:proofErr w:type="spellEnd"/>
      <w:r>
        <w:t xml:space="preserve"> and escalation</w:t>
      </w:r>
    </w:p>
    <w:p w:rsidR="00FB1CBF" w:rsidRDefault="00FB1CBF" w:rsidP="00FB1CBF">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FB1CBF" w:rsidRPr="00EC0070" w:rsidRDefault="00FB1CBF" w:rsidP="00FB1CBF">
      <w:pPr>
        <w:rPr>
          <w:sz w:val="16"/>
        </w:rPr>
      </w:pPr>
      <w:r w:rsidRPr="00EC0070">
        <w:rPr>
          <w:sz w:val="16"/>
        </w:rPr>
        <w:t xml:space="preserve">Beijing’s assertive policies contrast to the responsible, measured, and cooperative approach Taipei has taken to managing disputed claims in the East China and South China Seas.17 Far from being the dangerous source of entrapment Glaser describes, </w:t>
      </w:r>
      <w:r w:rsidRPr="00EC0070">
        <w:rPr>
          <w:rStyle w:val="StyleUnderline"/>
          <w:highlight w:val="cyan"/>
        </w:rPr>
        <w:t>Taiwan is a valuable strategic and economic partner</w:t>
      </w:r>
      <w:r w:rsidRPr="00EC0070">
        <w:rPr>
          <w:sz w:val="16"/>
        </w:rPr>
        <w:t xml:space="preserve">.18 In June 2015, the United States and Taiwan signed the Global Cooperation and Training Framework agreement to jointly offer capacity building in areas such as public health, women’s empowerment, environmental protection, and maritime safety. </w:t>
      </w:r>
      <w:r w:rsidRPr="00312006">
        <w:rPr>
          <w:rStyle w:val="StyleUnderline"/>
        </w:rPr>
        <w:t xml:space="preserve">Leaders across </w:t>
      </w:r>
      <w:r w:rsidRPr="00EC0070">
        <w:rPr>
          <w:rStyle w:val="StyleUnderline"/>
          <w:highlight w:val="cyan"/>
        </w:rPr>
        <w:t>Taiwan’s political spectrum have internalized lessons</w:t>
      </w:r>
      <w:r w:rsidRPr="00312006">
        <w:rPr>
          <w:rStyle w:val="StyleUnderline"/>
        </w:rPr>
        <w:t xml:space="preserve"> from the provocative Chen Shui-bian years </w:t>
      </w:r>
      <w:r w:rsidRPr="00EC0070">
        <w:rPr>
          <w:rStyle w:val="StyleUnderline"/>
          <w:highlight w:val="cyan"/>
        </w:rPr>
        <w:t>and are not about to risk the lives and treasure of their people for the sake of forcing Washington’s hand vis-à-vis Beijing</w:t>
      </w:r>
      <w:r w:rsidRPr="00EC0070">
        <w:rPr>
          <w:sz w:val="16"/>
        </w:rPr>
        <w:t xml:space="preserve">. Moreover, </w:t>
      </w:r>
      <w:r w:rsidRPr="00312006">
        <w:rPr>
          <w:rStyle w:val="StyleUnderline"/>
        </w:rPr>
        <w:t>the U</w:t>
      </w:r>
      <w:r w:rsidRPr="00EC0070">
        <w:rPr>
          <w:sz w:val="16"/>
        </w:rPr>
        <w:t xml:space="preserve">nited </w:t>
      </w:r>
      <w:r w:rsidRPr="00312006">
        <w:rPr>
          <w:rStyle w:val="StyleUnderline"/>
        </w:rPr>
        <w:t>S</w:t>
      </w:r>
      <w:r w:rsidRPr="00EC0070">
        <w:rPr>
          <w:sz w:val="16"/>
        </w:rPr>
        <w:t xml:space="preserve">tates </w:t>
      </w:r>
      <w:r w:rsidRPr="00312006">
        <w:rPr>
          <w:rStyle w:val="StyleUnderline"/>
        </w:rPr>
        <w:t>has historically managed to deter challengers and restrain partners, preventing both sides from initiating or escalating conflicts</w:t>
      </w:r>
      <w:r w:rsidRPr="00EC0070">
        <w:rPr>
          <w:sz w:val="16"/>
        </w:rPr>
        <w:t>.19</w:t>
      </w:r>
    </w:p>
    <w:p w:rsidR="00FB1CBF" w:rsidRPr="00EC0070" w:rsidRDefault="00FB1CBF" w:rsidP="00FB1CBF">
      <w:pPr>
        <w:rPr>
          <w:u w:val="single"/>
        </w:rPr>
      </w:pPr>
      <w:r w:rsidRPr="00EC0070">
        <w:rPr>
          <w:rStyle w:val="StyleUnderline"/>
          <w:highlight w:val="cyan"/>
        </w:rPr>
        <w:t>The</w:t>
      </w:r>
      <w:r w:rsidRPr="00EC0070">
        <w:rPr>
          <w:highlight w:val="cyan"/>
          <w:u w:val="single"/>
        </w:rPr>
        <w:t xml:space="preserve"> U.S. </w:t>
      </w:r>
      <w:r w:rsidRPr="00EC0070">
        <w:rPr>
          <w:rStyle w:val="StyleUnderline"/>
          <w:highlight w:val="cyan"/>
        </w:rPr>
        <w:t>defense commitment to Taiwan</w:t>
      </w:r>
      <w:r w:rsidRPr="004F2B19">
        <w:rPr>
          <w:rStyle w:val="StyleUnderline"/>
        </w:rPr>
        <w:t xml:space="preserve"> </w:t>
      </w:r>
      <w:r w:rsidRPr="00EC0070">
        <w:rPr>
          <w:sz w:val="16"/>
        </w:rPr>
        <w:t xml:space="preserve">is not preventing something good from happening, but rather preventing some seriously bad things from happening.20 U.S. defense exchanges and intelligence sharing with Taipei may annoy nationalists in Beijing, but they </w:t>
      </w:r>
      <w:r w:rsidRPr="00EC0070">
        <w:rPr>
          <w:rStyle w:val="StyleUnderline"/>
          <w:highlight w:val="cyan"/>
        </w:rPr>
        <w:t>help avoid miscalculation, support escalation control, and discourage provocation and aggression</w:t>
      </w:r>
      <w:r w:rsidRPr="00EC0070">
        <w:rPr>
          <w:sz w:val="16"/>
        </w:rPr>
        <w:t xml:space="preserve">. Glaser discounts the negative effects of abandoning Taiwan on U.S. military capabilities and intelligence gathering in Asia, freedom of navigation, and maritime and energy security. Under his proposed bargain, </w:t>
      </w:r>
      <w:r w:rsidRPr="004F2B19">
        <w:rPr>
          <w:rStyle w:val="StyleUnderline"/>
        </w:rPr>
        <w:t>the United States would be avoiding hypothetical costs and pursuing uncertain benefits while giving up known military benefits and incurring unnecessary strategic costs.</w:t>
      </w:r>
    </w:p>
    <w:p w:rsidR="00C63B37" w:rsidRDefault="00C63B37" w:rsidP="00C63B37">
      <w:pPr>
        <w:pStyle w:val="Heading4"/>
      </w:pPr>
      <w:r>
        <w:t>China-Taiwan coop is high now – economic integration</w:t>
      </w:r>
    </w:p>
    <w:p w:rsidR="00C63B37" w:rsidRPr="007D4705" w:rsidRDefault="00C63B37" w:rsidP="00C63B37">
      <w:proofErr w:type="spellStart"/>
      <w:r w:rsidRPr="007D4705">
        <w:rPr>
          <w:rStyle w:val="Style13ptBold"/>
        </w:rPr>
        <w:t>Kastner</w:t>
      </w:r>
      <w:proofErr w:type="spellEnd"/>
      <w:r w:rsidRPr="007D4705">
        <w:rPr>
          <w:rStyle w:val="Style13ptBold"/>
        </w:rPr>
        <w:t xml:space="preserve"> 1</w:t>
      </w:r>
      <w:r>
        <w:rPr>
          <w:rStyle w:val="Style13ptBold"/>
        </w:rPr>
        <w:t>6</w:t>
      </w:r>
      <w:r>
        <w:t xml:space="preserve"> Associate Professor in the Department of Government and Politics at the University of Maryland (Scott L., "Is the Taiwan Strait Still a Flash Point?" International Security v.40 #3, Winter 2015/2016, Project Muse)\\BPS</w:t>
      </w:r>
    </w:p>
    <w:p w:rsidR="00C63B37" w:rsidRDefault="00C63B37" w:rsidP="00C63B37">
      <w:r w:rsidRPr="00EC0070">
        <w:rPr>
          <w:rStyle w:val="StyleUnderline"/>
          <w:highlight w:val="cyan"/>
        </w:rPr>
        <w:t>Economic integration across the Taiwan Strait has proceeded</w:t>
      </w:r>
      <w:r>
        <w:t xml:space="preserve"> rapidly since the early 1990s. </w:t>
      </w:r>
      <w:r w:rsidRPr="00476F45">
        <w:rPr>
          <w:rStyle w:val="StyleUnderline"/>
        </w:rPr>
        <w:t>Bilateral trade in 2014 approached $200 billion</w:t>
      </w:r>
      <w:r>
        <w:t xml:space="preserve"> (see figure 2),33 </w:t>
      </w:r>
      <w:r w:rsidRPr="00476F45">
        <w:rPr>
          <w:rStyle w:val="StyleUnderline"/>
        </w:rPr>
        <w:t>and the stock value of Taiwan investment in the PRC is estimated to exceed $150 billion.</w:t>
      </w:r>
      <w:r>
        <w:t xml:space="preserve">34 </w:t>
      </w:r>
      <w:r w:rsidRPr="00476F45">
        <w:rPr>
          <w:rStyle w:val="StyleUnderline"/>
        </w:rPr>
        <w:t>Economic ties between the PRC and Taiwan grew steadily despite</w:t>
      </w:r>
      <w:r>
        <w:t xml:space="preserve"> the relatively </w:t>
      </w:r>
      <w:r w:rsidRPr="00476F45">
        <w:rPr>
          <w:rStyle w:val="StyleUnderline"/>
        </w:rPr>
        <w:t xml:space="preserve">high tensions </w:t>
      </w:r>
      <w:r>
        <w:t xml:space="preserve">that characterized cross-strait relations during the 1990s and early 2000s. Indeed, by 2003 </w:t>
      </w:r>
      <w:r w:rsidRPr="00EC0070">
        <w:rPr>
          <w:rStyle w:val="Emphasis"/>
          <w:highlight w:val="cyan"/>
        </w:rPr>
        <w:t>the PRC had replaced the U</w:t>
      </w:r>
      <w:r w:rsidRPr="007D4705">
        <w:rPr>
          <w:rStyle w:val="Emphasis"/>
        </w:rPr>
        <w:t xml:space="preserve">nited </w:t>
      </w:r>
      <w:r w:rsidRPr="00EC0070">
        <w:rPr>
          <w:rStyle w:val="Emphasis"/>
          <w:highlight w:val="cyan"/>
        </w:rPr>
        <w:t>S</w:t>
      </w:r>
      <w:r w:rsidRPr="007D4705">
        <w:rPr>
          <w:rStyle w:val="Emphasis"/>
        </w:rPr>
        <w:t xml:space="preserve">tates </w:t>
      </w:r>
      <w:r w:rsidRPr="00EC0070">
        <w:rPr>
          <w:rStyle w:val="Emphasis"/>
          <w:highlight w:val="cyan"/>
        </w:rPr>
        <w:t>as Taiwan’s largest trading partner,</w:t>
      </w:r>
      <w:r>
        <w:t xml:space="preserve"> and </w:t>
      </w:r>
      <w:r w:rsidRPr="007D4705">
        <w:rPr>
          <w:rStyle w:val="StyleUnderline"/>
        </w:rPr>
        <w:t xml:space="preserve">the bulk of </w:t>
      </w:r>
      <w:r w:rsidRPr="00EC0070">
        <w:rPr>
          <w:rStyle w:val="StyleUnderline"/>
          <w:highlight w:val="cyan"/>
        </w:rPr>
        <w:t>Taiwanese outbound foreign direct investment was flowing to mainland China</w:t>
      </w:r>
      <w:r w:rsidRPr="007D4705">
        <w:rPr>
          <w:rStyle w:val="StyleUnderline"/>
        </w:rPr>
        <w:t>.</w:t>
      </w:r>
      <w:r>
        <w:t>35 The interesting dichotomy of deepening economic integration against a backdrop of continued intense political tension, in turn, motivated a considerable amount of scholarship.36</w:t>
      </w:r>
    </w:p>
    <w:p w:rsidR="00C63B37" w:rsidRPr="007D4705" w:rsidRDefault="00C63B37" w:rsidP="00C63B37">
      <w:pPr>
        <w:rPr>
          <w:rStyle w:val="StyleUnderline"/>
        </w:rPr>
      </w:pPr>
      <w:r>
        <w:t xml:space="preserve">Still, even as </w:t>
      </w:r>
      <w:r w:rsidRPr="007D4705">
        <w:t>economic ties began to burgeon, the economic relationship was [End Page 65] far from normal. For instance, most direct travel and trade across the Taiwan Strait was prohibited; rather, travel and trade flowed through third locations such as Hong Kong. Relatively few mainlanders were permitted to visit Taiwan, and most Chinese investment in Taiwan was likewise prohibited. The situation changed dramatically after the election of Ma Ying-</w:t>
      </w:r>
      <w:proofErr w:type="spellStart"/>
      <w:r w:rsidRPr="007D4705">
        <w:t>jeou</w:t>
      </w:r>
      <w:proofErr w:type="spellEnd"/>
      <w:r w:rsidRPr="007D4705">
        <w:t xml:space="preserve"> as Taiwan’s president</w:t>
      </w:r>
      <w:r>
        <w:t xml:space="preserve"> in 2008. Since then, </w:t>
      </w:r>
      <w:r w:rsidRPr="007D4705">
        <w:rPr>
          <w:rStyle w:val="StyleUnderline"/>
        </w:rPr>
        <w:t xml:space="preserve">the </w:t>
      </w:r>
      <w:r w:rsidRPr="00EC0070">
        <w:rPr>
          <w:rStyle w:val="StyleUnderline"/>
          <w:highlight w:val="cyan"/>
        </w:rPr>
        <w:t>two sides</w:t>
      </w:r>
      <w:r>
        <w:t xml:space="preserve"> have </w:t>
      </w:r>
      <w:r w:rsidRPr="00EC0070">
        <w:rPr>
          <w:rStyle w:val="StyleUnderline"/>
          <w:highlight w:val="cyan"/>
        </w:rPr>
        <w:t>reached numerous agreements that have</w:t>
      </w:r>
      <w:r>
        <w:t xml:space="preserve">, among other things, </w:t>
      </w:r>
      <w:r w:rsidRPr="00EC0070">
        <w:rPr>
          <w:rStyle w:val="StyleUnderline"/>
          <w:highlight w:val="cyan"/>
        </w:rPr>
        <w:t>opened up direct travel, trade, and communications</w:t>
      </w:r>
      <w:r w:rsidRPr="007D4705">
        <w:rPr>
          <w:rStyle w:val="StyleUnderline"/>
        </w:rPr>
        <w:t xml:space="preserve"> across the Taiwan Strait</w:t>
      </w:r>
      <w:r>
        <w:t xml:space="preserve">; </w:t>
      </w:r>
      <w:r w:rsidRPr="007D4705">
        <w:rPr>
          <w:rStyle w:val="StyleUnderline"/>
        </w:rPr>
        <w:t>opened Taiwan to PRC tourists; legalized some Chinese investment in Taiwan; and reduced tariffs on a wide array of items</w:t>
      </w:r>
      <w:r>
        <w:t xml:space="preserve">. The centerpiece agreement, the </w:t>
      </w:r>
      <w:r w:rsidRPr="007D4705">
        <w:rPr>
          <w:rStyle w:val="StyleUnderline"/>
        </w:rPr>
        <w:t>2010 Economic Cooperation Framework Agreement</w:t>
      </w:r>
      <w:r>
        <w:t xml:space="preserve"> (ECFA), </w:t>
      </w:r>
      <w:r w:rsidRPr="007D4705">
        <w:rPr>
          <w:rStyle w:val="StyleUnderline"/>
        </w:rPr>
        <w:t>both liberalizes trade and serves as a roadmap for a</w:t>
      </w:r>
      <w:r w:rsidRPr="007D4705">
        <w:t xml:space="preserve">n eventual </w:t>
      </w:r>
      <w:r w:rsidRPr="007D4705">
        <w:rPr>
          <w:rStyle w:val="StyleUnderline"/>
        </w:rPr>
        <w:t>cross-strait free trade agreement.37</w:t>
      </w:r>
    </w:p>
    <w:p w:rsidR="00C63B37" w:rsidRDefault="00C63B37" w:rsidP="00C63B37">
      <w:r>
        <w:t>Cross-Strait Trade, 1994–2014</w:t>
      </w:r>
      <w:r w:rsidR="00EC0070">
        <w:t xml:space="preserve"> </w:t>
      </w:r>
      <w:r>
        <w:t xml:space="preserve">Growing </w:t>
      </w:r>
      <w:r w:rsidRPr="007D4705">
        <w:rPr>
          <w:rStyle w:val="StyleUnderline"/>
        </w:rPr>
        <w:t>economic integration and cooperation across the Taiwan Strait have benefited both sides greatly</w:t>
      </w:r>
      <w:r>
        <w:t xml:space="preserve">. </w:t>
      </w:r>
      <w:r w:rsidRPr="00EC0070">
        <w:rPr>
          <w:rStyle w:val="Emphasis"/>
          <w:highlight w:val="cyan"/>
        </w:rPr>
        <w:t>Taiwan’s economy has become highly dependent on mainland China</w:t>
      </w:r>
      <w:r>
        <w:t xml:space="preserve">, as </w:t>
      </w:r>
      <w:r w:rsidRPr="007D4705">
        <w:rPr>
          <w:rStyle w:val="StyleUnderline"/>
        </w:rPr>
        <w:t>Taiwan</w:t>
      </w:r>
      <w:r>
        <w:t xml:space="preserve"> companies have since the late 1980s increasingly located their manufacturing activities inside the PRC. Tai</w:t>
      </w:r>
      <w:r w:rsidRPr="007D4705">
        <w:rPr>
          <w:rStyle w:val="StyleUnderline"/>
        </w:rPr>
        <w:t xml:space="preserve">wan’s exports to China, </w:t>
      </w:r>
      <w:r>
        <w:t xml:space="preserve">which mostly consist of materials used in the manufacturing process by Taiwan companies with operations in China, </w:t>
      </w:r>
      <w:r w:rsidRPr="007D4705">
        <w:rPr>
          <w:rStyle w:val="StyleUnderline"/>
        </w:rPr>
        <w:t>account for roughly 40 percent of the island’s total exports</w:t>
      </w:r>
      <w:r>
        <w:t xml:space="preserve">.38 Meanwhile, some estimates suggest that as much as </w:t>
      </w:r>
      <w:r w:rsidRPr="007D4705">
        <w:rPr>
          <w:rStyle w:val="StyleUnderline"/>
        </w:rPr>
        <w:t>80 percent of Taiwan’s outbound foreign direct investment flows to the PRC</w:t>
      </w:r>
      <w:r>
        <w:t xml:space="preserve">.39 The recent opening of Taiwan to mainland </w:t>
      </w:r>
      <w:r w:rsidRPr="007D4705">
        <w:rPr>
          <w:rStyle w:val="StyleUnderline"/>
        </w:rPr>
        <w:t>tourists has brought a surge of new visitors to Taiwan</w:t>
      </w:r>
      <w:r>
        <w:t xml:space="preserve"> (see figure 3), which will have ripple effects on Taiwan’s economy. Also, </w:t>
      </w:r>
      <w:r w:rsidRPr="007D4705">
        <w:rPr>
          <w:rStyle w:val="Emphasis"/>
        </w:rPr>
        <w:t>Taiwan has much to gain from continuing the process of liberalization in cross-strait economic ties</w:t>
      </w:r>
      <w:r>
        <w:t xml:space="preserve">. Daniel Rosen and </w:t>
      </w:r>
      <w:proofErr w:type="spellStart"/>
      <w:r>
        <w:t>Zhi</w:t>
      </w:r>
      <w:proofErr w:type="spellEnd"/>
      <w:r>
        <w:t xml:space="preserve"> Wang estimate, for instance, that a fully implemented cross-strait free trade agreement would result in a Taiwan economy 4.4 percent larger than it would otherwise be.40</w:t>
      </w:r>
    </w:p>
    <w:p w:rsidR="00C63B37" w:rsidRDefault="00C63B37" w:rsidP="00FB1CBF">
      <w:r w:rsidRPr="007D4705">
        <w:t>There are some clear asymmetries in the cross-strait economic relationship</w:t>
      </w:r>
      <w:r>
        <w:t xml:space="preserve">. Although China is Taiwan’s largest trading partner, for instance, Taiwan is only the fifth-largest partner of the PRC. Nevertheless, China too has benefited enormously from cross-strait economic ties. Excluding Hong Kong, Taiwan is by far the largest foreign investor in China.41 And, as Douglas Fuller demonstrates, </w:t>
      </w:r>
      <w:r w:rsidRPr="00EC0070">
        <w:rPr>
          <w:rStyle w:val="StyleUnderline"/>
          <w:highlight w:val="cyan"/>
        </w:rPr>
        <w:t>Taiwanese investment in the PRC “has made an overwhelmingly positive contribution to China’s development</w:t>
      </w:r>
      <w:r w:rsidRPr="00EC0070">
        <w:rPr>
          <w:highlight w:val="cyan"/>
        </w:rPr>
        <w:t xml:space="preserve">, </w:t>
      </w:r>
      <w:r w:rsidRPr="00EC0070">
        <w:rPr>
          <w:rStyle w:val="StyleUnderline"/>
          <w:highlight w:val="cyan"/>
        </w:rPr>
        <w:t>especially in</w:t>
      </w:r>
      <w:r>
        <w:t xml:space="preserve"> the area of </w:t>
      </w:r>
      <w:r w:rsidRPr="00EC0070">
        <w:rPr>
          <w:rStyle w:val="StyleUnderline"/>
          <w:highlight w:val="cyan"/>
        </w:rPr>
        <w:t>tech</w:t>
      </w:r>
      <w:r>
        <w:t>nology.”42 For instance, Taiwanese high-technology firms in China are transferring [End Page 67] significant amounts of know-how to the PRC,43 and venture capitalists from Taiwan are investing in numerous high-technology start-ups in China.44</w:t>
      </w:r>
    </w:p>
    <w:p w:rsidR="004C3D4D" w:rsidRDefault="004C3D4D" w:rsidP="004C3D4D">
      <w:pPr>
        <w:pStyle w:val="Heading4"/>
      </w:pPr>
      <w:r>
        <w:t>DPP victory isn’t increasing cross-strait tensions</w:t>
      </w:r>
    </w:p>
    <w:p w:rsidR="004C3D4D" w:rsidRDefault="004C3D4D" w:rsidP="004C3D4D">
      <w:proofErr w:type="spellStart"/>
      <w:r>
        <w:rPr>
          <w:b/>
        </w:rPr>
        <w:t>Thim</w:t>
      </w:r>
      <w:proofErr w:type="spellEnd"/>
      <w:r>
        <w:rPr>
          <w:b/>
        </w:rPr>
        <w:t xml:space="preserve"> and </w:t>
      </w:r>
      <w:proofErr w:type="spellStart"/>
      <w:r>
        <w:rPr>
          <w:b/>
        </w:rPr>
        <w:t>Turton</w:t>
      </w:r>
      <w:proofErr w:type="spellEnd"/>
      <w:r>
        <w:rPr>
          <w:b/>
        </w:rPr>
        <w:t xml:space="preserve">, 16 </w:t>
      </w:r>
      <w:r>
        <w:t xml:space="preserve">- Michal </w:t>
      </w:r>
      <w:proofErr w:type="spellStart"/>
      <w:r>
        <w:t>Thim</w:t>
      </w:r>
      <w:proofErr w:type="spellEnd"/>
      <w:r>
        <w:t xml:space="preserve"> is a Taiwan defense specialist, a Research Fellow at the Prague-based think-tank Association for International Affairs, a member of CIMSEC, an Asia-Pacific Desk Contributing Analyst for </w:t>
      </w:r>
      <w:proofErr w:type="spellStart"/>
      <w:r>
        <w:t>Wikistrat</w:t>
      </w:r>
      <w:proofErr w:type="spellEnd"/>
      <w:r>
        <w:t xml:space="preserve">. Michael </w:t>
      </w:r>
      <w:proofErr w:type="spellStart"/>
      <w:r>
        <w:t>Turton</w:t>
      </w:r>
      <w:proofErr w:type="spellEnd"/>
      <w:r>
        <w:t xml:space="preserve"> blogs on Taiwan politics and history at The View from Taiwan (“It's Not Time to Start Worrying About Taiwan” 6/23, </w:t>
      </w:r>
      <w:hyperlink r:id="rId7" w:history="1">
        <w:r w:rsidRPr="00D20115">
          <w:rPr>
            <w:rStyle w:val="Hyperlink"/>
          </w:rPr>
          <w:t>http://nationalinterest.org/blog/the-buzz/its-not-time-start-worrying-about-taiwan-16702</w:t>
        </w:r>
      </w:hyperlink>
    </w:p>
    <w:p w:rsidR="004C3D4D" w:rsidRDefault="004C3D4D" w:rsidP="00FB1CBF">
      <w:r>
        <w:t xml:space="preserve">Predictably, </w:t>
      </w:r>
      <w:r w:rsidRPr="0096490B">
        <w:rPr>
          <w:rStyle w:val="StyleUnderline"/>
        </w:rPr>
        <w:t>the DPP victory in 2016 has led to much scaremongering over the possibility of renewed “tensions.”</w:t>
      </w:r>
      <w:r>
        <w:t xml:space="preserve"> Frequently </w:t>
      </w:r>
      <w:r w:rsidRPr="0096490B">
        <w:rPr>
          <w:rStyle w:val="StyleUnderline"/>
        </w:rPr>
        <w:t xml:space="preserve">cited evidence for </w:t>
      </w:r>
      <w:r w:rsidRPr="0096490B">
        <w:rPr>
          <w:rStyle w:val="StyleUnderline"/>
          <w:rFonts w:hint="eastAsia"/>
        </w:rPr>
        <w:t>“</w:t>
      </w:r>
      <w:r w:rsidRPr="00EC0070">
        <w:rPr>
          <w:rStyle w:val="StyleUnderline"/>
          <w:highlight w:val="cyan"/>
        </w:rPr>
        <w:t>renewed tensions” is the deportation of alleged scammers from Kenya to China, the renewal of ties between Beijing and Gambia, and claims that cross-Strait tourism has been slashed</w:t>
      </w:r>
      <w:r>
        <w:t xml:space="preserve">. </w:t>
      </w:r>
      <w:r w:rsidRPr="0096490B">
        <w:rPr>
          <w:rStyle w:val="StyleUnderline"/>
        </w:rPr>
        <w:t>The first probably had nothing to do with Tsai</w:t>
      </w:r>
      <w:r>
        <w:t xml:space="preserve"> </w:t>
      </w:r>
      <w:proofErr w:type="spellStart"/>
      <w:r>
        <w:t>Ing</w:t>
      </w:r>
      <w:proofErr w:type="spellEnd"/>
      <w:r>
        <w:t xml:space="preserve">-wen (Beijing and Nairobi determined how to handle the case a year before she was elected), </w:t>
      </w:r>
      <w:r w:rsidRPr="0096490B">
        <w:rPr>
          <w:rStyle w:val="StyleUnderline"/>
        </w:rPr>
        <w:t>the second is more likely related to China’s policies in North Africa toward Islamic militancy, and as for the third, the number of Chinese tourists to Taiwan rose</w:t>
      </w:r>
      <w:r>
        <w:t xml:space="preserve"> in February and again in April. </w:t>
      </w:r>
      <w:r w:rsidRPr="00EC0070">
        <w:rPr>
          <w:rStyle w:val="StyleUnderline"/>
          <w:highlight w:val="cyan"/>
        </w:rPr>
        <w:t>Beijing has threatened</w:t>
      </w:r>
      <w:r>
        <w:t xml:space="preserve"> to cut negotiations and perhaps not accept visits from DPP officials, </w:t>
      </w:r>
      <w:r w:rsidRPr="00EC0070">
        <w:rPr>
          <w:rStyle w:val="Emphasis"/>
          <w:highlight w:val="cyan"/>
        </w:rPr>
        <w:t>purely symbolic moves</w:t>
      </w:r>
      <w:r>
        <w:t xml:space="preserve">. </w:t>
      </w:r>
      <w:r w:rsidRPr="0096490B">
        <w:rPr>
          <w:rStyle w:val="StyleUnderline"/>
        </w:rPr>
        <w:t xml:space="preserve">Beijing </w:t>
      </w:r>
      <w:r w:rsidRPr="00EC0070">
        <w:rPr>
          <w:rStyle w:val="StyleUnderline"/>
          <w:highlight w:val="cyan"/>
        </w:rPr>
        <w:t>could concretely punish Taiwan</w:t>
      </w:r>
      <w:r w:rsidRPr="00EC0070">
        <w:rPr>
          <w:highlight w:val="cyan"/>
        </w:rPr>
        <w:t>,</w:t>
      </w:r>
      <w:r>
        <w:t xml:space="preserve"> but its available options all harm China and the political and economic relationships Beijing has carefully cultivated in Taipei. </w:t>
      </w:r>
      <w:r w:rsidRPr="00EC0070">
        <w:rPr>
          <w:rStyle w:val="StyleUnderline"/>
          <w:highlight w:val="cyan"/>
        </w:rPr>
        <w:t>It is far more likely that Beijing</w:t>
      </w:r>
      <w:r>
        <w:t>—like so many other observers—</w:t>
      </w:r>
      <w:r w:rsidRPr="00EC0070">
        <w:rPr>
          <w:rStyle w:val="StyleUnderline"/>
          <w:highlight w:val="cyan"/>
        </w:rPr>
        <w:t>does not know what to do</w:t>
      </w:r>
      <w:r>
        <w:t>.</w:t>
      </w:r>
    </w:p>
    <w:p w:rsidR="004C3D4D" w:rsidRDefault="004C3D4D" w:rsidP="004C3D4D">
      <w:pPr>
        <w:pStyle w:val="Heading4"/>
      </w:pPr>
      <w:r>
        <w:t>Taiwan won’t declare independence</w:t>
      </w:r>
    </w:p>
    <w:p w:rsidR="004C3D4D" w:rsidRPr="0087713F" w:rsidRDefault="004C3D4D" w:rsidP="004C3D4D">
      <w:proofErr w:type="spellStart"/>
      <w:r>
        <w:rPr>
          <w:b/>
        </w:rPr>
        <w:t>Lingwall</w:t>
      </w:r>
      <w:proofErr w:type="spellEnd"/>
      <w:r>
        <w:rPr>
          <w:b/>
        </w:rPr>
        <w:t xml:space="preserve">, 15 </w:t>
      </w:r>
      <w:r>
        <w:t xml:space="preserve">- student at the Schreyer Honors College of the Pennsylvania State University and an intern at the Strategic Studies Institute (Noah, “The Taiwan Problem: If It </w:t>
      </w:r>
      <w:proofErr w:type="spellStart"/>
      <w:r>
        <w:t>Ain’t</w:t>
      </w:r>
      <w:proofErr w:type="spellEnd"/>
      <w:r>
        <w:t xml:space="preserve"> Broke, Don’t Fix It” The Diplomat, 8/14,</w:t>
      </w:r>
    </w:p>
    <w:p w:rsidR="004C3D4D" w:rsidRDefault="004C3D4D" w:rsidP="004C3D4D">
      <w:r>
        <w:t>http://www.worldmichigan.org/the-taiwan-problem-if-it-aint-broke-dont-fix-it/</w:t>
      </w:r>
    </w:p>
    <w:p w:rsidR="004C3D4D" w:rsidRDefault="004C3D4D" w:rsidP="004C3D4D">
      <w:r>
        <w:t xml:space="preserve">In addition, </w:t>
      </w:r>
      <w:r w:rsidRPr="00846CD1">
        <w:rPr>
          <w:rStyle w:val="StyleUnderline"/>
        </w:rPr>
        <w:t xml:space="preserve">the </w:t>
      </w:r>
      <w:r w:rsidRPr="00EC0070">
        <w:rPr>
          <w:rStyle w:val="StyleUnderline"/>
          <w:highlight w:val="cyan"/>
        </w:rPr>
        <w:t>Taiwanese prefer the status quo</w:t>
      </w:r>
      <w:r w:rsidRPr="00846CD1">
        <w:rPr>
          <w:rStyle w:val="StyleUnderline"/>
        </w:rPr>
        <w:t xml:space="preserve"> of de facto, but not de jure independence</w:t>
      </w:r>
      <w:r>
        <w:t xml:space="preserve">. Repeated opinion polls indicate that </w:t>
      </w:r>
      <w:r w:rsidRPr="00846CD1">
        <w:rPr>
          <w:rStyle w:val="StyleUnderline"/>
        </w:rPr>
        <w:t>while more Taiwanese favor independence over unification, a majority of Taiwan’s people prefer to maintain the status quo</w:t>
      </w:r>
      <w:r>
        <w:t>.</w:t>
      </w:r>
    </w:p>
    <w:p w:rsidR="00FB1CBF" w:rsidRDefault="004C3D4D" w:rsidP="00FB1CBF">
      <w:r>
        <w:t xml:space="preserve">Meanwhile, </w:t>
      </w:r>
      <w:r w:rsidRPr="00EC0070">
        <w:rPr>
          <w:rStyle w:val="StyleUnderline"/>
          <w:highlight w:val="cyan"/>
        </w:rPr>
        <w:t>the threat of Chinese military force acts to dissuade Taiwan from attempting to break away from the mainland</w:t>
      </w:r>
      <w:r>
        <w:t xml:space="preserve">. </w:t>
      </w:r>
      <w:r w:rsidRPr="00846CD1">
        <w:rPr>
          <w:rStyle w:val="StyleUnderline"/>
        </w:rPr>
        <w:t>As the Taiwanese gaze across the strait, they are greeted by a massive arsenal of 1,600 ground-to-ground missiles</w:t>
      </w:r>
      <w:r>
        <w:t xml:space="preserve">. </w:t>
      </w:r>
      <w:r w:rsidRPr="00846CD1">
        <w:rPr>
          <w:rStyle w:val="StyleUnderline"/>
        </w:rPr>
        <w:t>Chinese</w:t>
      </w:r>
      <w:r>
        <w:t xml:space="preserve"> anti-access and area denial (</w:t>
      </w:r>
      <w:r w:rsidRPr="00846CD1">
        <w:rPr>
          <w:rStyle w:val="StyleUnderline"/>
        </w:rPr>
        <w:t>A2/AD) capabilities act as a potential deterrent to U.S. involvement</w:t>
      </w:r>
      <w:r>
        <w:t xml:space="preserve"> in the event of an armed conflict between China and Taiwan. </w:t>
      </w:r>
      <w:r w:rsidRPr="00846CD1">
        <w:rPr>
          <w:rStyle w:val="StyleUnderline"/>
        </w:rPr>
        <w:t xml:space="preserve">This </w:t>
      </w:r>
      <w:r w:rsidRPr="00EC0070">
        <w:rPr>
          <w:rStyle w:val="StyleUnderline"/>
          <w:highlight w:val="cyan"/>
        </w:rPr>
        <w:t xml:space="preserve">military mismatch between the two sides serves as a </w:t>
      </w:r>
      <w:r w:rsidRPr="00EC0070">
        <w:rPr>
          <w:rStyle w:val="Emphasis"/>
          <w:highlight w:val="cyan"/>
        </w:rPr>
        <w:t>potent deterrence</w:t>
      </w:r>
      <w:r w:rsidRPr="00EC0070">
        <w:rPr>
          <w:rStyle w:val="StyleUnderline"/>
          <w:highlight w:val="cyan"/>
        </w:rPr>
        <w:t xml:space="preserve"> to Taiwan attempting a hasty move for independence</w:t>
      </w:r>
      <w:r w:rsidRPr="00846CD1">
        <w:rPr>
          <w:rStyle w:val="StyleUnderline"/>
        </w:rPr>
        <w:t xml:space="preserve"> or even using the threat as a bargaining chip with the Chinese</w:t>
      </w:r>
      <w:r>
        <w:t>. China is also an increasing presence in Taiwan’s political system by mobilizing support for China-friendly politicians and making extensive donations to pro-China political actors. All in all, the notion of Taiwan as a “bargaining chip” fails to take into account China’s existing influence over Taiwan and complicates the possibility of a grand bargain.</w:t>
      </w:r>
    </w:p>
    <w:p w:rsidR="008F4F22" w:rsidRDefault="008F4F22" w:rsidP="008F4F22">
      <w:pPr>
        <w:pStyle w:val="Heading4"/>
      </w:pPr>
      <w:r>
        <w:t>Chinese takeover of Taiwan wouldn’t escalate</w:t>
      </w:r>
      <w:r w:rsidR="00DE4CF9">
        <w:t xml:space="preserve"> </w:t>
      </w:r>
      <w:r>
        <w:t>- unexpected attacks cause a rapid, decisive victory</w:t>
      </w:r>
    </w:p>
    <w:p w:rsidR="008F4F22" w:rsidRDefault="008F4F22" w:rsidP="008F4F22">
      <w:r w:rsidRPr="00CF0303">
        <w:rPr>
          <w:rStyle w:val="Style13ptBold"/>
        </w:rPr>
        <w:t>Thomas et al, 14</w:t>
      </w:r>
      <w:r>
        <w:t xml:space="preserve">- </w:t>
      </w:r>
      <w:r w:rsidRPr="00711C93">
        <w:t>Vice President and Director of Studies at CSBA</w:t>
      </w:r>
      <w:r>
        <w:t xml:space="preserve">, Deputy Assistant Secretary of Defense for Strategy at the Pentagon. (Jim, </w:t>
      </w:r>
      <w:r w:rsidRPr="00711C93">
        <w:t>“Hard ROC 2.0: Taiwan and Deterrence</w:t>
      </w:r>
      <w:r>
        <w:t xml:space="preserve"> Through Protraction,” </w:t>
      </w:r>
      <w:r w:rsidRPr="00CF0303">
        <w:t>Washington, D.C.: Center for Strategic and Budgetary Assessments</w:t>
      </w:r>
      <w:r>
        <w:t xml:space="preserve">, 12/21/16, </w:t>
      </w:r>
      <w:r w:rsidRPr="00CF0303">
        <w:t>http://csbaonline.org/publications/2014/12/hard-roc-2-0-taiwan-and-deterrence-through-protraction/</w:t>
      </w:r>
      <w:r>
        <w:t>)//DK</w:t>
      </w:r>
    </w:p>
    <w:p w:rsidR="008F4F22" w:rsidRPr="006E316F" w:rsidRDefault="008F4F22" w:rsidP="008F4F22">
      <w:pPr>
        <w:rPr>
          <w:sz w:val="16"/>
        </w:rPr>
      </w:pPr>
      <w:r w:rsidRPr="00CF0303">
        <w:rPr>
          <w:rStyle w:val="StyleUnderline"/>
        </w:rPr>
        <w:t xml:space="preserve">A </w:t>
      </w:r>
      <w:r w:rsidRPr="00DE4CF9">
        <w:rPr>
          <w:rStyle w:val="StyleUnderline"/>
          <w:highlight w:val="cyan"/>
        </w:rPr>
        <w:t>Chinese attack on Taiwan might occur with little</w:t>
      </w:r>
      <w:r w:rsidRPr="00CF0303">
        <w:rPr>
          <w:rStyle w:val="StyleUnderline"/>
        </w:rPr>
        <w:t xml:space="preserve"> apparent </w:t>
      </w:r>
      <w:r w:rsidRPr="00DE4CF9">
        <w:rPr>
          <w:rStyle w:val="StyleUnderline"/>
          <w:highlight w:val="cyan"/>
        </w:rPr>
        <w:t>warning</w:t>
      </w:r>
      <w:r w:rsidRPr="00CF0303">
        <w:rPr>
          <w:rStyle w:val="StyleUnderline"/>
        </w:rPr>
        <w:t>.</w:t>
      </w:r>
      <w:r w:rsidRPr="006E316F">
        <w:rPr>
          <w:sz w:val="16"/>
        </w:rPr>
        <w:t xml:space="preserve"> </w:t>
      </w:r>
      <w:r w:rsidRPr="001D2846">
        <w:rPr>
          <w:rStyle w:val="StyleUnderline"/>
        </w:rPr>
        <w:t>PLA doctrinal</w:t>
      </w:r>
      <w:r>
        <w:rPr>
          <w:rStyle w:val="StyleUnderline"/>
        </w:rPr>
        <w:t xml:space="preserve"> </w:t>
      </w:r>
      <w:r w:rsidRPr="001D2846">
        <w:rPr>
          <w:rStyle w:val="StyleUnderline"/>
        </w:rPr>
        <w:t>writings on complex issues such as war control and war termination differ markedly</w:t>
      </w:r>
      <w:r>
        <w:rPr>
          <w:rStyle w:val="StyleUnderline"/>
        </w:rPr>
        <w:t xml:space="preserve"> </w:t>
      </w:r>
      <w:r w:rsidRPr="001D2846">
        <w:rPr>
          <w:rStyle w:val="StyleUnderline"/>
        </w:rPr>
        <w:t>from conventional Western understandings of escalation management, notably by</w:t>
      </w:r>
      <w:r>
        <w:rPr>
          <w:rStyle w:val="StyleUnderline"/>
        </w:rPr>
        <w:t xml:space="preserve"> </w:t>
      </w:r>
      <w:r w:rsidRPr="001D2846">
        <w:rPr>
          <w:rStyle w:val="StyleUnderline"/>
        </w:rPr>
        <w:t xml:space="preserve">stressing that </w:t>
      </w:r>
      <w:r w:rsidRPr="00DE4CF9">
        <w:rPr>
          <w:rStyle w:val="StyleUnderline"/>
          <w:highlight w:val="cyan"/>
        </w:rPr>
        <w:t xml:space="preserve">a sudden, </w:t>
      </w:r>
      <w:r w:rsidRPr="00DE4CF9">
        <w:rPr>
          <w:rStyle w:val="Emphasis"/>
          <w:highlight w:val="cyan"/>
        </w:rPr>
        <w:t>unexpected rise in intensity of the level of conflict can accelerate war termination by providing a rapid, decisive victory</w:t>
      </w:r>
      <w:r w:rsidRPr="006E316F">
        <w:rPr>
          <w:sz w:val="16"/>
        </w:rPr>
        <w:t xml:space="preserve">.32 Taiwanese defense analysts draw attention to this fact and caution that certain, seemingly more incremental, coercive measures undertaken by Beijing in the vicinity of Taiwan could serve as a means of discreetly laying the groundwork for a major future assault. Retired Taiwanese Air Force Colonel </w:t>
      </w:r>
      <w:proofErr w:type="spellStart"/>
      <w:r w:rsidRPr="006E316F">
        <w:rPr>
          <w:sz w:val="16"/>
        </w:rPr>
        <w:t>Hsi</w:t>
      </w:r>
      <w:proofErr w:type="spellEnd"/>
      <w:r w:rsidRPr="006E316F">
        <w:rPr>
          <w:sz w:val="16"/>
        </w:rPr>
        <w:t xml:space="preserve">-Hua Cheng notes, for example, that </w:t>
      </w:r>
      <w:r w:rsidRPr="001D2846">
        <w:rPr>
          <w:rStyle w:val="StyleUnderline"/>
        </w:rPr>
        <w:t>“routine air demonstration and</w:t>
      </w:r>
      <w:r>
        <w:rPr>
          <w:rStyle w:val="StyleUnderline"/>
        </w:rPr>
        <w:t xml:space="preserve"> </w:t>
      </w:r>
      <w:r w:rsidRPr="001D2846">
        <w:rPr>
          <w:rStyle w:val="StyleUnderline"/>
        </w:rPr>
        <w:t>intimidation can swiftly and readily transform into higher intensity military action</w:t>
      </w:r>
      <w:r>
        <w:rPr>
          <w:rStyle w:val="StyleUnderline"/>
        </w:rPr>
        <w:t xml:space="preserve"> </w:t>
      </w:r>
      <w:r w:rsidRPr="001D2846">
        <w:rPr>
          <w:rStyle w:val="StyleUnderline"/>
        </w:rPr>
        <w:t>against Taiwan, and, if done gradually and carefully, without necessarily alerting</w:t>
      </w:r>
      <w:r>
        <w:rPr>
          <w:rStyle w:val="StyleUnderline"/>
        </w:rPr>
        <w:t xml:space="preserve"> </w:t>
      </w:r>
      <w:r w:rsidRPr="001D2846">
        <w:rPr>
          <w:rStyle w:val="StyleUnderline"/>
        </w:rPr>
        <w:t>Taiwan’s air defenders.”</w:t>
      </w:r>
      <w:r w:rsidRPr="006E316F">
        <w:rPr>
          <w:sz w:val="16"/>
        </w:rPr>
        <w:t>33 China’s recent imposition of an Air Defense Identification Zone (ADIZ) that overlaps significantly with the established ADIZs of Taiwan, Japan, and South Korea will no doubt heighten concerns in Taipei that routine acts of Chinese assertiveness might lower the ROC’s guard.</w:t>
      </w:r>
    </w:p>
    <w:p w:rsidR="008F4F22" w:rsidRDefault="008F4F22" w:rsidP="00FB1CBF"/>
    <w:p w:rsidR="00DB3F9D" w:rsidRDefault="00DB3F9D" w:rsidP="00DB3F9D">
      <w:pPr>
        <w:pStyle w:val="Heading4"/>
      </w:pPr>
      <w:r>
        <w:t>Taiwan conflict doesn’t go nuclear</w:t>
      </w:r>
    </w:p>
    <w:p w:rsidR="00DB3F9D" w:rsidRDefault="00DB3F9D" w:rsidP="00DB3F9D">
      <w:proofErr w:type="spellStart"/>
      <w:r>
        <w:rPr>
          <w:rStyle w:val="Style13ptBold"/>
        </w:rPr>
        <w:t>Mearshimer</w:t>
      </w:r>
      <w:proofErr w:type="spellEnd"/>
      <w:r>
        <w:rPr>
          <w:rStyle w:val="Style13ptBold"/>
        </w:rPr>
        <w:t xml:space="preserve"> 14 – </w:t>
      </w:r>
      <w:r w:rsidRPr="00BF2282">
        <w:t xml:space="preserve">John J. </w:t>
      </w:r>
      <w:proofErr w:type="spellStart"/>
      <w:r w:rsidRPr="00BF2282">
        <w:t>Mearsheimer</w:t>
      </w:r>
      <w:proofErr w:type="spellEnd"/>
      <w:r w:rsidRPr="00BF2282">
        <w:t xml:space="preserve"> is the R. Wendell Harrison Distinguished Service Professor of Political Science at the University of Chicago. He serves on the Advisory Council of The National Interest</w:t>
      </w:r>
      <w:r>
        <w:t xml:space="preserve"> (John, “Say Goodbye to Taiwan”, March-April 2014, </w:t>
      </w:r>
      <w:hyperlink r:id="rId8" w:history="1">
        <w:r w:rsidRPr="00561309">
          <w:rPr>
            <w:rStyle w:val="Hyperlink"/>
          </w:rPr>
          <w:t>http://nationalinterest.org/print/article/say-goodbye-taiwan-9931?page=6)//MP</w:t>
        </w:r>
      </w:hyperlink>
    </w:p>
    <w:p w:rsidR="00DB3F9D" w:rsidRPr="006E316F" w:rsidRDefault="00DB3F9D" w:rsidP="00DB3F9D">
      <w:pPr>
        <w:rPr>
          <w:sz w:val="16"/>
        </w:rPr>
      </w:pPr>
      <w:r w:rsidRPr="006E316F">
        <w:rPr>
          <w:sz w:val="16"/>
        </w:rPr>
        <w:t>In the face of this grim future, Taiwan has three options. First, it can develop its own nuclear deterrent. Nuclear weapons are the ultimate deterrent, and there is no question that a Taiwanese nuclear arsenal would markedly reduce the likelihood of a Chinese attack against Taiwan.</w:t>
      </w:r>
      <w:r w:rsidR="00DE4CF9" w:rsidRPr="006E316F">
        <w:rPr>
          <w:sz w:val="16"/>
        </w:rPr>
        <w:t xml:space="preserve"> </w:t>
      </w:r>
      <w:r w:rsidRPr="006E316F">
        <w:rPr>
          <w:sz w:val="16"/>
        </w:rPr>
        <w:t>Taiwan pursued this option in the 1970s, when it feared American abandonment in the wake of the Vietnam War. The United States, however, stopped Taiwan’s nuclear-weapons program in its tracks. And then Taiwan tried to develop a bomb secretly in the 1980s, but again the United States found out and forced Taipei to shut the program down. It is unfortunate for Taiwan that it failed to build a bomb, because its prospects for maintaining its independence would be much improved if it had its own nuclear arsenal.</w:t>
      </w:r>
      <w:r w:rsidR="00DE4CF9" w:rsidRPr="006E316F">
        <w:rPr>
          <w:sz w:val="16"/>
        </w:rPr>
        <w:t xml:space="preserve"> </w:t>
      </w:r>
      <w:r w:rsidRPr="006E316F">
        <w:rPr>
          <w:sz w:val="16"/>
        </w:rPr>
        <w:t xml:space="preserve">No doubt </w:t>
      </w:r>
      <w:r w:rsidRPr="00DE4CF9">
        <w:rPr>
          <w:rStyle w:val="StyleUnderline"/>
          <w:highlight w:val="cyan"/>
        </w:rPr>
        <w:t>Taiwan</w:t>
      </w:r>
      <w:r w:rsidRPr="006E316F">
        <w:rPr>
          <w:sz w:val="16"/>
        </w:rPr>
        <w:t xml:space="preserve"> still </w:t>
      </w:r>
      <w:r w:rsidRPr="00DE4CF9">
        <w:rPr>
          <w:rStyle w:val="StyleUnderline"/>
          <w:highlight w:val="cyan"/>
        </w:rPr>
        <w:t>has time to acquire a nuclear deterrent before the balance of power in Asia shifts</w:t>
      </w:r>
      <w:r w:rsidRPr="006E316F">
        <w:rPr>
          <w:sz w:val="16"/>
        </w:rPr>
        <w:t xml:space="preserve"> decisively </w:t>
      </w:r>
      <w:r w:rsidRPr="00911E1E">
        <w:rPr>
          <w:rStyle w:val="StyleUnderline"/>
        </w:rPr>
        <w:t>against it</w:t>
      </w:r>
      <w:r w:rsidRPr="006E316F">
        <w:rPr>
          <w:sz w:val="16"/>
        </w:rPr>
        <w:t xml:space="preserve">. But </w:t>
      </w:r>
      <w:r w:rsidRPr="00911E1E">
        <w:rPr>
          <w:rStyle w:val="StyleUnderline"/>
        </w:rPr>
        <w:t xml:space="preserve">the problem with this suggestion is that </w:t>
      </w:r>
      <w:r w:rsidRPr="006E316F">
        <w:rPr>
          <w:sz w:val="16"/>
        </w:rPr>
        <w:t xml:space="preserve">both </w:t>
      </w:r>
      <w:r w:rsidRPr="00DE4CF9">
        <w:rPr>
          <w:rStyle w:val="StyleUnderline"/>
          <w:highlight w:val="cyan"/>
        </w:rPr>
        <w:t>Beijing and Washington are sure to oppose Taiwan going nuclear</w:t>
      </w:r>
      <w:r w:rsidRPr="006E316F">
        <w:rPr>
          <w:sz w:val="16"/>
        </w:rPr>
        <w:t xml:space="preserve">. </w:t>
      </w:r>
      <w:r w:rsidRPr="00911E1E">
        <w:rPr>
          <w:rStyle w:val="StyleUnderline"/>
        </w:rPr>
        <w:t>The United States would oppose Taiwanese nuclear weapons</w:t>
      </w:r>
      <w:r w:rsidRPr="006E316F">
        <w:rPr>
          <w:sz w:val="16"/>
        </w:rPr>
        <w:t xml:space="preserve">, not only because they would encourage Japan and South Korea to follow suit, but also </w:t>
      </w:r>
      <w:r w:rsidRPr="00911E1E">
        <w:rPr>
          <w:rStyle w:val="StyleUnderline"/>
        </w:rPr>
        <w:t>because</w:t>
      </w:r>
      <w:r w:rsidRPr="006E316F">
        <w:rPr>
          <w:sz w:val="16"/>
        </w:rPr>
        <w:t xml:space="preserve"> </w:t>
      </w:r>
      <w:r w:rsidRPr="00DE4CF9">
        <w:rPr>
          <w:rStyle w:val="StyleUnderline"/>
          <w:highlight w:val="cyan"/>
        </w:rPr>
        <w:t>American policy makers abhor the idea of an ally being in a position to start a nuclear war</w:t>
      </w:r>
      <w:r w:rsidRPr="006E316F">
        <w:rPr>
          <w:sz w:val="16"/>
          <w:highlight w:val="cyan"/>
        </w:rPr>
        <w:t xml:space="preserve"> </w:t>
      </w:r>
      <w:r w:rsidRPr="00DE4CF9">
        <w:rPr>
          <w:rStyle w:val="StyleUnderline"/>
          <w:highlight w:val="cyan"/>
        </w:rPr>
        <w:t>that might</w:t>
      </w:r>
      <w:r w:rsidRPr="00911E1E">
        <w:rPr>
          <w:rStyle w:val="StyleUnderline"/>
        </w:rPr>
        <w:t xml:space="preserve"> </w:t>
      </w:r>
      <w:r w:rsidRPr="006E316F">
        <w:rPr>
          <w:sz w:val="16"/>
        </w:rPr>
        <w:t xml:space="preserve">ultimately </w:t>
      </w:r>
      <w:r w:rsidRPr="00DE4CF9">
        <w:rPr>
          <w:rStyle w:val="StyleUnderline"/>
          <w:highlight w:val="cyan"/>
        </w:rPr>
        <w:t>involve the U</w:t>
      </w:r>
      <w:r w:rsidRPr="00911E1E">
        <w:rPr>
          <w:rStyle w:val="StyleUnderline"/>
        </w:rPr>
        <w:t xml:space="preserve">nited </w:t>
      </w:r>
      <w:r w:rsidRPr="00DE4CF9">
        <w:rPr>
          <w:rStyle w:val="StyleUnderline"/>
          <w:highlight w:val="cyan"/>
        </w:rPr>
        <w:t>S</w:t>
      </w:r>
      <w:r w:rsidRPr="00911E1E">
        <w:rPr>
          <w:rStyle w:val="StyleUnderline"/>
        </w:rPr>
        <w:t>tates.</w:t>
      </w:r>
      <w:r w:rsidRPr="006E316F">
        <w:rPr>
          <w:sz w:val="16"/>
        </w:rPr>
        <w:t xml:space="preserve"> To put it bluntly, </w:t>
      </w:r>
      <w:r w:rsidRPr="00911E1E">
        <w:rPr>
          <w:rStyle w:val="StyleUnderline"/>
        </w:rPr>
        <w:t>no American wants to be in a situation where Taiwan can precipitate a conflict that might result in a</w:t>
      </w:r>
      <w:r w:rsidRPr="006E316F">
        <w:rPr>
          <w:sz w:val="16"/>
        </w:rPr>
        <w:t xml:space="preserve"> massive </w:t>
      </w:r>
      <w:r w:rsidRPr="00911E1E">
        <w:rPr>
          <w:rStyle w:val="StyleUnderline"/>
        </w:rPr>
        <w:t>nuclear attack on the United States</w:t>
      </w:r>
      <w:r w:rsidRPr="006E316F">
        <w:rPr>
          <w:sz w:val="16"/>
        </w:rPr>
        <w:t>.</w:t>
      </w:r>
    </w:p>
    <w:p w:rsidR="00DB3F9D" w:rsidRPr="006E316F" w:rsidRDefault="00DB3F9D" w:rsidP="00DB3F9D">
      <w:pPr>
        <w:rPr>
          <w:sz w:val="16"/>
        </w:rPr>
      </w:pPr>
      <w:r w:rsidRPr="003640DA">
        <w:rPr>
          <w:rStyle w:val="StyleUnderline"/>
        </w:rPr>
        <w:t>China will adamantly oppose Taiwan obtaining a nuclear deterrent</w:t>
      </w:r>
      <w:r w:rsidRPr="006E316F">
        <w:rPr>
          <w:sz w:val="16"/>
        </w:rPr>
        <w:t xml:space="preserve">, in large part because Beijing surely understands that it would make it difficult—maybe even impossible—to conquer Taiwan. What’s more, </w:t>
      </w:r>
      <w:r w:rsidRPr="00DE4CF9">
        <w:rPr>
          <w:rStyle w:val="StyleUnderline"/>
          <w:highlight w:val="cyan"/>
        </w:rPr>
        <w:t>China will recognize that Taiwanese nuclear weapons would facilitate</w:t>
      </w:r>
      <w:r w:rsidRPr="006E316F">
        <w:rPr>
          <w:sz w:val="16"/>
        </w:rPr>
        <w:t xml:space="preserve"> nuclear </w:t>
      </w:r>
      <w:r w:rsidRPr="00DE4CF9">
        <w:rPr>
          <w:rStyle w:val="StyleUnderline"/>
          <w:highlight w:val="cyan"/>
        </w:rPr>
        <w:t>prolif</w:t>
      </w:r>
      <w:r w:rsidRPr="006E316F">
        <w:rPr>
          <w:sz w:val="16"/>
        </w:rPr>
        <w:t xml:space="preserve">eration </w:t>
      </w:r>
      <w:r w:rsidRPr="003640DA">
        <w:rPr>
          <w:rStyle w:val="StyleUnderline"/>
        </w:rPr>
        <w:t>in</w:t>
      </w:r>
      <w:r w:rsidRPr="006E316F">
        <w:rPr>
          <w:sz w:val="16"/>
        </w:rPr>
        <w:t xml:space="preserve"> East </w:t>
      </w:r>
      <w:r w:rsidRPr="003640DA">
        <w:rPr>
          <w:rStyle w:val="StyleUnderline"/>
        </w:rPr>
        <w:t>Asia</w:t>
      </w:r>
      <w:r w:rsidRPr="006E316F">
        <w:rPr>
          <w:sz w:val="16"/>
        </w:rPr>
        <w:t xml:space="preserve">, </w:t>
      </w:r>
      <w:r w:rsidRPr="00DE4CF9">
        <w:rPr>
          <w:rStyle w:val="StyleUnderline"/>
          <w:highlight w:val="cyan"/>
        </w:rPr>
        <w:t>which would</w:t>
      </w:r>
      <w:r w:rsidRPr="006E316F">
        <w:rPr>
          <w:sz w:val="16"/>
        </w:rPr>
        <w:t xml:space="preserve"> not only </w:t>
      </w:r>
      <w:r w:rsidRPr="00DE4CF9">
        <w:rPr>
          <w:rStyle w:val="StyleUnderline"/>
          <w:highlight w:val="cyan"/>
        </w:rPr>
        <w:t>limit China’s ability to throw its weight around</w:t>
      </w:r>
      <w:r w:rsidRPr="003640DA">
        <w:rPr>
          <w:rStyle w:val="StyleUnderline"/>
        </w:rPr>
        <w:t xml:space="preserve"> in that region</w:t>
      </w:r>
      <w:r w:rsidRPr="006E316F">
        <w:rPr>
          <w:sz w:val="16"/>
        </w:rPr>
        <w:t xml:space="preserve">, </w:t>
      </w:r>
      <w:r w:rsidRPr="003640DA">
        <w:rPr>
          <w:rStyle w:val="StyleUnderline"/>
        </w:rPr>
        <w:t>but also</w:t>
      </w:r>
      <w:r w:rsidRPr="006E316F">
        <w:rPr>
          <w:sz w:val="16"/>
        </w:rPr>
        <w:t xml:space="preserve"> would </w:t>
      </w:r>
      <w:r w:rsidRPr="003640DA">
        <w:rPr>
          <w:rStyle w:val="StyleUnderline"/>
        </w:rPr>
        <w:t>increase the likelihood that any conventional war that breaks out would escalate to the nuclear level</w:t>
      </w:r>
      <w:r w:rsidRPr="006E316F">
        <w:rPr>
          <w:sz w:val="16"/>
        </w:rPr>
        <w:t xml:space="preserve">. For these reasons, China is likely to make it manifestly clear that if Taiwan decides to pursue nuclear weapons, it will strike its nuclear facilities, and maybe even launch a war to conquer the island. In short, it appears that </w:t>
      </w:r>
      <w:r w:rsidRPr="00DE4CF9">
        <w:rPr>
          <w:rStyle w:val="StyleUnderline"/>
          <w:highlight w:val="cyan"/>
        </w:rPr>
        <w:t>it is too late for Taiwan to pursue the nuclear option</w:t>
      </w:r>
      <w:r w:rsidRPr="006E316F">
        <w:rPr>
          <w:sz w:val="16"/>
          <w:highlight w:val="cyan"/>
        </w:rPr>
        <w:t>.</w:t>
      </w:r>
    </w:p>
    <w:p w:rsidR="00DB3F9D" w:rsidRDefault="00DB3F9D" w:rsidP="00DB3F9D"/>
    <w:p w:rsidR="00EE7F8C" w:rsidRDefault="00EE7F8C" w:rsidP="00EE7F8C">
      <w:pPr>
        <w:pStyle w:val="Heading3"/>
      </w:pPr>
      <w:r>
        <w:t>--</w:t>
      </w:r>
      <w:proofErr w:type="spellStart"/>
      <w:r>
        <w:t>xt</w:t>
      </w:r>
      <w:proofErr w:type="spellEnd"/>
      <w:r>
        <w:t xml:space="preserve"> no escalation</w:t>
      </w:r>
    </w:p>
    <w:p w:rsidR="00EE7F8C" w:rsidRDefault="00EE7F8C" w:rsidP="00EE7F8C"/>
    <w:p w:rsidR="00EE7F8C" w:rsidRDefault="00EE7F8C" w:rsidP="00EE7F8C">
      <w:pPr>
        <w:pStyle w:val="Heading4"/>
      </w:pPr>
      <w:r>
        <w:t>No flashpoint – defenses, cost of war, cred, empirics, and potential peaceful influence</w:t>
      </w:r>
    </w:p>
    <w:p w:rsidR="00EE7F8C" w:rsidRPr="002C5164" w:rsidRDefault="00EE7F8C" w:rsidP="00EE7F8C">
      <w:proofErr w:type="spellStart"/>
      <w:r w:rsidRPr="007D4705">
        <w:rPr>
          <w:rStyle w:val="Style13ptBold"/>
        </w:rPr>
        <w:t>Kastner</w:t>
      </w:r>
      <w:proofErr w:type="spellEnd"/>
      <w:r w:rsidRPr="007D4705">
        <w:rPr>
          <w:rStyle w:val="Style13ptBold"/>
        </w:rPr>
        <w:t xml:space="preserve"> 15</w:t>
      </w:r>
      <w:r>
        <w:t xml:space="preserve"> Associate Professor in the Department of Government and Politics at the University of Maryland (Scott L., "Is the Taiwan Strait Still a Flash Point?" International Security v.40 #3, Winter 2015/2016, Project Muse)\\BPS</w:t>
      </w:r>
    </w:p>
    <w:p w:rsidR="00EE7F8C" w:rsidRPr="006E316F" w:rsidRDefault="00EE7F8C" w:rsidP="00EE7F8C">
      <w:pPr>
        <w:rPr>
          <w:sz w:val="16"/>
        </w:rPr>
      </w:pPr>
      <w:r w:rsidRPr="006E316F">
        <w:rPr>
          <w:sz w:val="16"/>
        </w:rPr>
        <w:t xml:space="preserve">In short, </w:t>
      </w:r>
      <w:r w:rsidRPr="006E316F">
        <w:rPr>
          <w:rStyle w:val="StyleUnderline"/>
          <w:highlight w:val="cyan"/>
        </w:rPr>
        <w:t>a shifting balance of power in the PRC’s favor has the potential to create renewed instability in cross-strait relations</w:t>
      </w:r>
      <w:r w:rsidRPr="006E316F">
        <w:rPr>
          <w:sz w:val="16"/>
        </w:rPr>
        <w:t>, if it comes to overwhelm the effects of other, more stabilizing, trends. How worried should analysts be about this sort of a dynamic emerging in the Taiwan Strait?</w:t>
      </w:r>
    </w:p>
    <w:p w:rsidR="00EE7F8C" w:rsidRPr="006E316F" w:rsidRDefault="00EE7F8C" w:rsidP="00EE7F8C">
      <w:pPr>
        <w:rPr>
          <w:sz w:val="16"/>
        </w:rPr>
      </w:pPr>
      <w:r w:rsidRPr="006E316F">
        <w:rPr>
          <w:sz w:val="16"/>
        </w:rPr>
        <w:t xml:space="preserve">On the one hand, </w:t>
      </w:r>
      <w:r w:rsidRPr="002C5164">
        <w:rPr>
          <w:rStyle w:val="StyleUnderline"/>
        </w:rPr>
        <w:t xml:space="preserve">there are several reasons to be optimistic that </w:t>
      </w:r>
      <w:r w:rsidRPr="006E316F">
        <w:rPr>
          <w:rStyle w:val="StyleUnderline"/>
          <w:highlight w:val="cyan"/>
        </w:rPr>
        <w:t>the Taiwan Strait will not</w:t>
      </w:r>
      <w:r w:rsidRPr="006E316F">
        <w:rPr>
          <w:sz w:val="16"/>
        </w:rPr>
        <w:t xml:space="preserve"> again </w:t>
      </w:r>
      <w:r w:rsidRPr="006E316F">
        <w:rPr>
          <w:rStyle w:val="StyleUnderline"/>
          <w:highlight w:val="cyan"/>
        </w:rPr>
        <w:t>become a flash point</w:t>
      </w:r>
      <w:r w:rsidRPr="006E316F">
        <w:rPr>
          <w:sz w:val="16"/>
        </w:rPr>
        <w:t xml:space="preserve"> for conflict even if the PRC’s military capabilities continue to improve. First, as noted earlier, </w:t>
      </w:r>
      <w:r w:rsidRPr="002C5164">
        <w:rPr>
          <w:rStyle w:val="StyleUnderline"/>
        </w:rPr>
        <w:t>it is hard to predict the long-term evolution of the balance of military power in the Taiwan Strait</w:t>
      </w:r>
      <w:r w:rsidRPr="006E316F">
        <w:rPr>
          <w:sz w:val="16"/>
        </w:rPr>
        <w:t xml:space="preserve">, and as such it is not a given that a shift in the PRC’s favor will indeed become the dominant trend in cross-strait relations. Some analysts have suggested, for instance, that </w:t>
      </w:r>
      <w:r w:rsidRPr="006E316F">
        <w:rPr>
          <w:rStyle w:val="StyleUnderline"/>
          <w:highlight w:val="cyan"/>
        </w:rPr>
        <w:t>Taiwan’s defenses are</w:t>
      </w:r>
      <w:r w:rsidRPr="002C5164">
        <w:rPr>
          <w:rStyle w:val="StyleUnderline"/>
        </w:rPr>
        <w:t xml:space="preserve"> quite </w:t>
      </w:r>
      <w:r w:rsidRPr="006E316F">
        <w:rPr>
          <w:rStyle w:val="StyleUnderline"/>
          <w:highlight w:val="cyan"/>
        </w:rPr>
        <w:t>strong</w:t>
      </w:r>
      <w:r w:rsidRPr="006E316F">
        <w:rPr>
          <w:sz w:val="16"/>
        </w:rPr>
        <w:t xml:space="preserve">, particularly if the U.S. commitment to the island’s security remains robust.100 Second, </w:t>
      </w:r>
      <w:r w:rsidRPr="002C5164">
        <w:rPr>
          <w:rStyle w:val="StyleUnderline"/>
        </w:rPr>
        <w:t xml:space="preserve">even if a shifting </w:t>
      </w:r>
      <w:r w:rsidRPr="006E316F">
        <w:rPr>
          <w:sz w:val="16"/>
        </w:rPr>
        <w:t xml:space="preserve">[End Page 88] </w:t>
      </w:r>
      <w:r w:rsidRPr="002C5164">
        <w:rPr>
          <w:rStyle w:val="StyleUnderline"/>
        </w:rPr>
        <w:t xml:space="preserve">balance of power does become the dominant trend in cross-strait relations, it will not necessarily become so dominant that Beijing concludes it could reap greater benefits from a cross-strait war than it receives from the status quo. </w:t>
      </w:r>
      <w:r w:rsidRPr="006E316F">
        <w:rPr>
          <w:sz w:val="16"/>
        </w:rPr>
        <w:t xml:space="preserve">That is, </w:t>
      </w:r>
      <w:r w:rsidRPr="002C5164">
        <w:rPr>
          <w:rStyle w:val="StyleUnderline"/>
        </w:rPr>
        <w:t>even if the PRC is confident that it would “win” a cross-strait war</w:t>
      </w:r>
      <w:r w:rsidRPr="006E316F">
        <w:rPr>
          <w:sz w:val="16"/>
        </w:rPr>
        <w:t xml:space="preserve"> (in the context of figure 1, the war outcome might lie very close to the unification end of the continuum), </w:t>
      </w:r>
      <w:r w:rsidRPr="002C5164">
        <w:rPr>
          <w:rStyle w:val="StyleUnderline"/>
        </w:rPr>
        <w:t xml:space="preserve">it might still view </w:t>
      </w:r>
      <w:r w:rsidRPr="006E316F">
        <w:rPr>
          <w:rStyle w:val="StyleUnderline"/>
          <w:highlight w:val="cyan"/>
        </w:rPr>
        <w:t>the costs of war as prohibitively high</w:t>
      </w:r>
      <w:r w:rsidRPr="006E316F">
        <w:rPr>
          <w:sz w:val="16"/>
        </w:rPr>
        <w:t xml:space="preserve"> (enough to keep China’s redline to the right of the status quo). Also, there is good reason to think that these costs are in fact substantial and will remain so for the foreseeable future. As Paul Godwin and Alice Miller write, a </w:t>
      </w:r>
      <w:r w:rsidRPr="006E316F">
        <w:rPr>
          <w:rStyle w:val="StyleUnderline"/>
          <w:highlight w:val="cyan"/>
        </w:rPr>
        <w:t>PRC-initiated war in the Taiwan Strait would damage the PRC’s “effort to be perceived as a constructive, responsible member of the international community,” which</w:t>
      </w:r>
      <w:r w:rsidRPr="006E316F">
        <w:rPr>
          <w:sz w:val="16"/>
        </w:rPr>
        <w:t xml:space="preserve"> in turn </w:t>
      </w:r>
      <w:r w:rsidRPr="006E316F">
        <w:rPr>
          <w:rStyle w:val="StyleUnderline"/>
          <w:highlight w:val="cyan"/>
        </w:rPr>
        <w:t>would “have undesirable consequences for China’s global economic and commercial links.</w:t>
      </w:r>
      <w:r w:rsidRPr="002C5164">
        <w:rPr>
          <w:rStyle w:val="StyleUnderline"/>
        </w:rPr>
        <w:t>”</w:t>
      </w:r>
      <w:r w:rsidRPr="006E316F">
        <w:rPr>
          <w:sz w:val="16"/>
        </w:rPr>
        <w:t xml:space="preserve">101 Finally, Taylor </w:t>
      </w:r>
      <w:proofErr w:type="spellStart"/>
      <w:r w:rsidRPr="002C5164">
        <w:rPr>
          <w:rStyle w:val="StyleUnderline"/>
        </w:rPr>
        <w:t>Fravel</w:t>
      </w:r>
      <w:proofErr w:type="spellEnd"/>
      <w:r w:rsidRPr="002C5164">
        <w:rPr>
          <w:rStyle w:val="StyleUnderline"/>
        </w:rPr>
        <w:t xml:space="preserve"> has shown that the PRC historically has been most likely to escalate territorial disputes when its bargaining power is declining, not when it is improving.</w:t>
      </w:r>
      <w:r w:rsidRPr="006E316F">
        <w:rPr>
          <w:sz w:val="16"/>
        </w:rPr>
        <w:t xml:space="preserve">102 This is a point emphasized in the pessimistic trends-analysis scenario highlighted earlier. Indeed, </w:t>
      </w:r>
      <w:r w:rsidRPr="002C5164">
        <w:rPr>
          <w:rStyle w:val="StyleUnderline"/>
        </w:rPr>
        <w:t>if Beijing is confident that, over the long term, factors such as increasing cross-strait economic integration or increasing people-to-people contacts across the Taiwan Strait will</w:t>
      </w:r>
      <w:r w:rsidRPr="006E316F">
        <w:rPr>
          <w:sz w:val="16"/>
        </w:rPr>
        <w:t xml:space="preserve"> ultimately help to </w:t>
      </w:r>
      <w:r w:rsidRPr="002C5164">
        <w:rPr>
          <w:rStyle w:val="StyleUnderline"/>
        </w:rPr>
        <w:t>transform Taiwan’s identity and make unification more palatable</w:t>
      </w:r>
      <w:r w:rsidRPr="006E316F">
        <w:rPr>
          <w:sz w:val="16"/>
        </w:rPr>
        <w:t xml:space="preserve"> to Taiwan’s citizens, </w:t>
      </w:r>
      <w:r w:rsidRPr="002C5164">
        <w:rPr>
          <w:rStyle w:val="StyleUnderline"/>
        </w:rPr>
        <w:t xml:space="preserve">then Chinese </w:t>
      </w:r>
      <w:proofErr w:type="spellStart"/>
      <w:r w:rsidRPr="002C5164">
        <w:rPr>
          <w:rStyle w:val="StyleUnderline"/>
        </w:rPr>
        <w:t>decisionmakers</w:t>
      </w:r>
      <w:proofErr w:type="spellEnd"/>
      <w:r w:rsidRPr="002C5164">
        <w:rPr>
          <w:rStyle w:val="StyleUnderline"/>
        </w:rPr>
        <w:t xml:space="preserve"> could forgo the use of force</w:t>
      </w:r>
      <w:r w:rsidRPr="006E316F">
        <w:rPr>
          <w:sz w:val="16"/>
        </w:rPr>
        <w:t xml:space="preserve"> even if they believed they could win a better outcome through war.</w:t>
      </w:r>
    </w:p>
    <w:p w:rsidR="00EE7F8C" w:rsidRPr="00BA7C01" w:rsidRDefault="00EE7F8C" w:rsidP="00EE7F8C">
      <w:pPr>
        <w:pStyle w:val="Heading4"/>
        <w:rPr>
          <w:rStyle w:val="StyleUnderline"/>
          <w:sz w:val="26"/>
          <w:szCs w:val="26"/>
          <w:u w:val="none"/>
        </w:rPr>
      </w:pPr>
      <w:r>
        <w:rPr>
          <w:rStyle w:val="StyleUnderline"/>
          <w:sz w:val="26"/>
          <w:szCs w:val="26"/>
          <w:u w:val="none"/>
        </w:rPr>
        <w:t>The US won’t actually defend Taiwan</w:t>
      </w:r>
    </w:p>
    <w:p w:rsidR="00EE7F8C" w:rsidRPr="00BA7C01" w:rsidRDefault="00EE7F8C" w:rsidP="00EE7F8C">
      <w:pPr>
        <w:rPr>
          <w:rStyle w:val="Style13ptBold"/>
        </w:rPr>
      </w:pPr>
      <w:r>
        <w:rPr>
          <w:rStyle w:val="Style13ptBold"/>
        </w:rPr>
        <w:t xml:space="preserve">White 15 - </w:t>
      </w:r>
      <w:r w:rsidRPr="00BA7C01">
        <w:t xml:space="preserve">Hugh White is professor of strategic studies at the Australian National University in Canberra. His book The China Choice: Why We Should Share Power was published in the US last </w:t>
      </w:r>
      <w:r>
        <w:t xml:space="preserve">year by Oxford University Press (Hugh, “Would America Risk a Nuclear War with China Over Taiwan?”, 5/5/15, </w:t>
      </w:r>
      <w:r w:rsidRPr="00BA7C01">
        <w:t>http://nationalinterest.org/blog/the-buzz/would-america-risk-nuclear-war-china-over-taiwan-12808</w:t>
      </w:r>
      <w:r>
        <w:t>)//MP</w:t>
      </w:r>
    </w:p>
    <w:p w:rsidR="00EE7F8C" w:rsidRPr="006E316F" w:rsidRDefault="00EE7F8C" w:rsidP="00EE7F8C">
      <w:pPr>
        <w:rPr>
          <w:sz w:val="16"/>
        </w:rPr>
      </w:pPr>
      <w:r w:rsidRPr="006E316F">
        <w:rPr>
          <w:sz w:val="16"/>
        </w:rPr>
        <w:t>After a decade of relative harmony, tensions between Beijing and Taipei are rising again. As Taiwan's leaders and voters face big choices about their future relations with China, America must think carefully about its commitments to Taiwan.</w:t>
      </w:r>
    </w:p>
    <w:p w:rsidR="00EE7F8C" w:rsidRPr="006E316F" w:rsidRDefault="00EE7F8C" w:rsidP="00EE7F8C">
      <w:pPr>
        <w:rPr>
          <w:sz w:val="16"/>
        </w:rPr>
      </w:pPr>
      <w:r w:rsidRPr="006E316F">
        <w:rPr>
          <w:sz w:val="16"/>
        </w:rPr>
        <w:t>Would America be willing go to war with China to prevent Taiwan being forcibly united with the mainland? J. Michael Cole, responding in The National Interest to a </w:t>
      </w:r>
      <w:hyperlink r:id="rId9" w:history="1">
        <w:r w:rsidRPr="006E316F">
          <w:rPr>
            <w:rStyle w:val="Hyperlink"/>
            <w:sz w:val="16"/>
          </w:rPr>
          <w:t>recent op-ed of mine </w:t>
        </w:r>
      </w:hyperlink>
      <w:r w:rsidRPr="006E316F">
        <w:rPr>
          <w:sz w:val="16"/>
        </w:rPr>
        <w:t> [3]in Singapore's Straits Times, </w:t>
      </w:r>
      <w:hyperlink r:id="rId10" w:history="1">
        <w:r w:rsidRPr="006E316F">
          <w:rPr>
            <w:rStyle w:val="Hyperlink"/>
            <w:sz w:val="16"/>
          </w:rPr>
          <w:t>expresses a widely held assumption</w:t>
        </w:r>
      </w:hyperlink>
      <w:r w:rsidRPr="006E316F">
        <w:rPr>
          <w:sz w:val="16"/>
        </w:rPr>
        <w:t> [4] that it would, and should.</w:t>
      </w:r>
    </w:p>
    <w:p w:rsidR="00EE7F8C" w:rsidRPr="006E316F" w:rsidRDefault="00EE7F8C" w:rsidP="00EE7F8C">
      <w:pPr>
        <w:rPr>
          <w:sz w:val="16"/>
        </w:rPr>
      </w:pPr>
      <w:r w:rsidRPr="006E316F">
        <w:rPr>
          <w:sz w:val="16"/>
        </w:rPr>
        <w:t xml:space="preserve">To many people </w:t>
      </w:r>
      <w:r w:rsidRPr="00BF2282">
        <w:rPr>
          <w:rStyle w:val="StyleUnderline"/>
        </w:rPr>
        <w:t xml:space="preserve">it seems </w:t>
      </w:r>
      <w:r w:rsidRPr="006E316F">
        <w:rPr>
          <w:sz w:val="16"/>
        </w:rPr>
        <w:t>self-</w:t>
      </w:r>
      <w:r w:rsidRPr="00BF2282">
        <w:rPr>
          <w:rStyle w:val="StyleUnderline"/>
        </w:rPr>
        <w:t>evident that America would honor the commitmen</w:t>
      </w:r>
      <w:r w:rsidRPr="006E316F">
        <w:rPr>
          <w:sz w:val="16"/>
        </w:rPr>
        <w:t xml:space="preserve">ts </w:t>
      </w:r>
      <w:r w:rsidRPr="00BF2282">
        <w:rPr>
          <w:rStyle w:val="StyleUnderline"/>
        </w:rPr>
        <w:t>enshrined in the Taiwan Relations Act</w:t>
      </w:r>
      <w:r w:rsidRPr="006E316F">
        <w:rPr>
          <w:sz w:val="16"/>
        </w:rPr>
        <w:t xml:space="preserve">. </w:t>
      </w:r>
      <w:r w:rsidRPr="00BF2282">
        <w:rPr>
          <w:rStyle w:val="StyleUnderline"/>
        </w:rPr>
        <w:t>But the TRA was passed</w:t>
      </w:r>
      <w:r w:rsidRPr="006E316F">
        <w:rPr>
          <w:sz w:val="16"/>
        </w:rPr>
        <w:t xml:space="preserve"> in 1979, </w:t>
      </w:r>
      <w:r w:rsidRPr="00BF2282">
        <w:rPr>
          <w:rStyle w:val="StyleUnderline"/>
        </w:rPr>
        <w:t>when China's</w:t>
      </w:r>
      <w:r w:rsidRPr="006E316F">
        <w:rPr>
          <w:sz w:val="16"/>
        </w:rPr>
        <w:t xml:space="preserve"> GDP was 1/20th the size of America's, its</w:t>
      </w:r>
      <w:r w:rsidRPr="00BF2282">
        <w:rPr>
          <w:rStyle w:val="StyleUnderline"/>
        </w:rPr>
        <w:t xml:space="preserve"> place in the global economy was miniscule, its navy and air force were negligible, and its prospects for progress depended completely on America</w:t>
      </w:r>
      <w:r w:rsidRPr="006E316F">
        <w:rPr>
          <w:sz w:val="16"/>
        </w:rPr>
        <w:t>'s goodwill.</w:t>
      </w:r>
    </w:p>
    <w:p w:rsidR="00EE7F8C" w:rsidRPr="006E316F" w:rsidRDefault="00EE7F8C" w:rsidP="00EE7F8C">
      <w:pPr>
        <w:rPr>
          <w:sz w:val="16"/>
        </w:rPr>
      </w:pPr>
      <w:r w:rsidRPr="006E316F">
        <w:rPr>
          <w:sz w:val="16"/>
        </w:rPr>
        <w:t>So back then a US-China conflict carried much bigger economic and military risks for China than for America. That made the TRA's commitments both highly credible and very unlikely to be tested. Washington could safely assume that Beijing would back off to avoid a conflict in which China had so much more to lose than America.</w:t>
      </w:r>
    </w:p>
    <w:p w:rsidR="00EE7F8C" w:rsidRPr="006E316F" w:rsidRDefault="00EE7F8C" w:rsidP="00EE7F8C">
      <w:pPr>
        <w:rPr>
          <w:sz w:val="16"/>
        </w:rPr>
      </w:pPr>
      <w:r w:rsidRPr="006E316F">
        <w:rPr>
          <w:rStyle w:val="StyleUnderline"/>
          <w:highlight w:val="cyan"/>
        </w:rPr>
        <w:t>Things are different today</w:t>
      </w:r>
      <w:r w:rsidRPr="006E316F">
        <w:rPr>
          <w:sz w:val="16"/>
        </w:rPr>
        <w:t>.</w:t>
      </w:r>
    </w:p>
    <w:p w:rsidR="00EE7F8C" w:rsidRPr="006E316F" w:rsidRDefault="00EE7F8C" w:rsidP="00EE7F8C">
      <w:pPr>
        <w:rPr>
          <w:sz w:val="16"/>
        </w:rPr>
      </w:pPr>
      <w:r w:rsidRPr="006E316F">
        <w:rPr>
          <w:sz w:val="16"/>
        </w:rPr>
        <w:t>China's economy is now so big and so central to global trade and capital flows that the consequences of any disruption would be just as serious for America as for China. Militarily, America can no longer expect a swift and certain victory in a war over Taiwan. China's anti-access/area-denial capabilities would preclude direct US intervention unless those capabilities had first been degraded by a sustained and wide-ranging strike campaign against Chinese bases and forces.</w:t>
      </w:r>
    </w:p>
    <w:p w:rsidR="00EE7F8C" w:rsidRPr="006E316F" w:rsidRDefault="00EE7F8C" w:rsidP="00EE7F8C">
      <w:pPr>
        <w:rPr>
          <w:sz w:val="16"/>
        </w:rPr>
      </w:pPr>
      <w:r w:rsidRPr="006E316F">
        <w:rPr>
          <w:sz w:val="16"/>
        </w:rPr>
        <w:t xml:space="preserve">China would very likely respond to such a campaign with attacks on US and allied bases throughout Asia. The US has no evident means to cap the resulting escalation spiral, and no one could be sure it would stop below the nuclear threshold. The </w:t>
      </w:r>
      <w:r w:rsidRPr="006E316F">
        <w:rPr>
          <w:rStyle w:val="StyleUnderline"/>
          <w:highlight w:val="cyan"/>
        </w:rPr>
        <w:t>possibility of nuclear attacks on US cities</w:t>
      </w:r>
      <w:r w:rsidRPr="006E316F">
        <w:rPr>
          <w:sz w:val="16"/>
          <w:highlight w:val="cyan"/>
        </w:rPr>
        <w:t xml:space="preserve"> </w:t>
      </w:r>
      <w:r w:rsidRPr="006E316F">
        <w:rPr>
          <w:rStyle w:val="StyleUnderline"/>
          <w:highlight w:val="cyan"/>
        </w:rPr>
        <w:t>would</w:t>
      </w:r>
      <w:r w:rsidRPr="006E316F">
        <w:rPr>
          <w:sz w:val="16"/>
        </w:rPr>
        <w:t xml:space="preserve"> have to </w:t>
      </w:r>
      <w:r w:rsidRPr="006E316F">
        <w:rPr>
          <w:rStyle w:val="StyleUnderline"/>
          <w:highlight w:val="cyan"/>
        </w:rPr>
        <w:t>be considered</w:t>
      </w:r>
      <w:r w:rsidRPr="00BF2282">
        <w:rPr>
          <w:rStyle w:val="StyleUnderline"/>
        </w:rPr>
        <w:t>.</w:t>
      </w:r>
    </w:p>
    <w:p w:rsidR="00EE7F8C" w:rsidRPr="006E316F" w:rsidRDefault="00EE7F8C" w:rsidP="00EE7F8C">
      <w:pPr>
        <w:rPr>
          <w:sz w:val="16"/>
        </w:rPr>
      </w:pPr>
      <w:r w:rsidRPr="006E316F">
        <w:rPr>
          <w:sz w:val="16"/>
        </w:rPr>
        <w:t>These new realities of power mean that today a US-China conflict would impose equal risks and costs on both sides. And where costs and risks are equal, the advantage lies with those who have more at stake, and hence greater resolve. China's leaders today seem to think they hold this advantage, and they are probably right. It is therefore a big mistake to keep assuming, as many people seem to do, that China would be sure to back off before a crisis over Taiwan became a conflict.</w:t>
      </w:r>
    </w:p>
    <w:p w:rsidR="00EE7F8C" w:rsidRPr="006E316F" w:rsidRDefault="00EE7F8C" w:rsidP="00EE7F8C">
      <w:pPr>
        <w:rPr>
          <w:sz w:val="16"/>
        </w:rPr>
      </w:pPr>
      <w:r w:rsidRPr="006E316F">
        <w:rPr>
          <w:rStyle w:val="StyleUnderline"/>
          <w:highlight w:val="cyan"/>
        </w:rPr>
        <w:t>US leaders must</w:t>
      </w:r>
      <w:r w:rsidRPr="006E316F">
        <w:rPr>
          <w:sz w:val="16"/>
        </w:rPr>
        <w:t xml:space="preserve"> therefore </w:t>
      </w:r>
      <w:r w:rsidRPr="006E316F">
        <w:rPr>
          <w:rStyle w:val="StyleUnderline"/>
          <w:highlight w:val="cyan"/>
        </w:rPr>
        <w:t>ask what happens if Beijing does not back down as a crisis escalates</w:t>
      </w:r>
      <w:r w:rsidRPr="006E316F">
        <w:rPr>
          <w:sz w:val="16"/>
          <w:highlight w:val="cyan"/>
        </w:rPr>
        <w:t>.</w:t>
      </w:r>
      <w:r w:rsidRPr="006E316F">
        <w:rPr>
          <w:sz w:val="16"/>
        </w:rPr>
        <w:t xml:space="preserve"> At what point would they back down instead? What would be the damage to US global leadership if Washington brought on a confrontation with China and then blinked first? What could happen if Washington didn't blink first? Is Taiwan's status quo worth a global economic collapse? It is worth a real risk of nuclear war with China?</w:t>
      </w:r>
    </w:p>
    <w:p w:rsidR="00EE7F8C" w:rsidRDefault="00EE7F8C" w:rsidP="00EE7F8C">
      <w:pPr>
        <w:rPr>
          <w:rStyle w:val="StyleUnderline"/>
        </w:rPr>
      </w:pPr>
      <w:r w:rsidRPr="006E316F">
        <w:rPr>
          <w:sz w:val="16"/>
        </w:rPr>
        <w:t>These are the questions America's leaders would have to confront in considering military action to defend Taiwan, and</w:t>
      </w:r>
      <w:r w:rsidRPr="00BA7C01">
        <w:rPr>
          <w:rStyle w:val="StyleUnderline"/>
        </w:rPr>
        <w:t xml:space="preserve"> their answer would</w:t>
      </w:r>
      <w:r w:rsidRPr="006E316F">
        <w:rPr>
          <w:sz w:val="16"/>
        </w:rPr>
        <w:t xml:space="preserve"> very likely </w:t>
      </w:r>
      <w:r w:rsidRPr="00BA7C01">
        <w:rPr>
          <w:rStyle w:val="StyleUnderline"/>
        </w:rPr>
        <w:t xml:space="preserve">be that </w:t>
      </w:r>
      <w:r w:rsidRPr="006E316F">
        <w:rPr>
          <w:rStyle w:val="StyleUnderline"/>
          <w:highlight w:val="cyan"/>
        </w:rPr>
        <w:t xml:space="preserve">the </w:t>
      </w:r>
      <w:r w:rsidRPr="006E316F">
        <w:rPr>
          <w:rStyle w:val="Emphasis"/>
          <w:highlight w:val="cyan"/>
        </w:rPr>
        <w:t>status of Taiwan is not worth risking nuclear war or economic collapse over</w:t>
      </w:r>
      <w:r w:rsidRPr="00BA7C01">
        <w:rPr>
          <w:rStyle w:val="StyleUnderline"/>
        </w:rPr>
        <w:t>.</w:t>
      </w:r>
      <w:r w:rsidRPr="006E316F">
        <w:rPr>
          <w:sz w:val="16"/>
        </w:rPr>
        <w:t xml:space="preserve"> And that means American leaders and policy analysts must confront these questions now, as they decide whether to maintain the old commitments to defend Taiwan. </w:t>
      </w:r>
      <w:r w:rsidRPr="00BA7C01">
        <w:rPr>
          <w:rStyle w:val="StyleUnderline"/>
        </w:rPr>
        <w:t>The promise</w:t>
      </w:r>
      <w:r w:rsidRPr="006E316F">
        <w:rPr>
          <w:sz w:val="16"/>
        </w:rPr>
        <w:t xml:space="preserve">s that </w:t>
      </w:r>
      <w:r w:rsidRPr="006E316F">
        <w:rPr>
          <w:rStyle w:val="StyleUnderline"/>
          <w:highlight w:val="cyan"/>
        </w:rPr>
        <w:t>America was willing</w:t>
      </w:r>
      <w:r w:rsidRPr="00BA7C01">
        <w:rPr>
          <w:rStyle w:val="StyleUnderline"/>
        </w:rPr>
        <w:t xml:space="preserve"> </w:t>
      </w:r>
      <w:r w:rsidRPr="006E316F">
        <w:rPr>
          <w:sz w:val="16"/>
        </w:rPr>
        <w:t xml:space="preserve">and able </w:t>
      </w:r>
      <w:r w:rsidRPr="006E316F">
        <w:rPr>
          <w:rStyle w:val="StyleUnderline"/>
          <w:highlight w:val="cyan"/>
        </w:rPr>
        <w:t>to keep in 1979 might not be ones it is willing</w:t>
      </w:r>
      <w:r w:rsidRPr="006E316F">
        <w:rPr>
          <w:sz w:val="16"/>
        </w:rPr>
        <w:t xml:space="preserve"> or able </w:t>
      </w:r>
      <w:r w:rsidRPr="006E316F">
        <w:rPr>
          <w:rStyle w:val="StyleUnderline"/>
          <w:highlight w:val="cyan"/>
        </w:rPr>
        <w:t>to keep now</w:t>
      </w:r>
      <w:r w:rsidRPr="00BA7C01">
        <w:rPr>
          <w:rStyle w:val="StyleUnderline"/>
        </w:rPr>
        <w:t>.</w:t>
      </w:r>
    </w:p>
    <w:p w:rsidR="00EE7F8C" w:rsidRDefault="00EE7F8C" w:rsidP="00EE7F8C"/>
    <w:p w:rsidR="00EE7F8C" w:rsidRPr="00025A9B" w:rsidRDefault="00EE7F8C" w:rsidP="00EE7F8C">
      <w:pPr>
        <w:pStyle w:val="Heading4"/>
        <w:rPr>
          <w:rStyle w:val="StyleUnderline"/>
          <w:sz w:val="26"/>
          <w:szCs w:val="26"/>
          <w:u w:val="none"/>
        </w:rPr>
      </w:pPr>
      <w:r w:rsidRPr="00025A9B">
        <w:rPr>
          <w:rStyle w:val="StyleUnderline"/>
          <w:sz w:val="26"/>
          <w:szCs w:val="26"/>
          <w:u w:val="none"/>
        </w:rPr>
        <w:t xml:space="preserve">US-China war over Taiwan doesn’t escalate and won’t go nuclear </w:t>
      </w:r>
    </w:p>
    <w:p w:rsidR="00EE7F8C" w:rsidRPr="00025A9B" w:rsidRDefault="00EE7F8C" w:rsidP="00EE7F8C">
      <w:pPr>
        <w:rPr>
          <w:rStyle w:val="Style13ptBold"/>
        </w:rPr>
      </w:pPr>
      <w:r>
        <w:rPr>
          <w:rStyle w:val="Style13ptBold"/>
        </w:rPr>
        <w:t xml:space="preserve">White 15 - </w:t>
      </w:r>
      <w:r w:rsidRPr="00BA7C01">
        <w:t xml:space="preserve">Hugh White is professor of strategic studies at the Australian National University in Canberra. His book The China Choice: Why We Should Share Power was published in the US last </w:t>
      </w:r>
      <w:r>
        <w:t xml:space="preserve">year by Oxford University Press (Hugh, “Would America Risk a Nuclear War with China Over Taiwan?”, 5/5/15, </w:t>
      </w:r>
      <w:r w:rsidRPr="00BA7C01">
        <w:t>http://nationalinterest.org/blog/the-buzz/would-america-risk-nuclear-war-china-over-taiwan-12808</w:t>
      </w:r>
      <w:r>
        <w:t>)//MP</w:t>
      </w:r>
    </w:p>
    <w:p w:rsidR="00EE7F8C" w:rsidRPr="006E316F" w:rsidRDefault="00EE7F8C" w:rsidP="00EE7F8C">
      <w:pPr>
        <w:rPr>
          <w:sz w:val="16"/>
        </w:rPr>
      </w:pPr>
      <w:r w:rsidRPr="00025A9B">
        <w:rPr>
          <w:rStyle w:val="StyleUnderline"/>
        </w:rPr>
        <w:t>What about America's allies</w:t>
      </w:r>
      <w:r w:rsidRPr="006E316F">
        <w:rPr>
          <w:sz w:val="16"/>
        </w:rPr>
        <w:t xml:space="preserve"> and friends </w:t>
      </w:r>
      <w:r w:rsidRPr="00025A9B">
        <w:rPr>
          <w:rStyle w:val="StyleUnderline"/>
        </w:rPr>
        <w:t>in Asia</w:t>
      </w:r>
      <w:r w:rsidRPr="006E316F">
        <w:rPr>
          <w:sz w:val="16"/>
        </w:rPr>
        <w:t xml:space="preserve">? Wouldn't they help America defend Taiwan, if only because they are so worried themselves about China? Many </w:t>
      </w:r>
      <w:r w:rsidRPr="00025A9B">
        <w:rPr>
          <w:rStyle w:val="StyleUnderline"/>
        </w:rPr>
        <w:t>Americans</w:t>
      </w:r>
      <w:r w:rsidRPr="006E316F">
        <w:rPr>
          <w:sz w:val="16"/>
        </w:rPr>
        <w:t xml:space="preserve"> seem to </w:t>
      </w:r>
      <w:r w:rsidRPr="00025A9B">
        <w:rPr>
          <w:rStyle w:val="StyleUnderline"/>
        </w:rPr>
        <w:t>assume they would</w:t>
      </w:r>
      <w:r w:rsidRPr="006E316F">
        <w:rPr>
          <w:sz w:val="16"/>
        </w:rPr>
        <w:t xml:space="preserve">. </w:t>
      </w:r>
      <w:r w:rsidRPr="00025A9B">
        <w:rPr>
          <w:rStyle w:val="StyleUnderline"/>
        </w:rPr>
        <w:t>But</w:t>
      </w:r>
      <w:r w:rsidRPr="006E316F">
        <w:rPr>
          <w:sz w:val="16"/>
        </w:rPr>
        <w:t xml:space="preserve"> </w:t>
      </w:r>
      <w:r w:rsidRPr="00025A9B">
        <w:rPr>
          <w:rStyle w:val="StyleUnderline"/>
        </w:rPr>
        <w:t>even Australia</w:t>
      </w:r>
      <w:r w:rsidRPr="006E316F">
        <w:rPr>
          <w:sz w:val="16"/>
        </w:rPr>
        <w:t xml:space="preserve">, </w:t>
      </w:r>
      <w:r w:rsidRPr="00025A9B">
        <w:rPr>
          <w:rStyle w:val="StyleUnderline"/>
        </w:rPr>
        <w:t>America's most reliable ally in Asia, is uncertain about this</w:t>
      </w:r>
      <w:r w:rsidRPr="006E316F">
        <w:rPr>
          <w:sz w:val="16"/>
        </w:rPr>
        <w:t xml:space="preserve">. And if Australia is uncertain, </w:t>
      </w:r>
      <w:r w:rsidRPr="006E316F">
        <w:rPr>
          <w:rStyle w:val="StyleUnderline"/>
          <w:highlight w:val="cyan"/>
        </w:rPr>
        <w:t>it is pure wishful thinking to expect the likes of India, Singapore, Vietnam or even the Philippines to offer anything more than mild diplomatic support to America over Taiwan</w:t>
      </w:r>
      <w:r w:rsidRPr="006E316F">
        <w:rPr>
          <w:sz w:val="16"/>
        </w:rPr>
        <w:t>.</w:t>
      </w:r>
    </w:p>
    <w:p w:rsidR="00EE7F8C" w:rsidRPr="006E316F" w:rsidRDefault="00EE7F8C" w:rsidP="00EE7F8C">
      <w:pPr>
        <w:rPr>
          <w:sz w:val="16"/>
        </w:rPr>
      </w:pPr>
      <w:r w:rsidRPr="006E316F">
        <w:rPr>
          <w:sz w:val="16"/>
        </w:rPr>
        <w:t>The exception is Japan, which under Shinzo Abe might be expected to join the fight, especially after last week's visit to Washington. But does Mr. Abe really speak for Japan? Will future Japanese leaders take the same view? And even if they did, how exactly would that help America? How would Japan's support change the answers to the hard questions posed above, and increase the chances that America would indeed come to Taiwan's aid?</w:t>
      </w:r>
    </w:p>
    <w:p w:rsidR="00EE7F8C" w:rsidRPr="006E316F" w:rsidRDefault="00EE7F8C" w:rsidP="00EE7F8C">
      <w:pPr>
        <w:rPr>
          <w:sz w:val="16"/>
        </w:rPr>
      </w:pPr>
      <w:r w:rsidRPr="006E316F">
        <w:rPr>
          <w:sz w:val="16"/>
        </w:rPr>
        <w:t xml:space="preserve">So </w:t>
      </w:r>
      <w:r w:rsidRPr="006E316F">
        <w:rPr>
          <w:rStyle w:val="StyleUnderline"/>
          <w:highlight w:val="cyan"/>
        </w:rPr>
        <w:t>no one should</w:t>
      </w:r>
      <w:r w:rsidRPr="00025A9B">
        <w:rPr>
          <w:rStyle w:val="StyleUnderline"/>
        </w:rPr>
        <w:t xml:space="preserve"> </w:t>
      </w:r>
      <w:r w:rsidRPr="006E316F">
        <w:rPr>
          <w:sz w:val="16"/>
        </w:rPr>
        <w:t xml:space="preserve">lightly </w:t>
      </w:r>
      <w:r w:rsidRPr="006E316F">
        <w:rPr>
          <w:rStyle w:val="StyleUnderline"/>
          <w:highlight w:val="cyan"/>
        </w:rPr>
        <w:t>assert that America or its allies would help defend Taiwan from China</w:t>
      </w:r>
      <w:r w:rsidRPr="006E316F">
        <w:rPr>
          <w:sz w:val="16"/>
        </w:rPr>
        <w:t>. But should they? This is a big subject. Suffice to say here that the question is not answered simply by using the word “appeasement” to invoke the memory of Munich.</w:t>
      </w:r>
    </w:p>
    <w:p w:rsidR="00EE7F8C" w:rsidRPr="00DB3F9D" w:rsidRDefault="00EE7F8C" w:rsidP="00EE7F8C"/>
    <w:p w:rsidR="00EE7F8C" w:rsidRDefault="00EE7F8C" w:rsidP="00EE7F8C"/>
    <w:p w:rsidR="00FB1CBF" w:rsidRDefault="00FB1CBF" w:rsidP="00FB1CBF">
      <w:pPr>
        <w:pStyle w:val="Heading3"/>
      </w:pPr>
      <w:r>
        <w:t>AT: Strategic ambiguity</w:t>
      </w:r>
    </w:p>
    <w:p w:rsidR="00FB1CBF" w:rsidRDefault="00FB1CBF" w:rsidP="00FB1CBF"/>
    <w:p w:rsidR="00FB1CBF" w:rsidRDefault="00FB1CBF" w:rsidP="00FB1CBF">
      <w:pPr>
        <w:pStyle w:val="Heading4"/>
      </w:pPr>
      <w:r>
        <w:t>Strategic ambiguity was already clarified and the status quo is stable</w:t>
      </w:r>
    </w:p>
    <w:p w:rsidR="00FB1CBF" w:rsidRPr="001854E1" w:rsidRDefault="00FB1CBF" w:rsidP="00FB1CBF">
      <w:pPr>
        <w:rPr>
          <w:rStyle w:val="StyleUnderline"/>
          <w:u w:val="none"/>
        </w:rPr>
      </w:pPr>
      <w:proofErr w:type="spellStart"/>
      <w:r w:rsidRPr="00565F87">
        <w:rPr>
          <w:rStyle w:val="Style13ptBold"/>
        </w:rPr>
        <w:t>Lingwall</w:t>
      </w:r>
      <w:proofErr w:type="spellEnd"/>
      <w:r w:rsidRPr="00565F87">
        <w:rPr>
          <w:rStyle w:val="Style13ptBold"/>
        </w:rPr>
        <w:t xml:space="preserve"> 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http://www.worldaffairsjournal.org/content/opinion-taiwan-problem-if-it-aint-broke-dont-fix-it)\\BPS</w:t>
      </w:r>
    </w:p>
    <w:p w:rsidR="00FB1CBF" w:rsidRPr="00565F87" w:rsidRDefault="00FB1CBF" w:rsidP="00FB1CBF">
      <w:r w:rsidRPr="00565F87">
        <w:t>Myth #1: Taiwan Is an Obstacle to Better U.S.-China Relations</w:t>
      </w:r>
    </w:p>
    <w:p w:rsidR="00FB1CBF" w:rsidRPr="006E316F" w:rsidRDefault="00FB1CBF" w:rsidP="00FB1CBF">
      <w:pPr>
        <w:rPr>
          <w:sz w:val="16"/>
        </w:rPr>
      </w:pPr>
      <w:r w:rsidRPr="00565F87">
        <w:rPr>
          <w:rStyle w:val="StyleUnderline"/>
        </w:rPr>
        <w:t>Glaser</w:t>
      </w:r>
      <w:r w:rsidRPr="006E316F">
        <w:rPr>
          <w:sz w:val="16"/>
        </w:rPr>
        <w:t xml:space="preserve"> and others who espouse the benefits of a U.S.-China grand bargain </w:t>
      </w:r>
      <w:r w:rsidRPr="00565F87">
        <w:rPr>
          <w:rStyle w:val="StyleUnderline"/>
        </w:rPr>
        <w:t>allege that</w:t>
      </w:r>
      <w:r w:rsidRPr="006E316F">
        <w:rPr>
          <w:sz w:val="16"/>
        </w:rPr>
        <w:t xml:space="preserve"> the </w:t>
      </w:r>
      <w:r w:rsidRPr="006E316F">
        <w:rPr>
          <w:rStyle w:val="StyleUnderline"/>
          <w:highlight w:val="cyan"/>
        </w:rPr>
        <w:t xml:space="preserve">unresolved question of Taiwanese independence </w:t>
      </w:r>
      <w:r w:rsidRPr="006E316F">
        <w:rPr>
          <w:rStyle w:val="StyleUnderline"/>
        </w:rPr>
        <w:t>has impeded healthy U.S.-China relations</w:t>
      </w:r>
      <w:r w:rsidRPr="006E316F">
        <w:rPr>
          <w:sz w:val="16"/>
        </w:rPr>
        <w:t>. To test this assertion, it is important to consider the reality of recent China-Taiwan interactions.</w:t>
      </w:r>
    </w:p>
    <w:p w:rsidR="00FB1CBF" w:rsidRPr="006E316F" w:rsidRDefault="00FB1CBF" w:rsidP="00FB1CBF">
      <w:pPr>
        <w:rPr>
          <w:sz w:val="16"/>
        </w:rPr>
      </w:pPr>
      <w:r w:rsidRPr="00565F87">
        <w:rPr>
          <w:rStyle w:val="StyleUnderline"/>
        </w:rPr>
        <w:t>The issues of Taiwan’s disputed status and U.S. arms sales to Taiwan remain perhaps the most outstanding problems between the United States and China</w:t>
      </w:r>
      <w:r w:rsidRPr="006E316F">
        <w:rPr>
          <w:sz w:val="16"/>
        </w:rPr>
        <w:t xml:space="preserve">. Still, </w:t>
      </w:r>
      <w:r w:rsidRPr="00565F87">
        <w:rPr>
          <w:rStyle w:val="StyleUnderline"/>
        </w:rPr>
        <w:t xml:space="preserve">even </w:t>
      </w:r>
      <w:r w:rsidRPr="006E316F">
        <w:rPr>
          <w:rStyle w:val="StyleUnderline"/>
        </w:rPr>
        <w:t>these issues</w:t>
      </w:r>
      <w:r w:rsidRPr="006E316F">
        <w:rPr>
          <w:rStyle w:val="StyleUnderline"/>
          <w:highlight w:val="cyan"/>
        </w:rPr>
        <w:t xml:space="preserve"> no longer impede U.S.-China relations.</w:t>
      </w:r>
      <w:r w:rsidRPr="006E316F">
        <w:rPr>
          <w:sz w:val="16"/>
        </w:rPr>
        <w:t xml:space="preserve"> The question of </w:t>
      </w:r>
      <w:r w:rsidRPr="00565F87">
        <w:rPr>
          <w:rStyle w:val="StyleUnderline"/>
        </w:rPr>
        <w:t>Taiwanese independence emerged in the 1990s with the nation’s</w:t>
      </w:r>
      <w:r w:rsidRPr="006E316F">
        <w:rPr>
          <w:sz w:val="16"/>
        </w:rPr>
        <w:t xml:space="preserve"> transition to </w:t>
      </w:r>
      <w:r w:rsidRPr="00565F87">
        <w:rPr>
          <w:rStyle w:val="StyleUnderline"/>
        </w:rPr>
        <w:t>democracy</w:t>
      </w:r>
      <w:r w:rsidRPr="006E316F">
        <w:rPr>
          <w:sz w:val="16"/>
        </w:rPr>
        <w:t xml:space="preserve">. As the pro-independence Democratic Progressive Party (DPP) gained control over Taiwan in subsequent elections, then-President Chen Shui-bian amplified Taiwan’s calls for independence. </w:t>
      </w:r>
      <w:r w:rsidRPr="00565F87">
        <w:rPr>
          <w:rStyle w:val="StyleUnderline"/>
        </w:rPr>
        <w:t>The 2005 passage of the Anti-Secession Law* in China served as a sharp response to Taiwan’s ambitions for independence</w:t>
      </w:r>
      <w:r w:rsidRPr="006E316F">
        <w:rPr>
          <w:sz w:val="16"/>
        </w:rPr>
        <w:t xml:space="preserve">. Meanwhile, former </w:t>
      </w:r>
      <w:r w:rsidRPr="00565F87">
        <w:rPr>
          <w:rStyle w:val="StyleUnderline"/>
        </w:rPr>
        <w:t>President George W. Bush clarified the U.S. position of “strategic ambiguity” over the Taiwan issue with a powerful proclamation</w:t>
      </w:r>
      <w:r w:rsidRPr="006E316F">
        <w:rPr>
          <w:rStyle w:val="StyleUnderline"/>
          <w:highlight w:val="cyan"/>
        </w:rPr>
        <w:t>: The U</w:t>
      </w:r>
      <w:r w:rsidRPr="00565F87">
        <w:rPr>
          <w:rStyle w:val="StyleUnderline"/>
        </w:rPr>
        <w:t xml:space="preserve">nited </w:t>
      </w:r>
      <w:r w:rsidRPr="006E316F">
        <w:rPr>
          <w:rStyle w:val="StyleUnderline"/>
          <w:highlight w:val="cyan"/>
        </w:rPr>
        <w:t>S</w:t>
      </w:r>
      <w:r w:rsidRPr="00565F87">
        <w:rPr>
          <w:rStyle w:val="StyleUnderline"/>
        </w:rPr>
        <w:t xml:space="preserve">tates </w:t>
      </w:r>
      <w:r w:rsidRPr="006E316F">
        <w:rPr>
          <w:rStyle w:val="StyleUnderline"/>
          <w:highlight w:val="cyan"/>
        </w:rPr>
        <w:t>would not want to see Taiwan provoke China</w:t>
      </w:r>
      <w:r w:rsidRPr="00565F87">
        <w:rPr>
          <w:rStyle w:val="StyleUnderline"/>
        </w:rPr>
        <w:t>,</w:t>
      </w:r>
      <w:r w:rsidRPr="006E316F">
        <w:rPr>
          <w:rStyle w:val="StyleUnderline"/>
          <w:u w:val="none"/>
        </w:rPr>
        <w:t xml:space="preserve"> but the United States would help defend Taiwan if China were to lose its patience with Taiwan </w:t>
      </w:r>
      <w:r w:rsidRPr="00565F87">
        <w:rPr>
          <w:rStyle w:val="StyleUnderline"/>
        </w:rPr>
        <w:t xml:space="preserve">and use force to achieve unification with the island. This statement made it clear that </w:t>
      </w:r>
      <w:r w:rsidRPr="006E316F">
        <w:rPr>
          <w:rStyle w:val="StyleUnderline"/>
          <w:highlight w:val="cyan"/>
        </w:rPr>
        <w:t>the U</w:t>
      </w:r>
      <w:r w:rsidRPr="006E316F">
        <w:rPr>
          <w:rStyle w:val="StyleUnderline"/>
        </w:rPr>
        <w:t>nited</w:t>
      </w:r>
      <w:r w:rsidRPr="006E316F">
        <w:rPr>
          <w:rStyle w:val="StyleUnderline"/>
          <w:highlight w:val="cyan"/>
        </w:rPr>
        <w:t xml:space="preserve"> S</w:t>
      </w:r>
      <w:r w:rsidRPr="006E316F">
        <w:rPr>
          <w:rStyle w:val="StyleUnderline"/>
        </w:rPr>
        <w:t>tates</w:t>
      </w:r>
      <w:r w:rsidRPr="006E316F">
        <w:rPr>
          <w:rStyle w:val="StyleUnderline"/>
          <w:highlight w:val="cyan"/>
        </w:rPr>
        <w:t xml:space="preserve"> did not support either formal Taiwanese independence or forceful unification</w:t>
      </w:r>
      <w:r w:rsidRPr="006E316F">
        <w:rPr>
          <w:sz w:val="16"/>
          <w:highlight w:val="cyan"/>
        </w:rPr>
        <w:t xml:space="preserve">. </w:t>
      </w:r>
      <w:r w:rsidRPr="006E316F">
        <w:rPr>
          <w:rStyle w:val="StyleUnderline"/>
          <w:highlight w:val="cyan"/>
        </w:rPr>
        <w:t>This policy</w:t>
      </w:r>
      <w:r w:rsidRPr="006E316F">
        <w:rPr>
          <w:sz w:val="16"/>
        </w:rPr>
        <w:t xml:space="preserve"> position effectively </w:t>
      </w:r>
      <w:r w:rsidRPr="006E316F">
        <w:rPr>
          <w:rStyle w:val="Emphasis"/>
          <w:highlight w:val="cyan"/>
        </w:rPr>
        <w:t>stabilized the status quo in the Taiwan Strait</w:t>
      </w:r>
      <w:r w:rsidRPr="006E316F">
        <w:rPr>
          <w:sz w:val="16"/>
        </w:rPr>
        <w:t>. Since then, no further attempts have been made to upend the balance between China and Taiwan.</w:t>
      </w:r>
    </w:p>
    <w:p w:rsidR="00FB1CBF" w:rsidRPr="00FB1CBF" w:rsidRDefault="00FB1CBF" w:rsidP="00FB1CBF"/>
    <w:p w:rsidR="00FB1CBF" w:rsidRDefault="00FB1CBF" w:rsidP="006E316F">
      <w:pPr>
        <w:pStyle w:val="Heading3"/>
      </w:pPr>
      <w:r>
        <w:t>AT: Taiwan arms race</w:t>
      </w:r>
    </w:p>
    <w:p w:rsidR="00FB1CBF" w:rsidRDefault="00FB1CBF" w:rsidP="00FB1CBF">
      <w:pPr>
        <w:pStyle w:val="Heading4"/>
      </w:pPr>
      <w:r>
        <w:t>No Taiwan arms race – already decreasing backing</w:t>
      </w:r>
    </w:p>
    <w:p w:rsidR="00FB1CBF" w:rsidRPr="00F9297B" w:rsidRDefault="00FB1CBF" w:rsidP="00FB1CBF">
      <w:r w:rsidRPr="00F9297B">
        <w:rPr>
          <w:rStyle w:val="Style13ptBold"/>
        </w:rPr>
        <w:t>Easley 16</w:t>
      </w:r>
      <w:r w:rsidRPr="00F9297B">
        <w:t xml:space="preserve"> (Leif-Eric, Assistant Professor in the Division of International Studies at </w:t>
      </w:r>
      <w:proofErr w:type="spellStart"/>
      <w:r w:rsidRPr="00F9297B">
        <w:t>Ewha</w:t>
      </w:r>
      <w:proofErr w:type="spellEnd"/>
      <w:r w:rsidRPr="00F9297B">
        <w:t xml:space="preserve"> University and a Research Fellow at the </w:t>
      </w:r>
      <w:proofErr w:type="spellStart"/>
      <w:r w:rsidRPr="00F9297B">
        <w:t>Asan</w:t>
      </w:r>
      <w:proofErr w:type="spellEnd"/>
      <w:r w:rsidRPr="00F9297B">
        <w:t xml:space="preserve"> Institute for Policy Studies "Grand bargain or bad idea? US relations with China and Taiwan," International Security, v. 40 #4, </w:t>
      </w:r>
      <w:proofErr w:type="gramStart"/>
      <w:r w:rsidRPr="00F9297B">
        <w:t>Spring</w:t>
      </w:r>
      <w:proofErr w:type="gramEnd"/>
      <w:r w:rsidRPr="00F9297B">
        <w:t xml:space="preserve"> 2016, p.178-191)\\BPS</w:t>
      </w:r>
    </w:p>
    <w:p w:rsidR="00E86074" w:rsidRPr="00E86074" w:rsidRDefault="00FB1CBF" w:rsidP="00E86074">
      <w:r>
        <w:t xml:space="preserve">Glaser nonetheless sees benefits in accommodating China on Taiwan. He opines that current Taiwan policy could precipitate a U.S.-China cold war, even though the United States has much greater economic interdependence with China than it did with the Soviet Union and even though China is more globalized today than the Soviet Union ever was. </w:t>
      </w:r>
      <w:r w:rsidRPr="00673F2F">
        <w:rPr>
          <w:rStyle w:val="StyleUnderline"/>
        </w:rPr>
        <w:t xml:space="preserve">He worries that </w:t>
      </w:r>
      <w:r w:rsidRPr="006E316F">
        <w:rPr>
          <w:rStyle w:val="StyleUnderline"/>
          <w:highlight w:val="cyan"/>
        </w:rPr>
        <w:t>the U.S. commitment to Taiwan will fuel an arms race, even though China is currently the only one racing</w:t>
      </w:r>
      <w:r>
        <w:t xml:space="preserve">.8 Glaser identifies </w:t>
      </w:r>
      <w:r w:rsidRPr="00673F2F">
        <w:rPr>
          <w:rStyle w:val="StyleUnderline"/>
        </w:rPr>
        <w:t>U.S. arms sales to Taiwan</w:t>
      </w:r>
      <w:r>
        <w:t xml:space="preserve"> as a major stumbling block for improving U.S.-China relations and winning the “hearts and minds of 1.3 billion people”(p.71). But the sales </w:t>
      </w:r>
      <w:r w:rsidRPr="00673F2F">
        <w:rPr>
          <w:rStyle w:val="StyleUnderline"/>
        </w:rPr>
        <w:t>have been defensive in</w:t>
      </w:r>
      <w:r>
        <w:rPr>
          <w:rStyle w:val="StyleUnderline"/>
        </w:rPr>
        <w:t xml:space="preserve"> </w:t>
      </w:r>
      <w:r w:rsidRPr="00673F2F">
        <w:rPr>
          <w:rStyle w:val="StyleUnderline"/>
        </w:rPr>
        <w:t>nature and limited in scale.</w:t>
      </w:r>
      <w:r>
        <w:t xml:space="preserve">9 Although the United States’ “six assurances” to Taiwan specify that arms sales not be suspended as a result of negotiations with Beijing, such </w:t>
      </w:r>
      <w:r w:rsidRPr="006E316F">
        <w:rPr>
          <w:rStyle w:val="StyleUnderline"/>
          <w:highlight w:val="cyan"/>
        </w:rPr>
        <w:t>sales have been slowed by U.S.</w:t>
      </w:r>
      <w:r w:rsidRPr="00673F2F">
        <w:rPr>
          <w:rStyle w:val="StyleUnderline"/>
        </w:rPr>
        <w:t xml:space="preserve"> bureaucratic considerations and budgetary debates in Taipei. Glaser does not mention how </w:t>
      </w:r>
      <w:r w:rsidRPr="00312006">
        <w:t xml:space="preserve">Barack </w:t>
      </w:r>
      <w:r w:rsidRPr="00673F2F">
        <w:rPr>
          <w:rStyle w:val="StyleUnderline"/>
        </w:rPr>
        <w:t>Obama</w:t>
      </w:r>
      <w:r w:rsidRPr="00312006">
        <w:t xml:space="preserve">’s administration </w:t>
      </w:r>
      <w:r w:rsidRPr="00673F2F">
        <w:rPr>
          <w:rStyle w:val="StyleUnderline"/>
        </w:rPr>
        <w:t xml:space="preserve">came too focused on strategic reassurance with China, including </w:t>
      </w:r>
      <w:r w:rsidRPr="006E316F">
        <w:rPr>
          <w:rStyle w:val="StyleUnderline"/>
          <w:highlight w:val="cyan"/>
        </w:rPr>
        <w:t>delaying arms sales to Taiwan</w:t>
      </w:r>
      <w:r w:rsidRPr="00673F2F">
        <w:rPr>
          <w:rStyle w:val="StyleUnderline"/>
        </w:rPr>
        <w:t xml:space="preserve"> and</w:t>
      </w:r>
      <w:r>
        <w:t xml:space="preserve">, controversially, </w:t>
      </w:r>
      <w:r w:rsidRPr="00673F2F">
        <w:rPr>
          <w:rStyle w:val="StyleUnderline"/>
        </w:rPr>
        <w:t xml:space="preserve">issuing a joint statement </w:t>
      </w:r>
      <w:r w:rsidRPr="006E316F">
        <w:rPr>
          <w:rStyle w:val="StyleUnderline"/>
          <w:highlight w:val="cyan"/>
        </w:rPr>
        <w:t>respecting Chinese “core interests.”</w:t>
      </w:r>
      <w:r>
        <w:t>10 Despite these efforts at accommodation, Chinese foreign policy became more assertive rather than more cooperative.</w:t>
      </w:r>
    </w:p>
    <w:p w:rsidR="00F234CE" w:rsidRDefault="00F234CE" w:rsidP="00F234CE">
      <w:pPr>
        <w:pStyle w:val="Heading2"/>
      </w:pPr>
      <w:r>
        <w:t>Relations</w:t>
      </w:r>
    </w:p>
    <w:p w:rsidR="00F234CE" w:rsidRDefault="00F234CE" w:rsidP="00F234CE"/>
    <w:p w:rsidR="00F234CE" w:rsidRDefault="00F234CE" w:rsidP="00F234CE">
      <w:pPr>
        <w:pStyle w:val="Heading3"/>
      </w:pPr>
      <w:r>
        <w:t>1nc relations</w:t>
      </w:r>
    </w:p>
    <w:p w:rsidR="00F234CE" w:rsidRDefault="00F234CE" w:rsidP="00F234CE"/>
    <w:p w:rsidR="00FB1CBF" w:rsidRDefault="00FB1CBF" w:rsidP="00FB1CBF">
      <w:pPr>
        <w:pStyle w:val="Heading4"/>
      </w:pPr>
      <w:r>
        <w:t>Taiwan disputes are resilient</w:t>
      </w:r>
    </w:p>
    <w:p w:rsidR="00FB1CBF" w:rsidRPr="001854E1" w:rsidRDefault="00FB1CBF" w:rsidP="00FB1CBF">
      <w:pPr>
        <w:rPr>
          <w:rStyle w:val="StyleUnderline"/>
          <w:u w:val="none"/>
        </w:rPr>
      </w:pPr>
      <w:proofErr w:type="spellStart"/>
      <w:r w:rsidRPr="00565F87">
        <w:rPr>
          <w:rStyle w:val="Style13ptBold"/>
        </w:rPr>
        <w:t>Lingwall</w:t>
      </w:r>
      <w:proofErr w:type="spellEnd"/>
      <w:r w:rsidRPr="00565F87">
        <w:rPr>
          <w:rStyle w:val="Style13ptBold"/>
        </w:rPr>
        <w:t xml:space="preserve"> 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http://www.worldaffairsjournal.org/content/opinion-taiwan-problem-if-it-aint-broke-dont-fix-it)\\BPS</w:t>
      </w:r>
    </w:p>
    <w:p w:rsidR="00FB1CBF" w:rsidRPr="006E316F" w:rsidRDefault="00FB1CBF" w:rsidP="00FB1CBF">
      <w:pPr>
        <w:rPr>
          <w:sz w:val="16"/>
        </w:rPr>
      </w:pPr>
      <w:r w:rsidRPr="00565F87">
        <w:rPr>
          <w:rStyle w:val="StyleUnderline"/>
        </w:rPr>
        <w:t>Nor should U.S. arms sales to Taiwan be regarded as a serious barrier to U.S.-China relations</w:t>
      </w:r>
      <w:r w:rsidRPr="006E316F">
        <w:rPr>
          <w:sz w:val="16"/>
        </w:rPr>
        <w:t>. The Taiwan Relations Act of 1979 stipulates that the United States will provide Taiwan with arms of a defense nature. Although China often uses the United States’ periodic decision to sell arms to Taiwan as a political ploy to suspend the Chinese military’s contact with the United States and stir up nationalistic sentiments, the issue needs to be put into perspective. While all arms are technically offensive in nature, the quantity and quality of the weapons Taiwan receives from the United States do little Taiwan’s offensive capabilities. For example, Taiwan purchases short-range fighter jets, air defense systems, and older-generation weapons.</w:t>
      </w:r>
    </w:p>
    <w:p w:rsidR="00FB1CBF" w:rsidRPr="006E316F" w:rsidRDefault="00FB1CBF" w:rsidP="00FB1CBF">
      <w:pPr>
        <w:rPr>
          <w:sz w:val="16"/>
        </w:rPr>
      </w:pPr>
      <w:r w:rsidRPr="006E316F">
        <w:rPr>
          <w:sz w:val="16"/>
        </w:rPr>
        <w:t>In addition, U.S. authorization to sell arms to Taiwan differs from the actual delivery of weapon systems. The United States has declined to provide the quality of weapons that Taiwan has requested from time to time. Moreover, Taiwan’s legislature has often failed to appropriate the funds necessary to purchase the quantity of weapons requested.</w:t>
      </w:r>
    </w:p>
    <w:p w:rsidR="00FB1CBF" w:rsidRPr="006E316F" w:rsidRDefault="00FB1CBF" w:rsidP="00FB1CBF">
      <w:pPr>
        <w:rPr>
          <w:sz w:val="16"/>
        </w:rPr>
      </w:pPr>
      <w:r w:rsidRPr="006E316F">
        <w:rPr>
          <w:sz w:val="16"/>
        </w:rPr>
        <w:t xml:space="preserve">Finally, </w:t>
      </w:r>
      <w:r w:rsidRPr="006E316F">
        <w:rPr>
          <w:rStyle w:val="StyleUnderline"/>
          <w:highlight w:val="cyan"/>
        </w:rPr>
        <w:t>China’s periodic suspensions of its military contacts with the United States have failed to inflict significant damage on</w:t>
      </w:r>
      <w:r w:rsidRPr="00565F87">
        <w:rPr>
          <w:rStyle w:val="StyleUnderline"/>
        </w:rPr>
        <w:t xml:space="preserve"> </w:t>
      </w:r>
      <w:r w:rsidRPr="006E316F">
        <w:rPr>
          <w:rStyle w:val="StyleUnderline"/>
          <w:highlight w:val="cyan"/>
        </w:rPr>
        <w:t xml:space="preserve">U.S.-China relations and relations are </w:t>
      </w:r>
      <w:r w:rsidRPr="006E316F">
        <w:rPr>
          <w:rStyle w:val="Emphasis"/>
          <w:highlight w:val="cyan"/>
        </w:rPr>
        <w:t>regularly quietly restored</w:t>
      </w:r>
      <w:r w:rsidRPr="006E316F">
        <w:rPr>
          <w:rStyle w:val="StyleUnderline"/>
          <w:highlight w:val="cyan"/>
        </w:rPr>
        <w:t xml:space="preserve"> once the political storm subsides</w:t>
      </w:r>
      <w:r w:rsidRPr="00565F87">
        <w:rPr>
          <w:rStyle w:val="StyleUnderline"/>
        </w:rPr>
        <w:t>. Beijing understands that Taiwan’s weaponry does not pose a serious threat to mainland China’s military</w:t>
      </w:r>
      <w:r w:rsidRPr="006E316F">
        <w:rPr>
          <w:sz w:val="16"/>
        </w:rPr>
        <w:t xml:space="preserve">. Bearing this in mind, it seems evident that </w:t>
      </w:r>
      <w:r w:rsidRPr="006E316F">
        <w:rPr>
          <w:rStyle w:val="StyleUnderline"/>
          <w:highlight w:val="cyan"/>
        </w:rPr>
        <w:t xml:space="preserve">U.S. arms sales to Taiwan act as </w:t>
      </w:r>
      <w:r w:rsidRPr="006E316F">
        <w:rPr>
          <w:rStyle w:val="Emphasis"/>
          <w:highlight w:val="cyan"/>
        </w:rPr>
        <w:t>mere political pretense</w:t>
      </w:r>
      <w:r w:rsidRPr="006E316F">
        <w:rPr>
          <w:rStyle w:val="StyleUnderline"/>
          <w:highlight w:val="cyan"/>
        </w:rPr>
        <w:t xml:space="preserve"> for China’s antagonistic behavior and are not serious</w:t>
      </w:r>
      <w:r w:rsidRPr="00FB1CBF">
        <w:rPr>
          <w:rStyle w:val="StyleUnderline"/>
        </w:rPr>
        <w:t xml:space="preserve"> obstacles</w:t>
      </w:r>
      <w:r w:rsidRPr="006E316F">
        <w:rPr>
          <w:sz w:val="16"/>
        </w:rPr>
        <w:t>.</w:t>
      </w:r>
    </w:p>
    <w:p w:rsidR="00FB1CBF" w:rsidRDefault="00FB1CBF" w:rsidP="00F234CE"/>
    <w:p w:rsidR="00FB1CBF" w:rsidRDefault="00FB1CBF" w:rsidP="00FB1CBF">
      <w:pPr>
        <w:pStyle w:val="Heading4"/>
      </w:pPr>
      <w:r>
        <w:t>Taiwan’s not key to relations – no spillover</w:t>
      </w:r>
    </w:p>
    <w:p w:rsidR="00FB1CBF" w:rsidRPr="00F9297B" w:rsidRDefault="00FB1CBF" w:rsidP="00FB1CBF">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FB1CBF" w:rsidRPr="00E519DD" w:rsidRDefault="00FB1CBF" w:rsidP="00F234CE">
      <w:pPr>
        <w:rPr>
          <w:sz w:val="16"/>
        </w:rPr>
      </w:pPr>
      <w:r w:rsidRPr="00673F2F">
        <w:rPr>
          <w:rStyle w:val="StyleUnderline"/>
        </w:rPr>
        <w:t>Points of friction in U.S.-China relations abound</w:t>
      </w:r>
      <w:r w:rsidRPr="00E519DD">
        <w:rPr>
          <w:sz w:val="16"/>
        </w:rPr>
        <w:t xml:space="preserve">—from </w:t>
      </w:r>
      <w:r w:rsidRPr="00673F2F">
        <w:rPr>
          <w:rStyle w:val="StyleUnderline"/>
        </w:rPr>
        <w:t>cyber espionage</w:t>
      </w:r>
      <w:r w:rsidRPr="00E519DD">
        <w:rPr>
          <w:sz w:val="16"/>
        </w:rPr>
        <w:t xml:space="preserve"> and </w:t>
      </w:r>
      <w:r w:rsidRPr="00673F2F">
        <w:rPr>
          <w:rStyle w:val="StyleUnderline"/>
        </w:rPr>
        <w:t>human rights</w:t>
      </w:r>
      <w:r w:rsidRPr="00E519DD">
        <w:rPr>
          <w:sz w:val="16"/>
        </w:rPr>
        <w:t xml:space="preserve"> to </w:t>
      </w:r>
      <w:r w:rsidRPr="00673F2F">
        <w:rPr>
          <w:rStyle w:val="StyleUnderline"/>
        </w:rPr>
        <w:t>trade disputes and</w:t>
      </w:r>
      <w:r w:rsidRPr="00E519DD">
        <w:rPr>
          <w:sz w:val="16"/>
        </w:rPr>
        <w:t xml:space="preserve"> </w:t>
      </w:r>
      <w:r w:rsidRPr="00673F2F">
        <w:rPr>
          <w:rStyle w:val="StyleUnderline"/>
        </w:rPr>
        <w:t>financial governance</w:t>
      </w:r>
      <w:r w:rsidRPr="00E519DD">
        <w:rPr>
          <w:sz w:val="16"/>
        </w:rPr>
        <w:t xml:space="preserve">. </w:t>
      </w:r>
      <w:r w:rsidRPr="00E519DD">
        <w:rPr>
          <w:rStyle w:val="StyleUnderline"/>
          <w:highlight w:val="cyan"/>
        </w:rPr>
        <w:t>Abandoning Taiwan will not stop Chinese military modernization</w:t>
      </w:r>
      <w:r w:rsidRPr="00E519DD">
        <w:rPr>
          <w:sz w:val="16"/>
        </w:rPr>
        <w:t xml:space="preserve">, </w:t>
      </w:r>
      <w:proofErr w:type="spellStart"/>
      <w:r w:rsidRPr="00673F2F">
        <w:rPr>
          <w:rStyle w:val="StyleUnderline"/>
        </w:rPr>
        <w:t>antiaccess</w:t>
      </w:r>
      <w:proofErr w:type="spellEnd"/>
      <w:r w:rsidRPr="00673F2F">
        <w:rPr>
          <w:rStyle w:val="StyleUnderline"/>
        </w:rPr>
        <w:t>/area denial development, or the targeting of U.S. bases in Japan and South Korea with Chinese missiles</w:t>
      </w:r>
      <w:r w:rsidRPr="00E519DD">
        <w:rPr>
          <w:sz w:val="16"/>
        </w:rPr>
        <w:t xml:space="preserve">.11 The United States has numerous reasons for conducting surveillance and freedom of navigation operations, so those </w:t>
      </w:r>
      <w:r w:rsidRPr="002938DC">
        <w:rPr>
          <w:rStyle w:val="StyleUnderline"/>
        </w:rPr>
        <w:t>activities Glaser identities as irritants to China would not end</w:t>
      </w:r>
      <w:r w:rsidRPr="00E519DD">
        <w:rPr>
          <w:sz w:val="16"/>
        </w:rPr>
        <w:t xml:space="preserve">, even if Taiwan were no longer a subject of disagreement. Foreign policy ambition in Beijing has outgrown the 1950s and 1990s cross-strait crises; </w:t>
      </w:r>
      <w:r w:rsidRPr="006E316F">
        <w:rPr>
          <w:rStyle w:val="StyleUnderline"/>
          <w:highlight w:val="cyan"/>
        </w:rPr>
        <w:t>Chinese internal debates tend to paint the U</w:t>
      </w:r>
      <w:r w:rsidRPr="002938DC">
        <w:rPr>
          <w:rStyle w:val="StyleUnderline"/>
        </w:rPr>
        <w:t xml:space="preserve">nited </w:t>
      </w:r>
      <w:r w:rsidRPr="006E316F">
        <w:rPr>
          <w:rStyle w:val="StyleUnderline"/>
          <w:highlight w:val="cyan"/>
        </w:rPr>
        <w:t>S</w:t>
      </w:r>
      <w:r w:rsidRPr="002938DC">
        <w:rPr>
          <w:rStyle w:val="StyleUnderline"/>
        </w:rPr>
        <w:t xml:space="preserve">tates </w:t>
      </w:r>
      <w:r w:rsidRPr="006E316F">
        <w:rPr>
          <w:rStyle w:val="StyleUnderline"/>
          <w:highlight w:val="cyan"/>
        </w:rPr>
        <w:t>as a global competitor</w:t>
      </w:r>
      <w:r w:rsidRPr="00E519DD">
        <w:rPr>
          <w:sz w:val="16"/>
        </w:rPr>
        <w:t xml:space="preserve">, </w:t>
      </w:r>
      <w:r w:rsidRPr="002938DC">
        <w:rPr>
          <w:rStyle w:val="StyleUnderline"/>
        </w:rPr>
        <w:t xml:space="preserve">benchmark U.S. </w:t>
      </w:r>
      <w:r w:rsidRPr="006E316F">
        <w:rPr>
          <w:rStyle w:val="StyleUnderline"/>
          <w:highlight w:val="cyan"/>
        </w:rPr>
        <w:t>global capabilities</w:t>
      </w:r>
      <w:r w:rsidRPr="00E519DD">
        <w:rPr>
          <w:sz w:val="16"/>
          <w:highlight w:val="cyan"/>
        </w:rPr>
        <w:t xml:space="preserve">, </w:t>
      </w:r>
      <w:r w:rsidRPr="006E316F">
        <w:rPr>
          <w:rStyle w:val="StyleUnderline"/>
          <w:highlight w:val="cyan"/>
        </w:rPr>
        <w:t>and derive legitimacy from contrasting Chinese political values with “Western” or “universal” values</w:t>
      </w:r>
      <w:r w:rsidRPr="00E519DD">
        <w:rPr>
          <w:sz w:val="16"/>
        </w:rPr>
        <w:t xml:space="preserve">.12 Glaser does not mention Chinese efforts at building up alternative institutions such as the Shanghai Cooperation Organization, Conference on Interaction and Confidence-Building Measures in Asia, </w:t>
      </w:r>
      <w:proofErr w:type="spellStart"/>
      <w:r w:rsidRPr="00E519DD">
        <w:rPr>
          <w:sz w:val="16"/>
        </w:rPr>
        <w:t>Boao</w:t>
      </w:r>
      <w:proofErr w:type="spellEnd"/>
      <w:r w:rsidRPr="00E519DD">
        <w:rPr>
          <w:sz w:val="16"/>
        </w:rPr>
        <w:t xml:space="preserve"> Forum for Asia, and Asian Infrastructure Investment Bank, or China using issues of historical animosity to drive a wedge between Japan and South Korea. </w:t>
      </w:r>
      <w:r w:rsidRPr="002938DC">
        <w:rPr>
          <w:rStyle w:val="StyleUnderline"/>
        </w:rPr>
        <w:t>He</w:t>
      </w:r>
      <w:r w:rsidRPr="00E519DD">
        <w:rPr>
          <w:sz w:val="16"/>
        </w:rPr>
        <w:t xml:space="preserve"> thus </w:t>
      </w:r>
      <w:r w:rsidRPr="002938DC">
        <w:rPr>
          <w:rStyle w:val="StyleUnderline"/>
        </w:rPr>
        <w:t xml:space="preserve">underestimates </w:t>
      </w:r>
      <w:r w:rsidRPr="00E519DD">
        <w:rPr>
          <w:rStyle w:val="StyleUnderline"/>
          <w:highlight w:val="cyan"/>
        </w:rPr>
        <w:t>the apparent Chinese strategy of not directly confronting the U</w:t>
      </w:r>
      <w:r w:rsidRPr="002938DC">
        <w:rPr>
          <w:rStyle w:val="StyleUnderline"/>
        </w:rPr>
        <w:t xml:space="preserve">nited </w:t>
      </w:r>
      <w:r w:rsidRPr="00E519DD">
        <w:rPr>
          <w:rStyle w:val="StyleUnderline"/>
          <w:highlight w:val="cyan"/>
        </w:rPr>
        <w:t>S</w:t>
      </w:r>
      <w:r w:rsidRPr="002938DC">
        <w:rPr>
          <w:rStyle w:val="StyleUnderline"/>
        </w:rPr>
        <w:t xml:space="preserve">tates </w:t>
      </w:r>
      <w:r w:rsidRPr="00E519DD">
        <w:rPr>
          <w:rStyle w:val="StyleUnderline"/>
          <w:highlight w:val="cyan"/>
        </w:rPr>
        <w:t>globally</w:t>
      </w:r>
      <w:r w:rsidRPr="00E519DD">
        <w:rPr>
          <w:sz w:val="16"/>
          <w:highlight w:val="cyan"/>
        </w:rPr>
        <w:t xml:space="preserve">, </w:t>
      </w:r>
      <w:r w:rsidRPr="00E519DD">
        <w:rPr>
          <w:rStyle w:val="StyleUnderline"/>
          <w:highlight w:val="cyan"/>
        </w:rPr>
        <w:t>while attempting to dilute U.S. alliances in Asia</w:t>
      </w:r>
      <w:r w:rsidRPr="00312006">
        <w:rPr>
          <w:rStyle w:val="StyleUnderline"/>
        </w:rPr>
        <w:t xml:space="preserve">, pursuing a Chinese-centered regional architecture, and </w:t>
      </w:r>
      <w:r w:rsidRPr="00E519DD">
        <w:rPr>
          <w:rStyle w:val="StyleUnderline"/>
          <w:highlight w:val="cyan"/>
        </w:rPr>
        <w:t>changing the status quo</w:t>
      </w:r>
      <w:r w:rsidRPr="00312006">
        <w:rPr>
          <w:rStyle w:val="StyleUnderline"/>
        </w:rPr>
        <w:t xml:space="preserve"> in maritime areas</w:t>
      </w:r>
      <w:r w:rsidRPr="00E519DD">
        <w:rPr>
          <w:sz w:val="16"/>
        </w:rPr>
        <w:t xml:space="preserve"> without going so far as to trigger constrictor a coherent balancing coalition.13</w:t>
      </w:r>
    </w:p>
    <w:p w:rsidR="00F234CE" w:rsidRDefault="00F234CE" w:rsidP="00F234CE">
      <w:pPr>
        <w:pStyle w:val="Heading4"/>
      </w:pPr>
      <w:r>
        <w:t>Engagement won’t alter military competition – that’s determined by doctrine and investment decisions</w:t>
      </w:r>
    </w:p>
    <w:p w:rsidR="00FB1CBF" w:rsidRPr="003714B1" w:rsidRDefault="00FB1CBF" w:rsidP="00FB1CBF">
      <w:r w:rsidRPr="009F383C">
        <w:rPr>
          <w:rStyle w:val="Style13ptBold"/>
        </w:rPr>
        <w:t>Jackson 15</w:t>
      </w:r>
      <w:r>
        <w:t xml:space="preserve"> (Dr. Van Jackson, Associate Professor in College of Security Studies at Daniel K. Inouye Asia-Pacific </w:t>
      </w:r>
      <w:proofErr w:type="spellStart"/>
      <w:r>
        <w:t>Cneter</w:t>
      </w:r>
      <w:proofErr w:type="spellEnd"/>
      <w:r>
        <w:t xml:space="preserve"> for Security Studies, specializes in Northeast Asia, "The Myth of a US-China Grand Bargain," The Diplomat, 8-6-15, http://thediplomat.com/2015/08/the-myth-of-a-us-china-grand-bargain/)\\BPS</w:t>
      </w:r>
    </w:p>
    <w:p w:rsidR="00FB1CBF" w:rsidRPr="009F383C" w:rsidRDefault="00FB1CBF" w:rsidP="00FB1CBF">
      <w:pPr>
        <w:rPr>
          <w:rStyle w:val="Emphasis"/>
        </w:rPr>
      </w:pPr>
      <w:r w:rsidRPr="00E519DD">
        <w:rPr>
          <w:sz w:val="16"/>
        </w:rPr>
        <w:t xml:space="preserve">Fourth, </w:t>
      </w:r>
      <w:r w:rsidRPr="00E519DD">
        <w:rPr>
          <w:rStyle w:val="Emphasis"/>
          <w:highlight w:val="cyan"/>
        </w:rPr>
        <w:t>there’s a defunct theory that’s been smuggled into arguments about changing Chinese behavior through U.S. accommodation</w:t>
      </w:r>
      <w:r w:rsidRPr="00E519DD">
        <w:rPr>
          <w:sz w:val="16"/>
          <w:highlight w:val="cyan"/>
        </w:rPr>
        <w:t>.</w:t>
      </w:r>
      <w:r w:rsidRPr="00E519DD">
        <w:rPr>
          <w:sz w:val="16"/>
        </w:rPr>
        <w:t xml:space="preserve"> Political scientists call it “</w:t>
      </w:r>
      <w:proofErr w:type="spellStart"/>
      <w:r w:rsidRPr="00E519DD">
        <w:rPr>
          <w:sz w:val="16"/>
        </w:rPr>
        <w:t>neofunctionalism</w:t>
      </w:r>
      <w:proofErr w:type="spellEnd"/>
      <w:r w:rsidRPr="00E519DD">
        <w:rPr>
          <w:sz w:val="16"/>
        </w:rPr>
        <w:t xml:space="preserve">,” a term rarely used these days, even though its spirit is pervasive in grand bargain arguments. </w:t>
      </w:r>
      <w:proofErr w:type="spellStart"/>
      <w:r w:rsidRPr="003714B1">
        <w:rPr>
          <w:rStyle w:val="StyleUnderline"/>
        </w:rPr>
        <w:t>Neofunctionalism</w:t>
      </w:r>
      <w:proofErr w:type="spellEnd"/>
      <w:r w:rsidRPr="00E519DD">
        <w:rPr>
          <w:sz w:val="16"/>
        </w:rPr>
        <w:t xml:space="preserve"> </w:t>
      </w:r>
      <w:r w:rsidRPr="009F383C">
        <w:rPr>
          <w:rStyle w:val="StyleUnderline"/>
        </w:rPr>
        <w:t>came about in the 1950s as a failed way to account for and push for European integration</w:t>
      </w:r>
      <w:r w:rsidRPr="00E519DD">
        <w:rPr>
          <w:sz w:val="16"/>
        </w:rPr>
        <w:t xml:space="preserve">. The basic idea </w:t>
      </w:r>
      <w:r w:rsidRPr="003714B1">
        <w:rPr>
          <w:rStyle w:val="StyleUnderline"/>
        </w:rPr>
        <w:t xml:space="preserve">involved an assumption that </w:t>
      </w:r>
      <w:r w:rsidRPr="00E519DD">
        <w:rPr>
          <w:rStyle w:val="StyleUnderline"/>
          <w:highlight w:val="cyan"/>
        </w:rPr>
        <w:t>low level and innocuous types of cooperation would “spillover”</w:t>
      </w:r>
      <w:r w:rsidRPr="00E519DD">
        <w:rPr>
          <w:sz w:val="16"/>
        </w:rPr>
        <w:t xml:space="preserve"> into still more and better quality cooperation. Comity among nations, it was thought, would be the eventual outcome of mundane socioeconomic interactions. But by the 1970s, </w:t>
      </w:r>
      <w:r w:rsidRPr="00E519DD">
        <w:rPr>
          <w:rStyle w:val="Emphasis"/>
          <w:highlight w:val="cyan"/>
        </w:rPr>
        <w:t>the theory had become largely discredited</w:t>
      </w:r>
      <w:r w:rsidRPr="009F383C">
        <w:rPr>
          <w:rStyle w:val="Emphasis"/>
        </w:rPr>
        <w:t>.</w:t>
      </w:r>
    </w:p>
    <w:p w:rsidR="00FB1CBF" w:rsidRPr="00E519DD" w:rsidRDefault="00FB1CBF" w:rsidP="00FB1CBF">
      <w:pPr>
        <w:rPr>
          <w:sz w:val="16"/>
        </w:rPr>
      </w:pPr>
      <w:r w:rsidRPr="00E519DD">
        <w:rPr>
          <w:sz w:val="16"/>
        </w:rPr>
        <w:t xml:space="preserve">Nevertheless, </w:t>
      </w:r>
      <w:r w:rsidRPr="009F383C">
        <w:rPr>
          <w:rStyle w:val="StyleUnderline"/>
        </w:rPr>
        <w:t xml:space="preserve">echoes of </w:t>
      </w:r>
      <w:proofErr w:type="spellStart"/>
      <w:r w:rsidRPr="009F383C">
        <w:rPr>
          <w:rStyle w:val="StyleUnderline"/>
        </w:rPr>
        <w:t>neofunctionalism</w:t>
      </w:r>
      <w:proofErr w:type="spellEnd"/>
      <w:r w:rsidRPr="009F383C">
        <w:rPr>
          <w:rStyle w:val="StyleUnderline"/>
        </w:rPr>
        <w:t xml:space="preserve"> remain in contemporary claims that properly calibrated</w:t>
      </w:r>
      <w:r w:rsidRPr="00E519DD">
        <w:rPr>
          <w:sz w:val="16"/>
        </w:rPr>
        <w:t xml:space="preserve"> restraint, accommodation, or appeasement can have a transformative effect on a relationship. Ironically, these arguments tend to come from scholars, not policymakers. </w:t>
      </w:r>
      <w:r w:rsidRPr="003714B1">
        <w:rPr>
          <w:rStyle w:val="StyleUnderline"/>
        </w:rPr>
        <w:t>The idea that the United States can induce China into resolving its East and South China Sea disputes by “giving” it Taiwan reflects precisely this type of expectation</w:t>
      </w:r>
      <w:r w:rsidRPr="00E519DD">
        <w:rPr>
          <w:sz w:val="16"/>
        </w:rPr>
        <w:t>, as do calls for the United States to make small concessions to China in hopes that it will enable a more stable situation.</w:t>
      </w:r>
    </w:p>
    <w:p w:rsidR="00FB1CBF" w:rsidRPr="00E519DD" w:rsidRDefault="00FB1CBF" w:rsidP="00FB1CBF">
      <w:pPr>
        <w:rPr>
          <w:sz w:val="16"/>
        </w:rPr>
      </w:pPr>
      <w:r w:rsidRPr="00E519DD">
        <w:rPr>
          <w:rStyle w:val="StyleUnderline"/>
          <w:highlight w:val="cyan"/>
        </w:rPr>
        <w:t>None of this means that accommodative gestures or strategies should be outright dismissed</w:t>
      </w:r>
      <w:r w:rsidRPr="00E519DD">
        <w:rPr>
          <w:sz w:val="16"/>
          <w:highlight w:val="cyan"/>
        </w:rPr>
        <w:t>.</w:t>
      </w:r>
      <w:r w:rsidRPr="00E519DD">
        <w:rPr>
          <w:sz w:val="16"/>
        </w:rPr>
        <w:t xml:space="preserve"> There were numerous periods of detente with the Soviet Union during the Cold War, and that rivalry was much more confrontational. </w:t>
      </w:r>
      <w:r w:rsidRPr="00E519DD">
        <w:rPr>
          <w:rStyle w:val="StyleUnderline"/>
          <w:highlight w:val="cyan"/>
        </w:rPr>
        <w:t>China and the U</w:t>
      </w:r>
      <w:r w:rsidRPr="009F383C">
        <w:rPr>
          <w:rStyle w:val="StyleUnderline"/>
        </w:rPr>
        <w:t xml:space="preserve">nited </w:t>
      </w:r>
      <w:r w:rsidRPr="00E519DD">
        <w:rPr>
          <w:rStyle w:val="StyleUnderline"/>
          <w:highlight w:val="cyan"/>
        </w:rPr>
        <w:t>S</w:t>
      </w:r>
      <w:r w:rsidRPr="009F383C">
        <w:rPr>
          <w:rStyle w:val="StyleUnderline"/>
        </w:rPr>
        <w:t>tates</w:t>
      </w:r>
      <w:r w:rsidRPr="00E519DD">
        <w:rPr>
          <w:sz w:val="16"/>
        </w:rPr>
        <w:t xml:space="preserve">, moreover, </w:t>
      </w:r>
      <w:r w:rsidRPr="00E519DD">
        <w:rPr>
          <w:rStyle w:val="StyleUnderline"/>
          <w:highlight w:val="cyan"/>
        </w:rPr>
        <w:t>have a number of overlapping</w:t>
      </w:r>
      <w:r w:rsidRPr="00E519DD">
        <w:rPr>
          <w:sz w:val="16"/>
        </w:rPr>
        <w:t>—not just conflicting—</w:t>
      </w:r>
      <w:r w:rsidRPr="00E519DD">
        <w:rPr>
          <w:rStyle w:val="StyleUnderline"/>
          <w:highlight w:val="cyan"/>
        </w:rPr>
        <w:t>interests</w:t>
      </w:r>
      <w:r w:rsidRPr="00E519DD">
        <w:rPr>
          <w:sz w:val="16"/>
          <w:highlight w:val="cyan"/>
        </w:rPr>
        <w:t>.</w:t>
      </w:r>
      <w:r w:rsidRPr="00E519DD">
        <w:rPr>
          <w:sz w:val="16"/>
        </w:rPr>
        <w:t xml:space="preserve"> I might even go as far as saying that </w:t>
      </w:r>
      <w:proofErr w:type="spellStart"/>
      <w:r w:rsidRPr="00E519DD">
        <w:rPr>
          <w:sz w:val="16"/>
        </w:rPr>
        <w:t>neofunctionalism</w:t>
      </w:r>
      <w:proofErr w:type="spellEnd"/>
      <w:r w:rsidRPr="00E519DD">
        <w:rPr>
          <w:sz w:val="16"/>
        </w:rPr>
        <w:t xml:space="preserve"> has a bit of a bad rap; there are times when trivial or non-costly forms of cooperation can lead to greater and deeper cooperation, but political scientists haven’t convincingly figured out what those conditions are.</w:t>
      </w:r>
    </w:p>
    <w:p w:rsidR="00FB1CBF" w:rsidRPr="00E519DD" w:rsidRDefault="00FB1CBF" w:rsidP="00FB1CBF">
      <w:pPr>
        <w:rPr>
          <w:sz w:val="16"/>
        </w:rPr>
      </w:pPr>
      <w:r w:rsidRPr="009F383C">
        <w:rPr>
          <w:rStyle w:val="StyleUnderline"/>
        </w:rPr>
        <w:t>But grand bargains rarely work. There’s</w:t>
      </w:r>
      <w:r w:rsidRPr="00E519DD">
        <w:rPr>
          <w:sz w:val="16"/>
        </w:rPr>
        <w:t xml:space="preserve"> a </w:t>
      </w:r>
      <w:r w:rsidRPr="009F383C">
        <w:rPr>
          <w:rStyle w:val="StyleUnderline"/>
        </w:rPr>
        <w:t xml:space="preserve">dangerous </w:t>
      </w:r>
      <w:proofErr w:type="spellStart"/>
      <w:r w:rsidRPr="009F383C">
        <w:rPr>
          <w:rStyle w:val="StyleUnderline"/>
        </w:rPr>
        <w:t>naivete</w:t>
      </w:r>
      <w:proofErr w:type="spellEnd"/>
      <w:r w:rsidRPr="009F383C">
        <w:rPr>
          <w:rStyle w:val="StyleUnderline"/>
        </w:rPr>
        <w:t xml:space="preserve"> in abandoning U.S. commitments</w:t>
      </w:r>
      <w:r w:rsidRPr="00E519DD">
        <w:rPr>
          <w:sz w:val="16"/>
        </w:rPr>
        <w:t xml:space="preserve"> on the hope that China will then be more willing to resolve its other disputes. And </w:t>
      </w:r>
      <w:r w:rsidRPr="009F383C">
        <w:rPr>
          <w:rStyle w:val="StyleUnderline"/>
        </w:rPr>
        <w:t>policies of accommodation will not suspend military competition because that involves more than present day concerns with surveillance overflight missions, territorial disputes, and current political commitments</w:t>
      </w:r>
      <w:r w:rsidRPr="00E519DD">
        <w:rPr>
          <w:sz w:val="16"/>
        </w:rPr>
        <w:t xml:space="preserve">. </w:t>
      </w:r>
      <w:r w:rsidRPr="00E519DD">
        <w:rPr>
          <w:rStyle w:val="StyleUnderline"/>
          <w:highlight w:val="cyan"/>
        </w:rPr>
        <w:t>Regardless of the policy</w:t>
      </w:r>
      <w:r w:rsidRPr="00E519DD">
        <w:rPr>
          <w:sz w:val="16"/>
        </w:rPr>
        <w:t xml:space="preserve"> and crisis management </w:t>
      </w:r>
      <w:r w:rsidRPr="00E519DD">
        <w:rPr>
          <w:rStyle w:val="StyleUnderline"/>
          <w:highlight w:val="cyan"/>
        </w:rPr>
        <w:t>decisions</w:t>
      </w:r>
      <w:r w:rsidRPr="00392FD2">
        <w:rPr>
          <w:rStyle w:val="StyleUnderline"/>
        </w:rPr>
        <w:t xml:space="preserve"> we make today,</w:t>
      </w:r>
      <w:r w:rsidRPr="00E519DD">
        <w:rPr>
          <w:sz w:val="16"/>
        </w:rPr>
        <w:t xml:space="preserve"> </w:t>
      </w:r>
      <w:r w:rsidRPr="00E519DD">
        <w:rPr>
          <w:rStyle w:val="StyleUnderline"/>
          <w:highlight w:val="cyan"/>
        </w:rPr>
        <w:t>military competition plays out over years and decades</w:t>
      </w:r>
      <w:r w:rsidRPr="00E519DD">
        <w:rPr>
          <w:sz w:val="16"/>
          <w:highlight w:val="cyan"/>
        </w:rPr>
        <w:t xml:space="preserve">; </w:t>
      </w:r>
      <w:r w:rsidRPr="00E519DD">
        <w:rPr>
          <w:rStyle w:val="Emphasis"/>
          <w:highlight w:val="cyan"/>
        </w:rPr>
        <w:t>it relates to force structure investment and doctrinal decisions that can’t be sacrificed for political promises</w:t>
      </w:r>
      <w:r w:rsidRPr="00E519DD">
        <w:rPr>
          <w:sz w:val="16"/>
          <w:highlight w:val="cyan"/>
        </w:rPr>
        <w:t>.</w:t>
      </w:r>
    </w:p>
    <w:p w:rsidR="00F234CE" w:rsidRPr="00E519DD" w:rsidRDefault="00FB1CBF" w:rsidP="00F234CE">
      <w:pPr>
        <w:rPr>
          <w:color w:val="FF0000"/>
          <w:sz w:val="16"/>
        </w:rPr>
      </w:pPr>
      <w:r w:rsidRPr="00392FD2">
        <w:rPr>
          <w:rStyle w:val="StyleUnderline"/>
        </w:rPr>
        <w:t>China’s concerns will only be assuaged when the United States divests of the military force structure that makes it possible to project power globally</w:t>
      </w:r>
      <w:r w:rsidRPr="00E519DD">
        <w:rPr>
          <w:sz w:val="16"/>
        </w:rPr>
        <w:t>, uphold its commitments, and bolster the regional order. The U.S. military will be unable to pursue such a course as long as China maintains openly expansionist geopolitical ambitions and a force structure designed to achieve it. Competition, it seems, is the logic of the situation. We ignore that at our own peril.</w:t>
      </w:r>
    </w:p>
    <w:p w:rsidR="00FB1CBF" w:rsidRDefault="00FB1CBF" w:rsidP="00FB1CBF">
      <w:pPr>
        <w:pStyle w:val="Heading4"/>
      </w:pPr>
      <w:r>
        <w:t>Post-plan US counterbalancing freaks out China</w:t>
      </w:r>
    </w:p>
    <w:p w:rsidR="00FB1CBF" w:rsidRDefault="00FB1CBF" w:rsidP="00FB1CBF">
      <w:r w:rsidRPr="00AF1834">
        <w:rPr>
          <w:rStyle w:val="Style13ptBold"/>
        </w:rPr>
        <w:t>Roy 15</w:t>
      </w:r>
      <w:r>
        <w:t xml:space="preserve"> (Denny, </w:t>
      </w:r>
      <w:proofErr w:type="spellStart"/>
      <w:r>
        <w:t>Ph.D</w:t>
      </w:r>
      <w:proofErr w:type="spellEnd"/>
      <w:r>
        <w:t xml:space="preserve"> </w:t>
      </w:r>
      <w:proofErr w:type="spellStart"/>
      <w:r>
        <w:t>Polisci</w:t>
      </w:r>
      <w:proofErr w:type="spellEnd"/>
      <w:r>
        <w:t>, Senior Fellow and Supervisor of POSCO at East-West Center, "Trading away Taiwan is no bargain for the USA," Pacific Net Forum, Pacific Forum CSIS, 6/23/15, https://csis-prod.s3.amazonaws.com/s3fs-public/legacy_files/files/publication/Pac1537.pdf)\\BPS</w:t>
      </w:r>
    </w:p>
    <w:p w:rsidR="00FB1CBF" w:rsidRPr="00E519DD" w:rsidRDefault="00FB1CBF" w:rsidP="00FB1CBF">
      <w:pPr>
        <w:rPr>
          <w:sz w:val="16"/>
        </w:rPr>
      </w:pPr>
      <w:r w:rsidRPr="00E519DD">
        <w:rPr>
          <w:sz w:val="16"/>
        </w:rPr>
        <w:t xml:space="preserve">Ultimately, </w:t>
      </w:r>
      <w:r w:rsidRPr="00471B3E">
        <w:rPr>
          <w:rStyle w:val="StyleUnderline"/>
        </w:rPr>
        <w:t xml:space="preserve">Glaser’s idea founders on the contradiction between assuring China and assuring allies who fear China. </w:t>
      </w:r>
      <w:r w:rsidRPr="00E519DD">
        <w:rPr>
          <w:sz w:val="16"/>
        </w:rPr>
        <w:t xml:space="preserve"> </w:t>
      </w:r>
      <w:r w:rsidRPr="00471B3E">
        <w:rPr>
          <w:rStyle w:val="StyleUnderline"/>
        </w:rPr>
        <w:t xml:space="preserve">Admitting that </w:t>
      </w:r>
      <w:r w:rsidRPr="00E519DD">
        <w:rPr>
          <w:rStyle w:val="StyleUnderline"/>
          <w:highlight w:val="cyan"/>
        </w:rPr>
        <w:t>regional confidence in US reliability would suffer if Washington stopped supporting Taiwan</w:t>
      </w:r>
      <w:r w:rsidRPr="00471B3E">
        <w:rPr>
          <w:rStyle w:val="StyleUnderline"/>
        </w:rPr>
        <w:t xml:space="preserve">, Glaser argues that </w:t>
      </w:r>
      <w:r w:rsidRPr="00E519DD">
        <w:rPr>
          <w:rStyle w:val="StyleUnderline"/>
          <w:highlight w:val="cyan"/>
        </w:rPr>
        <w:t>Washington would need to compensate for this reputational setback by increasing US military forces in the region</w:t>
      </w:r>
      <w:r w:rsidRPr="00471B3E">
        <w:rPr>
          <w:rStyle w:val="StyleUnderline"/>
        </w:rPr>
        <w:t>, investing in stronger capabilities, and deepening ties between US and allied military commands.  These compensatory moves</w:t>
      </w:r>
      <w:r w:rsidRPr="00E519DD">
        <w:rPr>
          <w:sz w:val="16"/>
        </w:rPr>
        <w:t xml:space="preserve">, however, </w:t>
      </w:r>
      <w:r w:rsidRPr="00471B3E">
        <w:rPr>
          <w:rStyle w:val="StyleUnderline"/>
        </w:rPr>
        <w:t>would go a long way toward reviving the very fears that the “grand bargain” was intended to alleviate.</w:t>
      </w:r>
      <w:r w:rsidRPr="00E519DD">
        <w:rPr>
          <w:sz w:val="16"/>
        </w:rPr>
        <w:t xml:space="preserve">  It is questionable that China would feel much more secure if the price of gaining control over Taiwan was a permanently stronger US military presence in the region. </w:t>
      </w:r>
    </w:p>
    <w:p w:rsidR="00FB1CBF" w:rsidRPr="00E519DD" w:rsidRDefault="00FB1CBF" w:rsidP="00FB1CBF">
      <w:pPr>
        <w:rPr>
          <w:sz w:val="16"/>
        </w:rPr>
      </w:pPr>
      <w:r w:rsidRPr="00471B3E">
        <w:rPr>
          <w:rStyle w:val="StyleUnderline"/>
        </w:rPr>
        <w:t xml:space="preserve">Glaser’s view of </w:t>
      </w:r>
      <w:r w:rsidRPr="00E519DD">
        <w:rPr>
          <w:rStyle w:val="StyleUnderline"/>
          <w:highlight w:val="cyan"/>
        </w:rPr>
        <w:t>the protection of a democratic Taiwan as superfluous rather than intrinsic to America’s “longstanding military security role in East Asia”</w:t>
      </w:r>
      <w:r w:rsidRPr="00471B3E">
        <w:rPr>
          <w:rStyle w:val="StyleUnderline"/>
        </w:rPr>
        <w:t xml:space="preserve"> is erroneous</w:t>
      </w:r>
      <w:r w:rsidRPr="00E519DD">
        <w:rPr>
          <w:sz w:val="16"/>
        </w:rPr>
        <w:t xml:space="preserve">.  Therefore a bargaining away of US support for Taiwan – especially for a doubtful payoff – is no way to strengthen America’s regional leadership. </w:t>
      </w:r>
    </w:p>
    <w:p w:rsidR="00FB1CBF" w:rsidRDefault="00FB1CBF" w:rsidP="00F234CE"/>
    <w:p w:rsidR="00E86074" w:rsidRPr="00740532" w:rsidRDefault="00E86074" w:rsidP="00E86074">
      <w:pPr>
        <w:pStyle w:val="Heading4"/>
        <w:rPr>
          <w:rFonts w:cs="Times New Roman"/>
        </w:rPr>
      </w:pPr>
      <w:r>
        <w:rPr>
          <w:rFonts w:cs="Times New Roman"/>
        </w:rPr>
        <w:t>Nuclear weapons and shared interests prevent war</w:t>
      </w:r>
    </w:p>
    <w:p w:rsidR="00E86074" w:rsidRDefault="00E86074" w:rsidP="00E86074">
      <w:pPr>
        <w:rPr>
          <w:rStyle w:val="Style13ptBold"/>
        </w:rPr>
      </w:pPr>
      <w:r w:rsidRPr="00740532">
        <w:rPr>
          <w:rStyle w:val="Style13ptBold"/>
        </w:rPr>
        <w:t xml:space="preserve">Seng, </w:t>
      </w:r>
      <w:r>
        <w:rPr>
          <w:rStyle w:val="Style13ptBold"/>
        </w:rPr>
        <w:t>16</w:t>
      </w:r>
      <w:r w:rsidRPr="007C3E13">
        <w:t>- Senior Reporter with MediaCorp Press Ltd</w:t>
      </w:r>
      <w:r>
        <w:t xml:space="preserve"> at Today Online (Tang, “</w:t>
      </w:r>
      <w:r w:rsidRPr="00A82FD1">
        <w:t>Strategic constraints keep risk of China-US conflict low</w:t>
      </w:r>
      <w:r>
        <w:t>,” Today (Singapore), 1/14/2016,</w:t>
      </w:r>
      <w:r w:rsidRPr="00A82FD1">
        <w:t xml:space="preserve"> </w:t>
      </w:r>
      <w:r w:rsidRPr="00740532">
        <w:t>LexisNexis® Academic</w:t>
      </w:r>
      <w:r>
        <w:t>)//DK</w:t>
      </w:r>
    </w:p>
    <w:p w:rsidR="00E86074" w:rsidRPr="00E519DD" w:rsidRDefault="00E86074" w:rsidP="00E86074">
      <w:pPr>
        <w:rPr>
          <w:sz w:val="16"/>
        </w:rPr>
      </w:pPr>
      <w:r w:rsidRPr="00E519DD">
        <w:rPr>
          <w:sz w:val="16"/>
        </w:rPr>
        <w:t xml:space="preserve">Tang Chee Seng January 14, </w:t>
      </w:r>
      <w:proofErr w:type="gramStart"/>
      <w:r w:rsidRPr="00E519DD">
        <w:rPr>
          <w:sz w:val="16"/>
        </w:rPr>
        <w:t>2016  (</w:t>
      </w:r>
      <w:proofErr w:type="gramEnd"/>
      <w:r w:rsidRPr="00E519DD">
        <w:rPr>
          <w:sz w:val="16"/>
        </w:rPr>
        <w:t>Singapore)  Thursday APM Edition, BYLINE: - SECTION: CIP; World; Pg. 35 " &amp;amp; Library Solutions," No Publication, http://www.lexisnexis.com.proxy.lib.umich.edu/hottopics/lnacademic/</w:t>
      </w:r>
    </w:p>
    <w:p w:rsidR="00E86074" w:rsidRPr="00E519DD" w:rsidRDefault="00E86074" w:rsidP="00E86074">
      <w:pPr>
        <w:rPr>
          <w:sz w:val="16"/>
        </w:rPr>
      </w:pPr>
      <w:r w:rsidRPr="00E519DD">
        <w:rPr>
          <w:sz w:val="16"/>
        </w:rPr>
        <w:t xml:space="preserve">SINGAPORE - </w:t>
      </w:r>
      <w:r w:rsidRPr="00740532">
        <w:rPr>
          <w:rStyle w:val="StyleUnderline"/>
        </w:rPr>
        <w:t xml:space="preserve">The </w:t>
      </w:r>
      <w:r w:rsidRPr="00E519DD">
        <w:rPr>
          <w:rStyle w:val="StyleUnderline"/>
          <w:highlight w:val="cyan"/>
        </w:rPr>
        <w:t>risk of imminent conflict between China and the U</w:t>
      </w:r>
      <w:r w:rsidRPr="00740532">
        <w:rPr>
          <w:rStyle w:val="StyleUnderline"/>
        </w:rPr>
        <w:t xml:space="preserve">nited </w:t>
      </w:r>
      <w:r w:rsidRPr="00E519DD">
        <w:rPr>
          <w:rStyle w:val="StyleUnderline"/>
          <w:highlight w:val="cyan"/>
        </w:rPr>
        <w:t>S</w:t>
      </w:r>
      <w:r w:rsidRPr="00740532">
        <w:rPr>
          <w:rStyle w:val="StyleUnderline"/>
        </w:rPr>
        <w:t xml:space="preserve">tates </w:t>
      </w:r>
      <w:r w:rsidRPr="00E519DD">
        <w:rPr>
          <w:rStyle w:val="StyleUnderline"/>
          <w:highlight w:val="cyan"/>
        </w:rPr>
        <w:t>is low</w:t>
      </w:r>
      <w:r w:rsidRPr="00740532">
        <w:rPr>
          <w:rStyle w:val="StyleUnderline"/>
        </w:rPr>
        <w:t xml:space="preserve"> because of the geographic limitations on their conventional forces, nuclear deterrence, and the shared strategic objectives between the two countries, said an expert on Sino-US relations yesterday.</w:t>
      </w:r>
    </w:p>
    <w:p w:rsidR="00E86074" w:rsidRPr="00740532" w:rsidRDefault="00E86074" w:rsidP="00E86074">
      <w:pPr>
        <w:rPr>
          <w:rStyle w:val="Emphasis"/>
        </w:rPr>
      </w:pPr>
      <w:r w:rsidRPr="00E519DD">
        <w:rPr>
          <w:sz w:val="16"/>
        </w:rPr>
        <w:t xml:space="preserve">Speaking during a lecture held under the auspices of the Tan Chin Tuan Chinese Culture and </w:t>
      </w:r>
      <w:proofErr w:type="spellStart"/>
      <w:r w:rsidRPr="00E519DD">
        <w:rPr>
          <w:sz w:val="16"/>
        </w:rPr>
        <w:t>Civilisation</w:t>
      </w:r>
      <w:proofErr w:type="spellEnd"/>
      <w:r w:rsidRPr="00E519DD">
        <w:rPr>
          <w:sz w:val="16"/>
        </w:rPr>
        <w:t xml:space="preserve"> </w:t>
      </w:r>
      <w:proofErr w:type="spellStart"/>
      <w:r w:rsidRPr="00E519DD">
        <w:rPr>
          <w:sz w:val="16"/>
        </w:rPr>
        <w:t>Programme</w:t>
      </w:r>
      <w:proofErr w:type="spellEnd"/>
      <w:r w:rsidRPr="00E519DD">
        <w:rPr>
          <w:sz w:val="16"/>
        </w:rPr>
        <w:t xml:space="preserve"> at Yale-NUS College, </w:t>
      </w:r>
      <w:r w:rsidRPr="00740532">
        <w:rPr>
          <w:rStyle w:val="StyleUnderline"/>
        </w:rPr>
        <w:t>Professor Bates Gill, Visiting Professor of the US Studies Centre at the University of Sydney, explained that China's geo-strategic position is not particularly advantageous</w:t>
      </w:r>
      <w:r w:rsidRPr="00E519DD">
        <w:rPr>
          <w:sz w:val="16"/>
        </w:rPr>
        <w:t xml:space="preserve">. </w:t>
      </w:r>
      <w:r w:rsidRPr="00740532">
        <w:rPr>
          <w:rStyle w:val="StyleUnderline"/>
        </w:rPr>
        <w:t xml:space="preserve">Not only due to the fact that </w:t>
      </w:r>
      <w:r w:rsidRPr="00E519DD">
        <w:rPr>
          <w:rStyle w:val="StyleUnderline"/>
          <w:highlight w:val="cyan"/>
        </w:rPr>
        <w:t xml:space="preserve">four of its closest </w:t>
      </w:r>
      <w:proofErr w:type="spellStart"/>
      <w:r w:rsidRPr="00E519DD">
        <w:rPr>
          <w:rStyle w:val="StyleUnderline"/>
          <w:highlight w:val="cyan"/>
        </w:rPr>
        <w:t>neighbours</w:t>
      </w:r>
      <w:proofErr w:type="spellEnd"/>
      <w:r w:rsidRPr="00E519DD">
        <w:rPr>
          <w:rStyle w:val="StyleUnderline"/>
          <w:highlight w:val="cyan"/>
        </w:rPr>
        <w:t xml:space="preserve"> South Korea, Japan, the Philippines and Thailand, are US treaty allies</w:t>
      </w:r>
      <w:r w:rsidRPr="00740532">
        <w:rPr>
          <w:rStyle w:val="StyleUnderline"/>
        </w:rPr>
        <w:t xml:space="preserve">, but also because its sea-borne import and export routes are vulnerable to attack or disruption. At the same time, </w:t>
      </w:r>
      <w:r w:rsidRPr="00E519DD">
        <w:rPr>
          <w:rStyle w:val="Emphasis"/>
          <w:highlight w:val="cyan"/>
        </w:rPr>
        <w:t>both countries have a significant nuclear arsenal and this is also a key factor holding them back from full-scale conflict.</w:t>
      </w:r>
    </w:p>
    <w:p w:rsidR="00E86074" w:rsidRPr="00E519DD" w:rsidRDefault="00E86074" w:rsidP="00E86074">
      <w:pPr>
        <w:rPr>
          <w:sz w:val="16"/>
        </w:rPr>
      </w:pPr>
      <w:r w:rsidRPr="00E519DD">
        <w:rPr>
          <w:sz w:val="16"/>
        </w:rPr>
        <w:t xml:space="preserve">"China's (nuclear) capability is growing stronger with each passing year, and </w:t>
      </w:r>
      <w:r w:rsidRPr="00740532">
        <w:rPr>
          <w:rStyle w:val="StyleUnderline"/>
        </w:rPr>
        <w:t xml:space="preserve">in the harsh logic of nuclear weapons, it is probably a </w:t>
      </w:r>
      <w:proofErr w:type="spellStart"/>
      <w:r w:rsidRPr="00740532">
        <w:rPr>
          <w:rStyle w:val="StyleUnderline"/>
        </w:rPr>
        <w:t>stabilising</w:t>
      </w:r>
      <w:proofErr w:type="spellEnd"/>
      <w:r w:rsidRPr="00740532">
        <w:rPr>
          <w:rStyle w:val="StyleUnderline"/>
        </w:rPr>
        <w:t xml:space="preserve"> factor in US-China relations," said Prof Gill, who is also a director at China Matters, a not-for-profit advisory based in Sydney</w:t>
      </w:r>
      <w:r w:rsidRPr="00E519DD">
        <w:rPr>
          <w:sz w:val="16"/>
        </w:rPr>
        <w:t>.</w:t>
      </w:r>
    </w:p>
    <w:p w:rsidR="00E86074" w:rsidRPr="00740532" w:rsidRDefault="00E86074" w:rsidP="00E86074">
      <w:pPr>
        <w:rPr>
          <w:rStyle w:val="StyleUnderline"/>
        </w:rPr>
      </w:pPr>
      <w:r w:rsidRPr="00E519DD">
        <w:rPr>
          <w:sz w:val="16"/>
        </w:rPr>
        <w:t xml:space="preserve">But above all, he stressed, </w:t>
      </w:r>
      <w:r w:rsidRPr="00740532">
        <w:rPr>
          <w:rStyle w:val="StyleUnderline"/>
        </w:rPr>
        <w:t>both countries do share common strategic objectives. "The US and China do share common aims: Combating violent extremism, limiting nuclear proliferation, bolstering the global economy, (and) mitigating climate change ... Most importantly, they share the goal of avoiding an overt US-China conflict," said the professor.</w:t>
      </w:r>
    </w:p>
    <w:p w:rsidR="00E86074" w:rsidRPr="00E519DD" w:rsidRDefault="00E86074" w:rsidP="00E86074">
      <w:pPr>
        <w:rPr>
          <w:sz w:val="16"/>
        </w:rPr>
      </w:pPr>
      <w:r w:rsidRPr="00E519DD">
        <w:rPr>
          <w:sz w:val="16"/>
        </w:rPr>
        <w:t>Yet, Prof Gill cautioned, there is always the possibility for inadvertent conflict between Washington and Beijing - particularly when it comes to the issue of China's territorial disputes with US allies like Japan or the Philippines in the East China Sea and the South China Sea, respectively. If a US treaty ally in the region acts well beyond what Washington wants to see, it may drag the US into a conflict that it does not want with China, he warned.</w:t>
      </w:r>
    </w:p>
    <w:p w:rsidR="00E86074" w:rsidRPr="00E519DD" w:rsidRDefault="00E86074" w:rsidP="00E86074">
      <w:pPr>
        <w:rPr>
          <w:sz w:val="16"/>
        </w:rPr>
      </w:pPr>
      <w:r w:rsidRPr="00E519DD">
        <w:rPr>
          <w:sz w:val="16"/>
        </w:rPr>
        <w:t xml:space="preserve">China has been operating ships within Japanese territorial waters near the </w:t>
      </w:r>
      <w:proofErr w:type="spellStart"/>
      <w:r w:rsidRPr="00E519DD">
        <w:rPr>
          <w:sz w:val="16"/>
        </w:rPr>
        <w:t>Senkaku</w:t>
      </w:r>
      <w:proofErr w:type="spellEnd"/>
      <w:r w:rsidRPr="00E519DD">
        <w:rPr>
          <w:sz w:val="16"/>
        </w:rPr>
        <w:t xml:space="preserve"> Islands, claiming the islands as </w:t>
      </w:r>
      <w:proofErr w:type="spellStart"/>
      <w:r w:rsidRPr="00E519DD">
        <w:rPr>
          <w:sz w:val="16"/>
        </w:rPr>
        <w:t>Diaoyu</w:t>
      </w:r>
      <w:proofErr w:type="spellEnd"/>
      <w:r w:rsidRPr="00E519DD">
        <w:rPr>
          <w:sz w:val="16"/>
        </w:rPr>
        <w:t>, as well as carrying out land reclamation work in the disputed Spratly Islands in the South China Sea.</w:t>
      </w:r>
    </w:p>
    <w:p w:rsidR="00E86074" w:rsidRPr="00740532" w:rsidRDefault="00E86074" w:rsidP="00E86074">
      <w:pPr>
        <w:rPr>
          <w:rStyle w:val="StyleUnderline"/>
        </w:rPr>
      </w:pPr>
      <w:r w:rsidRPr="00E519DD">
        <w:rPr>
          <w:sz w:val="16"/>
        </w:rPr>
        <w:t xml:space="preserve">Fortunately, as Prof Gill observed yesterday, </w:t>
      </w:r>
      <w:r w:rsidRPr="00E519DD">
        <w:rPr>
          <w:rStyle w:val="StyleUnderline"/>
          <w:highlight w:val="cyan"/>
        </w:rPr>
        <w:t>Washington has so far been able to urge restraint upon its allies - such as Japan</w:t>
      </w:r>
      <w:r w:rsidRPr="00740532">
        <w:rPr>
          <w:rStyle w:val="StyleUnderline"/>
        </w:rPr>
        <w:t xml:space="preserve">, Taiwan and, increasingly, the Philippines. Similarly, </w:t>
      </w:r>
      <w:r w:rsidRPr="00E519DD">
        <w:rPr>
          <w:rStyle w:val="StyleUnderline"/>
          <w:highlight w:val="cyan"/>
        </w:rPr>
        <w:t>China has also acted very cautiously in handling its disputes with US allies</w:t>
      </w:r>
      <w:r w:rsidRPr="00740532">
        <w:rPr>
          <w:rStyle w:val="StyleUnderline"/>
        </w:rPr>
        <w:t>.</w:t>
      </w:r>
    </w:p>
    <w:p w:rsidR="004C3D4D" w:rsidRDefault="004C3D4D" w:rsidP="00F234CE"/>
    <w:p w:rsidR="004C3D4D" w:rsidRDefault="004C3D4D" w:rsidP="004C3D4D">
      <w:pPr>
        <w:pStyle w:val="Heading4"/>
      </w:pPr>
      <w:r>
        <w:t>Economic interdependence and decreasing territorial value prevents war</w:t>
      </w:r>
    </w:p>
    <w:p w:rsidR="004C3D4D" w:rsidRDefault="004C3D4D" w:rsidP="004C3D4D">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39-40)</w:t>
      </w:r>
    </w:p>
    <w:p w:rsidR="004C3D4D" w:rsidRPr="00E519DD" w:rsidRDefault="004C3D4D" w:rsidP="004C3D4D">
      <w:pPr>
        <w:rPr>
          <w:sz w:val="16"/>
        </w:rPr>
      </w:pPr>
      <w:r w:rsidRPr="00E519DD">
        <w:rPr>
          <w:sz w:val="16"/>
        </w:rPr>
        <w:t xml:space="preserve">Fortunately, in the case of China's ongoing rise, there are several reasons to doubt these two arguments. </w:t>
      </w:r>
      <w:r w:rsidRPr="00C11F84">
        <w:rPr>
          <w:rStyle w:val="StyleUnderline"/>
        </w:rPr>
        <w:t xml:space="preserve">The kinds of </w:t>
      </w:r>
      <w:r w:rsidRPr="00E519DD">
        <w:rPr>
          <w:rStyle w:val="StyleUnderline"/>
          <w:highlight w:val="cyan"/>
        </w:rPr>
        <w:t xml:space="preserve">temptations that led to great power wars during previous power transitions are </w:t>
      </w:r>
      <w:r w:rsidRPr="00E519DD">
        <w:rPr>
          <w:rStyle w:val="StyleUnderline"/>
        </w:rPr>
        <w:t>much</w:t>
      </w:r>
      <w:r w:rsidRPr="00E519DD">
        <w:rPr>
          <w:rStyle w:val="StyleUnderline"/>
          <w:highlight w:val="cyan"/>
        </w:rPr>
        <w:t xml:space="preserve"> less prominent in Asia</w:t>
      </w:r>
      <w:r w:rsidRPr="00E519DD">
        <w:rPr>
          <w:sz w:val="16"/>
          <w:highlight w:val="cyan"/>
        </w:rPr>
        <w:t xml:space="preserve"> </w:t>
      </w:r>
      <w:r w:rsidRPr="00E519DD">
        <w:rPr>
          <w:rStyle w:val="StyleUnderline"/>
          <w:highlight w:val="cyan"/>
        </w:rPr>
        <w:t>today</w:t>
      </w:r>
      <w:r w:rsidRPr="00E519DD">
        <w:rPr>
          <w:sz w:val="16"/>
        </w:rPr>
        <w:t xml:space="preserve"> than they were in the Western Hemisphere and Asia in the past. </w:t>
      </w:r>
      <w:r w:rsidRPr="00C11F84">
        <w:rPr>
          <w:rStyle w:val="StyleUnderline"/>
        </w:rPr>
        <w:t xml:space="preserve">Substantial </w:t>
      </w:r>
      <w:r w:rsidRPr="00E519DD">
        <w:rPr>
          <w:rStyle w:val="StyleUnderline"/>
          <w:highlight w:val="cyan"/>
        </w:rPr>
        <w:t>changes in global economics and politics have made the current international system more robust</w:t>
      </w:r>
      <w:r w:rsidRPr="00C11F84">
        <w:rPr>
          <w:rStyle w:val="StyleUnderline"/>
        </w:rPr>
        <w:t xml:space="preserve"> </w:t>
      </w:r>
      <w:r w:rsidRPr="00E519DD">
        <w:rPr>
          <w:sz w:val="16"/>
        </w:rPr>
        <w:t xml:space="preserve">than previous systems. </w:t>
      </w:r>
      <w:r w:rsidRPr="00C11F84">
        <w:rPr>
          <w:rStyle w:val="StyleUnderline"/>
        </w:rPr>
        <w:t>Broader economic trends have made territorial conquest of colonies less tempting, and changes in both economics and weaponry have decreased the need for invasion</w:t>
      </w:r>
      <w:r w:rsidRPr="00E519DD">
        <w:rPr>
          <w:sz w:val="16"/>
        </w:rPr>
        <w:t xml:space="preserve"> and conquest of either peer competitors or their smaller allies. Furthermore, </w:t>
      </w:r>
      <w:r w:rsidRPr="00C11F84">
        <w:rPr>
          <w:rStyle w:val="StyleUnderline"/>
        </w:rPr>
        <w:t>the institutions set up</w:t>
      </w:r>
      <w:r w:rsidRPr="00E519DD">
        <w:rPr>
          <w:sz w:val="16"/>
        </w:rPr>
        <w:t xml:space="preserve"> by the United States and its allies </w:t>
      </w:r>
      <w:r w:rsidRPr="00C11F84">
        <w:rPr>
          <w:rStyle w:val="StyleUnderline"/>
        </w:rPr>
        <w:t>after World War II were beneficial</w:t>
      </w:r>
      <w:r w:rsidRPr="00E519DD">
        <w:rPr>
          <w:sz w:val="16"/>
        </w:rPr>
        <w:t xml:space="preserve"> not just to themselves but t</w:t>
      </w:r>
      <w:r w:rsidRPr="00C11F84">
        <w:rPr>
          <w:rStyle w:val="StyleUnderline"/>
        </w:rPr>
        <w:t xml:space="preserve">o all states willing to open up their economies to a rule-based global order. </w:t>
      </w:r>
      <w:r w:rsidRPr="00E519DD">
        <w:rPr>
          <w:rStyle w:val="StyleUnderline"/>
          <w:highlight w:val="cyan"/>
        </w:rPr>
        <w:t>No country has benefited from that global order more than China</w:t>
      </w:r>
      <w:r w:rsidRPr="00E519DD">
        <w:rPr>
          <w:sz w:val="16"/>
        </w:rPr>
        <w:t xml:space="preserve">, particularly since it joined the World Trade Organization (WTO) in 2001. </w:t>
      </w:r>
      <w:r w:rsidRPr="00C11F84">
        <w:rPr>
          <w:rStyle w:val="StyleUnderline"/>
        </w:rPr>
        <w:t xml:space="preserve">Since domestic stability is paramount for the CCP and </w:t>
      </w:r>
      <w:r w:rsidRPr="00E519DD">
        <w:rPr>
          <w:rStyle w:val="StyleUnderline"/>
          <w:highlight w:val="cyan"/>
        </w:rPr>
        <w:t>the maintenance of that stability depends in large part on economic growth</w:t>
      </w:r>
      <w:r w:rsidRPr="00C11F84">
        <w:rPr>
          <w:rStyle w:val="StyleUnderline"/>
        </w:rPr>
        <w:t xml:space="preserve">, I can see few reasons why China would intentionally seek </w:t>
      </w:r>
      <w:r w:rsidRPr="00E519DD">
        <w:rPr>
          <w:rStyle w:val="StyleUnderline"/>
          <w:highlight w:val="cyan"/>
        </w:rPr>
        <w:t>conflict with its trade and investment partners or undercut the institutional framework that has enabled its historic economic development</w:t>
      </w:r>
      <w:r w:rsidRPr="00E519DD">
        <w:rPr>
          <w:sz w:val="16"/>
          <w:highlight w:val="cyan"/>
        </w:rPr>
        <w:t>.</w:t>
      </w:r>
    </w:p>
    <w:p w:rsidR="004C3D4D" w:rsidRDefault="004C3D4D" w:rsidP="004C3D4D"/>
    <w:p w:rsidR="004A02C3" w:rsidRPr="0024196D" w:rsidRDefault="004A02C3" w:rsidP="004A02C3">
      <w:pPr>
        <w:pStyle w:val="Heading4"/>
      </w:pPr>
      <w:r>
        <w:t>China won’t cooperate on global issues, and US relations with other states undermines sustainability</w:t>
      </w:r>
    </w:p>
    <w:p w:rsidR="004A02C3" w:rsidRPr="00BD53BF" w:rsidRDefault="004A02C3" w:rsidP="004A02C3">
      <w:pPr>
        <w:rPr>
          <w:rFonts w:asciiTheme="minorHAnsi" w:hAnsiTheme="minorHAnsi" w:cs="Arial"/>
          <w:shd w:val="clear" w:color="auto" w:fill="FFFFFF"/>
        </w:rPr>
      </w:pPr>
      <w:r w:rsidRPr="0050158E">
        <w:rPr>
          <w:rStyle w:val="Style13ptBold"/>
        </w:rPr>
        <w:t xml:space="preserve">Ross, 13- </w:t>
      </w:r>
      <w:r w:rsidRPr="003F5B85">
        <w:rPr>
          <w:rFonts w:asciiTheme="minorHAnsi" w:hAnsiTheme="minorHAnsi" w:cs="Arial"/>
          <w:bCs/>
          <w:shd w:val="clear" w:color="auto" w:fill="FFFFFF"/>
        </w:rPr>
        <w:t>Robert S. Ross</w:t>
      </w:r>
      <w:r w:rsidRPr="003F5B85">
        <w:rPr>
          <w:rFonts w:asciiTheme="minorHAnsi" w:hAnsiTheme="minorHAnsi" w:cs="Arial"/>
          <w:shd w:val="clear" w:color="auto" w:fill="FFFFFF"/>
        </w:rPr>
        <w:t> is a professor of political science at </w:t>
      </w:r>
      <w:hyperlink r:id="rId11" w:tooltip="Boston College" w:history="1">
        <w:r w:rsidRPr="003F5B85">
          <w:rPr>
            <w:rFonts w:asciiTheme="minorHAnsi" w:hAnsiTheme="minorHAnsi" w:cs="Arial"/>
            <w:shd w:val="clear" w:color="auto" w:fill="FFFFFF"/>
          </w:rPr>
          <w:t>Boston College</w:t>
        </w:r>
      </w:hyperlink>
      <w:r w:rsidRPr="003F5B85">
        <w:rPr>
          <w:rFonts w:asciiTheme="minorHAnsi" w:hAnsiTheme="minorHAnsi" w:cs="Arial"/>
          <w:shd w:val="clear" w:color="auto" w:fill="FFFFFF"/>
        </w:rPr>
        <w:t>, associate of the </w:t>
      </w:r>
      <w:hyperlink r:id="rId12" w:tooltip="Fairbank Center for Chinese Studies" w:history="1">
        <w:r w:rsidRPr="003F5B85">
          <w:rPr>
            <w:rFonts w:asciiTheme="minorHAnsi" w:hAnsiTheme="minorHAnsi" w:cs="Arial"/>
            <w:shd w:val="clear" w:color="auto" w:fill="FFFFFF"/>
          </w:rPr>
          <w:t>Fairbank Center for Chinese Studies</w:t>
        </w:r>
      </w:hyperlink>
      <w:r w:rsidRPr="003F5B85">
        <w:rPr>
          <w:rFonts w:asciiTheme="minorHAnsi" w:hAnsiTheme="minorHAnsi" w:cs="Arial"/>
          <w:shd w:val="clear" w:color="auto" w:fill="FFFFFF"/>
        </w:rPr>
        <w:t> at </w:t>
      </w:r>
      <w:hyperlink r:id="rId13" w:tooltip="Harvard University" w:history="1">
        <w:r w:rsidRPr="003F5B85">
          <w:rPr>
            <w:rFonts w:asciiTheme="minorHAnsi" w:hAnsiTheme="minorHAnsi" w:cs="Arial"/>
            <w:shd w:val="clear" w:color="auto" w:fill="FFFFFF"/>
          </w:rPr>
          <w:t>Harvard University</w:t>
        </w:r>
      </w:hyperlink>
      <w:r w:rsidRPr="003F5B85">
        <w:rPr>
          <w:rFonts w:asciiTheme="minorHAnsi" w:hAnsiTheme="minorHAnsi" w:cs="Arial"/>
          <w:shd w:val="clear" w:color="auto" w:fill="FFFFFF"/>
        </w:rPr>
        <w:t>, senior advisor of the security studies program at the </w:t>
      </w:r>
      <w:hyperlink r:id="rId14" w:tooltip="Massachusetts Institute of Technology" w:history="1">
        <w:r w:rsidRPr="003F5B85">
          <w:rPr>
            <w:rFonts w:asciiTheme="minorHAnsi" w:hAnsiTheme="minorHAnsi" w:cs="Arial"/>
            <w:shd w:val="clear" w:color="auto" w:fill="FFFFFF"/>
          </w:rPr>
          <w:t>Massachusetts Institute of Technology</w:t>
        </w:r>
      </w:hyperlink>
      <w:r w:rsidRPr="003F5B85">
        <w:rPr>
          <w:rFonts w:asciiTheme="minorHAnsi" w:hAnsiTheme="minorHAnsi" w:cs="Arial"/>
          <w:shd w:val="clear" w:color="auto" w:fill="FFFFFF"/>
        </w:rPr>
        <w:t>, and a member of the </w:t>
      </w:r>
      <w:hyperlink r:id="rId15" w:tooltip="Council on Foreign Relations" w:history="1">
        <w:r w:rsidRPr="003F5B85">
          <w:rPr>
            <w:rFonts w:asciiTheme="minorHAnsi" w:hAnsiTheme="minorHAnsi" w:cs="Arial"/>
            <w:shd w:val="clear" w:color="auto" w:fill="FFFFFF"/>
          </w:rPr>
          <w:t>Council on Foreign Relations</w:t>
        </w:r>
      </w:hyperlink>
      <w:r>
        <w:rPr>
          <w:rFonts w:asciiTheme="minorHAnsi" w:hAnsiTheme="minorHAnsi" w:cs="Arial"/>
          <w:shd w:val="clear" w:color="auto" w:fill="FFFFFF"/>
        </w:rPr>
        <w:t>. Specializing</w:t>
      </w:r>
      <w:r w:rsidRPr="003F5B85">
        <w:rPr>
          <w:rFonts w:asciiTheme="minorHAnsi" w:hAnsiTheme="minorHAnsi" w:cs="Arial"/>
          <w:shd w:val="clear" w:color="auto" w:fill="FFFFFF"/>
        </w:rPr>
        <w:t xml:space="preserve"> on Chinese foreign and defense policy and </w:t>
      </w:r>
      <w:hyperlink r:id="rId16" w:tooltip="U.S.-China relations" w:history="1">
        <w:r w:rsidRPr="003F5B85">
          <w:rPr>
            <w:rFonts w:asciiTheme="minorHAnsi" w:hAnsiTheme="minorHAnsi" w:cs="Arial"/>
            <w:shd w:val="clear" w:color="auto" w:fill="FFFFFF"/>
          </w:rPr>
          <w:t>U.S.-China relations</w:t>
        </w:r>
      </w:hyperlink>
      <w:r w:rsidRPr="003F5B85">
        <w:rPr>
          <w:rFonts w:asciiTheme="minorHAnsi" w:hAnsiTheme="minorHAnsi" w:cs="Arial"/>
          <w:shd w:val="clear" w:color="auto" w:fill="FFFFFF"/>
        </w:rPr>
        <w:t>.</w:t>
      </w:r>
      <w:r>
        <w:rPr>
          <w:rFonts w:asciiTheme="minorHAnsi" w:hAnsiTheme="minorHAnsi" w:cs="Arial"/>
          <w:shd w:val="clear" w:color="auto" w:fill="FFFFFF"/>
        </w:rPr>
        <w:t xml:space="preserve"> (Robert, “</w:t>
      </w:r>
      <w:r w:rsidRPr="003F5B85">
        <w:rPr>
          <w:rFonts w:asciiTheme="minorHAnsi" w:hAnsiTheme="minorHAnsi"/>
          <w:shd w:val="clear" w:color="auto" w:fill="FFFFFF"/>
        </w:rPr>
        <w:t>US grand strategy, the rise of china, and US national</w:t>
      </w:r>
      <w:r>
        <w:rPr>
          <w:rFonts w:asciiTheme="minorHAnsi" w:hAnsiTheme="minorHAnsi"/>
          <w:shd w:val="clear" w:color="auto" w:fill="FFFFFF"/>
        </w:rPr>
        <w:t xml:space="preserve"> security strategy for East Asia,”</w:t>
      </w:r>
      <w:r w:rsidRPr="0050158E">
        <w:rPr>
          <w:rFonts w:asciiTheme="minorHAnsi" w:hAnsiTheme="minorHAnsi"/>
          <w:i/>
          <w:iCs/>
          <w:shd w:val="clear" w:color="auto" w:fill="FFFFFF"/>
        </w:rPr>
        <w:t xml:space="preserve"> </w:t>
      </w:r>
      <w:r w:rsidRPr="0050158E">
        <w:rPr>
          <w:rFonts w:asciiTheme="minorHAnsi" w:hAnsiTheme="minorHAnsi"/>
          <w:iCs/>
          <w:shd w:val="clear" w:color="auto" w:fill="FFFFFF"/>
        </w:rPr>
        <w:t>Strategic Studies Quarterly</w:t>
      </w:r>
      <w:r>
        <w:rPr>
          <w:rFonts w:asciiTheme="minorHAnsi" w:hAnsiTheme="minorHAnsi"/>
          <w:iCs/>
          <w:shd w:val="clear" w:color="auto" w:fill="FFFFFF"/>
        </w:rPr>
        <w:t>, 8/13/2013</w:t>
      </w:r>
      <w:r w:rsidRPr="003F5B85">
        <w:rPr>
          <w:rFonts w:asciiTheme="minorHAnsi" w:hAnsiTheme="minorHAnsi"/>
          <w:i/>
          <w:iCs/>
          <w:shd w:val="clear" w:color="auto" w:fill="FFFFFF"/>
        </w:rPr>
        <w:t>,</w:t>
      </w:r>
      <w:r w:rsidRPr="003F5B85">
        <w:rPr>
          <w:rStyle w:val="apple-converted-space"/>
          <w:rFonts w:asciiTheme="minorHAnsi" w:hAnsiTheme="minorHAnsi"/>
          <w:i/>
          <w:iCs/>
          <w:shd w:val="clear" w:color="auto" w:fill="FFFFFF"/>
        </w:rPr>
        <w:t> </w:t>
      </w:r>
      <w:r w:rsidRPr="003F5B85">
        <w:rPr>
          <w:rFonts w:asciiTheme="minorHAnsi" w:hAnsiTheme="minorHAnsi"/>
          <w:i/>
          <w:iCs/>
          <w:shd w:val="clear" w:color="auto" w:fill="FFFFFF"/>
        </w:rPr>
        <w:t>7</w:t>
      </w:r>
      <w:r w:rsidRPr="003F5B85">
        <w:rPr>
          <w:rFonts w:asciiTheme="minorHAnsi" w:hAnsiTheme="minorHAnsi"/>
          <w:shd w:val="clear" w:color="auto" w:fill="FFFFFF"/>
        </w:rPr>
        <w:t>(2), 20-40</w:t>
      </w:r>
      <w:r>
        <w:rPr>
          <w:rFonts w:asciiTheme="minorHAnsi" w:hAnsiTheme="minorHAnsi"/>
          <w:shd w:val="clear" w:color="auto" w:fill="FFFFFF"/>
        </w:rPr>
        <w:t>, ProQuest//DK</w:t>
      </w:r>
    </w:p>
    <w:p w:rsidR="004A02C3" w:rsidRPr="0010243C" w:rsidRDefault="004A02C3" w:rsidP="004A02C3">
      <w:pPr>
        <w:rPr>
          <w:rStyle w:val="StyleUnderline"/>
        </w:rPr>
      </w:pPr>
      <w:r w:rsidRPr="0010243C">
        <w:rPr>
          <w:rStyle w:val="StyleUnderline"/>
        </w:rPr>
        <w:t>There is also reduced Chinese cooperation with the United States on global issues.</w:t>
      </w:r>
      <w:r w:rsidRPr="00E519DD">
        <w:rPr>
          <w:sz w:val="16"/>
        </w:rPr>
        <w:t xml:space="preserve"> In the 1990s, Beijing cooperated with the United States on humanitarian intervention, Indonesia, and, as recently as 2011, in Libya. It also cooperated with both US military operations against Iraq, but </w:t>
      </w:r>
      <w:r w:rsidRPr="0010243C">
        <w:rPr>
          <w:rStyle w:val="StyleUnderline"/>
        </w:rPr>
        <w:t xml:space="preserve">more recently, it has resisted cooperation over the violence in Syria. It has blocked US initiatives in the United Nations, merely informed the United States of its initiatives toward the Syrian government, and contributed to Russia’s efforts to support the Syrian leadership. Regarding proliferation of nuclear weapons, </w:t>
      </w:r>
      <w:r w:rsidRPr="00E519DD">
        <w:rPr>
          <w:rStyle w:val="StyleUnderline"/>
          <w:highlight w:val="cyan"/>
        </w:rPr>
        <w:t>China now undermines US efforts to curtail Iran’s nuclear program</w:t>
      </w:r>
      <w:r w:rsidRPr="00E519DD">
        <w:rPr>
          <w:sz w:val="16"/>
        </w:rPr>
        <w:t xml:space="preserve">. Whereas from 2006 to 2010 China voted for five UN Security Council resolutions imposing sanctions on Iran, </w:t>
      </w:r>
      <w:r w:rsidRPr="0010243C">
        <w:rPr>
          <w:rStyle w:val="StyleUnderline"/>
        </w:rPr>
        <w:t xml:space="preserve">in 2012 it opposed US efforts to tighten those sanctions, compelling the United States to impose sanctions outside the UN framework. Following agreements by the United States, European countries, and Japan to sanction Iranian oil exports, China reached agreement with Tehran to purchase Iranian oil.48 In South Asia, China has not assisted US efforts to enhance Pakistan’s cooperation with the war in Afghanistan, and it has not restrained Pakistan’s nuclear and missile programs. </w:t>
      </w:r>
    </w:p>
    <w:p w:rsidR="004A02C3" w:rsidRDefault="004A02C3" w:rsidP="004A02C3">
      <w:pPr>
        <w:rPr>
          <w:rStyle w:val="Emphasis"/>
        </w:rPr>
      </w:pPr>
      <w:r w:rsidRPr="00E519DD">
        <w:rPr>
          <w:rStyle w:val="Emphasis"/>
          <w:highlight w:val="cyan"/>
        </w:rPr>
        <w:t>Ongoing US strategic cooperation with the mainland states on China’s periphery will not contribute to US security</w:t>
      </w:r>
      <w:r w:rsidRPr="0010243C">
        <w:rPr>
          <w:rStyle w:val="StyleUnderline"/>
        </w:rPr>
        <w:t xml:space="preserve">, but it will elicit increased Chinese suspicion of US intentions and greater Chinese resistance to US interests in East Asia and elsewhere. </w:t>
      </w:r>
      <w:r w:rsidRPr="00E519DD">
        <w:rPr>
          <w:rStyle w:val="StyleUnderline"/>
          <w:highlight w:val="cyan"/>
        </w:rPr>
        <w:t>It will</w:t>
      </w:r>
      <w:r w:rsidRPr="0010243C">
        <w:rPr>
          <w:rStyle w:val="StyleUnderline"/>
        </w:rPr>
        <w:t xml:space="preserve"> also </w:t>
      </w:r>
      <w:r w:rsidRPr="00E519DD">
        <w:rPr>
          <w:rStyle w:val="Emphasis"/>
          <w:highlight w:val="cyan"/>
        </w:rPr>
        <w:t>lead to a deterioration of US-China relations</w:t>
      </w:r>
      <w:r w:rsidRPr="0010243C">
        <w:rPr>
          <w:rStyle w:val="StyleUnderline"/>
        </w:rPr>
        <w:t xml:space="preserve">, contributing to more destabilizing Chinese behavior in the South China Sea, higher Chinese defense spending, and diminished PRC cooperation on bilateral issues, including economic conflicts and military-to-military cooperation. </w:t>
      </w:r>
      <w:r w:rsidRPr="00E519DD">
        <w:rPr>
          <w:rStyle w:val="StyleUnderline"/>
          <w:highlight w:val="cyan"/>
        </w:rPr>
        <w:t>And</w:t>
      </w:r>
      <w:r w:rsidRPr="0010243C">
        <w:rPr>
          <w:rStyle w:val="StyleUnderline"/>
        </w:rPr>
        <w:t xml:space="preserve"> it </w:t>
      </w:r>
      <w:r w:rsidRPr="00E519DD">
        <w:rPr>
          <w:rStyle w:val="StyleUnderline"/>
          <w:highlight w:val="cyan"/>
        </w:rPr>
        <w:t xml:space="preserve">will </w:t>
      </w:r>
      <w:r w:rsidRPr="00E519DD">
        <w:rPr>
          <w:rStyle w:val="Emphasis"/>
          <w:highlight w:val="cyan"/>
        </w:rPr>
        <w:t>contribute to greater regional tensions and a greater likelihood of US-China conflict over insignificant maritime territorial disputes</w:t>
      </w:r>
      <w:r w:rsidRPr="0010243C">
        <w:rPr>
          <w:rStyle w:val="Emphasis"/>
        </w:rPr>
        <w:t>.</w:t>
      </w:r>
    </w:p>
    <w:p w:rsidR="004A02C3" w:rsidRDefault="004A02C3" w:rsidP="004C3D4D"/>
    <w:p w:rsidR="00DB3F9D" w:rsidRDefault="00DB3F9D" w:rsidP="00DB3F9D">
      <w:pPr>
        <w:pStyle w:val="Heading3"/>
      </w:pPr>
      <w:r>
        <w:t>--</w:t>
      </w:r>
      <w:proofErr w:type="spellStart"/>
      <w:r>
        <w:t>xt</w:t>
      </w:r>
      <w:proofErr w:type="spellEnd"/>
      <w:r>
        <w:t xml:space="preserve"> No spillover</w:t>
      </w:r>
    </w:p>
    <w:p w:rsidR="00DB3F9D" w:rsidRDefault="00DB3F9D" w:rsidP="00DB3F9D"/>
    <w:p w:rsidR="00DB3F9D" w:rsidRDefault="00DB3F9D" w:rsidP="00DB3F9D">
      <w:pPr>
        <w:pStyle w:val="Heading4"/>
      </w:pPr>
      <w:r>
        <w:t>Resolving Taiwan won’t cause broader cooperation</w:t>
      </w:r>
    </w:p>
    <w:p w:rsidR="00DB3F9D" w:rsidRPr="00780F34" w:rsidRDefault="00DB3F9D" w:rsidP="00DB3F9D">
      <w:pPr>
        <w:rPr>
          <w:rStyle w:val="Style13ptBold"/>
        </w:rPr>
      </w:pPr>
      <w:r>
        <w:rPr>
          <w:rStyle w:val="Style13ptBold"/>
        </w:rPr>
        <w:t>Roy 12-</w:t>
      </w:r>
      <w:r w:rsidRPr="00780F34">
        <w:t xml:space="preserve"> Denny Roy's work has focused mostly on Asia Pacific security issues, particularly those involving China.  Recently Roy has written on Chinese foreign policy, the North Korea nuclear weapons crisis, China-Japan relati</w:t>
      </w:r>
      <w:r>
        <w:t xml:space="preserve">ons, and China-Taiwan relations (Denny, “Why the US Shouldn’t Abandon Taiwan”, 12/6/12, </w:t>
      </w:r>
      <w:r w:rsidRPr="00780F34">
        <w:t>http://globalpublicsquare.blogs.cnn.com/2012/12/06/why-the-u-s-shouldnt-abandon-taiwan/</w:t>
      </w:r>
      <w:r>
        <w:t>)//MP</w:t>
      </w:r>
    </w:p>
    <w:p w:rsidR="00DB3F9D" w:rsidRPr="00BE124A" w:rsidRDefault="00DB3F9D" w:rsidP="00DB3F9D">
      <w:pPr>
        <w:rPr>
          <w:sz w:val="16"/>
        </w:rPr>
      </w:pPr>
      <w:r w:rsidRPr="00070A66">
        <w:rPr>
          <w:rStyle w:val="StyleUnderline"/>
        </w:rPr>
        <w:t>Another</w:t>
      </w:r>
      <w:r w:rsidRPr="00BE124A">
        <w:rPr>
          <w:sz w:val="16"/>
        </w:rPr>
        <w:t xml:space="preserve"> dubious </w:t>
      </w:r>
      <w:r w:rsidRPr="00070A66">
        <w:rPr>
          <w:rStyle w:val="StyleUnderline"/>
        </w:rPr>
        <w:t xml:space="preserve">assumption is that </w:t>
      </w:r>
      <w:r w:rsidRPr="00BE124A">
        <w:rPr>
          <w:rStyle w:val="StyleUnderline"/>
          <w:highlight w:val="cyan"/>
        </w:rPr>
        <w:t>removing the Taiwan issue from U.S.-China relations would clear the way for a</w:t>
      </w:r>
      <w:r w:rsidRPr="00BE124A">
        <w:rPr>
          <w:sz w:val="16"/>
        </w:rPr>
        <w:t xml:space="preserve"> vastly </w:t>
      </w:r>
      <w:r w:rsidRPr="00BE124A">
        <w:rPr>
          <w:rStyle w:val="StyleUnderline"/>
          <w:highlight w:val="cyan"/>
        </w:rPr>
        <w:t>improved bilateral relationship</w:t>
      </w:r>
      <w:r w:rsidRPr="00BE124A">
        <w:rPr>
          <w:sz w:val="16"/>
        </w:rPr>
        <w:t xml:space="preserve">. </w:t>
      </w:r>
      <w:r w:rsidRPr="00C45593">
        <w:rPr>
          <w:rStyle w:val="StyleUnderline"/>
        </w:rPr>
        <w:t xml:space="preserve">It is true that </w:t>
      </w:r>
      <w:r w:rsidRPr="00BE124A">
        <w:rPr>
          <w:rStyle w:val="StyleUnderline"/>
          <w:highlight w:val="cyan"/>
        </w:rPr>
        <w:t>Taiwan is the greatest</w:t>
      </w:r>
      <w:r w:rsidRPr="00BE124A">
        <w:rPr>
          <w:sz w:val="16"/>
        </w:rPr>
        <w:t xml:space="preserve"> single </w:t>
      </w:r>
      <w:r w:rsidRPr="00BE124A">
        <w:rPr>
          <w:rStyle w:val="StyleUnderline"/>
          <w:highlight w:val="cyan"/>
        </w:rPr>
        <w:t>irritant in U.S.-China relations</w:t>
      </w:r>
      <w:r w:rsidRPr="00BE124A">
        <w:rPr>
          <w:sz w:val="16"/>
        </w:rPr>
        <w:t xml:space="preserve">, that </w:t>
      </w:r>
      <w:r w:rsidRPr="00C45593">
        <w:rPr>
          <w:rStyle w:val="StyleUnderline"/>
        </w:rPr>
        <w:t>U.S. support for Taiwan reinforces Chinese suspicions of an American “containment”</w:t>
      </w:r>
      <w:r w:rsidRPr="00BE124A">
        <w:rPr>
          <w:sz w:val="16"/>
        </w:rPr>
        <w:t xml:space="preserve"> strategy, and that the cross-Strait war scenario is a major rationale for China’s military modernization and buildup. But </w:t>
      </w:r>
      <w:r w:rsidRPr="00070A66">
        <w:rPr>
          <w:rStyle w:val="StyleUnderline"/>
        </w:rPr>
        <w:t xml:space="preserve">neither U.S.-China relations nor Chinese regional behavior would improve </w:t>
      </w:r>
      <w:r w:rsidRPr="00BE124A">
        <w:rPr>
          <w:sz w:val="16"/>
        </w:rPr>
        <w:t xml:space="preserve">much, if at all, </w:t>
      </w:r>
      <w:r w:rsidRPr="00070A66">
        <w:rPr>
          <w:rStyle w:val="StyleUnderline"/>
        </w:rPr>
        <w:t>as a result of a U.S. sellout of Taiwan</w:t>
      </w:r>
      <w:r w:rsidRPr="00BE124A">
        <w:rPr>
          <w:sz w:val="16"/>
        </w:rPr>
        <w:t xml:space="preserve">. The </w:t>
      </w:r>
      <w:r w:rsidRPr="00BE124A">
        <w:rPr>
          <w:rStyle w:val="StyleUnderline"/>
          <w:highlight w:val="cyan"/>
        </w:rPr>
        <w:t>Chinese would still have</w:t>
      </w:r>
      <w:r w:rsidRPr="00BE124A">
        <w:rPr>
          <w:sz w:val="16"/>
        </w:rPr>
        <w:t xml:space="preserve"> many </w:t>
      </w:r>
      <w:r w:rsidRPr="00BE124A">
        <w:rPr>
          <w:rStyle w:val="StyleUnderline"/>
          <w:highlight w:val="cyan"/>
        </w:rPr>
        <w:t>other reasons to believe the United States is trying to keep China from rising</w:t>
      </w:r>
      <w:r w:rsidRPr="00BE124A">
        <w:rPr>
          <w:sz w:val="16"/>
        </w:rPr>
        <w:t xml:space="preserve">, </w:t>
      </w:r>
      <w:r w:rsidRPr="002C1DE0">
        <w:rPr>
          <w:rStyle w:val="StyleUnderline"/>
        </w:rPr>
        <w:t>such as the U.S. alliances, increased American security cooperation with other governments in the region, and the alleged American “meddling” in the South China Sea dispute</w:t>
      </w:r>
      <w:r w:rsidRPr="00BE124A">
        <w:rPr>
          <w:sz w:val="16"/>
        </w:rPr>
        <w:t>.</w:t>
      </w:r>
    </w:p>
    <w:p w:rsidR="00DB3F9D" w:rsidRDefault="00DB3F9D" w:rsidP="00DB3F9D">
      <w:pPr>
        <w:rPr>
          <w:rStyle w:val="StyleUnderline"/>
        </w:rPr>
      </w:pPr>
      <w:r w:rsidRPr="0031542C">
        <w:rPr>
          <w:rStyle w:val="StyleUnderline"/>
        </w:rPr>
        <w:t xml:space="preserve">There is no reason to expect that China would do more to further the American agenda on issues such as the </w:t>
      </w:r>
      <w:r w:rsidRPr="002C1DE0">
        <w:rPr>
          <w:rStyle w:val="StyleUnderline"/>
        </w:rPr>
        <w:t>North Korean and Iran</w:t>
      </w:r>
      <w:r w:rsidRPr="00BE124A">
        <w:rPr>
          <w:sz w:val="16"/>
        </w:rPr>
        <w:t xml:space="preserve"> </w:t>
      </w:r>
      <w:r w:rsidRPr="0031542C">
        <w:rPr>
          <w:rStyle w:val="StyleUnderline"/>
        </w:rPr>
        <w:t>nuclear weapons crises, since Chinese policy follows Chinese self-interests</w:t>
      </w:r>
      <w:r w:rsidRPr="00BE124A">
        <w:rPr>
          <w:sz w:val="16"/>
        </w:rPr>
        <w:t xml:space="preserve">. Most importantly, Taiwan is not the source of China-U.S. friction. The two main Asia-Pacific powers are engaged in a rivalry for regional leadership and, even more fundamentally, in a struggle between two competing models for conducting international relations: one based on modern international laws and norms, and the other based on a return to the Sinocentric sphere of influence that prevailed for much of history. </w:t>
      </w:r>
      <w:r w:rsidRPr="00BE124A">
        <w:rPr>
          <w:rStyle w:val="StyleUnderline"/>
          <w:highlight w:val="cyan"/>
        </w:rPr>
        <w:t>Rather than satisfying and pacifying Beijing, a U.S. concession regarding Taiwan might embolden Chinese demands for more concessions</w:t>
      </w:r>
      <w:r w:rsidRPr="0031542C">
        <w:rPr>
          <w:rStyle w:val="StyleUnderline"/>
        </w:rPr>
        <w:t xml:space="preserve"> aimed at further weakening America’s strategic position in the Asia-Pacific region.</w:t>
      </w:r>
    </w:p>
    <w:p w:rsidR="00DB3F9D" w:rsidRDefault="00DB3F9D" w:rsidP="00DB3F9D">
      <w:pPr>
        <w:rPr>
          <w:rStyle w:val="StyleUnderline"/>
        </w:rPr>
      </w:pPr>
    </w:p>
    <w:p w:rsidR="00A370F4" w:rsidRDefault="00A370F4" w:rsidP="00A370F4">
      <w:pPr>
        <w:pStyle w:val="Heading4"/>
      </w:pPr>
      <w:r>
        <w:t>No spillover – there’s not one international order and China treats global issues separately</w:t>
      </w:r>
    </w:p>
    <w:p w:rsidR="00A370F4" w:rsidRPr="00E739AB" w:rsidRDefault="00A370F4" w:rsidP="00A370F4">
      <w:r>
        <w:rPr>
          <w:b/>
        </w:rPr>
        <w:t xml:space="preserve">Fontaine, 16 - </w:t>
      </w:r>
      <w:r w:rsidRPr="00393F4C">
        <w:t>Richard Fontaine is the president of the Center for a New American Security. Mira Rapp-Hooper is a senior fellow in Asia-Pacific Security at the Center for a New American Security (“How China Sees World Order” National Interest, 4/20, http://nationalinterest.org/feature/how-china-sees-world-order-15846</w:t>
      </w:r>
    </w:p>
    <w:p w:rsidR="00A370F4" w:rsidRPr="001C3F32" w:rsidRDefault="00A370F4" w:rsidP="00A370F4">
      <w:pPr>
        <w:rPr>
          <w:sz w:val="16"/>
        </w:rPr>
      </w:pPr>
      <w:r w:rsidRPr="001C3F32">
        <w:rPr>
          <w:sz w:val="16"/>
        </w:rPr>
        <w:t xml:space="preserve">THE BUILDING blocks of the current international system have served the United States and other nations extraordinarily well, and they are worth preserving, defending and extending. But </w:t>
      </w:r>
      <w:r w:rsidRPr="00E739AB">
        <w:rPr>
          <w:rStyle w:val="StyleUnderline"/>
        </w:rPr>
        <w:t xml:space="preserve">there is no single international order to be saved, and should </w:t>
      </w:r>
      <w:r w:rsidRPr="001C3F32">
        <w:rPr>
          <w:rStyle w:val="StyleUnderline"/>
          <w:highlight w:val="cyan"/>
        </w:rPr>
        <w:t>American policymakers wish to enlist China as a responsible stakeholder in its multitudinous components they must develop not one approach but many</w:t>
      </w:r>
      <w:r w:rsidRPr="001C3F32">
        <w:rPr>
          <w:sz w:val="16"/>
        </w:rPr>
        <w:t>. Developing a granular appreciation for Beijing’s evolving disposition and building strategies informed by it are urgent tasks for the U.S. government. In the meantime, Chinese behavior.</w:t>
      </w:r>
    </w:p>
    <w:p w:rsidR="00A370F4" w:rsidRPr="00E739AB" w:rsidRDefault="00A370F4" w:rsidP="00A370F4">
      <w:pPr>
        <w:rPr>
          <w:rStyle w:val="StyleUnderline"/>
        </w:rPr>
      </w:pPr>
      <w:r w:rsidRPr="001C3F32">
        <w:rPr>
          <w:sz w:val="16"/>
        </w:rPr>
        <w:t xml:space="preserve">First, </w:t>
      </w:r>
      <w:r w:rsidRPr="001C3F32">
        <w:rPr>
          <w:rStyle w:val="StyleUnderline"/>
          <w:highlight w:val="cyan"/>
        </w:rPr>
        <w:t>China often adopts a different set of</w:t>
      </w:r>
      <w:r w:rsidRPr="00E739AB">
        <w:rPr>
          <w:rStyle w:val="StyleUnderline"/>
        </w:rPr>
        <w:t xml:space="preserve"> </w:t>
      </w:r>
      <w:r w:rsidR="001C3F32" w:rsidRPr="001C3F32">
        <w:rPr>
          <w:sz w:val="16"/>
        </w:rPr>
        <w:t xml:space="preserve">some policy prescriptions flow naturally from a broader understanding of world order and a closer analysis of </w:t>
      </w:r>
      <w:r w:rsidRPr="001C3F32">
        <w:rPr>
          <w:rStyle w:val="StyleUnderline"/>
          <w:highlight w:val="cyan"/>
        </w:rPr>
        <w:t>approaches to institutions and rules that apply in Asia</w:t>
      </w:r>
      <w:r w:rsidRPr="00E739AB">
        <w:rPr>
          <w:rStyle w:val="StyleUnderline"/>
        </w:rPr>
        <w:t xml:space="preserve"> than it does on broader global issues</w:t>
      </w:r>
      <w:r w:rsidRPr="001C3F32">
        <w:rPr>
          <w:sz w:val="16"/>
        </w:rPr>
        <w:t xml:space="preserve">. </w:t>
      </w:r>
      <w:r w:rsidRPr="00E739AB">
        <w:rPr>
          <w:rStyle w:val="StyleUnderline"/>
        </w:rPr>
        <w:t>Closer to home, Beijing is more likely to oppose existing rules, as in the maritime and human-rights spheres</w:t>
      </w:r>
      <w:r w:rsidRPr="001C3F32">
        <w:rPr>
          <w:sz w:val="16"/>
        </w:rPr>
        <w:t xml:space="preserve">. It is also more likely to advance alternative institutions inside of Asia than further afield, as with the Asia Infrastructure Investment Bank, the Shanghai Cooperation Organization and Beijing’s One Belt, One Road initiative. </w:t>
      </w:r>
      <w:r w:rsidRPr="00E739AB">
        <w:rPr>
          <w:rStyle w:val="StyleUnderline"/>
        </w:rPr>
        <w:t xml:space="preserve">At the same time, </w:t>
      </w:r>
      <w:r w:rsidRPr="001C3F32">
        <w:rPr>
          <w:rStyle w:val="StyleUnderline"/>
          <w:highlight w:val="cyan"/>
        </w:rPr>
        <w:t>China demonstrates</w:t>
      </w:r>
      <w:r w:rsidRPr="001C3F32">
        <w:rPr>
          <w:sz w:val="16"/>
        </w:rPr>
        <w:t xml:space="preserve"> support and even a degree of </w:t>
      </w:r>
      <w:r w:rsidRPr="001C3F32">
        <w:rPr>
          <w:rStyle w:val="StyleUnderline"/>
          <w:highlight w:val="cyan"/>
        </w:rPr>
        <w:t>leadership on several broader international issues.</w:t>
      </w:r>
    </w:p>
    <w:p w:rsidR="00A370F4" w:rsidRPr="001C3F32" w:rsidRDefault="00A370F4" w:rsidP="00A370F4">
      <w:pPr>
        <w:rPr>
          <w:sz w:val="16"/>
        </w:rPr>
      </w:pPr>
      <w:r w:rsidRPr="001C3F32">
        <w:rPr>
          <w:sz w:val="16"/>
        </w:rPr>
        <w:t xml:space="preserve">Chinese activism on these issues does not amount to altruism, and Beijing has abiding national interests in supporting these regimes. As a result, U.S. policymakers should not convince themselves that they need to “buy” Chinese participation at the UN or on climate change by making compromises elsewhere in the bilateral relationship. </w:t>
      </w:r>
      <w:r w:rsidRPr="00E739AB">
        <w:rPr>
          <w:rStyle w:val="StyleUnderline"/>
        </w:rPr>
        <w:t xml:space="preserve">It seems </w:t>
      </w:r>
      <w:r w:rsidRPr="001C3F32">
        <w:rPr>
          <w:rStyle w:val="StyleUnderline"/>
          <w:highlight w:val="cyan"/>
        </w:rPr>
        <w:t>quite unlikely that Washington will be able to locate a particular set of concessions on regional issues that will guarantee Beijing’s support for a U.S.-Chinese “grand bargain</w:t>
      </w:r>
      <w:r w:rsidRPr="001C3F32">
        <w:rPr>
          <w:sz w:val="16"/>
          <w:highlight w:val="cyan"/>
        </w:rPr>
        <w:t>.</w:t>
      </w:r>
      <w:r w:rsidRPr="001C3F32">
        <w:rPr>
          <w:sz w:val="16"/>
        </w:rPr>
        <w:t xml:space="preserve">” Instead, </w:t>
      </w:r>
      <w:r w:rsidRPr="00E739AB">
        <w:rPr>
          <w:rStyle w:val="StyleUnderline"/>
        </w:rPr>
        <w:t>a well-calibrated U.S. engagement strategy must acknowledge that China can contest regional rules while buttressing global ones</w:t>
      </w:r>
      <w:r w:rsidRPr="001C3F32">
        <w:rPr>
          <w:sz w:val="16"/>
        </w:rPr>
        <w:t>, and will do so as its interests dictate.</w:t>
      </w:r>
    </w:p>
    <w:p w:rsidR="00DB3F9D" w:rsidRPr="00DB3F9D" w:rsidRDefault="00DB3F9D" w:rsidP="00DB3F9D"/>
    <w:p w:rsidR="004C3D4D" w:rsidRDefault="004C3D4D" w:rsidP="004C3D4D">
      <w:pPr>
        <w:pStyle w:val="Heading3"/>
      </w:pPr>
      <w:r>
        <w:t>--</w:t>
      </w:r>
      <w:proofErr w:type="spellStart"/>
      <w:r>
        <w:t>xt</w:t>
      </w:r>
      <w:proofErr w:type="spellEnd"/>
      <w:r>
        <w:t xml:space="preserve"> Interdependence</w:t>
      </w:r>
    </w:p>
    <w:p w:rsidR="004C3D4D" w:rsidRPr="004C3D4D" w:rsidRDefault="004C3D4D" w:rsidP="004C3D4D"/>
    <w:p w:rsidR="004C3D4D" w:rsidRDefault="004C3D4D" w:rsidP="004C3D4D">
      <w:pPr>
        <w:pStyle w:val="Heading4"/>
      </w:pPr>
      <w:r>
        <w:t>Historical trade flows don’t disprove the interdependence thesis</w:t>
      </w:r>
    </w:p>
    <w:p w:rsidR="004C3D4D" w:rsidRDefault="004C3D4D" w:rsidP="004C3D4D">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40-41)</w:t>
      </w:r>
    </w:p>
    <w:p w:rsidR="004C3D4D" w:rsidRPr="00272874" w:rsidRDefault="004C3D4D" w:rsidP="004C3D4D">
      <w:pPr>
        <w:rPr>
          <w:sz w:val="16"/>
        </w:rPr>
      </w:pPr>
      <w:r w:rsidRPr="00C13476">
        <w:rPr>
          <w:rStyle w:val="StyleUnderline"/>
        </w:rPr>
        <w:t xml:space="preserve">Pessimists like to proclaim that </w:t>
      </w:r>
      <w:r w:rsidRPr="00272874">
        <w:rPr>
          <w:rStyle w:val="StyleUnderline"/>
          <w:highlight w:val="cyan"/>
        </w:rPr>
        <w:t>economic interdependence cannot trump security concerns</w:t>
      </w:r>
      <w:r w:rsidRPr="00C13476">
        <w:rPr>
          <w:rStyle w:val="StyleUnderline"/>
        </w:rPr>
        <w:t xml:space="preserve"> </w:t>
      </w:r>
      <w:r w:rsidRPr="00272874">
        <w:rPr>
          <w:sz w:val="16"/>
        </w:rPr>
        <w:t xml:space="preserve">and thereby keep the peace. After all, by some measures such as trade as a percentage of GDP, </w:t>
      </w:r>
      <w:r w:rsidRPr="00272874">
        <w:rPr>
          <w:rStyle w:val="StyleUnderline"/>
          <w:highlight w:val="cyan"/>
        </w:rPr>
        <w:t>there was nearly as much trade interdependence between the great powers in Europe before World War I as there is today</w:t>
      </w:r>
      <w:r w:rsidRPr="00272874">
        <w:rPr>
          <w:sz w:val="16"/>
          <w:highlight w:val="cyan"/>
        </w:rPr>
        <w:t>.</w:t>
      </w:r>
      <w:r w:rsidRPr="00272874">
        <w:rPr>
          <w:sz w:val="16"/>
        </w:rPr>
        <w:t xml:space="preserve"> In particular, Great Britain and Germany developed very robust trade relations even as they prosecuted a major arms race in the first decade of the twentieth century. Some realist analysts gleefully cite Norman Angell's prediction just before World War I that the new economic patterns of the day meant that great power was unthinkable.</w:t>
      </w:r>
    </w:p>
    <w:p w:rsidR="004C3D4D" w:rsidRPr="00272874" w:rsidRDefault="004C3D4D" w:rsidP="004C3D4D">
      <w:pPr>
        <w:rPr>
          <w:sz w:val="16"/>
        </w:rPr>
      </w:pPr>
      <w:r w:rsidRPr="00C13476">
        <w:rPr>
          <w:rStyle w:val="StyleUnderline"/>
        </w:rPr>
        <w:t xml:space="preserve">But such </w:t>
      </w:r>
      <w:r w:rsidRPr="00272874">
        <w:rPr>
          <w:rStyle w:val="StyleUnderline"/>
          <w:highlight w:val="cyan"/>
        </w:rPr>
        <w:t>crude measures of trade do not capture the newer forces of globalization</w:t>
      </w:r>
      <w:r w:rsidRPr="00C13476">
        <w:rPr>
          <w:rStyle w:val="StyleUnderline"/>
        </w:rPr>
        <w:t>. The world is not just more interdependent</w:t>
      </w:r>
      <w:r w:rsidRPr="00272874">
        <w:rPr>
          <w:sz w:val="16"/>
        </w:rPr>
        <w:t xml:space="preserve"> now than ever before, </w:t>
      </w:r>
      <w:r w:rsidRPr="00C13476">
        <w:rPr>
          <w:rStyle w:val="StyleUnderline"/>
        </w:rPr>
        <w:t>it is interdependent in a way never seen before. Conflict among the great powers would do even more damage than in the past.</w:t>
      </w:r>
      <w:r w:rsidRPr="00272874">
        <w:rPr>
          <w:sz w:val="16"/>
        </w:rPr>
        <w:t xml:space="preserve"> Today, </w:t>
      </w:r>
      <w:r w:rsidRPr="00C13476">
        <w:rPr>
          <w:rStyle w:val="StyleUnderline"/>
        </w:rPr>
        <w:t>transnational production and the</w:t>
      </w:r>
      <w:r w:rsidRPr="00272874">
        <w:rPr>
          <w:sz w:val="16"/>
        </w:rPr>
        <w:t xml:space="preserve"> flows of capital in foreign direct investment (</w:t>
      </w:r>
      <w:r w:rsidRPr="00C13476">
        <w:rPr>
          <w:rStyle w:val="StyleUnderline"/>
        </w:rPr>
        <w:t>FDI) that fuel it are much different than before World War I</w:t>
      </w:r>
      <w:r w:rsidRPr="00272874">
        <w:rPr>
          <w:sz w:val="16"/>
        </w:rPr>
        <w:t xml:space="preserve">. In the 1980s, Princeton University's Helen Milner wrote a trailblazing study describing how the development of transnational production by multinational corporations had changed the leading economies of the world. </w:t>
      </w:r>
      <w:r w:rsidRPr="00272874">
        <w:rPr>
          <w:rStyle w:val="StyleUnderline"/>
          <w:highlight w:val="cyan"/>
        </w:rPr>
        <w:t>Final products are now assembled from parts made in multiple countries</w:t>
      </w:r>
      <w:r w:rsidRPr="00272874">
        <w:rPr>
          <w:sz w:val="16"/>
        </w:rPr>
        <w:t>. Firms now buy and trade products with themselves across state lines</w:t>
      </w:r>
      <w:r w:rsidRPr="00C13476">
        <w:rPr>
          <w:rStyle w:val="StyleUnderline"/>
        </w:rPr>
        <w:t xml:space="preserve">. </w:t>
      </w:r>
      <w:r w:rsidRPr="00272874">
        <w:rPr>
          <w:rStyle w:val="StyleUnderline"/>
          <w:highlight w:val="cyan"/>
        </w:rPr>
        <w:t>Large and politically influential producers</w:t>
      </w:r>
      <w:r w:rsidRPr="00C13476">
        <w:rPr>
          <w:rStyle w:val="StyleUnderline"/>
        </w:rPr>
        <w:t xml:space="preserve">, therefore, </w:t>
      </w:r>
      <w:r w:rsidRPr="00272874">
        <w:rPr>
          <w:rStyle w:val="StyleUnderline"/>
          <w:highlight w:val="cyan"/>
        </w:rPr>
        <w:t>are</w:t>
      </w:r>
      <w:r w:rsidRPr="00C13476">
        <w:rPr>
          <w:rStyle w:val="StyleUnderline"/>
        </w:rPr>
        <w:t xml:space="preserve"> now both </w:t>
      </w:r>
      <w:r w:rsidRPr="00272874">
        <w:rPr>
          <w:rStyle w:val="StyleUnderline"/>
          <w:highlight w:val="cyan"/>
        </w:rPr>
        <w:t>importers and exporters and cannot safely lobby for protectionism</w:t>
      </w:r>
      <w:r w:rsidRPr="00272874">
        <w:rPr>
          <w:sz w:val="16"/>
        </w:rPr>
        <w:t xml:space="preserve"> in the face of foreign competition as they have in the past. For example, major U.S. firms like Apple and General Electric routinely manufacture products with inputs made in several countries. Raising tariffs in a country that assembles final products could raise the price of imported inputs, thereby raising the cost of their exported products. And those final products could easily face retaliatory tariffs in foreign markets. Milner points out that in 1929 only 2.5 percent of U.S. manufacturing was performed </w:t>
      </w:r>
      <w:proofErr w:type="spellStart"/>
      <w:r w:rsidRPr="00272874">
        <w:rPr>
          <w:sz w:val="16"/>
        </w:rPr>
        <w:t>multinationally</w:t>
      </w:r>
      <w:proofErr w:type="spellEnd"/>
      <w:r w:rsidRPr="00272874">
        <w:rPr>
          <w:sz w:val="16"/>
        </w:rPr>
        <w:t>, while as early as 1977 20 percent was.6</w:t>
      </w:r>
    </w:p>
    <w:p w:rsidR="004C3D4D" w:rsidRPr="00272874" w:rsidRDefault="004C3D4D" w:rsidP="004C3D4D">
      <w:pPr>
        <w:rPr>
          <w:sz w:val="16"/>
        </w:rPr>
      </w:pPr>
      <w:r w:rsidRPr="00272874">
        <w:rPr>
          <w:sz w:val="16"/>
        </w:rPr>
        <w:t xml:space="preserve">Almost two decades later, Dartmouth's Stephen Brooks built on Milner's findings and argued that transnational production and FDI in manufacturing had expanded to such a degree that </w:t>
      </w:r>
      <w:r w:rsidRPr="00C13476">
        <w:rPr>
          <w:rStyle w:val="StyleUnderline"/>
        </w:rPr>
        <w:t>even arms manufacturers rely on complex supply chains</w:t>
      </w:r>
      <w:r w:rsidRPr="00272874">
        <w:rPr>
          <w:sz w:val="16"/>
        </w:rPr>
        <w:t xml:space="preserve"> and expanded intra-industry trade (trade across national borders by companies based in multiple countries). He argues that </w:t>
      </w:r>
      <w:r w:rsidRPr="00C13476">
        <w:rPr>
          <w:rStyle w:val="StyleUnderline"/>
        </w:rPr>
        <w:t xml:space="preserve">it might now be difficult for many countries to </w:t>
      </w:r>
      <w:r w:rsidRPr="00272874">
        <w:rPr>
          <w:rStyle w:val="StyleUnderline"/>
          <w:highlight w:val="cyan"/>
        </w:rPr>
        <w:t>prosecute extended wars because they would not be able to guarantee weapons procurement from enemy countries</w:t>
      </w:r>
      <w:r w:rsidRPr="00272874">
        <w:rPr>
          <w:sz w:val="16"/>
        </w:rPr>
        <w:t xml:space="preserve"> or from noncombatant third countries.</w:t>
      </w:r>
    </w:p>
    <w:p w:rsidR="004C3D4D" w:rsidRDefault="004C3D4D" w:rsidP="004C3D4D"/>
    <w:p w:rsidR="004C3D4D" w:rsidRDefault="004C3D4D" w:rsidP="004C3D4D">
      <w:pPr>
        <w:pStyle w:val="Heading4"/>
      </w:pPr>
      <w:r>
        <w:t>Historical arguments about interdependence don’t apply – today’s trading relationships are far more integrated</w:t>
      </w:r>
    </w:p>
    <w:p w:rsidR="004C3D4D" w:rsidRDefault="004C3D4D" w:rsidP="004C3D4D">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41-42)</w:t>
      </w:r>
    </w:p>
    <w:p w:rsidR="004C3D4D" w:rsidRPr="00800F9E" w:rsidRDefault="004C3D4D" w:rsidP="004C3D4D">
      <w:pPr>
        <w:rPr>
          <w:sz w:val="16"/>
        </w:rPr>
      </w:pPr>
      <w:r w:rsidRPr="00800F9E">
        <w:rPr>
          <w:sz w:val="16"/>
        </w:rPr>
        <w:t xml:space="preserve">Brooks points out that </w:t>
      </w:r>
      <w:r w:rsidRPr="00442CB4">
        <w:rPr>
          <w:rStyle w:val="StyleUnderline"/>
        </w:rPr>
        <w:t xml:space="preserve">what distinguishes </w:t>
      </w:r>
      <w:r w:rsidRPr="00800F9E">
        <w:rPr>
          <w:rStyle w:val="StyleUnderline"/>
          <w:highlight w:val="cyan"/>
        </w:rPr>
        <w:t>interdependence today</w:t>
      </w:r>
      <w:r w:rsidRPr="00442CB4">
        <w:rPr>
          <w:rStyle w:val="StyleUnderline"/>
        </w:rPr>
        <w:t xml:space="preserve"> from interdependence before World War I </w:t>
      </w:r>
      <w:r w:rsidRPr="00800F9E">
        <w:rPr>
          <w:rStyle w:val="StyleUnderline"/>
          <w:highlight w:val="cyan"/>
        </w:rPr>
        <w:t>is</w:t>
      </w:r>
      <w:r w:rsidRPr="00442CB4">
        <w:rPr>
          <w:rStyle w:val="StyleUnderline"/>
        </w:rPr>
        <w:t xml:space="preserve"> that </w:t>
      </w:r>
      <w:r w:rsidRPr="00800F9E">
        <w:rPr>
          <w:rStyle w:val="StyleUnderline"/>
          <w:highlight w:val="cyan"/>
        </w:rPr>
        <w:t>transnational production</w:t>
      </w:r>
      <w:r w:rsidRPr="00800F9E">
        <w:rPr>
          <w:sz w:val="16"/>
        </w:rPr>
        <w:t xml:space="preserve"> (or, as he puts it, "the globalization of production") </w:t>
      </w:r>
      <w:r w:rsidRPr="00442CB4">
        <w:rPr>
          <w:rStyle w:val="StyleUnderline"/>
        </w:rPr>
        <w:t>barely existed in that earlier era.</w:t>
      </w:r>
      <w:r w:rsidRPr="00800F9E">
        <w:rPr>
          <w:sz w:val="16"/>
        </w:rPr>
        <w:t xml:space="preserve"> Manufacturing economies were investing in the developing world, particularly for the purpose of natural resource exploitation, more than in other advanced manufacturing countries. In 1914 three-quarters of global FDI was spent on things like oil and coal, and that capital flowed to destinations outside the United States and western Europe. In the 1990s, natural resource investment constituted only 11 percent of FDI. Moreover, investment largely stayed within the developed world as North America and western Europe absorbed well over half of global FDI.7 Before World War I, arm's-length trade—the trade in final products and resources- was the rule of the day. Multinational production and intra- industry trade barely existed. By 1992, Brook writes, the value of international production activities of multinational corporations outstripped global arm's-length trade by more than two to one.8</w:t>
      </w:r>
    </w:p>
    <w:p w:rsidR="004C3D4D" w:rsidRPr="00800F9E" w:rsidRDefault="004C3D4D" w:rsidP="004C3D4D">
      <w:pPr>
        <w:rPr>
          <w:sz w:val="16"/>
        </w:rPr>
      </w:pPr>
      <w:r w:rsidRPr="00800F9E">
        <w:rPr>
          <w:sz w:val="16"/>
        </w:rPr>
        <w:t xml:space="preserve">This trend has only accelerated since the 1990s, in large part because of the integration of East Asia into a multinational production base with China as the core. Brown University's Edward </w:t>
      </w:r>
      <w:proofErr w:type="spellStart"/>
      <w:r w:rsidRPr="00800F9E">
        <w:rPr>
          <w:sz w:val="16"/>
        </w:rPr>
        <w:t>Steinfeld</w:t>
      </w:r>
      <w:proofErr w:type="spellEnd"/>
      <w:r w:rsidRPr="00800F9E">
        <w:rPr>
          <w:sz w:val="16"/>
        </w:rPr>
        <w:t xml:space="preserve"> argues that in the early 1990s </w:t>
      </w:r>
      <w:r w:rsidRPr="00800F9E">
        <w:rPr>
          <w:rStyle w:val="StyleUnderline"/>
          <w:highlight w:val="cyan"/>
        </w:rPr>
        <w:t>China created an unprecedented form of Asian manufacturing growth</w:t>
      </w:r>
      <w:r w:rsidRPr="00442CB4">
        <w:rPr>
          <w:rStyle w:val="StyleUnderline"/>
        </w:rPr>
        <w:t xml:space="preserve">. By opening itself up to investment and linking itself to transnational production chains, </w:t>
      </w:r>
      <w:r w:rsidRPr="00800F9E">
        <w:rPr>
          <w:rStyle w:val="StyleUnderline"/>
          <w:highlight w:val="cyan"/>
        </w:rPr>
        <w:t>China has become a regional production hub involving money, know-how, and components from many countries</w:t>
      </w:r>
      <w:r w:rsidRPr="00800F9E">
        <w:rPr>
          <w:sz w:val="16"/>
          <w:highlight w:val="cyan"/>
        </w:rPr>
        <w:t>.</w:t>
      </w:r>
      <w:r w:rsidRPr="00800F9E">
        <w:rPr>
          <w:sz w:val="16"/>
        </w:rPr>
        <w:t xml:space="preserve"> The Chinese economy is not only highly dependent on exports, especially for a large economy, but </w:t>
      </w:r>
      <w:r w:rsidRPr="00442CB4">
        <w:rPr>
          <w:rStyle w:val="StyleUnderline"/>
        </w:rPr>
        <w:t>China's exports are produced in China by foreign-invested firms at a rate never before seen in history</w:t>
      </w:r>
      <w:r w:rsidRPr="00800F9E">
        <w:rPr>
          <w:sz w:val="16"/>
        </w:rPr>
        <w:t xml:space="preserve">.9 In many instances, the lion's share of value, which lies in innovation and branding, is enjoyed by the foreign firms. So, countering Thomas Friedman's famous argument, </w:t>
      </w:r>
      <w:proofErr w:type="spellStart"/>
      <w:r w:rsidRPr="00800F9E">
        <w:rPr>
          <w:sz w:val="16"/>
        </w:rPr>
        <w:t>Steinfeld</w:t>
      </w:r>
      <w:proofErr w:type="spellEnd"/>
      <w:r w:rsidRPr="00800F9E">
        <w:rPr>
          <w:sz w:val="16"/>
        </w:rPr>
        <w:t xml:space="preserve"> cleverly argues that the world is not really flat, it is hierarchically integrated with technologically advanced economies like the United States, not China, at the top of the ladder.10</w:t>
      </w:r>
    </w:p>
    <w:p w:rsidR="004C3D4D" w:rsidRPr="00800F9E" w:rsidRDefault="004C3D4D" w:rsidP="004C3D4D">
      <w:pPr>
        <w:rPr>
          <w:sz w:val="16"/>
        </w:rPr>
      </w:pPr>
      <w:r w:rsidRPr="00800F9E">
        <w:rPr>
          <w:sz w:val="16"/>
        </w:rPr>
        <w:t xml:space="preserve">In 2008 more than half of Chinese exports were created by foreign-invested firms. China offers those firms a competitive mix of a cheap but relatively educated labor force, good infrastructure, and political stability. And while the technological sophistication of Chinese exports has increased, foreign firms create an even larger percentage of the more sophisticated products in the Chinese export portfolio than they do of the less sophisticated ones. Fully 90 percent of Chinese exports that are labeled high-tech are produced in China by foreign-invested firms. Moreover, they are for all intents and purposes "assembled in China," not made there; many of the high-value components are imported from China's Asian neighbors by foreign-invested firms, then assembled in China. Those products might more accurately be labeled "Made in Asia" or even "Made on Earth!"11 </w:t>
      </w:r>
      <w:proofErr w:type="spellStart"/>
      <w:r w:rsidRPr="00800F9E">
        <w:rPr>
          <w:sz w:val="16"/>
        </w:rPr>
        <w:t>Steinfeld</w:t>
      </w:r>
      <w:proofErr w:type="spellEnd"/>
      <w:r w:rsidRPr="00800F9E">
        <w:rPr>
          <w:sz w:val="16"/>
        </w:rPr>
        <w:t xml:space="preserve"> offers the example of an iPod assembled in 2005 in a Taiwanese-owned plant on mainland China using American and Korean know-how and a hard drive made by a Japanese manufacturer, itself with a factory based in China that uses components imported into China from third countries.12</w:t>
      </w:r>
    </w:p>
    <w:p w:rsidR="004C3D4D" w:rsidRPr="00800F9E" w:rsidRDefault="004C3D4D" w:rsidP="004C3D4D">
      <w:pPr>
        <w:rPr>
          <w:sz w:val="16"/>
        </w:rPr>
      </w:pPr>
      <w:r w:rsidRPr="00800F9E">
        <w:rPr>
          <w:sz w:val="16"/>
        </w:rPr>
        <w:t xml:space="preserve">The degree of </w:t>
      </w:r>
      <w:r w:rsidRPr="00800F9E">
        <w:rPr>
          <w:rStyle w:val="StyleUnderline"/>
          <w:highlight w:val="cyan"/>
        </w:rPr>
        <w:t>interdependence</w:t>
      </w:r>
      <w:r w:rsidRPr="00800F9E">
        <w:rPr>
          <w:sz w:val="16"/>
        </w:rPr>
        <w:t xml:space="preserve"> and transnational production within Asia alone is already very dramatic and </w:t>
      </w:r>
      <w:r w:rsidRPr="00800F9E">
        <w:rPr>
          <w:rStyle w:val="StyleUnderline"/>
          <w:highlight w:val="cyan"/>
        </w:rPr>
        <w:t>appears to be deepening</w:t>
      </w:r>
      <w:r w:rsidRPr="00800F9E">
        <w:rPr>
          <w:sz w:val="16"/>
        </w:rPr>
        <w:t xml:space="preserve">. In an important article on the early post-Cold War era, Aaron Friedberg called East Asia ripe for rivalry.13 He cited several factors that made Asia less stable than Europe, but a key one was intraregional trade; that is, trade between China and other regional nations like Korea and Vietnam. Writing in 1993, Friedberg pointed out that even though many of the high-growth economies in East Asia were major exporters, most of the trade went toward the advanced economies of the United States, Europe, and Japan. But only a decade later, intraregional trade outstripped </w:t>
      </w:r>
      <w:proofErr w:type="spellStart"/>
      <w:r w:rsidRPr="00800F9E">
        <w:rPr>
          <w:sz w:val="16"/>
        </w:rPr>
        <w:t>extraregional</w:t>
      </w:r>
      <w:proofErr w:type="spellEnd"/>
      <w:r w:rsidRPr="00800F9E">
        <w:rPr>
          <w:sz w:val="16"/>
        </w:rPr>
        <w:t xml:space="preserve"> trade in large part because of the decisions made by President Jiang Zemin and Premier Zhu </w:t>
      </w:r>
      <w:proofErr w:type="spellStart"/>
      <w:r w:rsidRPr="00800F9E">
        <w:rPr>
          <w:sz w:val="16"/>
        </w:rPr>
        <w:t>Rongji</w:t>
      </w:r>
      <w:proofErr w:type="spellEnd"/>
      <w:r w:rsidRPr="00800F9E">
        <w:rPr>
          <w:sz w:val="16"/>
        </w:rPr>
        <w:t xml:space="preserve"> to open the Chinese economy. In 2005, at the Beijing Forum, Japanese scholar Takashi </w:t>
      </w:r>
      <w:proofErr w:type="spellStart"/>
      <w:r w:rsidRPr="00800F9E">
        <w:rPr>
          <w:sz w:val="16"/>
        </w:rPr>
        <w:t>Inoguchi</w:t>
      </w:r>
      <w:proofErr w:type="spellEnd"/>
      <w:r w:rsidRPr="00800F9E">
        <w:rPr>
          <w:sz w:val="16"/>
        </w:rPr>
        <w:t xml:space="preserve"> argued that Northeast Asia was quickly transforming itself into a region with the incentives for community-building found in western Europe.14</w:t>
      </w:r>
    </w:p>
    <w:p w:rsidR="004C3D4D" w:rsidRPr="00800F9E" w:rsidRDefault="004C3D4D" w:rsidP="004C3D4D">
      <w:pPr>
        <w:rPr>
          <w:sz w:val="16"/>
        </w:rPr>
      </w:pPr>
      <w:r w:rsidRPr="00800F9E">
        <w:rPr>
          <w:sz w:val="16"/>
        </w:rPr>
        <w:t xml:space="preserve">Since the 1990s, the People's Republic of </w:t>
      </w:r>
      <w:r w:rsidRPr="00800F9E">
        <w:rPr>
          <w:rStyle w:val="StyleUnderline"/>
          <w:highlight w:val="cyan"/>
        </w:rPr>
        <w:t>China has replaced the U</w:t>
      </w:r>
      <w:r w:rsidRPr="00800F9E">
        <w:rPr>
          <w:sz w:val="16"/>
        </w:rPr>
        <w:t xml:space="preserve">nited </w:t>
      </w:r>
      <w:r w:rsidRPr="00800F9E">
        <w:rPr>
          <w:rStyle w:val="StyleUnderline"/>
          <w:highlight w:val="cyan"/>
        </w:rPr>
        <w:t>S</w:t>
      </w:r>
      <w:r w:rsidRPr="00800F9E">
        <w:rPr>
          <w:sz w:val="16"/>
        </w:rPr>
        <w:t xml:space="preserve">tates </w:t>
      </w:r>
      <w:r w:rsidRPr="00800F9E">
        <w:rPr>
          <w:rStyle w:val="StyleUnderline"/>
          <w:highlight w:val="cyan"/>
        </w:rPr>
        <w:t>as the largest trade partner of most Asian economies</w:t>
      </w:r>
      <w:r w:rsidRPr="00D11FDD">
        <w:rPr>
          <w:rStyle w:val="StyleUnderline"/>
        </w:rPr>
        <w:t>.</w:t>
      </w:r>
      <w:r w:rsidRPr="00800F9E">
        <w:rPr>
          <w:sz w:val="16"/>
        </w:rPr>
        <w:t xml:space="preserve"> That list notably includes U.S. allies South Korea and Japan and security partner Taiwan. Japan had long been China's largest trade partner (if one does not count the EU as a single economy), but the relationship only recently became reciprocal. In 2004 China replaced Japan as the number one target for neighboring states' exports as well. At the same time, the ten ASEAN countries' trade with China began to rival their trade with the United States and subsequently has surpassed it. The ASEAN countries routinely run surpluses with China since they, like Taiwan, supply many inputs for products that are assembled in China and then exported. In fact, more than half of Chinese imports are used in Chinese export industries. By one calculation, in 2006 foreign value added stood at 50 percent of the overall value of China's manufactured exports. And for higher-tech products, foreign value added stood at 80 percent.15 Not only are over half of China's exports produced by foreign-invested firms, these foreign-owned companies are increasingly Asian-owned.16 In the mid-2000s, year-on-year Japanese FDI in China outstripped U.S. investment, and South Korean investment in China has rivaled that of the United States since the latter part of the 2000s.17</w:t>
      </w:r>
    </w:p>
    <w:p w:rsidR="004C3D4D" w:rsidRDefault="004C3D4D" w:rsidP="004C3D4D"/>
    <w:p w:rsidR="004C3D4D" w:rsidRDefault="004C3D4D" w:rsidP="004C3D4D">
      <w:pPr>
        <w:pStyle w:val="Heading3"/>
      </w:pPr>
      <w:r>
        <w:t>--</w:t>
      </w:r>
      <w:proofErr w:type="spellStart"/>
      <w:r>
        <w:t>xt</w:t>
      </w:r>
      <w:proofErr w:type="spellEnd"/>
      <w:r>
        <w:t xml:space="preserve"> Nuclear weapons solve</w:t>
      </w:r>
    </w:p>
    <w:p w:rsidR="004C3D4D" w:rsidRDefault="004C3D4D" w:rsidP="004C3D4D">
      <w:pPr>
        <w:pStyle w:val="Heading4"/>
      </w:pPr>
      <w:r>
        <w:t>Nuclear weapons prevent escalation</w:t>
      </w:r>
    </w:p>
    <w:p w:rsidR="004C3D4D" w:rsidRDefault="004C3D4D" w:rsidP="004C3D4D">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50)</w:t>
      </w:r>
    </w:p>
    <w:p w:rsidR="004C3D4D" w:rsidRPr="001B3351" w:rsidRDefault="004C3D4D" w:rsidP="004C3D4D">
      <w:pPr>
        <w:rPr>
          <w:sz w:val="16"/>
        </w:rPr>
      </w:pPr>
      <w:r w:rsidRPr="001B3351">
        <w:rPr>
          <w:sz w:val="16"/>
        </w:rPr>
        <w:t>The Role of Nuclear Weapons</w:t>
      </w:r>
    </w:p>
    <w:p w:rsidR="004C3D4D" w:rsidRPr="001B3351" w:rsidRDefault="004C3D4D" w:rsidP="004C3D4D">
      <w:pPr>
        <w:rPr>
          <w:sz w:val="16"/>
        </w:rPr>
      </w:pPr>
      <w:r w:rsidRPr="001B3351">
        <w:rPr>
          <w:sz w:val="16"/>
        </w:rPr>
        <w:t xml:space="preserve">In addition to the lack of true </w:t>
      </w:r>
      <w:proofErr w:type="spellStart"/>
      <w:r w:rsidRPr="001B3351">
        <w:rPr>
          <w:sz w:val="16"/>
        </w:rPr>
        <w:t>multipolarity</w:t>
      </w:r>
      <w:proofErr w:type="spellEnd"/>
      <w:r w:rsidRPr="001B3351">
        <w:rPr>
          <w:sz w:val="16"/>
        </w:rPr>
        <w:t xml:space="preserve">, there is another difference between twenty-first-century Asia and the world before World War II: nuclear weapons. Unlike the United States, Germany, and Japan in the nineteenth and twentieth centuries, </w:t>
      </w:r>
      <w:r w:rsidRPr="00800F9E">
        <w:rPr>
          <w:rStyle w:val="StyleUnderline"/>
          <w:highlight w:val="cyan"/>
        </w:rPr>
        <w:t>China is rising as a nuclear power</w:t>
      </w:r>
      <w:r w:rsidRPr="001B3351">
        <w:rPr>
          <w:sz w:val="16"/>
        </w:rPr>
        <w:t xml:space="preserve"> into a world in which several other great powers have nuclear arsenals (including a few of China's immediate neighbors and the United States itself)- </w:t>
      </w:r>
      <w:r w:rsidRPr="00800F9E">
        <w:rPr>
          <w:rStyle w:val="StyleUnderline"/>
          <w:highlight w:val="cyan"/>
        </w:rPr>
        <w:t>The existence of these weapons does not preclude war, but it makes conquest much more difficult to imagine</w:t>
      </w:r>
      <w:r w:rsidRPr="00674083">
        <w:rPr>
          <w:rStyle w:val="StyleUnderline"/>
        </w:rPr>
        <w:t xml:space="preserve"> and thereby removes entirely one traditional incentive for great power war: an effort to invade, subdue, and occupy the territory of a great power </w:t>
      </w:r>
      <w:r w:rsidRPr="001B3351">
        <w:rPr>
          <w:sz w:val="16"/>
        </w:rPr>
        <w:t xml:space="preserve">or its ally. </w:t>
      </w:r>
      <w:r w:rsidRPr="00674083">
        <w:rPr>
          <w:rStyle w:val="StyleUnderline"/>
        </w:rPr>
        <w:t>Even if China, the United States, Russia, and India somehow decided to abandon all of their nuclear weapons</w:t>
      </w:r>
      <w:r w:rsidRPr="001B3351">
        <w:rPr>
          <w:sz w:val="16"/>
        </w:rPr>
        <w:t xml:space="preserve"> in the twenty- first century, </w:t>
      </w:r>
      <w:r w:rsidRPr="00800F9E">
        <w:rPr>
          <w:rStyle w:val="StyleUnderline"/>
          <w:highlight w:val="cyan"/>
        </w:rPr>
        <w:t xml:space="preserve">a scenario in which these states tried to conquer each other entirely through blitzkrieg attacks or long attritional wars would still seem fantastic. With nuclear weapons, the scenarios seem </w:t>
      </w:r>
      <w:r w:rsidRPr="00800F9E">
        <w:rPr>
          <w:rStyle w:val="StyleUnderline"/>
        </w:rPr>
        <w:t xml:space="preserve">simply </w:t>
      </w:r>
      <w:r w:rsidRPr="00800F9E">
        <w:rPr>
          <w:rStyle w:val="StyleUnderline"/>
          <w:highlight w:val="cyan"/>
        </w:rPr>
        <w:t>ridiculous</w:t>
      </w:r>
      <w:r w:rsidRPr="001B3351">
        <w:rPr>
          <w:sz w:val="16"/>
        </w:rPr>
        <w:t>.</w:t>
      </w:r>
    </w:p>
    <w:p w:rsidR="004C3D4D" w:rsidRPr="001B3351" w:rsidRDefault="004C3D4D" w:rsidP="004C3D4D">
      <w:pPr>
        <w:rPr>
          <w:sz w:val="16"/>
        </w:rPr>
      </w:pPr>
      <w:r w:rsidRPr="001B3351">
        <w:rPr>
          <w:sz w:val="16"/>
        </w:rPr>
        <w:t xml:space="preserve">When the fear of domination and occupation by other great powers goes away, so do some of the ancillary reasons to become aggressive. China will almost certainly continue to fear the United States and other great powers, but it has little incentive to launch full-scale invasions of South Korea and Japan in an attempt to surround or occupy those U.S. allies in the way that Germany did to France and Belgium in the early stages of both world wars. Similarly, it is hard to imagine contemporary Japanese concerns about great power competition and dependence on mineral resources overseas leading Japan to launch colonial wars of occupation against Asian neighbors as it did in the 1930s. </w:t>
      </w:r>
      <w:r w:rsidRPr="00674083">
        <w:rPr>
          <w:rStyle w:val="StyleUnderline"/>
        </w:rPr>
        <w:t>More likely scenarios include limited coercive struggles in Asia over disputed territories, shipping lanes, basing rights</w:t>
      </w:r>
      <w:r w:rsidRPr="001B3351">
        <w:rPr>
          <w:sz w:val="16"/>
        </w:rPr>
        <w:t xml:space="preserve">, and so on, </w:t>
      </w:r>
      <w:r w:rsidRPr="00674083">
        <w:rPr>
          <w:rStyle w:val="StyleUnderline"/>
        </w:rPr>
        <w:t>and these could always escalate. But</w:t>
      </w:r>
      <w:r w:rsidRPr="001B3351">
        <w:rPr>
          <w:sz w:val="16"/>
        </w:rPr>
        <w:t xml:space="preserve"> </w:t>
      </w:r>
      <w:r w:rsidRPr="001B3351">
        <w:rPr>
          <w:rStyle w:val="StyleUnderline"/>
          <w:highlight w:val="cyan"/>
        </w:rPr>
        <w:t>American and Chinese nuclear weapons should provide a major incentive for prudence and caution on all sides</w:t>
      </w:r>
      <w:r w:rsidRPr="001B3351">
        <w:rPr>
          <w:sz w:val="16"/>
        </w:rPr>
        <w:t>.</w:t>
      </w:r>
    </w:p>
    <w:p w:rsidR="004C3D4D" w:rsidRDefault="004C3D4D" w:rsidP="004C3D4D"/>
    <w:p w:rsidR="008F4F22" w:rsidRDefault="008F4F22" w:rsidP="008F4F22">
      <w:pPr>
        <w:pStyle w:val="Heading4"/>
      </w:pPr>
      <w:r>
        <w:t>China’s nuclear deterrent prevents US intervention</w:t>
      </w:r>
    </w:p>
    <w:p w:rsidR="008F4F22" w:rsidRDefault="008F4F22" w:rsidP="008F4F22">
      <w:r w:rsidRPr="00F84DB1">
        <w:rPr>
          <w:b/>
          <w:bCs/>
          <w:sz w:val="26"/>
        </w:rPr>
        <w:t>Karim, 14</w:t>
      </w:r>
      <w:r w:rsidRPr="00F84DB1">
        <w:t>- Qualitative Social Researcher, Specializes in International Relations and Foreign Policy. MSS (Political Science), MDS (Defense Studies), PhD at the University of Malaya, Kuala Lumpur (</w:t>
      </w:r>
      <w:proofErr w:type="spellStart"/>
      <w:r w:rsidRPr="00F84DB1">
        <w:t>Mohd</w:t>
      </w:r>
      <w:proofErr w:type="spellEnd"/>
      <w:r w:rsidRPr="00F84DB1">
        <w:t xml:space="preserve">, “China’s Power Politics and Modernization: Implications for Taiwan and the South China Sea,” Pacific Focus: </w:t>
      </w:r>
      <w:proofErr w:type="spellStart"/>
      <w:r w:rsidRPr="00F84DB1">
        <w:t>Inha</w:t>
      </w:r>
      <w:proofErr w:type="spellEnd"/>
      <w:r w:rsidRPr="00F84DB1">
        <w:t xml:space="preserve"> Journal of International Studies, 8/6/2014, Wiley Online Library)//DK</w:t>
      </w:r>
    </w:p>
    <w:p w:rsidR="004C3D4D" w:rsidRPr="001B3351" w:rsidRDefault="008F4F22" w:rsidP="004C3D4D">
      <w:pPr>
        <w:rPr>
          <w:sz w:val="16"/>
        </w:rPr>
      </w:pPr>
      <w:r w:rsidRPr="001B3351">
        <w:rPr>
          <w:sz w:val="16"/>
        </w:rPr>
        <w:t xml:space="preserve">Latest Weapons and their Likely Employment in Taiwan and the South China Sea. </w:t>
      </w:r>
      <w:r w:rsidRPr="001B3351">
        <w:rPr>
          <w:rStyle w:val="Emphasis"/>
          <w:highlight w:val="cyan"/>
        </w:rPr>
        <w:t>A robust nuclear deterrent of China is likely to discourage the United States to come to the aid of Taiwan in case of a contingency</w:t>
      </w:r>
      <w:r w:rsidRPr="005D2A95">
        <w:rPr>
          <w:rStyle w:val="StyleUnderline"/>
        </w:rPr>
        <w:t>. And rightly so, China’s</w:t>
      </w:r>
      <w:r>
        <w:rPr>
          <w:rStyle w:val="StyleUnderline"/>
        </w:rPr>
        <w:t xml:space="preserve"> </w:t>
      </w:r>
      <w:r w:rsidRPr="005D2A95">
        <w:rPr>
          <w:rStyle w:val="StyleUnderline"/>
        </w:rPr>
        <w:t xml:space="preserve">Strategic Missile Force (SMF) is believed to be equipped with 110–140 </w:t>
      </w:r>
      <w:proofErr w:type="spellStart"/>
      <w:r w:rsidRPr="005D2A95">
        <w:rPr>
          <w:rStyle w:val="StyleUnderline"/>
        </w:rPr>
        <w:t>nucleararmed</w:t>
      </w:r>
      <w:proofErr w:type="spellEnd"/>
      <w:r>
        <w:rPr>
          <w:rStyle w:val="StyleUnderline"/>
        </w:rPr>
        <w:t xml:space="preserve"> </w:t>
      </w:r>
      <w:r w:rsidRPr="005D2A95">
        <w:rPr>
          <w:rStyle w:val="StyleUnderline"/>
        </w:rPr>
        <w:t>strategic missiles, each carrying a single warhead.</w:t>
      </w:r>
      <w:r w:rsidRPr="001B3351">
        <w:rPr>
          <w:sz w:val="16"/>
        </w:rPr>
        <w:t>33 The Pentagon has been speculating that</w:t>
      </w:r>
      <w:r w:rsidRPr="005D2A95">
        <w:rPr>
          <w:rStyle w:val="StyleUnderline"/>
        </w:rPr>
        <w:t xml:space="preserve"> </w:t>
      </w:r>
      <w:r w:rsidRPr="001B3351">
        <w:rPr>
          <w:rStyle w:val="StyleUnderline"/>
          <w:highlight w:val="cyan"/>
        </w:rPr>
        <w:t>China may also be building multiple independently targetable re-entry vehicle</w:t>
      </w:r>
      <w:r w:rsidRPr="005D2A95">
        <w:rPr>
          <w:rStyle w:val="StyleUnderline"/>
        </w:rPr>
        <w:t>s.</w:t>
      </w:r>
      <w:r w:rsidRPr="001B3351">
        <w:rPr>
          <w:sz w:val="16"/>
        </w:rPr>
        <w:t xml:space="preserve">34 China conducted its first successful submarine test launch of its JL-1 submarine-launched ballistic missile (SLBM). Its Jin-class (Type-094) nuclear-powered and nuclear-missile-equipped submarine (SSBN) appears to be ready but JL-2 SLBM, with a range or 8,000–12,000 km, has faced problems. As already indicated, the Pentagon doubts whether these SLBM have become fully operational, although their initial estimate of operational deployment was 2007– 2010.35 </w:t>
      </w:r>
      <w:r w:rsidRPr="005D2A95">
        <w:rPr>
          <w:rStyle w:val="StyleUnderline"/>
        </w:rPr>
        <w:t>Another source claims five Chinese submarines are now capable of launching</w:t>
      </w:r>
      <w:r>
        <w:rPr>
          <w:rStyle w:val="StyleUnderline"/>
        </w:rPr>
        <w:t xml:space="preserve"> </w:t>
      </w:r>
      <w:r w:rsidRPr="005D2A95">
        <w:rPr>
          <w:rStyle w:val="StyleUnderline"/>
        </w:rPr>
        <w:t xml:space="preserve">JL-2 nuclear-armed missiles.36 Pentagon analysis indicates </w:t>
      </w:r>
      <w:r w:rsidRPr="001B3351">
        <w:rPr>
          <w:rStyle w:val="StyleUnderline"/>
          <w:highlight w:val="cyan"/>
        </w:rPr>
        <w:t>China has launched three</w:t>
      </w:r>
      <w:r w:rsidRPr="005D2A95">
        <w:rPr>
          <w:rStyle w:val="StyleUnderline"/>
        </w:rPr>
        <w:t xml:space="preserve"> Jin-class </w:t>
      </w:r>
      <w:r w:rsidRPr="001B3351">
        <w:rPr>
          <w:rStyle w:val="StyleUnderline"/>
          <w:highlight w:val="cyan"/>
        </w:rPr>
        <w:t>SSBNs</w:t>
      </w:r>
      <w:r w:rsidRPr="005D2A95">
        <w:rPr>
          <w:rStyle w:val="StyleUnderline"/>
        </w:rPr>
        <w:t>; and has more under construction</w:t>
      </w:r>
      <w:r w:rsidRPr="001B3351">
        <w:rPr>
          <w:sz w:val="16"/>
        </w:rPr>
        <w:t xml:space="preserve">. </w:t>
      </w:r>
      <w:r w:rsidRPr="001B3351">
        <w:rPr>
          <w:rStyle w:val="Emphasis"/>
          <w:highlight w:val="cyan"/>
        </w:rPr>
        <w:t>Once operational, they may be capable of striking the east coast of the continental U</w:t>
      </w:r>
      <w:r w:rsidRPr="005D2A95">
        <w:rPr>
          <w:rStyle w:val="Emphasis"/>
        </w:rPr>
        <w:t xml:space="preserve">nited </w:t>
      </w:r>
      <w:r w:rsidRPr="001B3351">
        <w:rPr>
          <w:rStyle w:val="Emphasis"/>
          <w:highlight w:val="cyan"/>
        </w:rPr>
        <w:t>S</w:t>
      </w:r>
      <w:r w:rsidRPr="005D2A95">
        <w:rPr>
          <w:rStyle w:val="Emphasis"/>
        </w:rPr>
        <w:t>tates</w:t>
      </w:r>
      <w:r w:rsidRPr="001B3351">
        <w:rPr>
          <w:sz w:val="16"/>
        </w:rPr>
        <w:t xml:space="preserve">. Type 094 would bolster survivability of China’s nuclear deterrent, buttressing the deterrent of the land-based, solid-fuelled long-range ballistic missiles. A 095 SSBN is thought to be under development. </w:t>
      </w:r>
      <w:r w:rsidRPr="001B3351">
        <w:rPr>
          <w:rStyle w:val="StyleUnderline"/>
          <w:highlight w:val="cyan"/>
        </w:rPr>
        <w:t>China’s modernization objectiv</w:t>
      </w:r>
      <w:r w:rsidRPr="005D2A95">
        <w:rPr>
          <w:rStyle w:val="StyleUnderline"/>
        </w:rPr>
        <w:t>e, as could be</w:t>
      </w:r>
      <w:r>
        <w:rPr>
          <w:rStyle w:val="StyleUnderline"/>
        </w:rPr>
        <w:t xml:space="preserve"> </w:t>
      </w:r>
      <w:r w:rsidRPr="005D2A95">
        <w:rPr>
          <w:rStyle w:val="StyleUnderline"/>
        </w:rPr>
        <w:t xml:space="preserve">true to any such power, </w:t>
      </w:r>
      <w:r w:rsidRPr="001B3351">
        <w:rPr>
          <w:rStyle w:val="StyleUnderline"/>
          <w:highlight w:val="cyan"/>
        </w:rPr>
        <w:t>is to secure a second-strike capability for assured retaliation</w:t>
      </w:r>
      <w:r w:rsidRPr="005D2A95">
        <w:rPr>
          <w:rStyle w:val="StyleUnderline"/>
        </w:rPr>
        <w:t>.</w:t>
      </w:r>
      <w:r>
        <w:rPr>
          <w:rStyle w:val="StyleUnderline"/>
        </w:rPr>
        <w:t xml:space="preserve"> </w:t>
      </w:r>
      <w:r w:rsidRPr="005D2A95">
        <w:rPr>
          <w:rStyle w:val="StyleUnderline"/>
        </w:rPr>
        <w:t>All these missiles would be very effective and potent, especially against the</w:t>
      </w:r>
      <w:r>
        <w:rPr>
          <w:rStyle w:val="StyleUnderline"/>
        </w:rPr>
        <w:t xml:space="preserve"> </w:t>
      </w:r>
      <w:r w:rsidRPr="005D2A95">
        <w:rPr>
          <w:rStyle w:val="StyleUnderline"/>
        </w:rPr>
        <w:t>US and allied forces operating in the South China Sea and around the Taiwan</w:t>
      </w:r>
      <w:r>
        <w:rPr>
          <w:rStyle w:val="StyleUnderline"/>
        </w:rPr>
        <w:t xml:space="preserve"> </w:t>
      </w:r>
      <w:r w:rsidRPr="005D2A95">
        <w:rPr>
          <w:rStyle w:val="StyleUnderline"/>
        </w:rPr>
        <w:t xml:space="preserve">Strait. </w:t>
      </w:r>
      <w:r w:rsidRPr="001B3351">
        <w:rPr>
          <w:rStyle w:val="StyleUnderline"/>
          <w:sz w:val="16"/>
          <w:u w:val="none"/>
        </w:rPr>
        <w:t xml:space="preserve">Without assured nuclear second strike capability it would be </w:t>
      </w:r>
      <w:proofErr w:type="spellStart"/>
      <w:r w:rsidRPr="001B3351">
        <w:rPr>
          <w:rStyle w:val="StyleUnderline"/>
          <w:sz w:val="16"/>
          <w:u w:val="none"/>
        </w:rPr>
        <w:t>well nigh</w:t>
      </w:r>
      <w:proofErr w:type="spellEnd"/>
      <w:r w:rsidRPr="001B3351">
        <w:rPr>
          <w:rStyle w:val="StyleUnderline"/>
          <w:sz w:val="16"/>
          <w:u w:val="none"/>
        </w:rPr>
        <w:t xml:space="preserve"> difficult for China to conduct even conventional operations on these frontiers.</w:t>
      </w:r>
    </w:p>
    <w:p w:rsidR="004C3D4D" w:rsidRDefault="004C3D4D" w:rsidP="004C3D4D">
      <w:pPr>
        <w:pStyle w:val="Heading3"/>
      </w:pPr>
      <w:r>
        <w:t xml:space="preserve">AT: </w:t>
      </w:r>
      <w:proofErr w:type="spellStart"/>
      <w:r>
        <w:t>Miscalc</w:t>
      </w:r>
      <w:proofErr w:type="spellEnd"/>
    </w:p>
    <w:p w:rsidR="004C3D4D" w:rsidRPr="004C3D4D" w:rsidRDefault="004C3D4D" w:rsidP="004C3D4D"/>
    <w:p w:rsidR="004C3D4D" w:rsidRDefault="004C3D4D" w:rsidP="004C3D4D">
      <w:pPr>
        <w:pStyle w:val="Heading4"/>
      </w:pPr>
      <w:r>
        <w:t>World War 1 analogies misunderstand history</w:t>
      </w:r>
    </w:p>
    <w:p w:rsidR="004C3D4D" w:rsidRDefault="004C3D4D" w:rsidP="004C3D4D">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47)</w:t>
      </w:r>
    </w:p>
    <w:p w:rsidR="004C3D4D" w:rsidRPr="004E4AE6" w:rsidRDefault="004C3D4D" w:rsidP="004C3D4D">
      <w:pPr>
        <w:rPr>
          <w:sz w:val="16"/>
        </w:rPr>
      </w:pPr>
      <w:r w:rsidRPr="00BE6CF0">
        <w:rPr>
          <w:rStyle w:val="StyleUnderline"/>
          <w:highlight w:val="cyan"/>
        </w:rPr>
        <w:t>East Asia</w:t>
      </w:r>
      <w:r w:rsidRPr="004E4AE6">
        <w:rPr>
          <w:sz w:val="16"/>
        </w:rPr>
        <w:t xml:space="preserve"> today </w:t>
      </w:r>
      <w:r w:rsidRPr="00BE6CF0">
        <w:rPr>
          <w:rStyle w:val="StyleUnderline"/>
          <w:highlight w:val="cyan"/>
        </w:rPr>
        <w:t>is not divided between opposing alliance systems</w:t>
      </w:r>
      <w:r w:rsidRPr="004E4AE6">
        <w:rPr>
          <w:sz w:val="16"/>
        </w:rPr>
        <w:t xml:space="preserve">. In fact, </w:t>
      </w:r>
      <w:r w:rsidRPr="00BE6CF0">
        <w:rPr>
          <w:rStyle w:val="StyleUnderline"/>
          <w:highlight w:val="cyan"/>
        </w:rPr>
        <w:t>almost all important actors</w:t>
      </w:r>
      <w:r w:rsidRPr="00D11FDD">
        <w:rPr>
          <w:rStyle w:val="StyleUnderline"/>
        </w:rPr>
        <w:t xml:space="preserve"> in the region </w:t>
      </w:r>
      <w:r w:rsidRPr="00BE6CF0">
        <w:rPr>
          <w:rStyle w:val="StyleUnderline"/>
          <w:highlight w:val="cyan"/>
        </w:rPr>
        <w:t>besides China and Russia</w:t>
      </w:r>
      <w:r w:rsidRPr="00D11FDD">
        <w:rPr>
          <w:rStyle w:val="StyleUnderline"/>
        </w:rPr>
        <w:t xml:space="preserve"> </w:t>
      </w:r>
      <w:r w:rsidRPr="00BE6CF0">
        <w:rPr>
          <w:rStyle w:val="StyleUnderline"/>
          <w:highlight w:val="cyan"/>
        </w:rPr>
        <w:t>are</w:t>
      </w:r>
      <w:r w:rsidRPr="00D11FDD">
        <w:rPr>
          <w:rStyle w:val="StyleUnderline"/>
        </w:rPr>
        <w:t xml:space="preserve"> either formal </w:t>
      </w:r>
      <w:r w:rsidRPr="00BE6CF0">
        <w:rPr>
          <w:rStyle w:val="StyleUnderline"/>
          <w:highlight w:val="cyan"/>
        </w:rPr>
        <w:t>U.S. allies or security partners</w:t>
      </w:r>
      <w:r w:rsidRPr="004E4AE6">
        <w:rPr>
          <w:sz w:val="16"/>
        </w:rPr>
        <w:t xml:space="preserve">. Despite the recent overtures to Moscow of China's new leader, Xi Jinping, soon after he took office, </w:t>
      </w:r>
      <w:r w:rsidRPr="00D11FDD">
        <w:rPr>
          <w:rStyle w:val="StyleUnderline"/>
        </w:rPr>
        <w:t>Russia and China themselves are not aligned and their relationship is a complex mix of cooperation and mistrust.</w:t>
      </w:r>
      <w:r w:rsidRPr="004E4AE6">
        <w:rPr>
          <w:sz w:val="16"/>
        </w:rPr>
        <w:t xml:space="preserve"> Moreover, east of central Asia, Russia itself is no longer a significant Asian military actor, at least not in the conventional sphere. In the western Pacific, the United States enjoys alliances with many regional actors, like Japan, Australia, South Korea, Thailand, and the Philippines, and security partnerships with others, such as Singapore and Taiwan. But </w:t>
      </w:r>
      <w:r w:rsidRPr="00BE6CF0">
        <w:rPr>
          <w:rStyle w:val="StyleUnderline"/>
          <w:highlight w:val="cyan"/>
        </w:rPr>
        <w:t>the alliances do not at all resemble the ones that helped launch World War I</w:t>
      </w:r>
      <w:r w:rsidRPr="004E4AE6">
        <w:rPr>
          <w:sz w:val="16"/>
        </w:rPr>
        <w:t xml:space="preserve">. </w:t>
      </w:r>
      <w:r w:rsidRPr="00D11FDD">
        <w:rPr>
          <w:rStyle w:val="StyleUnderline"/>
        </w:rPr>
        <w:t>The U</w:t>
      </w:r>
      <w:r w:rsidRPr="004E4AE6">
        <w:rPr>
          <w:sz w:val="16"/>
        </w:rPr>
        <w:t xml:space="preserve">nited </w:t>
      </w:r>
      <w:r w:rsidRPr="00D11FDD">
        <w:rPr>
          <w:rStyle w:val="StyleUnderline"/>
        </w:rPr>
        <w:t>S</w:t>
      </w:r>
      <w:r w:rsidRPr="004E4AE6">
        <w:rPr>
          <w:sz w:val="16"/>
        </w:rPr>
        <w:t xml:space="preserve">tates </w:t>
      </w:r>
      <w:r w:rsidRPr="00D11FDD">
        <w:rPr>
          <w:rStyle w:val="StyleUnderline"/>
        </w:rPr>
        <w:t xml:space="preserve">does not rely on, say, the Philippines for survival, as Germany did with Austria-Hungary or France with Russia prior to World War I. So </w:t>
      </w:r>
      <w:r w:rsidRPr="00BE6CF0">
        <w:rPr>
          <w:rStyle w:val="StyleUnderline"/>
          <w:highlight w:val="cyan"/>
        </w:rPr>
        <w:t>a dispute over an uninhabited rock between China and the Philippines or even China and Japan seems</w:t>
      </w:r>
      <w:r w:rsidRPr="00D11FDD">
        <w:rPr>
          <w:rStyle w:val="StyleUnderline"/>
        </w:rPr>
        <w:t xml:space="preserve"> much </w:t>
      </w:r>
      <w:r w:rsidRPr="00BE6CF0">
        <w:rPr>
          <w:rStyle w:val="StyleUnderline"/>
          <w:highlight w:val="cyan"/>
        </w:rPr>
        <w:t>less likely to escalate</w:t>
      </w:r>
      <w:r w:rsidRPr="004E4AE6">
        <w:rPr>
          <w:sz w:val="16"/>
        </w:rPr>
        <w:t xml:space="preserve"> into World War III in the way that the shooting of an archduke in Sarajevo sparked World War I.25</w:t>
      </w:r>
    </w:p>
    <w:p w:rsidR="004C3D4D" w:rsidRDefault="004C3D4D" w:rsidP="004C3D4D"/>
    <w:p w:rsidR="004C3D4D" w:rsidRDefault="004C3D4D" w:rsidP="00F234CE"/>
    <w:p w:rsidR="00E86074" w:rsidRDefault="00E86074" w:rsidP="00E86074">
      <w:pPr>
        <w:pStyle w:val="Heading3"/>
      </w:pPr>
      <w:r>
        <w:t>2nc – Taiwan resilient</w:t>
      </w:r>
    </w:p>
    <w:p w:rsidR="00E86074" w:rsidRDefault="00E86074" w:rsidP="00E86074"/>
    <w:p w:rsidR="00E86074" w:rsidRDefault="00E86074" w:rsidP="00E86074">
      <w:pPr>
        <w:pStyle w:val="Heading4"/>
      </w:pPr>
      <w:r>
        <w:t>Taiwan doesn’t undermine US-Sino relations</w:t>
      </w:r>
    </w:p>
    <w:p w:rsidR="00E86074" w:rsidRPr="00D83A84" w:rsidRDefault="00E86074" w:rsidP="00E86074">
      <w:r w:rsidRPr="004921BD">
        <w:rPr>
          <w:rStyle w:val="Style13ptBold"/>
        </w:rPr>
        <w:t>Liao and Lin, 15</w:t>
      </w:r>
      <w:r>
        <w:rPr>
          <w:b/>
          <w:bCs/>
          <w:sz w:val="26"/>
        </w:rPr>
        <w:t xml:space="preserve">- </w:t>
      </w:r>
      <w:r w:rsidRPr="00680CCD">
        <w:t>Liao is an</w:t>
      </w:r>
      <w:r>
        <w:rPr>
          <w:b/>
          <w:bCs/>
          <w:sz w:val="26"/>
        </w:rPr>
        <w:t xml:space="preserve"> </w:t>
      </w:r>
      <w:r>
        <w:t xml:space="preserve">assistant research fellow at the Institute of Political Science, Academia </w:t>
      </w:r>
      <w:proofErr w:type="spellStart"/>
      <w:r>
        <w:t>Sinica</w:t>
      </w:r>
      <w:proofErr w:type="spellEnd"/>
      <w:r>
        <w:t>, Taipei. Lin is a research associate at the Woodrow Wilson School of Public and International Affairs at Princeton University. (</w:t>
      </w:r>
      <w:proofErr w:type="spellStart"/>
      <w:r>
        <w:t>Nien</w:t>
      </w:r>
      <w:proofErr w:type="spellEnd"/>
      <w:r>
        <w:t xml:space="preserve"> and Dalton, “Rebalancing-Taiwan Relations,” Survival, November 23 2015, vol. 57 no. 6</w:t>
      </w:r>
      <w:r w:rsidRPr="00D60D86">
        <w:t xml:space="preserve"> </w:t>
      </w:r>
      <w:r>
        <w:t xml:space="preserve">pp. 145–158 </w:t>
      </w:r>
      <w:r w:rsidRPr="00D60D86">
        <w:t>http://dx.doi.org/10.1080/00396338.2015.1116161</w:t>
      </w:r>
      <w:r>
        <w:t>//DK</w:t>
      </w:r>
    </w:p>
    <w:p w:rsidR="00E86074" w:rsidRPr="00BE6CF0" w:rsidRDefault="00E86074" w:rsidP="00E86074">
      <w:pPr>
        <w:rPr>
          <w:sz w:val="16"/>
        </w:rPr>
      </w:pPr>
      <w:r w:rsidRPr="00BE6CF0">
        <w:rPr>
          <w:sz w:val="16"/>
        </w:rPr>
        <w:t xml:space="preserve">It would be wise, moreover, for observers in Washington to acknowledge that </w:t>
      </w:r>
      <w:r w:rsidRPr="00BE6CF0">
        <w:rPr>
          <w:rStyle w:val="StyleUnderline"/>
          <w:highlight w:val="cyan"/>
        </w:rPr>
        <w:t>continued US support of Taiwan has</w:t>
      </w:r>
      <w:r w:rsidRPr="00D83A84">
        <w:rPr>
          <w:rStyle w:val="StyleUnderline"/>
        </w:rPr>
        <w:t xml:space="preserve"> so far </w:t>
      </w:r>
      <w:r w:rsidRPr="00BE6CF0">
        <w:rPr>
          <w:rStyle w:val="StyleUnderline"/>
          <w:highlight w:val="cyan"/>
        </w:rPr>
        <w:t>not affected the</w:t>
      </w:r>
      <w:r w:rsidRPr="00D83A84">
        <w:rPr>
          <w:rStyle w:val="StyleUnderline"/>
        </w:rPr>
        <w:t xml:space="preserve"> core </w:t>
      </w:r>
      <w:r w:rsidRPr="00BE6CF0">
        <w:rPr>
          <w:rStyle w:val="StyleUnderline"/>
          <w:highlight w:val="cyan"/>
        </w:rPr>
        <w:t>substance of Sino-American relations</w:t>
      </w:r>
      <w:r w:rsidRPr="00D83A84">
        <w:rPr>
          <w:rStyle w:val="StyleUnderline"/>
        </w:rPr>
        <w:t xml:space="preserve">. At both official and grassroots levels, </w:t>
      </w:r>
      <w:r w:rsidRPr="00BE6CF0">
        <w:rPr>
          <w:rStyle w:val="StyleUnderline"/>
          <w:highlight w:val="cyan"/>
        </w:rPr>
        <w:t>China–US ties have flourished over the past few decades</w:t>
      </w:r>
      <w:r w:rsidRPr="00D83A84">
        <w:rPr>
          <w:rStyle w:val="StyleUnderline"/>
        </w:rPr>
        <w:t xml:space="preserve">: </w:t>
      </w:r>
      <w:r w:rsidRPr="00BE6CF0">
        <w:rPr>
          <w:rStyle w:val="StyleUnderline"/>
          <w:highlight w:val="cyan"/>
        </w:rPr>
        <w:t>bilateral trade and investment are booming</w:t>
      </w:r>
      <w:r w:rsidRPr="00BE6CF0">
        <w:rPr>
          <w:sz w:val="16"/>
        </w:rPr>
        <w:t xml:space="preserve">, Chinese visitors flock to the US in record numbers, </w:t>
      </w:r>
      <w:r w:rsidRPr="00D83A84">
        <w:rPr>
          <w:rStyle w:val="StyleUnderline"/>
        </w:rPr>
        <w:t>and political and military dialogues continue unabated</w:t>
      </w:r>
      <w:r w:rsidRPr="00BE6CF0">
        <w:rPr>
          <w:sz w:val="16"/>
        </w:rPr>
        <w:t>. US public diplomacy should therefore focus on identifying and interpreting the shared interests that underpin Washington’s relations with both sides of the Strait.</w:t>
      </w:r>
    </w:p>
    <w:p w:rsidR="00E86074" w:rsidRDefault="00E86074" w:rsidP="00E86074"/>
    <w:p w:rsidR="00E86074" w:rsidRDefault="00E86074" w:rsidP="00E86074">
      <w:pPr>
        <w:pStyle w:val="Heading4"/>
      </w:pPr>
      <w:proofErr w:type="spellStart"/>
      <w:r>
        <w:t>Squo</w:t>
      </w:r>
      <w:proofErr w:type="spellEnd"/>
      <w:r>
        <w:t xml:space="preserve"> Taiwan policy actually builds US-Sino relations</w:t>
      </w:r>
    </w:p>
    <w:p w:rsidR="00E86074" w:rsidRPr="00D83A84" w:rsidRDefault="00E86074" w:rsidP="00E86074">
      <w:r w:rsidRPr="004921BD">
        <w:rPr>
          <w:rStyle w:val="Style13ptBold"/>
        </w:rPr>
        <w:t>Liao and Lin, 15</w:t>
      </w:r>
      <w:r>
        <w:rPr>
          <w:b/>
          <w:bCs/>
          <w:sz w:val="26"/>
        </w:rPr>
        <w:t xml:space="preserve">- </w:t>
      </w:r>
      <w:r>
        <w:t xml:space="preserve">*Assistant research fellow at the Institute of Political Science, Academia </w:t>
      </w:r>
      <w:proofErr w:type="spellStart"/>
      <w:r>
        <w:t>Sinica</w:t>
      </w:r>
      <w:proofErr w:type="spellEnd"/>
      <w:r>
        <w:t>, Taipei. **Research associate at the Woodrow Wilson School of Public and International Affairs at Princeton University. (</w:t>
      </w:r>
      <w:proofErr w:type="spellStart"/>
      <w:r>
        <w:t>Nien</w:t>
      </w:r>
      <w:proofErr w:type="spellEnd"/>
      <w:r>
        <w:t xml:space="preserve"> and Dalton, “Rebalancing-Taiwan Relations,” Survival, November 23 2015, vol. 57 no. 6</w:t>
      </w:r>
      <w:r w:rsidRPr="00D60D86">
        <w:t xml:space="preserve"> </w:t>
      </w:r>
      <w:r>
        <w:t xml:space="preserve">pp. 145–158 </w:t>
      </w:r>
      <w:r w:rsidRPr="00D60D86">
        <w:t>http://dx.doi.org/10.1080/00396338.2015.1116161</w:t>
      </w:r>
      <w:r>
        <w:t>//DK</w:t>
      </w:r>
    </w:p>
    <w:p w:rsidR="00E86074" w:rsidRDefault="00E86074" w:rsidP="00E86074">
      <w:pPr>
        <w:rPr>
          <w:rStyle w:val="StyleUnderline"/>
        </w:rPr>
      </w:pPr>
      <w:r w:rsidRPr="00F27380">
        <w:rPr>
          <w:sz w:val="16"/>
        </w:rPr>
        <w:t xml:space="preserve">The desire of both the optimistic and pessimistic </w:t>
      </w:r>
      <w:proofErr w:type="spellStart"/>
      <w:r w:rsidRPr="00F27380">
        <w:rPr>
          <w:sz w:val="16"/>
        </w:rPr>
        <w:t>abandonists</w:t>
      </w:r>
      <w:proofErr w:type="spellEnd"/>
      <w:r w:rsidRPr="00F27380">
        <w:rPr>
          <w:sz w:val="16"/>
        </w:rPr>
        <w:t xml:space="preserve"> for the United States to avoid unnecessary confrontation with China, and to mitigate the unfolding security dilemma in the region, is constructive. But </w:t>
      </w:r>
      <w:r w:rsidRPr="00441F26">
        <w:rPr>
          <w:rStyle w:val="StyleUnderline"/>
        </w:rPr>
        <w:t xml:space="preserve">Taiwan is not the right card to play. </w:t>
      </w:r>
      <w:r w:rsidRPr="0026069F">
        <w:rPr>
          <w:rStyle w:val="StyleUnderline"/>
          <w:highlight w:val="cyan"/>
        </w:rPr>
        <w:t>Abandoning Taiwan would create conditions detrimental</w:t>
      </w:r>
      <w:r w:rsidRPr="00441F26">
        <w:rPr>
          <w:rStyle w:val="StyleUnderline"/>
        </w:rPr>
        <w:t xml:space="preserve"> both </w:t>
      </w:r>
      <w:r w:rsidRPr="0026069F">
        <w:rPr>
          <w:rStyle w:val="StyleUnderline"/>
          <w:highlight w:val="cyan"/>
        </w:rPr>
        <w:t>to the Sino-US relationship and to regional stability</w:t>
      </w:r>
      <w:r w:rsidRPr="00441F26">
        <w:rPr>
          <w:rStyle w:val="StyleUnderline"/>
        </w:rPr>
        <w:t xml:space="preserve">. As Washington strives to build a constructive relationship with Beijing, </w:t>
      </w:r>
      <w:r w:rsidRPr="000921AA">
        <w:rPr>
          <w:rStyle w:val="StyleUnderline"/>
          <w:highlight w:val="cyan"/>
        </w:rPr>
        <w:t>Taipei has</w:t>
      </w:r>
      <w:r w:rsidRPr="00441F26">
        <w:rPr>
          <w:rStyle w:val="StyleUnderline"/>
        </w:rPr>
        <w:t xml:space="preserve"> also </w:t>
      </w:r>
      <w:r w:rsidRPr="000921AA">
        <w:rPr>
          <w:rStyle w:val="StyleUnderline"/>
          <w:highlight w:val="cyan"/>
        </w:rPr>
        <w:t>been doing its part to make peace with its long-term rival</w:t>
      </w:r>
      <w:r w:rsidRPr="00441F26">
        <w:rPr>
          <w:rStyle w:val="StyleUnderline"/>
        </w:rPr>
        <w:t xml:space="preserve">. </w:t>
      </w:r>
      <w:r w:rsidRPr="000921AA">
        <w:rPr>
          <w:rStyle w:val="StyleUnderline"/>
          <w:highlight w:val="cyan"/>
        </w:rPr>
        <w:t>The cross-Strait detente could</w:t>
      </w:r>
      <w:r w:rsidRPr="00441F26">
        <w:rPr>
          <w:rStyle w:val="StyleUnderline"/>
        </w:rPr>
        <w:t xml:space="preserve">, to some extent, </w:t>
      </w:r>
      <w:r w:rsidRPr="000921AA">
        <w:rPr>
          <w:rStyle w:val="StyleUnderline"/>
          <w:highlight w:val="cyan"/>
        </w:rPr>
        <w:t>facilitate Sino-US collaboration</w:t>
      </w:r>
      <w:r w:rsidRPr="00441F26">
        <w:rPr>
          <w:rStyle w:val="StyleUnderline"/>
        </w:rPr>
        <w:t xml:space="preserve"> by mitigating a contentious issue in their bilateral relationship. Taipei’s recent policies have been conducive to regional peace and prosperity, and deserve Washington’s support</w:t>
      </w:r>
      <w:r>
        <w:rPr>
          <w:rStyle w:val="StyleUnderline"/>
        </w:rPr>
        <w:t>.</w:t>
      </w:r>
    </w:p>
    <w:p w:rsidR="00E86074" w:rsidRPr="00E86074" w:rsidRDefault="00E86074" w:rsidP="00E86074"/>
    <w:p w:rsidR="00F234CE" w:rsidRDefault="00F234CE" w:rsidP="00F234CE">
      <w:pPr>
        <w:pStyle w:val="Heading3"/>
      </w:pPr>
      <w:r>
        <w:t>AT: Regional cooperation</w:t>
      </w:r>
    </w:p>
    <w:p w:rsidR="00F234CE" w:rsidRDefault="00F234CE" w:rsidP="00F234CE"/>
    <w:p w:rsidR="00F234CE" w:rsidRDefault="00F234CE" w:rsidP="00F234CE">
      <w:pPr>
        <w:pStyle w:val="Heading4"/>
      </w:pPr>
      <w:r>
        <w:t>Sino-US regional cooperation locks out middle powers and empirically fails</w:t>
      </w:r>
    </w:p>
    <w:p w:rsidR="00FB1CBF" w:rsidRPr="003714B1" w:rsidRDefault="00FB1CBF" w:rsidP="00FB1CBF">
      <w:r w:rsidRPr="009F383C">
        <w:rPr>
          <w:rStyle w:val="Style13ptBold"/>
        </w:rPr>
        <w:t>Jackson 15</w:t>
      </w:r>
      <w:r>
        <w:t xml:space="preserve"> (Dr. Van Jackson, Associate Professor in College of Security Studies at Daniel K. Inouye Asia-Pacific </w:t>
      </w:r>
      <w:proofErr w:type="spellStart"/>
      <w:r>
        <w:t>Cneter</w:t>
      </w:r>
      <w:proofErr w:type="spellEnd"/>
      <w:r>
        <w:t xml:space="preserve"> for Security Studies, specializes in Northeast Asia, "The Myth of a US-China Grand Bargain," The Diplomat, 8-6-15, http://thediplomat.com/2015/08/the-myth-of-a-us-china-grand-bargain/)\\BPS</w:t>
      </w:r>
    </w:p>
    <w:p w:rsidR="00FB1CBF" w:rsidRPr="003714B1" w:rsidRDefault="00FB1CBF" w:rsidP="00FB1CBF">
      <w:r w:rsidRPr="00096702">
        <w:rPr>
          <w:sz w:val="16"/>
        </w:rPr>
        <w:t xml:space="preserve">First, </w:t>
      </w:r>
      <w:r w:rsidRPr="003714B1">
        <w:rPr>
          <w:rStyle w:val="StyleUnderline"/>
        </w:rPr>
        <w:t>any proposal for a Sino-U.S. solution to regional problems is by definition taking a great power view of Asia that marginalizes the agency and strategic relevance of U.S. allies and the region’s middle powers</w:t>
      </w:r>
      <w:r w:rsidRPr="00096702">
        <w:rPr>
          <w:sz w:val="16"/>
        </w:rPr>
        <w:t xml:space="preserve">. In the brief period (five to ten years ago) when </w:t>
      </w:r>
      <w:r w:rsidRPr="003714B1">
        <w:rPr>
          <w:rStyle w:val="StyleUnderline"/>
        </w:rPr>
        <w:t>a G-2 concept</w:t>
      </w:r>
      <w:r w:rsidRPr="00096702">
        <w:rPr>
          <w:sz w:val="16"/>
        </w:rPr>
        <w:t xml:space="preserve"> was taken semi-seriously in Washington, allies—especially South Korea and Japan—</w:t>
      </w:r>
      <w:r w:rsidRPr="003714B1">
        <w:rPr>
          <w:rStyle w:val="StyleUnderline"/>
        </w:rPr>
        <w:t xml:space="preserve">chafed. </w:t>
      </w:r>
      <w:r w:rsidRPr="0001748C">
        <w:rPr>
          <w:rStyle w:val="StyleUnderline"/>
          <w:highlight w:val="cyan"/>
        </w:rPr>
        <w:t>The region’s middle powers would be unlikely to</w:t>
      </w:r>
      <w:r w:rsidRPr="00096702">
        <w:rPr>
          <w:sz w:val="16"/>
        </w:rPr>
        <w:t xml:space="preserve"> simply </w:t>
      </w:r>
      <w:r w:rsidRPr="0001748C">
        <w:rPr>
          <w:rStyle w:val="StyleUnderline"/>
          <w:highlight w:val="cyan"/>
        </w:rPr>
        <w:t>follow the</w:t>
      </w:r>
      <w:r w:rsidRPr="003714B1">
        <w:rPr>
          <w:rStyle w:val="StyleUnderline"/>
        </w:rPr>
        <w:t xml:space="preserve"> joint </w:t>
      </w:r>
      <w:r w:rsidRPr="0001748C">
        <w:rPr>
          <w:rStyle w:val="StyleUnderline"/>
          <w:highlight w:val="cyan"/>
        </w:rPr>
        <w:t>dictates of China and the U</w:t>
      </w:r>
      <w:r w:rsidRPr="003714B1">
        <w:rPr>
          <w:rStyle w:val="StyleUnderline"/>
        </w:rPr>
        <w:t xml:space="preserve">nited </w:t>
      </w:r>
      <w:r w:rsidRPr="0001748C">
        <w:rPr>
          <w:rStyle w:val="StyleUnderline"/>
          <w:highlight w:val="cyan"/>
        </w:rPr>
        <w:t>S</w:t>
      </w:r>
      <w:r w:rsidRPr="003714B1">
        <w:rPr>
          <w:rStyle w:val="StyleUnderline"/>
        </w:rPr>
        <w:t xml:space="preserve">tates </w:t>
      </w:r>
      <w:r w:rsidRPr="0001748C">
        <w:rPr>
          <w:rStyle w:val="StyleUnderline"/>
          <w:highlight w:val="cyan"/>
        </w:rPr>
        <w:t>without being part of it</w:t>
      </w:r>
      <w:r w:rsidRPr="00096702">
        <w:rPr>
          <w:sz w:val="16"/>
        </w:rPr>
        <w:t xml:space="preserve">, and </w:t>
      </w:r>
      <w:r w:rsidRPr="003714B1">
        <w:rPr>
          <w:rStyle w:val="StyleUnderline"/>
        </w:rPr>
        <w:t>attempting a G-2 could ironically create a more fragmented order</w:t>
      </w:r>
      <w:r w:rsidRPr="00096702">
        <w:rPr>
          <w:sz w:val="16"/>
        </w:rPr>
        <w:t xml:space="preserve"> as a result. Including others, at any rate, is antithetical to the concept of a Sino-U.S. G-2 arrangement. As early as the 1960s </w:t>
      </w:r>
      <w:r w:rsidRPr="0001748C">
        <w:rPr>
          <w:rStyle w:val="StyleUnderline"/>
          <w:highlight w:val="cyan"/>
        </w:rPr>
        <w:t>U.S. officials tried to rely on China to deal with regional issues</w:t>
      </w:r>
      <w:r w:rsidRPr="003714B1">
        <w:rPr>
          <w:rStyle w:val="StyleUnderline"/>
        </w:rPr>
        <w:t xml:space="preserve"> spanning from North Korea to Vietnam. </w:t>
      </w:r>
      <w:r w:rsidRPr="0001748C">
        <w:rPr>
          <w:rStyle w:val="StyleUnderline"/>
          <w:highlight w:val="cyan"/>
        </w:rPr>
        <w:t>It was almost always to no avail</w:t>
      </w:r>
      <w:r w:rsidRPr="003714B1">
        <w:rPr>
          <w:rStyle w:val="StyleUnderline"/>
        </w:rPr>
        <w:t>.</w:t>
      </w:r>
      <w:r w:rsidR="00096702">
        <w:rPr>
          <w:rStyle w:val="StyleUnderline"/>
        </w:rPr>
        <w:t xml:space="preserve"> </w:t>
      </w:r>
      <w:r w:rsidRPr="00096702">
        <w:rPr>
          <w:sz w:val="16"/>
        </w:rPr>
        <w:t xml:space="preserve">Second, and as I’ve written about extensively elsewhere, </w:t>
      </w:r>
      <w:r w:rsidRPr="003714B1">
        <w:rPr>
          <w:rStyle w:val="StyleUnderline"/>
        </w:rPr>
        <w:t>Asia is rife with security concerns that have nothing to do with China</w:t>
      </w:r>
      <w:r w:rsidRPr="00096702">
        <w:rPr>
          <w:sz w:val="16"/>
        </w:rPr>
        <w:t xml:space="preserve"> directly, so </w:t>
      </w:r>
      <w:r w:rsidRPr="003714B1">
        <w:rPr>
          <w:rStyle w:val="StyleUnderline"/>
        </w:rPr>
        <w:t>any understanding reached with China would leave unresolved many of the region’s latent sources of potential conflict</w:t>
      </w:r>
      <w:r w:rsidRPr="00096702">
        <w:rPr>
          <w:sz w:val="16"/>
        </w:rPr>
        <w:t xml:space="preserve">. Sino-U.S. </w:t>
      </w:r>
      <w:r w:rsidRPr="003714B1">
        <w:rPr>
          <w:rStyle w:val="StyleUnderline"/>
        </w:rPr>
        <w:t>grand bargain proponents forget that China and the United States only have real conflicts of interest by proxy</w:t>
      </w:r>
      <w:r w:rsidRPr="00096702">
        <w:rPr>
          <w:sz w:val="16"/>
        </w:rPr>
        <w:t xml:space="preserve">. </w:t>
      </w:r>
      <w:r w:rsidRPr="0001748C">
        <w:rPr>
          <w:rStyle w:val="StyleUnderline"/>
          <w:highlight w:val="cyan"/>
        </w:rPr>
        <w:t>Every conceivable conflict scenario involves China and some other Asian state</w:t>
      </w:r>
      <w:r w:rsidRPr="00096702">
        <w:rPr>
          <w:sz w:val="16"/>
        </w:rPr>
        <w:t xml:space="preserve">—Taiwan, Japan, the Philippines, Korea. </w:t>
      </w:r>
      <w:r w:rsidRPr="003714B1">
        <w:rPr>
          <w:rStyle w:val="StyleUnderline"/>
        </w:rPr>
        <w:t>The United States only becomes part of the picture because of a commitment to regional order</w:t>
      </w:r>
      <w:r w:rsidRPr="00096702">
        <w:rPr>
          <w:sz w:val="16"/>
        </w:rPr>
        <w:t>, including its alliance network.</w:t>
      </w:r>
    </w:p>
    <w:p w:rsidR="00FB1CBF" w:rsidRDefault="00FB1CBF" w:rsidP="00F234CE"/>
    <w:p w:rsidR="00FB1CBF" w:rsidRDefault="00A370F4" w:rsidP="00A370F4">
      <w:pPr>
        <w:pStyle w:val="Heading3"/>
      </w:pPr>
      <w:r>
        <w:t>AT: Responsible stakeholder</w:t>
      </w:r>
    </w:p>
    <w:p w:rsidR="00A370F4" w:rsidRDefault="00A370F4" w:rsidP="00A370F4"/>
    <w:p w:rsidR="00A370F4" w:rsidRDefault="00A370F4" w:rsidP="00A370F4">
      <w:pPr>
        <w:pStyle w:val="Heading4"/>
      </w:pPr>
      <w:r>
        <w:t>There’s no such thing as a responsible stakeholder in the international order</w:t>
      </w:r>
    </w:p>
    <w:p w:rsidR="00A370F4" w:rsidRDefault="00A370F4" w:rsidP="00A370F4">
      <w:r>
        <w:rPr>
          <w:b/>
        </w:rPr>
        <w:t xml:space="preserve">Fontaine, 16 - </w:t>
      </w:r>
      <w:r w:rsidRPr="00393F4C">
        <w:t>Richard Fontaine is the president of the Center for a New American Security. Mira Rapp-Hooper is a senior fellow in Asia-Pacific Security at the Center for a New American Security (“How China Sees World Order” National Interest, 4/20, http://nationalinterest.org/feature/how-china-sees-world-order-15846</w:t>
      </w:r>
    </w:p>
    <w:p w:rsidR="00A370F4" w:rsidRDefault="00A370F4" w:rsidP="00A370F4">
      <w:r w:rsidRPr="00821E41">
        <w:rPr>
          <w:sz w:val="16"/>
        </w:rPr>
        <w:t xml:space="preserve">CONSIDER FIRST the liberal international order from which China has benefitted and to which it should contribute. </w:t>
      </w:r>
      <w:r w:rsidRPr="00610CAB">
        <w:rPr>
          <w:rStyle w:val="StyleUnderline"/>
          <w:highlight w:val="cyan"/>
        </w:rPr>
        <w:t>The term “international order” is shorthand and can invite confusion</w:t>
      </w:r>
      <w:r w:rsidRPr="00E739AB">
        <w:rPr>
          <w:rStyle w:val="StyleUnderline"/>
        </w:rPr>
        <w:t xml:space="preserve">. </w:t>
      </w:r>
      <w:r w:rsidRPr="00610CAB">
        <w:rPr>
          <w:rStyle w:val="StyleUnderline"/>
          <w:highlight w:val="cyan"/>
        </w:rPr>
        <w:t>There is not one order</w:t>
      </w:r>
      <w:r w:rsidRPr="00E739AB">
        <w:rPr>
          <w:rStyle w:val="StyleUnderline"/>
        </w:rPr>
        <w:t xml:space="preserve"> but many different components and layers of order</w:t>
      </w:r>
      <w:r w:rsidRPr="00821E41">
        <w:rPr>
          <w:sz w:val="16"/>
        </w:rPr>
        <w:t xml:space="preserve">. These include global institutions, such as the United Nations, the World Trade Organization and the International Monetary Fund, as well as regional institutions, such as the Asia Development Bank. They also include a dense network of treaties and regimes, ranging from the UN Convention on the Law of the Sea (UNCLOS) to the Nuclear Nonproliferation Treaty. </w:t>
      </w:r>
      <w:r w:rsidRPr="00610CAB">
        <w:rPr>
          <w:rStyle w:val="StyleUnderline"/>
          <w:highlight w:val="cyan"/>
        </w:rPr>
        <w:t>The U</w:t>
      </w:r>
      <w:r w:rsidRPr="00821E41">
        <w:rPr>
          <w:sz w:val="16"/>
        </w:rPr>
        <w:t xml:space="preserve">nited </w:t>
      </w:r>
      <w:r w:rsidRPr="00610CAB">
        <w:rPr>
          <w:rStyle w:val="StyleUnderline"/>
          <w:highlight w:val="cyan"/>
        </w:rPr>
        <w:t>S</w:t>
      </w:r>
      <w:r w:rsidRPr="00821E41">
        <w:rPr>
          <w:sz w:val="16"/>
        </w:rPr>
        <w:t xml:space="preserve">tates </w:t>
      </w:r>
      <w:r w:rsidRPr="00E739AB">
        <w:rPr>
          <w:rStyle w:val="StyleUnderline"/>
        </w:rPr>
        <w:t xml:space="preserve">itself </w:t>
      </w:r>
      <w:r w:rsidRPr="00610CAB">
        <w:rPr>
          <w:rStyle w:val="StyleUnderline"/>
          <w:highlight w:val="cyan"/>
        </w:rPr>
        <w:t>cannot be considered a “responsible stakeholder”</w:t>
      </w:r>
      <w:r w:rsidRPr="00E739AB">
        <w:rPr>
          <w:rStyle w:val="StyleUnderline"/>
        </w:rPr>
        <w:t xml:space="preserve"> in every one of them</w:t>
      </w:r>
      <w:r w:rsidRPr="00821E41">
        <w:rPr>
          <w:sz w:val="16"/>
        </w:rPr>
        <w:t>. Together with various rules and norms, ranging from those governing state sovereignty to those that relate to human rights, these institutions and regimes are interconnected but have distinct aims. They vary widely in their reach and purpose.</w:t>
      </w:r>
      <w:r w:rsidR="00821E41" w:rsidRPr="00821E41">
        <w:rPr>
          <w:sz w:val="16"/>
        </w:rPr>
        <w:t xml:space="preserve"> </w:t>
      </w:r>
      <w:r w:rsidRPr="00E739AB">
        <w:rPr>
          <w:rStyle w:val="StyleUnderline"/>
        </w:rPr>
        <w:t xml:space="preserve">China has long been party to institutions and regimes, and its decision to support the prevailing system is not a binary one: </w:t>
      </w:r>
      <w:r w:rsidRPr="00610CAB">
        <w:rPr>
          <w:rStyle w:val="StyleUnderline"/>
          <w:highlight w:val="cyan"/>
        </w:rPr>
        <w:t>Beijing rejects some rules, accepts others and seeks to rewrite others</w:t>
      </w:r>
      <w:r w:rsidRPr="00821E41">
        <w:rPr>
          <w:sz w:val="16"/>
        </w:rPr>
        <w:t xml:space="preserve"> still. As a result, there is no single answer to the question of whether China intends to embrace the rules-based international order, nor is there a monolithic way to characterize the type of great power that China aspires to be.</w:t>
      </w:r>
      <w:r w:rsidR="00821E41" w:rsidRPr="00821E41">
        <w:rPr>
          <w:sz w:val="16"/>
        </w:rPr>
        <w:t xml:space="preserve"> </w:t>
      </w:r>
      <w:r w:rsidRPr="00610CAB">
        <w:rPr>
          <w:rStyle w:val="StyleUnderline"/>
          <w:highlight w:val="cyan"/>
        </w:rPr>
        <w:t>In</w:t>
      </w:r>
      <w:r w:rsidRPr="00E739AB">
        <w:rPr>
          <w:rStyle w:val="StyleUnderline"/>
        </w:rPr>
        <w:t xml:space="preserve"> many </w:t>
      </w:r>
      <w:r w:rsidRPr="00610CAB">
        <w:rPr>
          <w:rStyle w:val="StyleUnderline"/>
          <w:highlight w:val="cyan"/>
        </w:rPr>
        <w:t>global institutions, Beijing has proven a willing partner</w:t>
      </w:r>
      <w:r w:rsidRPr="00E739AB">
        <w:rPr>
          <w:rStyle w:val="StyleUnderline"/>
        </w:rPr>
        <w:t xml:space="preserve">, </w:t>
      </w:r>
      <w:r w:rsidRPr="00610CAB">
        <w:rPr>
          <w:rStyle w:val="StyleUnderline"/>
          <w:highlight w:val="cyan"/>
        </w:rPr>
        <w:t>and</w:t>
      </w:r>
      <w:r w:rsidRPr="00E739AB">
        <w:rPr>
          <w:rStyle w:val="StyleUnderline"/>
        </w:rPr>
        <w:t xml:space="preserve"> it has </w:t>
      </w:r>
      <w:r w:rsidRPr="00610CAB">
        <w:rPr>
          <w:rStyle w:val="StyleUnderline"/>
          <w:highlight w:val="cyan"/>
        </w:rPr>
        <w:t>sought</w:t>
      </w:r>
      <w:r w:rsidRPr="00E739AB">
        <w:rPr>
          <w:rStyle w:val="StyleUnderline"/>
        </w:rPr>
        <w:t xml:space="preserve"> a </w:t>
      </w:r>
      <w:r w:rsidRPr="00610CAB">
        <w:rPr>
          <w:rStyle w:val="StyleUnderline"/>
          <w:highlight w:val="cyan"/>
        </w:rPr>
        <w:t>leadership</w:t>
      </w:r>
      <w:r w:rsidRPr="00E739AB">
        <w:rPr>
          <w:rStyle w:val="StyleUnderline"/>
        </w:rPr>
        <w:t xml:space="preserve"> role</w:t>
      </w:r>
      <w:r w:rsidRPr="00821E41">
        <w:rPr>
          <w:sz w:val="16"/>
        </w:rPr>
        <w:t xml:space="preserve"> in crafting new international regimes. In economic affairs, China seeks greater representation in and revisions to global institutions, just as it creates new economic institutions and regimes at the regional level. When it comes to security issues close to its borders, China is especially likely to reject prevailing regimes and rules.</w:t>
      </w:r>
      <w:r w:rsidR="00821E41" w:rsidRPr="00821E41">
        <w:rPr>
          <w:sz w:val="16"/>
        </w:rPr>
        <w:t xml:space="preserve"> </w:t>
      </w:r>
      <w:r w:rsidRPr="00E739AB">
        <w:rPr>
          <w:rStyle w:val="StyleUnderline"/>
        </w:rPr>
        <w:t>Because there is no single international order, and</w:t>
      </w:r>
      <w:r w:rsidRPr="00821E41">
        <w:rPr>
          <w:sz w:val="16"/>
        </w:rPr>
        <w:t xml:space="preserve"> </w:t>
      </w:r>
      <w:r w:rsidRPr="00610CAB">
        <w:rPr>
          <w:rStyle w:val="StyleUnderline"/>
          <w:highlight w:val="cyan"/>
        </w:rPr>
        <w:t>because Chinese participation is</w:t>
      </w:r>
      <w:r w:rsidRPr="00E739AB">
        <w:rPr>
          <w:rStyle w:val="StyleUnderline"/>
        </w:rPr>
        <w:t xml:space="preserve"> diverse and </w:t>
      </w:r>
      <w:r w:rsidRPr="00610CAB">
        <w:rPr>
          <w:rStyle w:val="StyleUnderline"/>
          <w:highlight w:val="cyan"/>
        </w:rPr>
        <w:t>complex, U.S. leaders cannot</w:t>
      </w:r>
      <w:r w:rsidRPr="00E739AB">
        <w:rPr>
          <w:rStyle w:val="StyleUnderline"/>
        </w:rPr>
        <w:t xml:space="preserve"> simply </w:t>
      </w:r>
      <w:r w:rsidRPr="00610CAB">
        <w:rPr>
          <w:rStyle w:val="StyleUnderline"/>
          <w:highlight w:val="cyan"/>
        </w:rPr>
        <w:t>absorb China into a preexisting structure</w:t>
      </w:r>
      <w:r w:rsidRPr="00821E41">
        <w:rPr>
          <w:sz w:val="16"/>
        </w:rPr>
        <w:t>. If American policymakers hope to increase China’s participation in the web of institutions, regimes, rules and norms that together constitute world order, they must craft an engagement strategy that is as nimble as Beijing’s international participation itself.</w:t>
      </w:r>
    </w:p>
    <w:p w:rsidR="00A370F4" w:rsidRDefault="00A370F4" w:rsidP="00A370F4"/>
    <w:p w:rsidR="00A370F4" w:rsidRDefault="00A370F4" w:rsidP="00A370F4">
      <w:pPr>
        <w:pStyle w:val="Heading4"/>
      </w:pPr>
      <w:r>
        <w:t>China already supports key elements of the global order</w:t>
      </w:r>
    </w:p>
    <w:p w:rsidR="00A370F4" w:rsidRPr="00E739AB" w:rsidRDefault="00A370F4" w:rsidP="00A370F4">
      <w:r>
        <w:rPr>
          <w:b/>
        </w:rPr>
        <w:t xml:space="preserve">Fontaine, 16 - </w:t>
      </w:r>
      <w:r w:rsidRPr="00393F4C">
        <w:t>Richard Fontaine is the president of the Center for a New American Security. Mira Rapp-Hooper is a senior fellow in Asia-Pacific Security at the Center for a New American Security (“How China Sees World Order” National Interest, 4/20, http://nationalinterest.org/feature/how-china-sees-world-order-15846</w:t>
      </w:r>
    </w:p>
    <w:p w:rsidR="00A370F4" w:rsidRDefault="00A370F4" w:rsidP="00A370F4">
      <w:r w:rsidRPr="00271CAB">
        <w:rPr>
          <w:sz w:val="16"/>
        </w:rPr>
        <w:t xml:space="preserve">IN RECENT years, </w:t>
      </w:r>
      <w:r w:rsidRPr="00DB2D14">
        <w:rPr>
          <w:rStyle w:val="StyleUnderline"/>
          <w:highlight w:val="cyan"/>
        </w:rPr>
        <w:t>China has begun to take active steps toward bolstering</w:t>
      </w:r>
      <w:r w:rsidRPr="00E739AB">
        <w:rPr>
          <w:rStyle w:val="StyleUnderline"/>
        </w:rPr>
        <w:t xml:space="preserve"> some existing </w:t>
      </w:r>
      <w:r w:rsidRPr="00DB2D14">
        <w:rPr>
          <w:rStyle w:val="StyleUnderline"/>
          <w:highlight w:val="cyan"/>
        </w:rPr>
        <w:t>global institutions</w:t>
      </w:r>
      <w:r w:rsidRPr="00271CAB">
        <w:rPr>
          <w:sz w:val="16"/>
        </w:rPr>
        <w:t xml:space="preserve"> and has become involved in the drafting of new global rules. For decades China was a fairly indifferent member of the UN Security Council, often abstaining from votes or taking a stand only when another member (typically Russia) was also willing to adopt the same position. This passive stance is changing: </w:t>
      </w:r>
      <w:r w:rsidRPr="00E739AB">
        <w:rPr>
          <w:rStyle w:val="StyleUnderline"/>
        </w:rPr>
        <w:t xml:space="preserve">China has </w:t>
      </w:r>
      <w:r w:rsidRPr="00DB2D14">
        <w:rPr>
          <w:rStyle w:val="StyleUnderline"/>
          <w:highlight w:val="cyan"/>
        </w:rPr>
        <w:t>tripled its contributions to the UN</w:t>
      </w:r>
      <w:r w:rsidRPr="00271CAB">
        <w:rPr>
          <w:sz w:val="16"/>
        </w:rPr>
        <w:t xml:space="preserve"> budget (and now gives as much as Britain and France</w:t>
      </w:r>
      <w:r w:rsidRPr="00E739AB">
        <w:rPr>
          <w:rStyle w:val="StyleUnderline"/>
        </w:rPr>
        <w:t xml:space="preserve">), deployed thousands of troops on UN peacekeeping missions </w:t>
      </w:r>
      <w:r w:rsidRPr="00DB2D14">
        <w:rPr>
          <w:rStyle w:val="StyleUnderline"/>
          <w:highlight w:val="cyan"/>
        </w:rPr>
        <w:t>and edged toward a more assertive position in the Security Council</w:t>
      </w:r>
      <w:r w:rsidRPr="00271CAB">
        <w:rPr>
          <w:sz w:val="16"/>
        </w:rPr>
        <w:t>.</w:t>
      </w:r>
      <w:r w:rsidR="00271CAB" w:rsidRPr="00271CAB">
        <w:rPr>
          <w:sz w:val="16"/>
        </w:rPr>
        <w:t xml:space="preserve"> </w:t>
      </w:r>
      <w:r w:rsidRPr="00271CAB">
        <w:rPr>
          <w:sz w:val="16"/>
        </w:rPr>
        <w:t xml:space="preserve">Despite the fact that it remained outside the Nuclear Nonproliferation Treaty for over two decades, </w:t>
      </w:r>
      <w:r w:rsidRPr="00E739AB">
        <w:rPr>
          <w:rStyle w:val="StyleUnderline"/>
        </w:rPr>
        <w:t>China has recently played a more active role in halting the spread of nuclear weapons</w:t>
      </w:r>
      <w:r w:rsidRPr="00271CAB">
        <w:rPr>
          <w:sz w:val="16"/>
        </w:rPr>
        <w:t xml:space="preserve">. </w:t>
      </w:r>
      <w:r w:rsidRPr="00E739AB">
        <w:rPr>
          <w:rStyle w:val="StyleUnderline"/>
        </w:rPr>
        <w:t>This was most notable in its support for</w:t>
      </w:r>
      <w:r w:rsidRPr="00271CAB">
        <w:rPr>
          <w:sz w:val="16"/>
        </w:rPr>
        <w:t xml:space="preserve"> the P5+1 </w:t>
      </w:r>
      <w:r w:rsidRPr="00E739AB">
        <w:rPr>
          <w:rStyle w:val="StyleUnderline"/>
        </w:rPr>
        <w:t>negotiations with Iran and compliance with the global sanctions regime</w:t>
      </w:r>
      <w:r w:rsidRPr="00271CAB">
        <w:rPr>
          <w:sz w:val="16"/>
        </w:rPr>
        <w:t xml:space="preserve">, which resulted in the Joint Comprehensive Plan of Action under UN auspices. </w:t>
      </w:r>
      <w:r w:rsidRPr="00DB2D14">
        <w:rPr>
          <w:rStyle w:val="StyleUnderline"/>
          <w:highlight w:val="cyan"/>
        </w:rPr>
        <w:t>China</w:t>
      </w:r>
      <w:r w:rsidRPr="00E739AB">
        <w:rPr>
          <w:rStyle w:val="StyleUnderline"/>
        </w:rPr>
        <w:t xml:space="preserve"> has also </w:t>
      </w:r>
      <w:r w:rsidRPr="00DB2D14">
        <w:rPr>
          <w:rStyle w:val="StyleUnderline"/>
          <w:highlight w:val="cyan"/>
        </w:rPr>
        <w:t>signed on to</w:t>
      </w:r>
      <w:r w:rsidRPr="00271CAB">
        <w:rPr>
          <w:sz w:val="16"/>
        </w:rPr>
        <w:t xml:space="preserve"> several rounds of Security Council </w:t>
      </w:r>
      <w:r w:rsidRPr="00DB2D14">
        <w:rPr>
          <w:rStyle w:val="StyleUnderline"/>
          <w:highlight w:val="cyan"/>
        </w:rPr>
        <w:t>sanctions against North Korea’s nuclear</w:t>
      </w:r>
      <w:r w:rsidRPr="00E739AB">
        <w:rPr>
          <w:rStyle w:val="StyleUnderline"/>
        </w:rPr>
        <w:t xml:space="preserve"> and missile </w:t>
      </w:r>
      <w:r w:rsidRPr="00DB2D14">
        <w:rPr>
          <w:rStyle w:val="StyleUnderline"/>
          <w:highlight w:val="cyan"/>
        </w:rPr>
        <w:t>programs</w:t>
      </w:r>
      <w:r w:rsidRPr="00271CAB">
        <w:rPr>
          <w:sz w:val="16"/>
        </w:rPr>
        <w:t>, although its support for these has been hard-won due to its long-standing relationship with Pyongyang. Nonetheless, as China has risen, it has clearly calculated that the spread of nuclear weapons, on balance, works against its interests. Despite the export of sensitive technologies by some Chinese firms, Beijing has generally acted through global institutions and regimes to constrain the spread of nuclear weapons.</w:t>
      </w:r>
      <w:r w:rsidR="00271CAB" w:rsidRPr="00271CAB">
        <w:rPr>
          <w:sz w:val="16"/>
        </w:rPr>
        <w:t xml:space="preserve"> </w:t>
      </w:r>
      <w:r w:rsidRPr="00DB2D14">
        <w:rPr>
          <w:rStyle w:val="StyleUnderline"/>
          <w:highlight w:val="cyan"/>
        </w:rPr>
        <w:t>China has demonstrated leadership on international efforts to combat climate change</w:t>
      </w:r>
      <w:r w:rsidRPr="00E739AB">
        <w:rPr>
          <w:rStyle w:val="StyleUnderline"/>
        </w:rPr>
        <w:t xml:space="preserve"> as well, both through the UN and outside of it</w:t>
      </w:r>
      <w:r w:rsidRPr="00271CAB">
        <w:rPr>
          <w:sz w:val="16"/>
        </w:rPr>
        <w:t>. A 2014 U.S.-Chinese climate-change agreement led to the December 2015 Paris accord, in which 195 countries agreed to curb emissions. Beijing’s role is particularly noteworthy given that China helped to scuttle the passage of a binding treaty at Copenhagen just five years before.</w:t>
      </w:r>
      <w:r w:rsidR="00271CAB" w:rsidRPr="00271CAB">
        <w:rPr>
          <w:sz w:val="16"/>
        </w:rPr>
        <w:t xml:space="preserve"> </w:t>
      </w:r>
      <w:r w:rsidRPr="00271CAB">
        <w:rPr>
          <w:sz w:val="16"/>
        </w:rPr>
        <w:t xml:space="preserve">Together, these examples suggest that </w:t>
      </w:r>
      <w:r w:rsidRPr="00DB2D14">
        <w:rPr>
          <w:rStyle w:val="StyleUnderline"/>
          <w:highlight w:val="cyan"/>
        </w:rPr>
        <w:t>an increasingly powerful China will not</w:t>
      </w:r>
      <w:r w:rsidRPr="00E739AB">
        <w:rPr>
          <w:rStyle w:val="StyleUnderline"/>
        </w:rPr>
        <w:t xml:space="preserve"> simply </w:t>
      </w:r>
      <w:r w:rsidRPr="00DB2D14">
        <w:rPr>
          <w:rStyle w:val="StyleUnderline"/>
          <w:highlight w:val="cyan"/>
        </w:rPr>
        <w:t>reject</w:t>
      </w:r>
      <w:r w:rsidRPr="00E739AB">
        <w:rPr>
          <w:rStyle w:val="StyleUnderline"/>
        </w:rPr>
        <w:t xml:space="preserve"> a monolithic </w:t>
      </w:r>
      <w:r w:rsidRPr="00DB2D14">
        <w:rPr>
          <w:rStyle w:val="StyleUnderline"/>
          <w:highlight w:val="cyan"/>
        </w:rPr>
        <w:t>international order</w:t>
      </w:r>
      <w:r w:rsidRPr="00E739AB">
        <w:rPr>
          <w:rStyle w:val="StyleUnderline"/>
        </w:rPr>
        <w:t xml:space="preserve"> but actively reinforce and shape elements of it where doing so advances Chinese interests</w:t>
      </w:r>
      <w:r w:rsidRPr="00271CAB">
        <w:rPr>
          <w:sz w:val="16"/>
        </w:rPr>
        <w:t>.</w:t>
      </w:r>
    </w:p>
    <w:p w:rsidR="00A370F4" w:rsidRDefault="00A370F4" w:rsidP="00A370F4"/>
    <w:p w:rsidR="00A370F4" w:rsidRDefault="00A370F4" w:rsidP="00A370F4">
      <w:pPr>
        <w:pStyle w:val="Heading4"/>
      </w:pPr>
      <w:r>
        <w:t>China won’t overturn the existing international order</w:t>
      </w:r>
    </w:p>
    <w:p w:rsidR="00A370F4" w:rsidRPr="007A5238" w:rsidRDefault="00A370F4" w:rsidP="00A370F4">
      <w:r>
        <w:rPr>
          <w:b/>
        </w:rPr>
        <w:t xml:space="preserve">Christensen, 15 – </w:t>
      </w:r>
      <w:r w:rsidRPr="00605607">
        <w:t>William P. Boswell Professor of World Politics of Peace and War and Director of the</w:t>
      </w:r>
      <w:r w:rsidR="00E6262A">
        <w:t xml:space="preserve"> China and the World Program at</w:t>
      </w:r>
      <w:r w:rsidRPr="00605607">
        <w:t xml:space="preserve"> Princeton</w:t>
      </w:r>
      <w:r>
        <w:rPr>
          <w:b/>
        </w:rPr>
        <w:t xml:space="preserve"> </w:t>
      </w:r>
      <w:r>
        <w:t xml:space="preserve">(Thomas, </w:t>
      </w:r>
      <w:r>
        <w:rPr>
          <w:u w:val="single"/>
        </w:rPr>
        <w:t>The China Challenge: Shaping the Choices of a Rising Power</w:t>
      </w:r>
      <w:r>
        <w:t>, p. 52)</w:t>
      </w:r>
    </w:p>
    <w:p w:rsidR="00A370F4" w:rsidRDefault="00A370F4" w:rsidP="00A370F4">
      <w:r w:rsidRPr="00DB2D14">
        <w:rPr>
          <w:sz w:val="16"/>
        </w:rPr>
        <w:t xml:space="preserve">And this gets us to China. Since 1978, </w:t>
      </w:r>
      <w:r w:rsidRPr="007A5238">
        <w:rPr>
          <w:rStyle w:val="StyleUnderline"/>
        </w:rPr>
        <w:t>there</w:t>
      </w:r>
      <w:r w:rsidRPr="00DB2D14">
        <w:rPr>
          <w:sz w:val="16"/>
        </w:rPr>
        <w:t xml:space="preserve"> arguably </w:t>
      </w:r>
      <w:r w:rsidRPr="007A5238">
        <w:rPr>
          <w:rStyle w:val="StyleUnderline"/>
        </w:rPr>
        <w:t xml:space="preserve">has been no greater beneficiary of the existing international order than </w:t>
      </w:r>
      <w:r w:rsidRPr="00E6262A">
        <w:rPr>
          <w:rStyle w:val="StyleUnderline"/>
          <w:highlight w:val="cyan"/>
        </w:rPr>
        <w:t>China</w:t>
      </w:r>
      <w:r w:rsidRPr="007A5238">
        <w:rPr>
          <w:rStyle w:val="StyleUnderline"/>
        </w:rPr>
        <w:t xml:space="preserve">. By </w:t>
      </w:r>
      <w:r w:rsidRPr="00E6262A">
        <w:rPr>
          <w:rStyle w:val="StyleUnderline"/>
          <w:highlight w:val="cyan"/>
        </w:rPr>
        <w:t>integrating into</w:t>
      </w:r>
      <w:r w:rsidRPr="007A5238">
        <w:rPr>
          <w:rStyle w:val="StyleUnderline"/>
        </w:rPr>
        <w:t xml:space="preserve"> that </w:t>
      </w:r>
      <w:r w:rsidRPr="00E6262A">
        <w:rPr>
          <w:rStyle w:val="StyleUnderline"/>
          <w:highlight w:val="cyan"/>
        </w:rPr>
        <w:t>order with a speed</w:t>
      </w:r>
      <w:r w:rsidRPr="007A5238">
        <w:rPr>
          <w:rStyle w:val="StyleUnderline"/>
        </w:rPr>
        <w:t xml:space="preserve"> and intensity rarely seen in the developing world, China </w:t>
      </w:r>
      <w:r w:rsidRPr="00E6262A">
        <w:rPr>
          <w:rStyle w:val="StyleUnderline"/>
          <w:highlight w:val="cyan"/>
        </w:rPr>
        <w:t>has built a vibrant economy that</w:t>
      </w:r>
      <w:r w:rsidRPr="007A5238">
        <w:rPr>
          <w:rStyle w:val="StyleUnderline"/>
        </w:rPr>
        <w:t xml:space="preserve"> has </w:t>
      </w:r>
      <w:r w:rsidRPr="00E6262A">
        <w:rPr>
          <w:rStyle w:val="StyleUnderline"/>
          <w:highlight w:val="cyan"/>
        </w:rPr>
        <w:t>pulled hundreds of millions out of poverty</w:t>
      </w:r>
      <w:r w:rsidRPr="007A5238">
        <w:rPr>
          <w:rStyle w:val="StyleUnderline"/>
        </w:rPr>
        <w:t xml:space="preserve"> </w:t>
      </w:r>
      <w:r w:rsidRPr="00E6262A">
        <w:rPr>
          <w:rStyle w:val="StyleUnderline"/>
          <w:highlight w:val="cyan"/>
        </w:rPr>
        <w:t>and</w:t>
      </w:r>
      <w:r w:rsidRPr="00DB2D14">
        <w:rPr>
          <w:sz w:val="16"/>
        </w:rPr>
        <w:t xml:space="preserve">, ironically perhaps, </w:t>
      </w:r>
      <w:r w:rsidRPr="007A5238">
        <w:rPr>
          <w:rStyle w:val="StyleUnderline"/>
        </w:rPr>
        <w:t xml:space="preserve">has </w:t>
      </w:r>
      <w:r w:rsidRPr="00E6262A">
        <w:rPr>
          <w:rStyle w:val="StyleUnderline"/>
          <w:highlight w:val="cyan"/>
        </w:rPr>
        <w:t>legitimized the</w:t>
      </w:r>
      <w:r w:rsidRPr="007A5238">
        <w:rPr>
          <w:rStyle w:val="StyleUnderline"/>
        </w:rPr>
        <w:t xml:space="preserve"> ruling </w:t>
      </w:r>
      <w:r w:rsidRPr="00E6262A">
        <w:rPr>
          <w:rStyle w:val="StyleUnderline"/>
          <w:highlight w:val="cyan"/>
        </w:rPr>
        <w:t>C</w:t>
      </w:r>
      <w:r w:rsidRPr="007A5238">
        <w:rPr>
          <w:rStyle w:val="StyleUnderline"/>
        </w:rPr>
        <w:t xml:space="preserve">hinese </w:t>
      </w:r>
      <w:r w:rsidRPr="00E6262A">
        <w:rPr>
          <w:rStyle w:val="StyleUnderline"/>
          <w:highlight w:val="cyan"/>
        </w:rPr>
        <w:t>C</w:t>
      </w:r>
      <w:r w:rsidRPr="007A5238">
        <w:rPr>
          <w:rStyle w:val="StyleUnderline"/>
        </w:rPr>
        <w:t xml:space="preserve">ommunist </w:t>
      </w:r>
      <w:r w:rsidRPr="00E6262A">
        <w:rPr>
          <w:rStyle w:val="StyleUnderline"/>
          <w:highlight w:val="cyan"/>
        </w:rPr>
        <w:t>P</w:t>
      </w:r>
      <w:r w:rsidRPr="007A5238">
        <w:rPr>
          <w:rStyle w:val="StyleUnderline"/>
        </w:rPr>
        <w:t>arty</w:t>
      </w:r>
      <w:r w:rsidRPr="00DB2D14">
        <w:rPr>
          <w:sz w:val="16"/>
        </w:rPr>
        <w:t xml:space="preserve"> in a post-Communist world. We may grumble about Chinese investment restrictions and the favoring of state-owned enterprises, but as Edward </w:t>
      </w:r>
      <w:proofErr w:type="spellStart"/>
      <w:r w:rsidRPr="00DB2D14">
        <w:rPr>
          <w:sz w:val="16"/>
        </w:rPr>
        <w:t>Steinfeld</w:t>
      </w:r>
      <w:proofErr w:type="spellEnd"/>
      <w:r w:rsidRPr="00DB2D14">
        <w:rPr>
          <w:sz w:val="16"/>
        </w:rPr>
        <w:t xml:space="preserve"> has pointed out so well, </w:t>
      </w:r>
      <w:r w:rsidRPr="007A5238">
        <w:rPr>
          <w:rStyle w:val="StyleUnderline"/>
        </w:rPr>
        <w:t>China has opened itself up to international investment, international trade, and transnational production to such a degree that China is essentially playing by our rules.</w:t>
      </w:r>
      <w:r w:rsidRPr="00DB2D14">
        <w:rPr>
          <w:sz w:val="16"/>
        </w:rPr>
        <w:t xml:space="preserve"> Now that it is so deeply entrenched, why would China want to change international trade and financial institutions fundamentally, particularly when it has been doing so well within that system? What would the changes look like (and here I am not including as a fundamental change a simple increase in China's voting rights within existing institutions)? What set of global institutions would China endorse to replace the existing ones? </w:t>
      </w:r>
      <w:r w:rsidRPr="007A5238">
        <w:rPr>
          <w:rStyle w:val="StyleUnderline"/>
        </w:rPr>
        <w:t xml:space="preserve">I have </w:t>
      </w:r>
      <w:r w:rsidRPr="00E6262A">
        <w:rPr>
          <w:rStyle w:val="StyleUnderline"/>
          <w:highlight w:val="cyan"/>
        </w:rPr>
        <w:t>never seen any evidence that Chinese elites have a blueprint for a new international system</w:t>
      </w:r>
      <w:r w:rsidRPr="00DB2D14">
        <w:rPr>
          <w:sz w:val="16"/>
        </w:rPr>
        <w:t xml:space="preserve"> to promote once China becomes sufficiently powerful to implement it. And </w:t>
      </w:r>
      <w:r w:rsidRPr="007A5238">
        <w:rPr>
          <w:rStyle w:val="StyleUnderline"/>
        </w:rPr>
        <w:t>even if they had such an abstract notion, I doubt it would be easy to gain a consensus in China about what a Chinese-centered international order should look like</w:t>
      </w:r>
      <w:r w:rsidRPr="00DB2D14">
        <w:rPr>
          <w:sz w:val="16"/>
        </w:rPr>
        <w:t xml:space="preserve">. China has helped form new regional organizations such as ASEAN Plus Three and the Chiang Mai Initiative, a regional currency-swapping institution. Globally, China has taken a leadership role in the BRICS, the aforementioned grouping of emerging markets, and on climate change and energy issues has aligned with a slightly different grouping of emerging economies, BASIC (Brazil, South Africa, India, and China). And, as discussed in chapter 1, </w:t>
      </w:r>
      <w:r w:rsidRPr="00E6262A">
        <w:rPr>
          <w:rStyle w:val="StyleUnderline"/>
          <w:highlight w:val="cyan"/>
        </w:rPr>
        <w:t>China has formed</w:t>
      </w:r>
      <w:r w:rsidRPr="007A5238">
        <w:rPr>
          <w:rStyle w:val="StyleUnderline"/>
        </w:rPr>
        <w:t xml:space="preserve"> several </w:t>
      </w:r>
      <w:r w:rsidRPr="00E6262A">
        <w:rPr>
          <w:rStyle w:val="StyleUnderline"/>
          <w:highlight w:val="cyan"/>
        </w:rPr>
        <w:t>new multilateral dialogue forums with nations of the developing world</w:t>
      </w:r>
      <w:r w:rsidRPr="007A5238">
        <w:rPr>
          <w:rStyle w:val="StyleUnderline"/>
        </w:rPr>
        <w:t>.</w:t>
      </w:r>
      <w:r w:rsidRPr="00DB2D14">
        <w:rPr>
          <w:sz w:val="16"/>
        </w:rPr>
        <w:t xml:space="preserve"> </w:t>
      </w:r>
      <w:r w:rsidRPr="007A5238">
        <w:rPr>
          <w:rStyle w:val="StyleUnderline"/>
        </w:rPr>
        <w:t xml:space="preserve">But </w:t>
      </w:r>
      <w:r w:rsidRPr="00E6262A">
        <w:rPr>
          <w:rStyle w:val="StyleUnderline"/>
          <w:highlight w:val="cyan"/>
        </w:rPr>
        <w:t>none</w:t>
      </w:r>
      <w:r w:rsidRPr="007A5238">
        <w:rPr>
          <w:rStyle w:val="StyleUnderline"/>
        </w:rPr>
        <w:t xml:space="preserve"> of these trends </w:t>
      </w:r>
      <w:r w:rsidRPr="00E6262A">
        <w:rPr>
          <w:rStyle w:val="StyleUnderline"/>
          <w:highlight w:val="cyan"/>
        </w:rPr>
        <w:t>pose a</w:t>
      </w:r>
      <w:r w:rsidRPr="007A5238">
        <w:rPr>
          <w:rStyle w:val="StyleUnderline"/>
        </w:rPr>
        <w:t xml:space="preserve"> fundamental </w:t>
      </w:r>
      <w:r w:rsidRPr="00E6262A">
        <w:rPr>
          <w:rStyle w:val="StyleUnderline"/>
          <w:highlight w:val="cyan"/>
        </w:rPr>
        <w:t>challenge to the UN, the IMF, and other</w:t>
      </w:r>
      <w:r w:rsidRPr="007A5238">
        <w:rPr>
          <w:rStyle w:val="StyleUnderline"/>
        </w:rPr>
        <w:t xml:space="preserve"> leading </w:t>
      </w:r>
      <w:r w:rsidRPr="00E6262A">
        <w:rPr>
          <w:rStyle w:val="StyleUnderline"/>
          <w:highlight w:val="cyan"/>
        </w:rPr>
        <w:t>international institutions</w:t>
      </w:r>
      <w:r w:rsidRPr="00DB2D14">
        <w:rPr>
          <w:sz w:val="16"/>
        </w:rPr>
        <w:t xml:space="preserve">. In 2014, the BRICS economies formed a development bank of their own, but it remains to be seen if this bank will pose any significant challenge to existing institutions or even if its members will be able to sustain the internal consensus necessary to make the bank effective. The same can be said for the recent Chinese proposal for the Asian Infrastructure Investment Bank, which, unlike the preexisting Asian Development Bank, would not include the United States.33 </w:t>
      </w:r>
      <w:r w:rsidRPr="007A5238">
        <w:rPr>
          <w:rStyle w:val="StyleUnderline"/>
        </w:rPr>
        <w:t>Even if these new organizations prove effective, and even if China plays a large role within them</w:t>
      </w:r>
      <w:r w:rsidRPr="00DB2D14">
        <w:rPr>
          <w:sz w:val="16"/>
        </w:rPr>
        <w:t xml:space="preserve">, as will surely be the case, </w:t>
      </w:r>
      <w:r w:rsidRPr="007A5238">
        <w:rPr>
          <w:rStyle w:val="StyleUnderline"/>
        </w:rPr>
        <w:t>they might simply supplement rather than undercut the existing institutions in which China and the U</w:t>
      </w:r>
      <w:r w:rsidRPr="00DB2D14">
        <w:rPr>
          <w:sz w:val="16"/>
        </w:rPr>
        <w:t xml:space="preserve">nited </w:t>
      </w:r>
      <w:r w:rsidRPr="007A5238">
        <w:rPr>
          <w:rStyle w:val="StyleUnderline"/>
        </w:rPr>
        <w:t>S</w:t>
      </w:r>
      <w:r w:rsidRPr="00DB2D14">
        <w:rPr>
          <w:sz w:val="16"/>
        </w:rPr>
        <w:t xml:space="preserve">tates </w:t>
      </w:r>
      <w:r w:rsidRPr="007A5238">
        <w:rPr>
          <w:rStyle w:val="StyleUnderline"/>
        </w:rPr>
        <w:t>both play a role</w:t>
      </w:r>
      <w:r w:rsidRPr="00DB2D14">
        <w:rPr>
          <w:sz w:val="16"/>
        </w:rPr>
        <w:t>.</w:t>
      </w:r>
    </w:p>
    <w:p w:rsidR="00A370F4" w:rsidRPr="00A370F4" w:rsidRDefault="00A370F4" w:rsidP="00A370F4"/>
    <w:p w:rsidR="00FB1CBF" w:rsidRDefault="00FB1CBF" w:rsidP="00FB1CBF">
      <w:pPr>
        <w:pStyle w:val="Heading3"/>
      </w:pPr>
      <w:r>
        <w:t>AT: Hostile rise</w:t>
      </w:r>
    </w:p>
    <w:p w:rsidR="00FB1CBF" w:rsidRDefault="00FB1CBF" w:rsidP="00FB1CBF"/>
    <w:p w:rsidR="00FB1CBF" w:rsidRPr="00EE4A5D" w:rsidRDefault="00FB1CBF" w:rsidP="00FB1CBF">
      <w:pPr>
        <w:pStyle w:val="Heading4"/>
        <w:rPr>
          <w:rStyle w:val="Style13ptBold"/>
          <w:b/>
        </w:rPr>
      </w:pPr>
      <w:r w:rsidRPr="00EE4A5D">
        <w:rPr>
          <w:rStyle w:val="Style13ptBold"/>
          <w:b/>
        </w:rPr>
        <w:t>China can’t challenge US – corruption, instability, pollution, and growth</w:t>
      </w:r>
    </w:p>
    <w:p w:rsidR="00FB1CBF" w:rsidRDefault="00FB1CBF" w:rsidP="00FB1CBF">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FB1CBF" w:rsidRPr="006E5D8C" w:rsidRDefault="00FB1CBF" w:rsidP="00FB1CBF">
      <w:pPr>
        <w:rPr>
          <w:rStyle w:val="StyleUnderline"/>
        </w:rPr>
      </w:pPr>
      <w:r w:rsidRPr="006E5D8C">
        <w:rPr>
          <w:rStyle w:val="StyleUnderline"/>
        </w:rPr>
        <w:t xml:space="preserve">Applications of bargaining theory are </w:t>
      </w:r>
      <w:r w:rsidRPr="009E4A31">
        <w:rPr>
          <w:sz w:val="16"/>
        </w:rPr>
        <w:t>generally</w:t>
      </w:r>
      <w:r w:rsidRPr="006E5D8C">
        <w:rPr>
          <w:rStyle w:val="StyleUnderline"/>
        </w:rPr>
        <w:t xml:space="preserve"> unsupportive of appeasement</w:t>
      </w:r>
      <w:r w:rsidRPr="009E4A31">
        <w:rPr>
          <w:sz w:val="16"/>
        </w:rPr>
        <w:t xml:space="preserve">, stressing incentives that governments have to misrepresent their intentions.6 An accommodation strategy might make sense for a weak power with reliable intelligence that its adversary has limited aims or for a relatively matched power that seeks to buy time for rearmament.7 These </w:t>
      </w:r>
      <w:r w:rsidRPr="006E5D8C">
        <w:rPr>
          <w:rStyle w:val="StyleUnderline"/>
        </w:rPr>
        <w:t>conditions do not apply to the U.S.-China case</w:t>
      </w:r>
      <w:r w:rsidRPr="009E4A31">
        <w:rPr>
          <w:sz w:val="16"/>
        </w:rPr>
        <w:t xml:space="preserve">, however. </w:t>
      </w:r>
      <w:r w:rsidRPr="00247EBF">
        <w:rPr>
          <w:rStyle w:val="StyleUnderline"/>
          <w:highlight w:val="cyan"/>
        </w:rPr>
        <w:t>The U</w:t>
      </w:r>
      <w:r w:rsidRPr="006E5D8C">
        <w:rPr>
          <w:rStyle w:val="StyleUnderline"/>
        </w:rPr>
        <w:t xml:space="preserve">nited </w:t>
      </w:r>
      <w:r w:rsidRPr="00247EBF">
        <w:rPr>
          <w:rStyle w:val="StyleUnderline"/>
          <w:highlight w:val="cyan"/>
        </w:rPr>
        <w:t>S</w:t>
      </w:r>
      <w:r w:rsidRPr="006E5D8C">
        <w:rPr>
          <w:rStyle w:val="StyleUnderline"/>
        </w:rPr>
        <w:t xml:space="preserve">tates </w:t>
      </w:r>
      <w:r w:rsidRPr="00247EBF">
        <w:rPr>
          <w:rStyle w:val="StyleUnderline"/>
          <w:highlight w:val="cyan"/>
        </w:rPr>
        <w:t>lacks reliable intelligence on China’s limited aims</w:t>
      </w:r>
      <w:r w:rsidRPr="009E4A31">
        <w:rPr>
          <w:sz w:val="16"/>
        </w:rPr>
        <w:t xml:space="preserve">, </w:t>
      </w:r>
      <w:r w:rsidRPr="006E5D8C">
        <w:rPr>
          <w:rStyle w:val="StyleUnderline"/>
        </w:rPr>
        <w:t>but it is not a weak power and it has no need to abandon Taiwan for the sake of improving its military capabilities</w:t>
      </w:r>
      <w:r w:rsidRPr="009E4A31">
        <w:rPr>
          <w:sz w:val="16"/>
        </w:rPr>
        <w:t xml:space="preserve">. </w:t>
      </w:r>
      <w:r w:rsidRPr="00036562">
        <w:rPr>
          <w:rStyle w:val="StyleUnderline"/>
        </w:rPr>
        <w:t>Glaser suggests that</w:t>
      </w:r>
      <w:r w:rsidRPr="009E4A31">
        <w:rPr>
          <w:sz w:val="16"/>
        </w:rPr>
        <w:t xml:space="preserve"> </w:t>
      </w:r>
      <w:r w:rsidRPr="00247EBF">
        <w:rPr>
          <w:rStyle w:val="StyleUnderline"/>
          <w:highlight w:val="cyan"/>
        </w:rPr>
        <w:t>the U</w:t>
      </w:r>
      <w:r w:rsidRPr="006E5D8C">
        <w:rPr>
          <w:rStyle w:val="StyleUnderline"/>
        </w:rPr>
        <w:t xml:space="preserve">nited </w:t>
      </w:r>
      <w:r w:rsidRPr="00247EBF">
        <w:rPr>
          <w:rStyle w:val="StyleUnderline"/>
          <w:highlight w:val="cyan"/>
        </w:rPr>
        <w:t>S</w:t>
      </w:r>
      <w:r w:rsidRPr="006E5D8C">
        <w:rPr>
          <w:rStyle w:val="StyleUnderline"/>
        </w:rPr>
        <w:t xml:space="preserve">tates </w:t>
      </w:r>
      <w:r w:rsidRPr="00247EBF">
        <w:rPr>
          <w:rStyle w:val="StyleUnderline"/>
          <w:highlight w:val="cyan"/>
        </w:rPr>
        <w:t>seek accommodation before Beijing amasses greater power</w:t>
      </w:r>
      <w:r w:rsidRPr="006E5D8C">
        <w:rPr>
          <w:rStyle w:val="StyleUnderline"/>
        </w:rPr>
        <w:t xml:space="preserve">, </w:t>
      </w:r>
      <w:r w:rsidRPr="00247EBF">
        <w:rPr>
          <w:rStyle w:val="StyleUnderline"/>
          <w:highlight w:val="cyan"/>
        </w:rPr>
        <w:t>but China’s economic growth is slowing</w:t>
      </w:r>
      <w:r w:rsidRPr="006E5D8C">
        <w:rPr>
          <w:rStyle w:val="StyleUnderline"/>
        </w:rPr>
        <w:t xml:space="preserve">; corruption and skills gaps plague its military; and </w:t>
      </w:r>
      <w:r w:rsidRPr="00247EBF">
        <w:rPr>
          <w:rStyle w:val="StyleUnderline"/>
          <w:highlight w:val="cyan"/>
        </w:rPr>
        <w:t>the Communist Party faces crises of social stability</w:t>
      </w:r>
      <w:r w:rsidRPr="006E5D8C">
        <w:rPr>
          <w:rStyle w:val="StyleUnderline"/>
        </w:rPr>
        <w:t xml:space="preserve">, governance and legitimacy over economic inequality, land use, </w:t>
      </w:r>
      <w:r w:rsidRPr="00247EBF">
        <w:rPr>
          <w:rStyle w:val="StyleUnderline"/>
          <w:highlight w:val="cyan"/>
        </w:rPr>
        <w:t>public safety</w:t>
      </w:r>
      <w:r w:rsidRPr="006E5D8C">
        <w:rPr>
          <w:rStyle w:val="StyleUnderline"/>
        </w:rPr>
        <w:t xml:space="preserve">, </w:t>
      </w:r>
      <w:r w:rsidRPr="00247EBF">
        <w:rPr>
          <w:rStyle w:val="StyleUnderline"/>
          <w:highlight w:val="cyan"/>
        </w:rPr>
        <w:t>and environmental pollution</w:t>
      </w:r>
      <w:r w:rsidRPr="006E5D8C">
        <w:rPr>
          <w:rStyle w:val="StyleUnderline"/>
        </w:rPr>
        <w:t>.</w:t>
      </w:r>
      <w:r>
        <w:rPr>
          <w:rStyle w:val="StyleUnderline"/>
        </w:rPr>
        <w:t xml:space="preserve"> </w:t>
      </w:r>
      <w:r w:rsidRPr="006E5D8C">
        <w:rPr>
          <w:rStyle w:val="StyleUnderline"/>
        </w:rPr>
        <w:t>The theoretical need to accommodate China is thus not established.</w:t>
      </w:r>
    </w:p>
    <w:p w:rsidR="00FB1CBF" w:rsidRDefault="00FB1CBF" w:rsidP="00FB1CBF"/>
    <w:p w:rsidR="00A370F4" w:rsidRDefault="00A370F4" w:rsidP="00A370F4">
      <w:pPr>
        <w:pStyle w:val="Heading4"/>
      </w:pPr>
      <w:r>
        <w:t>Structural barriers prevent China from overtaking the US – demographics, corruption, a lack of IPR protection and a lack of innovation</w:t>
      </w:r>
    </w:p>
    <w:p w:rsidR="00A370F4" w:rsidRPr="007B0817" w:rsidRDefault="00A370F4" w:rsidP="00A370F4">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65-66)</w:t>
      </w:r>
    </w:p>
    <w:p w:rsidR="00A370F4" w:rsidRDefault="00A370F4" w:rsidP="00A370F4">
      <w:r w:rsidRPr="00441FB5">
        <w:rPr>
          <w:sz w:val="16"/>
        </w:rPr>
        <w:t>Persistent U.S. Strengths and Chinese Challenges</w:t>
      </w:r>
      <w:r w:rsidR="00441FB5" w:rsidRPr="00441FB5">
        <w:rPr>
          <w:sz w:val="16"/>
        </w:rPr>
        <w:t xml:space="preserve"> </w:t>
      </w:r>
      <w:r w:rsidRPr="00441FB5">
        <w:rPr>
          <w:sz w:val="16"/>
        </w:rPr>
        <w:t xml:space="preserve">Beyond finance, if one looks at more traditional measures of national economic power, such as global share of manufacturing output, the United States still seems very strong. </w:t>
      </w:r>
      <w:r w:rsidRPr="007B0817">
        <w:rPr>
          <w:rStyle w:val="StyleUnderline"/>
        </w:rPr>
        <w:t>Despite China's impressive rise</w:t>
      </w:r>
      <w:r w:rsidRPr="00441FB5">
        <w:rPr>
          <w:sz w:val="16"/>
        </w:rPr>
        <w:t xml:space="preserve">, as </w:t>
      </w:r>
      <w:proofErr w:type="spellStart"/>
      <w:r w:rsidRPr="00441FB5">
        <w:rPr>
          <w:sz w:val="16"/>
        </w:rPr>
        <w:t>Lieber</w:t>
      </w:r>
      <w:proofErr w:type="spellEnd"/>
      <w:r w:rsidRPr="00441FB5">
        <w:rPr>
          <w:sz w:val="16"/>
        </w:rPr>
        <w:t xml:space="preserve"> reports, </w:t>
      </w:r>
      <w:r w:rsidRPr="007B0817">
        <w:rPr>
          <w:rStyle w:val="StyleUnderline"/>
        </w:rPr>
        <w:t>in 1978 the United States accounted for 22 percent of global manufacturing, and it still accounts for</w:t>
      </w:r>
      <w:r w:rsidRPr="00441FB5">
        <w:rPr>
          <w:sz w:val="16"/>
        </w:rPr>
        <w:t xml:space="preserve"> between 17 and </w:t>
      </w:r>
      <w:r w:rsidRPr="007B0817">
        <w:rPr>
          <w:rStyle w:val="StyleUnderline"/>
        </w:rPr>
        <w:t>20 percent today</w:t>
      </w:r>
      <w:r w:rsidRPr="00441FB5">
        <w:rPr>
          <w:sz w:val="16"/>
        </w:rPr>
        <w:t>.16 While the fact that China has caught up to the United States in that period is a tremendous feather in the cap of the reform program launched in 1978, China has between four and five times the population of the United States, and a major part of its manufacturing sector is for exports that have been created for foreign markets with foreign know-how and management skills.</w:t>
      </w:r>
      <w:r w:rsidR="00441FB5" w:rsidRPr="00441FB5">
        <w:rPr>
          <w:sz w:val="16"/>
        </w:rPr>
        <w:t xml:space="preserve"> </w:t>
      </w:r>
      <w:r w:rsidRPr="00441FB5">
        <w:rPr>
          <w:sz w:val="16"/>
        </w:rPr>
        <w:t xml:space="preserve">Even the most exuberant analyses of China's economic prospects recognize that </w:t>
      </w:r>
      <w:r w:rsidRPr="00B5667E">
        <w:rPr>
          <w:rStyle w:val="StyleUnderline"/>
          <w:highlight w:val="cyan"/>
        </w:rPr>
        <w:t>China suffers from</w:t>
      </w:r>
      <w:r w:rsidRPr="007B0817">
        <w:rPr>
          <w:rStyle w:val="StyleUnderline"/>
        </w:rPr>
        <w:t xml:space="preserve"> other </w:t>
      </w:r>
      <w:r w:rsidRPr="00B5667E">
        <w:rPr>
          <w:rStyle w:val="StyleUnderline"/>
          <w:highlight w:val="cyan"/>
        </w:rPr>
        <w:t>institutional, legal, and normative hurdles to becoming a global leader</w:t>
      </w:r>
      <w:r w:rsidRPr="007B0817">
        <w:rPr>
          <w:rStyle w:val="StyleUnderline"/>
        </w:rPr>
        <w:t xml:space="preserve">. </w:t>
      </w:r>
      <w:r w:rsidRPr="00B5667E">
        <w:rPr>
          <w:rStyle w:val="StyleUnderline"/>
          <w:highlight w:val="cyan"/>
        </w:rPr>
        <w:t>Innovation is one</w:t>
      </w:r>
      <w:r w:rsidRPr="007B0817">
        <w:rPr>
          <w:rStyle w:val="StyleUnderline"/>
        </w:rPr>
        <w:t xml:space="preserve"> of those areas of weakness. </w:t>
      </w:r>
      <w:r w:rsidRPr="00B5667E">
        <w:rPr>
          <w:rStyle w:val="StyleUnderline"/>
          <w:highlight w:val="cyan"/>
        </w:rPr>
        <w:t>Corruption,</w:t>
      </w:r>
      <w:r w:rsidRPr="007B0817">
        <w:rPr>
          <w:rStyle w:val="StyleUnderline"/>
        </w:rPr>
        <w:t xml:space="preserve"> the </w:t>
      </w:r>
      <w:r w:rsidRPr="00B5667E">
        <w:rPr>
          <w:rStyle w:val="StyleUnderline"/>
          <w:highlight w:val="cyan"/>
        </w:rPr>
        <w:t>lack of independent and private academic research institutions</w:t>
      </w:r>
      <w:r w:rsidRPr="007B0817">
        <w:rPr>
          <w:rStyle w:val="StyleUnderline"/>
        </w:rPr>
        <w:t xml:space="preserve">, and the lack of intellectual property rights protection all </w:t>
      </w:r>
      <w:r w:rsidRPr="00B5667E">
        <w:rPr>
          <w:rStyle w:val="StyleUnderline"/>
          <w:highlight w:val="cyan"/>
        </w:rPr>
        <w:t>hinder China's development</w:t>
      </w:r>
      <w:r w:rsidRPr="007B0817">
        <w:rPr>
          <w:rStyle w:val="StyleUnderline"/>
        </w:rPr>
        <w:t xml:space="preserve"> in a global marketplace</w:t>
      </w:r>
      <w:r w:rsidRPr="00441FB5">
        <w:rPr>
          <w:sz w:val="16"/>
        </w:rPr>
        <w:t xml:space="preserve"> that rewards innovation. Robert </w:t>
      </w:r>
      <w:proofErr w:type="spellStart"/>
      <w:r w:rsidRPr="00441FB5">
        <w:rPr>
          <w:sz w:val="16"/>
        </w:rPr>
        <w:t>Lieber</w:t>
      </w:r>
      <w:proofErr w:type="spellEnd"/>
      <w:r w:rsidRPr="00441FB5">
        <w:rPr>
          <w:sz w:val="16"/>
        </w:rPr>
        <w:t xml:space="preserve"> presents three separate rankings of the top twenty academic research institutions in the world, one list from the United States, another from China, and the third from the United Kingdom. The majority of the top twenty universities on all three lists are American; no Chinese university appears on any of them.17 China has invested a tremendous amount in its educational institutions in the past few decades, and for the first time university professors can live solidly middle-class lives in China's largest cities. But Chinese academic culture emphasizes numerical measures of success, such as quantity of publications, rather than originality of thought. It has neither well-developed professional norms nor regulatory oversight to prevent fraud, plagiarism, or other forms of intellectual property theft. Without such institutions, China is unlikely to produce top universities soon. In the corporate sector, the United States is still the clear leader in innovation as well. One need only look at America's high percentage of global patents in fields like green technologies and nanotechnologies.18 For related reasons, </w:t>
      </w:r>
      <w:r w:rsidRPr="00B5667E">
        <w:rPr>
          <w:rStyle w:val="StyleUnderline"/>
          <w:highlight w:val="cyan"/>
        </w:rPr>
        <w:t>China</w:t>
      </w:r>
      <w:r w:rsidRPr="007B0817">
        <w:rPr>
          <w:rStyle w:val="StyleUnderline"/>
        </w:rPr>
        <w:t xml:space="preserve"> also </w:t>
      </w:r>
      <w:r w:rsidRPr="00B5667E">
        <w:rPr>
          <w:rStyle w:val="StyleUnderline"/>
          <w:highlight w:val="cyan"/>
        </w:rPr>
        <w:t>trails far behind the U</w:t>
      </w:r>
      <w:r w:rsidRPr="007B0817">
        <w:rPr>
          <w:rStyle w:val="StyleUnderline"/>
        </w:rPr>
        <w:t xml:space="preserve">nited </w:t>
      </w:r>
      <w:r w:rsidRPr="00B5667E">
        <w:rPr>
          <w:rStyle w:val="StyleUnderline"/>
          <w:highlight w:val="cyan"/>
        </w:rPr>
        <w:t>S</w:t>
      </w:r>
      <w:r w:rsidRPr="007B0817">
        <w:rPr>
          <w:rStyle w:val="StyleUnderline"/>
        </w:rPr>
        <w:t xml:space="preserve">tates and the Europeans </w:t>
      </w:r>
      <w:r w:rsidRPr="00B5667E">
        <w:rPr>
          <w:rStyle w:val="StyleUnderline"/>
          <w:highlight w:val="cyan"/>
        </w:rPr>
        <w:t>in international branding</w:t>
      </w:r>
      <w:r w:rsidRPr="007B0817">
        <w:rPr>
          <w:rStyle w:val="StyleUnderline"/>
        </w:rPr>
        <w:t>, which is essential to gaining and sustaining a loyal customer base</w:t>
      </w:r>
      <w:r w:rsidRPr="00441FB5">
        <w:rPr>
          <w:sz w:val="16"/>
        </w:rPr>
        <w:t xml:space="preserve"> for finished products.19</w:t>
      </w:r>
      <w:r w:rsidR="00441FB5" w:rsidRPr="00441FB5">
        <w:rPr>
          <w:sz w:val="16"/>
        </w:rPr>
        <w:t xml:space="preserve"> </w:t>
      </w:r>
      <w:r w:rsidRPr="00441FB5">
        <w:rPr>
          <w:sz w:val="16"/>
        </w:rPr>
        <w:t xml:space="preserve">There are several other problems related to its economy that could stall China's fast-paced economic growth. They include demographics and the pernicious effects of China's one-child policy. As Michael Beckley points out, </w:t>
      </w:r>
      <w:r w:rsidRPr="00B5667E">
        <w:rPr>
          <w:rStyle w:val="StyleUnderline"/>
          <w:highlight w:val="cyan"/>
        </w:rPr>
        <w:t>the ratio of workers to pensioners will drop faster in China than in any country</w:t>
      </w:r>
      <w:r w:rsidRPr="007B0817">
        <w:rPr>
          <w:rStyle w:val="StyleUnderline"/>
        </w:rPr>
        <w:t xml:space="preserve"> in human history: </w:t>
      </w:r>
      <w:r w:rsidRPr="00B5667E">
        <w:rPr>
          <w:rStyle w:val="StyleUnderline"/>
          <w:highlight w:val="cyan"/>
        </w:rPr>
        <w:t>from 8 to 1 today to 2 to 1</w:t>
      </w:r>
      <w:r w:rsidRPr="007B0817">
        <w:rPr>
          <w:rStyle w:val="StyleUnderline"/>
        </w:rPr>
        <w:t xml:space="preserve"> in 2040</w:t>
      </w:r>
      <w:r w:rsidRPr="00441FB5">
        <w:rPr>
          <w:sz w:val="16"/>
        </w:rPr>
        <w:t xml:space="preserve">. </w:t>
      </w:r>
      <w:r w:rsidRPr="007B0817">
        <w:rPr>
          <w:rStyle w:val="StyleUnderline"/>
        </w:rPr>
        <w:t xml:space="preserve">Because of relatively liberal immigration policies and high birth rates, especially among recent immigrants, </w:t>
      </w:r>
      <w:r w:rsidRPr="00C52091">
        <w:rPr>
          <w:rStyle w:val="StyleUnderline"/>
          <w:highlight w:val="cyan"/>
        </w:rPr>
        <w:t>the U</w:t>
      </w:r>
      <w:r w:rsidRPr="00441FB5">
        <w:rPr>
          <w:sz w:val="16"/>
        </w:rPr>
        <w:t xml:space="preserve">nited </w:t>
      </w:r>
      <w:r w:rsidRPr="00C52091">
        <w:rPr>
          <w:rStyle w:val="StyleUnderline"/>
          <w:highlight w:val="cyan"/>
        </w:rPr>
        <w:t>S</w:t>
      </w:r>
      <w:r w:rsidRPr="00441FB5">
        <w:rPr>
          <w:sz w:val="16"/>
        </w:rPr>
        <w:t xml:space="preserve">tates </w:t>
      </w:r>
      <w:r w:rsidRPr="00C52091">
        <w:rPr>
          <w:rStyle w:val="StyleUnderline"/>
          <w:highlight w:val="cyan"/>
        </w:rPr>
        <w:t>is the only advanced economy</w:t>
      </w:r>
      <w:r w:rsidRPr="007B0817">
        <w:rPr>
          <w:rStyle w:val="StyleUnderline"/>
        </w:rPr>
        <w:t xml:space="preserve"> in the world </w:t>
      </w:r>
      <w:r w:rsidRPr="00C52091">
        <w:rPr>
          <w:rStyle w:val="StyleUnderline"/>
          <w:highlight w:val="cyan"/>
        </w:rPr>
        <w:t>with a growing population and</w:t>
      </w:r>
      <w:r w:rsidRPr="007B0817">
        <w:rPr>
          <w:rStyle w:val="StyleUnderline"/>
        </w:rPr>
        <w:t xml:space="preserve"> a growing </w:t>
      </w:r>
      <w:r w:rsidRPr="00C52091">
        <w:rPr>
          <w:rStyle w:val="StyleUnderline"/>
          <w:highlight w:val="cyan"/>
        </w:rPr>
        <w:t>work force</w:t>
      </w:r>
      <w:r w:rsidRPr="00441FB5">
        <w:rPr>
          <w:sz w:val="16"/>
        </w:rPr>
        <w:t>.20</w:t>
      </w:r>
      <w:r w:rsidR="00441FB5" w:rsidRPr="00441FB5">
        <w:rPr>
          <w:sz w:val="16"/>
        </w:rPr>
        <w:t xml:space="preserve"> </w:t>
      </w:r>
      <w:r w:rsidRPr="00441FB5">
        <w:rPr>
          <w:sz w:val="16"/>
        </w:rPr>
        <w:t>Similarly, while there is fairly widespread understanding in China that a major structural change must take place to reduce dependence on trade and foster more domestically driven growth, my interlocutors in 2010-2011 suggested that there is no consensus among top leaders about how to proceed and no leader who combines the personal power and imagination to drive through needed changes without a broad consensus. Along similar lines, China lacks institutions like developed stock markets to channel capital into the most dynamic sectors of its economy. The infusion of new capital into large infrastructure projects as part of the post-2008 stimulus package may have only exacerbated problems related to corruption, local debt, environmental degradation, and eminent domain controversies.21 The new government under Xi Jinping launched reforms at the Party's third plenum in 2013 that addressed precisely those problems, but whether the PRC government can adequately tackle them remains to be seen.</w:t>
      </w:r>
    </w:p>
    <w:p w:rsidR="00A370F4" w:rsidRDefault="00A370F4" w:rsidP="00FB1CBF"/>
    <w:p w:rsidR="00A370F4" w:rsidRDefault="00A370F4" w:rsidP="00A370F4">
      <w:pPr>
        <w:pStyle w:val="Heading4"/>
      </w:pPr>
      <w:r>
        <w:t>The Chinese economy has fundamental weaknesses that prevent Chinese economic leadership</w:t>
      </w:r>
    </w:p>
    <w:p w:rsidR="00A370F4" w:rsidRPr="000A0763" w:rsidRDefault="00A370F4" w:rsidP="00A370F4">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62)</w:t>
      </w:r>
    </w:p>
    <w:p w:rsidR="00A370F4" w:rsidRPr="00CE1478" w:rsidRDefault="00A370F4" w:rsidP="00A370F4">
      <w:pPr>
        <w:rPr>
          <w:sz w:val="16"/>
        </w:rPr>
      </w:pPr>
      <w:r w:rsidRPr="00D47360">
        <w:rPr>
          <w:rStyle w:val="StyleUnderline"/>
          <w:highlight w:val="cyan"/>
        </w:rPr>
        <w:t>Pessimists</w:t>
      </w:r>
      <w:r w:rsidRPr="00CE1478">
        <w:rPr>
          <w:sz w:val="16"/>
        </w:rPr>
        <w:t xml:space="preserve"> often </w:t>
      </w:r>
      <w:r w:rsidRPr="00D47360">
        <w:rPr>
          <w:rStyle w:val="StyleUnderline"/>
          <w:highlight w:val="cyan"/>
        </w:rPr>
        <w:t>underestimate the major problems</w:t>
      </w:r>
      <w:r w:rsidRPr="000A0763">
        <w:rPr>
          <w:rStyle w:val="StyleUnderline"/>
        </w:rPr>
        <w:t xml:space="preserve"> brewing </w:t>
      </w:r>
      <w:r w:rsidRPr="00D47360">
        <w:rPr>
          <w:rStyle w:val="StyleUnderline"/>
          <w:highlight w:val="cyan"/>
        </w:rPr>
        <w:t>in</w:t>
      </w:r>
      <w:r w:rsidRPr="000A0763">
        <w:rPr>
          <w:rStyle w:val="StyleUnderline"/>
        </w:rPr>
        <w:t xml:space="preserve"> the </w:t>
      </w:r>
      <w:r w:rsidRPr="00D47360">
        <w:rPr>
          <w:rStyle w:val="StyleUnderline"/>
          <w:highlight w:val="cyan"/>
        </w:rPr>
        <w:t>Chinese economy</w:t>
      </w:r>
      <w:r w:rsidRPr="000A0763">
        <w:rPr>
          <w:rStyle w:val="StyleUnderline"/>
        </w:rPr>
        <w:t xml:space="preserve"> </w:t>
      </w:r>
      <w:r w:rsidRPr="00CE1478">
        <w:rPr>
          <w:sz w:val="16"/>
        </w:rPr>
        <w:t xml:space="preserve">as well. To his credit, Subramanian recognizes early on in his article that China's economy faces many structural problems that will be difficult to solve. </w:t>
      </w:r>
      <w:r w:rsidRPr="000A0763">
        <w:rPr>
          <w:rStyle w:val="StyleUnderline"/>
        </w:rPr>
        <w:t xml:space="preserve">They include an </w:t>
      </w:r>
      <w:r w:rsidRPr="00D47360">
        <w:rPr>
          <w:rStyle w:val="StyleUnderline"/>
          <w:highlight w:val="cyan"/>
        </w:rPr>
        <w:t>aging population and</w:t>
      </w:r>
      <w:r w:rsidRPr="000A0763">
        <w:rPr>
          <w:rStyle w:val="StyleUnderline"/>
        </w:rPr>
        <w:t xml:space="preserve"> inefficient </w:t>
      </w:r>
      <w:r w:rsidRPr="00D47360">
        <w:rPr>
          <w:rStyle w:val="StyleUnderline"/>
          <w:highlight w:val="cyan"/>
        </w:rPr>
        <w:t>and environmentally damaging energy usage</w:t>
      </w:r>
      <w:r w:rsidRPr="000A0763">
        <w:rPr>
          <w:rStyle w:val="StyleUnderline"/>
        </w:rPr>
        <w:t xml:space="preserve"> fostered in part by government subsidies.</w:t>
      </w:r>
      <w:r w:rsidRPr="00CE1478">
        <w:rPr>
          <w:sz w:val="16"/>
        </w:rPr>
        <w:t xml:space="preserve"> He also cites an overreliance on exports that was created in part by a systematically undervalued currency. If we were to update his list, we might mention the credit crunch that was created when the new Chinese leadership tried to rein in excessive and ill-advised loans at the local level by what are referred to as "shadow banks."11 Subramanian therefore projects lower levels of growth from now until 2030 (7 percent per annum) than China has witnessed from 1978 to present (11 percent per annum). This is all fine. But a logic problem arises when he then lists as a major indicator of Chinese economic dominance the fact that China continues limiting the value of its currency despite the objections of the United States and others. </w:t>
      </w:r>
      <w:r w:rsidRPr="00D47360">
        <w:rPr>
          <w:rStyle w:val="StyleUnderline"/>
          <w:highlight w:val="cyan"/>
        </w:rPr>
        <w:t>China's</w:t>
      </w:r>
      <w:r w:rsidRPr="00CE1478">
        <w:rPr>
          <w:sz w:val="16"/>
        </w:rPr>
        <w:t xml:space="preserve"> stubborn "beggar-thy- neighbor" </w:t>
      </w:r>
      <w:r w:rsidRPr="00D47360">
        <w:rPr>
          <w:rStyle w:val="StyleUnderline"/>
          <w:highlight w:val="cyan"/>
        </w:rPr>
        <w:t>approach on currency</w:t>
      </w:r>
      <w:r w:rsidRPr="000A0763">
        <w:rPr>
          <w:rStyle w:val="StyleUnderline"/>
        </w:rPr>
        <w:t xml:space="preserve"> actually </w:t>
      </w:r>
      <w:r w:rsidRPr="00D47360">
        <w:rPr>
          <w:rStyle w:val="StyleUnderline"/>
          <w:highlight w:val="cyan"/>
        </w:rPr>
        <w:t>causes long-term domestic instability</w:t>
      </w:r>
      <w:r w:rsidRPr="000A0763">
        <w:rPr>
          <w:rStyle w:val="StyleUnderline"/>
        </w:rPr>
        <w:t xml:space="preserve"> in China </w:t>
      </w:r>
      <w:r w:rsidRPr="00D47360">
        <w:rPr>
          <w:rStyle w:val="StyleUnderline"/>
          <w:highlight w:val="cyan"/>
        </w:rPr>
        <w:t>by artificially reducing the sales price</w:t>
      </w:r>
      <w:r w:rsidRPr="000A0763">
        <w:rPr>
          <w:rStyle w:val="StyleUnderline"/>
        </w:rPr>
        <w:t xml:space="preserve"> </w:t>
      </w:r>
      <w:r w:rsidRPr="00D47360">
        <w:rPr>
          <w:rStyle w:val="StyleUnderline"/>
          <w:highlight w:val="cyan"/>
        </w:rPr>
        <w:t>of exports and</w:t>
      </w:r>
      <w:r w:rsidRPr="000A0763">
        <w:rPr>
          <w:rStyle w:val="StyleUnderline"/>
        </w:rPr>
        <w:t xml:space="preserve"> </w:t>
      </w:r>
      <w:r w:rsidRPr="00D47360">
        <w:rPr>
          <w:rStyle w:val="StyleUnderline"/>
          <w:highlight w:val="cyan"/>
        </w:rPr>
        <w:t>increasing the purchase price of imports</w:t>
      </w:r>
      <w:r w:rsidRPr="00CE1478">
        <w:rPr>
          <w:sz w:val="16"/>
        </w:rPr>
        <w:t xml:space="preserve">, </w:t>
      </w:r>
      <w:r w:rsidRPr="000A0763">
        <w:rPr>
          <w:rStyle w:val="StyleUnderline"/>
        </w:rPr>
        <w:t xml:space="preserve">a trend </w:t>
      </w:r>
      <w:r w:rsidRPr="00BB0963">
        <w:rPr>
          <w:rStyle w:val="StyleUnderline"/>
          <w:highlight w:val="cyan"/>
        </w:rPr>
        <w:t>that</w:t>
      </w:r>
      <w:r w:rsidRPr="000A0763">
        <w:rPr>
          <w:rStyle w:val="StyleUnderline"/>
        </w:rPr>
        <w:t xml:space="preserve"> perpetuates the overreliance on exports for growth and </w:t>
      </w:r>
      <w:r w:rsidRPr="00BB0963">
        <w:rPr>
          <w:rStyle w:val="StyleUnderline"/>
          <w:highlight w:val="cyan"/>
        </w:rPr>
        <w:t>reduces domestic consumption</w:t>
      </w:r>
      <w:r w:rsidRPr="000A0763">
        <w:rPr>
          <w:rStyle w:val="StyleUnderline"/>
        </w:rPr>
        <w:t xml:space="preserve"> as a percentage of GDP</w:t>
      </w:r>
      <w:r w:rsidRPr="00CE1478">
        <w:rPr>
          <w:sz w:val="16"/>
        </w:rPr>
        <w:t>. So what is actually a source of economic weakness becomes an alleged source of dominance.</w:t>
      </w:r>
    </w:p>
    <w:p w:rsidR="00A370F4" w:rsidRDefault="00A370F4" w:rsidP="00FB1CBF"/>
    <w:p w:rsidR="00FB1CBF" w:rsidRDefault="004A02C3" w:rsidP="004A02C3">
      <w:pPr>
        <w:pStyle w:val="Heading3"/>
      </w:pPr>
      <w:r>
        <w:t>AT: Military modernization</w:t>
      </w:r>
    </w:p>
    <w:p w:rsidR="004A02C3" w:rsidRDefault="004A02C3" w:rsidP="004A02C3"/>
    <w:p w:rsidR="004A02C3" w:rsidRDefault="004A02C3" w:rsidP="00A370F4">
      <w:pPr>
        <w:pStyle w:val="Heading4"/>
      </w:pPr>
      <w:r>
        <w:t>It will take 30 years for China’s military modernization to catch up to the US</w:t>
      </w:r>
    </w:p>
    <w:p w:rsidR="004A02C3" w:rsidRDefault="004A02C3" w:rsidP="004A02C3">
      <w:r w:rsidRPr="00F84DB1">
        <w:rPr>
          <w:b/>
          <w:bCs/>
          <w:sz w:val="26"/>
        </w:rPr>
        <w:t>Karim, 14</w:t>
      </w:r>
      <w:r w:rsidRPr="00F84DB1">
        <w:t>- Qualitative Social Researcher, Specializes in International Relations and Foreign Policy. MSS (Political Science), MDS (Defense Studies), PhD at the University of Malaya, Kuala Lumpur (</w:t>
      </w:r>
      <w:proofErr w:type="spellStart"/>
      <w:r w:rsidRPr="00F84DB1">
        <w:t>Mohd</w:t>
      </w:r>
      <w:proofErr w:type="spellEnd"/>
      <w:r w:rsidRPr="00F84DB1">
        <w:t xml:space="preserve">, “China’s Power Politics and Modernization: Implications for Taiwan and the </w:t>
      </w:r>
      <w:r w:rsidRPr="00B77AD6">
        <w:rPr>
          <w:sz w:val="16"/>
        </w:rPr>
        <w:t xml:space="preserve">South China Sea,” Pacific Focus: </w:t>
      </w:r>
      <w:proofErr w:type="spellStart"/>
      <w:r w:rsidRPr="00B77AD6">
        <w:rPr>
          <w:sz w:val="16"/>
        </w:rPr>
        <w:t>Inha</w:t>
      </w:r>
      <w:proofErr w:type="spellEnd"/>
      <w:r w:rsidRPr="00B77AD6">
        <w:rPr>
          <w:sz w:val="16"/>
        </w:rPr>
        <w:t xml:space="preserve"> Journal of International Studies, 8/6/2014, Wiley Online Library)//DK</w:t>
      </w:r>
      <w:r w:rsidR="00B77AD6" w:rsidRPr="00B77AD6">
        <w:rPr>
          <w:sz w:val="16"/>
        </w:rPr>
        <w:t xml:space="preserve"> </w:t>
      </w:r>
      <w:r w:rsidRPr="00B77AD6">
        <w:rPr>
          <w:sz w:val="16"/>
        </w:rPr>
        <w:t>Drawing from the vision, facts and events are also indicative of steady direction and development of the modernization drives, more so when its economy has been growing more than 10 percent in last 2 decades. This is substantiated by the fact that China’s defense expenditure was expected to reach $106.4bn in 2012 – a rise of 11.2 percent over 2011. China revealed its projected 2013 official defense budget at roughly $114bn, showing a trend of double-digit spending since 1989 (except in 2010).13 China’s defense budget is “more than twice as large as the third highest spenders.” Its expenditure on military equipment has grown ten-times over the last fifteen years</w:t>
      </w:r>
      <w:r w:rsidRPr="00286646">
        <w:rPr>
          <w:rStyle w:val="StyleUnderline"/>
        </w:rPr>
        <w:t>,</w:t>
      </w:r>
      <w:r w:rsidRPr="00B77AD6">
        <w:rPr>
          <w:sz w:val="16"/>
        </w:rPr>
        <w:t xml:space="preserve"> although after adjusting inflation it stands closer to six-times (real increase).14 Again, the US Department of Defense estimates show China’s military-related spending for 2012 was between $135bn and $215bn.15 </w:t>
      </w:r>
      <w:proofErr w:type="spellStart"/>
      <w:r w:rsidRPr="00B77AD6">
        <w:rPr>
          <w:sz w:val="16"/>
        </w:rPr>
        <w:t>Liff</w:t>
      </w:r>
      <w:proofErr w:type="spellEnd"/>
      <w:r w:rsidRPr="00B77AD6">
        <w:rPr>
          <w:sz w:val="16"/>
        </w:rPr>
        <w:t xml:space="preserve"> and Ericsson contend China’s defense budget does not show provincial defense-related expenditure, such as the reserve and militia expenses. They further conclude, quoting the US National Intelligence Council, that </w:t>
      </w:r>
      <w:r w:rsidRPr="00A74709">
        <w:rPr>
          <w:rStyle w:val="StyleUnderline"/>
          <w:highlight w:val="cyan"/>
        </w:rPr>
        <w:t>China’s GDP size will surpass that of the U</w:t>
      </w:r>
      <w:r w:rsidRPr="00286646">
        <w:rPr>
          <w:rStyle w:val="StyleUnderline"/>
        </w:rPr>
        <w:t xml:space="preserve">nited </w:t>
      </w:r>
      <w:r w:rsidRPr="00A74709">
        <w:rPr>
          <w:rStyle w:val="StyleUnderline"/>
          <w:highlight w:val="cyan"/>
        </w:rPr>
        <w:t>S</w:t>
      </w:r>
      <w:r w:rsidRPr="00286646">
        <w:rPr>
          <w:rStyle w:val="StyleUnderline"/>
        </w:rPr>
        <w:t>tates</w:t>
      </w:r>
      <w:r w:rsidRPr="00B77AD6">
        <w:rPr>
          <w:sz w:val="16"/>
        </w:rPr>
        <w:t xml:space="preserve"> in purchasing power parity terms in 2020, and </w:t>
      </w:r>
      <w:r w:rsidRPr="00A74709">
        <w:rPr>
          <w:rStyle w:val="StyleUnderline"/>
          <w:highlight w:val="cyan"/>
        </w:rPr>
        <w:t>in market exchange</w:t>
      </w:r>
      <w:r w:rsidRPr="00286646">
        <w:rPr>
          <w:rStyle w:val="StyleUnderline"/>
        </w:rPr>
        <w:t xml:space="preserve"> rate </w:t>
      </w:r>
      <w:r w:rsidRPr="00A74709">
        <w:rPr>
          <w:rStyle w:val="StyleUnderline"/>
          <w:highlight w:val="cyan"/>
        </w:rPr>
        <w:t>near to 2030</w:t>
      </w:r>
      <w:r w:rsidRPr="00286646">
        <w:rPr>
          <w:rStyle w:val="StyleUnderline"/>
        </w:rPr>
        <w:t>.</w:t>
      </w:r>
      <w:r w:rsidRPr="00B77AD6">
        <w:rPr>
          <w:sz w:val="16"/>
        </w:rPr>
        <w:t xml:space="preserve"> This suggests that China’s GDP is increasing; as such its expanding defense expenditure is sustainable, at least up to these times.16 Holmes concludes that the PLA budget will double in less than 7 years if it increases at 10.7 percent per year. </w:t>
      </w:r>
      <w:r w:rsidRPr="00A74709">
        <w:rPr>
          <w:rStyle w:val="StyleUnderline"/>
          <w:highlight w:val="cyan"/>
        </w:rPr>
        <w:t>Once it doubles every 7 years it is likely to exceed the US</w:t>
      </w:r>
      <w:r w:rsidRPr="000F5D21">
        <w:rPr>
          <w:rStyle w:val="StyleUnderline"/>
        </w:rPr>
        <w:t xml:space="preserve"> spending even within another 3 decades</w:t>
      </w:r>
      <w:r w:rsidRPr="00B77AD6">
        <w:rPr>
          <w:sz w:val="16"/>
        </w:rPr>
        <w:t>.</w:t>
      </w:r>
      <w:r w:rsidRPr="00286646">
        <w:rPr>
          <w:rStyle w:val="StyleUnderline"/>
        </w:rPr>
        <w:t xml:space="preserve">17 However, </w:t>
      </w:r>
      <w:r w:rsidRPr="00A74709">
        <w:rPr>
          <w:rStyle w:val="StyleUnderline"/>
          <w:highlight w:val="cyan"/>
        </w:rPr>
        <w:t>this trend may not be sustainable as its growth rate is sliding downwards</w:t>
      </w:r>
      <w:r w:rsidRPr="00286646">
        <w:rPr>
          <w:rStyle w:val="StyleUnderline"/>
        </w:rPr>
        <w:t>.</w:t>
      </w:r>
      <w:r w:rsidR="00B77AD6">
        <w:rPr>
          <w:rStyle w:val="StyleUnderline"/>
        </w:rPr>
        <w:t xml:space="preserve"> </w:t>
      </w:r>
      <w:r w:rsidRPr="00286646">
        <w:rPr>
          <w:rStyle w:val="StyleUnderline"/>
        </w:rPr>
        <w:t xml:space="preserve">This, therefore, presumably belies the general impression that </w:t>
      </w:r>
      <w:r w:rsidRPr="00A74709">
        <w:rPr>
          <w:rStyle w:val="Emphasis"/>
          <w:highlight w:val="cyan"/>
        </w:rPr>
        <w:t>it will take China 30 years to catch up with the U</w:t>
      </w:r>
      <w:r w:rsidRPr="00286646">
        <w:rPr>
          <w:rStyle w:val="Emphasis"/>
        </w:rPr>
        <w:t xml:space="preserve">nited </w:t>
      </w:r>
      <w:r w:rsidRPr="00A74709">
        <w:rPr>
          <w:rStyle w:val="Emphasis"/>
          <w:highlight w:val="cyan"/>
        </w:rPr>
        <w:t>S</w:t>
      </w:r>
      <w:r w:rsidRPr="00286646">
        <w:rPr>
          <w:rStyle w:val="Emphasis"/>
        </w:rPr>
        <w:t>tates</w:t>
      </w:r>
      <w:r w:rsidRPr="00B77AD6">
        <w:rPr>
          <w:sz w:val="16"/>
        </w:rPr>
        <w:t>. Given its clear-cut objectives for military modernization, and when it has to play power politics in the emerging volatile geopolitical region of the world, China is seemingly crafting the right military strategy to meet the impending challenges. Officially, China follows a defensive defense policy, but operations, once launched, may turn out to be offensive. RMA contributes to such weapon types that may also suit its offensive oriented mobile postures. A cursory exposition to the Chinese concept of RMA, to better appreciate its modernization drive, may be worthwhile.</w:t>
      </w:r>
    </w:p>
    <w:p w:rsidR="004A02C3" w:rsidRDefault="004A02C3" w:rsidP="004A02C3"/>
    <w:p w:rsidR="00A370F4" w:rsidRDefault="00A370F4" w:rsidP="00A370F4">
      <w:pPr>
        <w:pStyle w:val="Heading4"/>
      </w:pPr>
      <w:r>
        <w:t>Military modernization fears are exaggerated</w:t>
      </w:r>
    </w:p>
    <w:p w:rsidR="00A370F4" w:rsidRDefault="00A370F4" w:rsidP="00A370F4">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58</w:t>
      </w:r>
    </w:p>
    <w:p w:rsidR="00A370F4" w:rsidRPr="009B5089" w:rsidRDefault="00A370F4" w:rsidP="00A370F4">
      <w:pPr>
        <w:rPr>
          <w:sz w:val="16"/>
        </w:rPr>
      </w:pPr>
      <w:r w:rsidRPr="009B5089">
        <w:rPr>
          <w:sz w:val="16"/>
        </w:rPr>
        <w:t xml:space="preserve">In military matters, </w:t>
      </w:r>
      <w:r w:rsidRPr="00C11239">
        <w:rPr>
          <w:rStyle w:val="StyleUnderline"/>
          <w:highlight w:val="cyan"/>
        </w:rPr>
        <w:t>China's defense modernization</w:t>
      </w:r>
      <w:r w:rsidRPr="009B5089">
        <w:rPr>
          <w:sz w:val="16"/>
        </w:rPr>
        <w:t xml:space="preserve"> does pose real problems for the United States, but the scope of that newfound military power </w:t>
      </w:r>
      <w:r w:rsidRPr="00C11239">
        <w:rPr>
          <w:rStyle w:val="StyleUnderline"/>
          <w:highlight w:val="cyan"/>
        </w:rPr>
        <w:t>is</w:t>
      </w:r>
      <w:r w:rsidRPr="009B5089">
        <w:rPr>
          <w:sz w:val="16"/>
        </w:rPr>
        <w:t xml:space="preserve"> often </w:t>
      </w:r>
      <w:r w:rsidRPr="00C11239">
        <w:rPr>
          <w:rStyle w:val="StyleUnderline"/>
          <w:highlight w:val="cyan"/>
        </w:rPr>
        <w:t>exaggerated</w:t>
      </w:r>
      <w:r w:rsidRPr="009B5089">
        <w:rPr>
          <w:sz w:val="16"/>
        </w:rPr>
        <w:t xml:space="preserve"> by scholars and public officials. Too often these observers approach military net assessments as if they are tallying a sports score, with each country getting a certain number of points for each counted asset. But even though the United States still does well in such a competition with China, numbers are not everything. </w:t>
      </w:r>
      <w:r w:rsidRPr="00C11239">
        <w:rPr>
          <w:rStyle w:val="StyleUnderline"/>
          <w:highlight w:val="cyan"/>
        </w:rPr>
        <w:t>A more sophisticated analysis would take into account</w:t>
      </w:r>
      <w:r w:rsidRPr="000A0763">
        <w:rPr>
          <w:rStyle w:val="StyleUnderline"/>
        </w:rPr>
        <w:t xml:space="preserve"> the </w:t>
      </w:r>
      <w:r w:rsidRPr="00C11239">
        <w:rPr>
          <w:rStyle w:val="StyleUnderline"/>
          <w:highlight w:val="cyan"/>
        </w:rPr>
        <w:t>quality of systems</w:t>
      </w:r>
      <w:r w:rsidRPr="000A0763">
        <w:rPr>
          <w:rStyle w:val="StyleUnderline"/>
        </w:rPr>
        <w:t xml:space="preserve">, the quality of </w:t>
      </w:r>
      <w:r w:rsidRPr="00C11239">
        <w:rPr>
          <w:rStyle w:val="StyleUnderline"/>
          <w:highlight w:val="cyan"/>
        </w:rPr>
        <w:t>personnel</w:t>
      </w:r>
      <w:r w:rsidRPr="000A0763">
        <w:rPr>
          <w:rStyle w:val="StyleUnderline"/>
        </w:rPr>
        <w:t xml:space="preserve">, </w:t>
      </w:r>
      <w:r w:rsidRPr="00C11239">
        <w:rPr>
          <w:rStyle w:val="StyleUnderline"/>
          <w:highlight w:val="cyan"/>
        </w:rPr>
        <w:t>and the wartime experience</w:t>
      </w:r>
      <w:r w:rsidRPr="000A0763">
        <w:rPr>
          <w:rStyle w:val="StyleUnderline"/>
        </w:rPr>
        <w:t xml:space="preserve"> of the two militaries. </w:t>
      </w:r>
      <w:r w:rsidRPr="009B5089">
        <w:rPr>
          <w:sz w:val="16"/>
        </w:rPr>
        <w:t xml:space="preserve">Such a study reveals that </w:t>
      </w:r>
      <w:r w:rsidRPr="00C11239">
        <w:rPr>
          <w:rStyle w:val="StyleUnderline"/>
          <w:highlight w:val="cyan"/>
        </w:rPr>
        <w:t>China is unlikely to have the military</w:t>
      </w:r>
      <w:r w:rsidRPr="000A0763">
        <w:rPr>
          <w:rStyle w:val="StyleUnderline"/>
        </w:rPr>
        <w:t xml:space="preserve"> wherewithal to </w:t>
      </w:r>
      <w:r w:rsidRPr="00C11239">
        <w:rPr>
          <w:rStyle w:val="StyleUnderline"/>
          <w:highlight w:val="cyan"/>
        </w:rPr>
        <w:t>become a global peer competitor of the U</w:t>
      </w:r>
      <w:r w:rsidRPr="009B5089">
        <w:rPr>
          <w:sz w:val="16"/>
        </w:rPr>
        <w:t xml:space="preserve">nited </w:t>
      </w:r>
      <w:r w:rsidRPr="00C11239">
        <w:rPr>
          <w:rStyle w:val="StyleUnderline"/>
          <w:highlight w:val="cyan"/>
        </w:rPr>
        <w:t>S</w:t>
      </w:r>
      <w:r w:rsidRPr="009B5089">
        <w:rPr>
          <w:sz w:val="16"/>
        </w:rPr>
        <w:t xml:space="preserve">tates </w:t>
      </w:r>
      <w:r w:rsidRPr="00C11239">
        <w:rPr>
          <w:rStyle w:val="StyleUnderline"/>
          <w:highlight w:val="cyan"/>
        </w:rPr>
        <w:t xml:space="preserve">for </w:t>
      </w:r>
      <w:r w:rsidRPr="00C11239">
        <w:rPr>
          <w:rStyle w:val="Emphasis"/>
          <w:highlight w:val="cyan"/>
        </w:rPr>
        <w:t>decades</w:t>
      </w:r>
      <w:r w:rsidRPr="009B5089">
        <w:rPr>
          <w:sz w:val="16"/>
        </w:rPr>
        <w:t xml:space="preserve"> to come. </w:t>
      </w:r>
      <w:r w:rsidRPr="000A0763">
        <w:rPr>
          <w:rStyle w:val="StyleUnderline"/>
        </w:rPr>
        <w:t>Chinese strategic writings, even those not meant for foreign consumption, seem to recognize China's shortcomings</w:t>
      </w:r>
      <w:r w:rsidRPr="009B5089">
        <w:rPr>
          <w:sz w:val="16"/>
        </w:rPr>
        <w:t xml:space="preserve">. They often refer to the need to develop strategies that overcome China's relative military weakness in comparison to a potential great power foe. While they discuss closing the gap in overall military power, there is almost no sense that such a goal will be achieved anytime soon. It seems then that </w:t>
      </w:r>
      <w:r w:rsidRPr="00D86ADD">
        <w:rPr>
          <w:rStyle w:val="StyleUnderline"/>
          <w:highlight w:val="cyan"/>
        </w:rPr>
        <w:t>Americans</w:t>
      </w:r>
      <w:r w:rsidRPr="000A0763">
        <w:rPr>
          <w:rStyle w:val="StyleUnderline"/>
        </w:rPr>
        <w:t xml:space="preserve"> often </w:t>
      </w:r>
      <w:r w:rsidRPr="00D86ADD">
        <w:rPr>
          <w:rStyle w:val="StyleUnderline"/>
          <w:highlight w:val="cyan"/>
        </w:rPr>
        <w:t xml:space="preserve">give the Chinese higher grades </w:t>
      </w:r>
      <w:r w:rsidRPr="00D86ADD">
        <w:rPr>
          <w:rStyle w:val="StyleUnderline"/>
        </w:rPr>
        <w:t xml:space="preserve">and aspirations </w:t>
      </w:r>
      <w:r w:rsidRPr="00D86ADD">
        <w:rPr>
          <w:rStyle w:val="StyleUnderline"/>
          <w:highlight w:val="cyan"/>
        </w:rPr>
        <w:t>than Chinese military officers</w:t>
      </w:r>
      <w:r w:rsidRPr="000A0763">
        <w:rPr>
          <w:rStyle w:val="StyleUnderline"/>
        </w:rPr>
        <w:t xml:space="preserve"> themselves are willing to </w:t>
      </w:r>
      <w:r w:rsidRPr="00D86ADD">
        <w:rPr>
          <w:rStyle w:val="StyleUnderline"/>
          <w:highlight w:val="cyan"/>
        </w:rPr>
        <w:t>accept</w:t>
      </w:r>
      <w:r w:rsidRPr="009B5089">
        <w:rPr>
          <w:sz w:val="16"/>
        </w:rPr>
        <w:t>.</w:t>
      </w:r>
    </w:p>
    <w:p w:rsidR="00A370F4" w:rsidRDefault="00A370F4" w:rsidP="004A02C3"/>
    <w:p w:rsidR="00A370F4" w:rsidRDefault="00A370F4" w:rsidP="00A370F4">
      <w:pPr>
        <w:pStyle w:val="Heading4"/>
      </w:pPr>
      <w:r>
        <w:t>US defense spending greatly outstrips Chinese defense spending</w:t>
      </w:r>
    </w:p>
    <w:p w:rsidR="00A370F4" w:rsidRDefault="00A370F4" w:rsidP="00A370F4">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71-2</w:t>
      </w:r>
    </w:p>
    <w:p w:rsidR="00A370F4" w:rsidRDefault="00A370F4" w:rsidP="00A370F4">
      <w:r w:rsidRPr="00786930">
        <w:rPr>
          <w:sz w:val="16"/>
        </w:rPr>
        <w:t>The Military</w:t>
      </w:r>
      <w:r w:rsidR="00786930" w:rsidRPr="00786930">
        <w:rPr>
          <w:sz w:val="16"/>
        </w:rPr>
        <w:t xml:space="preserve"> </w:t>
      </w:r>
      <w:r w:rsidRPr="008B3A3B">
        <w:rPr>
          <w:rStyle w:val="StyleUnderline"/>
        </w:rPr>
        <w:t>In virtually every aspect of military hardware, the United States military remains superior to the PLA in quality, quantity, or both.</w:t>
      </w:r>
      <w:r w:rsidRPr="00786930">
        <w:rPr>
          <w:sz w:val="16"/>
        </w:rPr>
        <w:t xml:space="preserve"> When we consider software and arguably its most important subcategory, the experience and training of military personnel, the United States holds an even more commanding lead. For reasons that will become clear in the next chapter, I personally do not put much weight in direct comparison of numerical indicators, free of context, to judge military advantage. But it is still a useful exercise to refute the arguments of American declinists on their own terms.</w:t>
      </w:r>
      <w:r w:rsidR="00786930" w:rsidRPr="00786930">
        <w:rPr>
          <w:sz w:val="16"/>
        </w:rPr>
        <w:t xml:space="preserve"> </w:t>
      </w:r>
      <w:r w:rsidRPr="00786930">
        <w:rPr>
          <w:sz w:val="16"/>
        </w:rPr>
        <w:t xml:space="preserve">The defense budget of the two countries is as good a place to start as any other (see graphs and tables in chapter 1). Although China's defense budget has increased impressively since the late 1990s, so has the American one since 2001, more than offsetting in absolute terms any Chinese gains on this one measure. This is true even if we disregard the numbers in the official Chinese budget, which tend to be much smaller than foreign estimates of actual Chinese spending on the military. So, for example, by U.S. government estimates in 1996, the PLA budget was approximately $42 billion USD, while the U.S. defense budget for that year was $307 billion. The difference favored the United States by about $265 billion. In 2009, </w:t>
      </w:r>
      <w:r w:rsidRPr="004D2602">
        <w:rPr>
          <w:rStyle w:val="StyleUnderline"/>
          <w:highlight w:val="cyan"/>
        </w:rPr>
        <w:t>after many years of double- digit growth of the Chinese defense budget</w:t>
      </w:r>
      <w:r w:rsidRPr="008B3A3B">
        <w:rPr>
          <w:rStyle w:val="StyleUnderline"/>
        </w:rPr>
        <w:t xml:space="preserve">, </w:t>
      </w:r>
      <w:r w:rsidRPr="004D2602">
        <w:rPr>
          <w:rStyle w:val="StyleUnderline"/>
          <w:highlight w:val="cyan"/>
        </w:rPr>
        <w:t xml:space="preserve">the U.S. government estimated the Chinese budget to be </w:t>
      </w:r>
      <w:r w:rsidRPr="004D2602">
        <w:rPr>
          <w:rStyle w:val="StyleUnderline"/>
        </w:rPr>
        <w:t xml:space="preserve">a much larger </w:t>
      </w:r>
      <w:r w:rsidRPr="004D2602">
        <w:rPr>
          <w:rStyle w:val="StyleUnderline"/>
          <w:highlight w:val="cyan"/>
        </w:rPr>
        <w:t>$150 billion</w:t>
      </w:r>
      <w:r w:rsidRPr="008B3A3B">
        <w:rPr>
          <w:rStyle w:val="StyleUnderline"/>
        </w:rPr>
        <w:t>. But even the lowest estimate for U.S. defense spending in that year, excluding the costs of the wars in Iraq and Afghanistan, was $494 billion</w:t>
      </w:r>
      <w:r w:rsidRPr="00786930">
        <w:rPr>
          <w:sz w:val="16"/>
        </w:rPr>
        <w:t>. The difference favored the United States by S344 billion USD, even more than in 1996.42</w:t>
      </w:r>
      <w:r w:rsidR="00786930" w:rsidRPr="00786930">
        <w:rPr>
          <w:sz w:val="16"/>
        </w:rPr>
        <w:t xml:space="preserve"> </w:t>
      </w:r>
      <w:r w:rsidRPr="00786930">
        <w:rPr>
          <w:sz w:val="16"/>
        </w:rPr>
        <w:t xml:space="preserve">Any quantitative measures of national power, the kind many political scientists prefer, would conclude that the United States military lead is enormous and almost historically unprecedented. One of the most popular figures, used often by critics of Pentagon budgets, is that </w:t>
      </w:r>
      <w:r w:rsidRPr="004D2602">
        <w:rPr>
          <w:rStyle w:val="StyleUnderline"/>
          <w:highlight w:val="cyan"/>
        </w:rPr>
        <w:t>the U</w:t>
      </w:r>
      <w:r w:rsidRPr="00786930">
        <w:rPr>
          <w:sz w:val="16"/>
        </w:rPr>
        <w:t xml:space="preserve">nited </w:t>
      </w:r>
      <w:r w:rsidRPr="004D2602">
        <w:rPr>
          <w:rStyle w:val="StyleUnderline"/>
          <w:highlight w:val="cyan"/>
        </w:rPr>
        <w:t>S</w:t>
      </w:r>
      <w:r w:rsidRPr="00786930">
        <w:rPr>
          <w:sz w:val="16"/>
        </w:rPr>
        <w:t xml:space="preserve">tates </w:t>
      </w:r>
      <w:r w:rsidRPr="004D2602">
        <w:rPr>
          <w:rStyle w:val="StyleUnderline"/>
          <w:highlight w:val="cyan"/>
        </w:rPr>
        <w:t>spends</w:t>
      </w:r>
      <w:r w:rsidRPr="008B3A3B">
        <w:rPr>
          <w:rStyle w:val="StyleUnderline"/>
        </w:rPr>
        <w:t xml:space="preserve"> considerably </w:t>
      </w:r>
      <w:r w:rsidRPr="004D2602">
        <w:rPr>
          <w:rStyle w:val="StyleUnderline"/>
          <w:highlight w:val="cyan"/>
        </w:rPr>
        <w:t>more on its military than the rest of the world combined</w:t>
      </w:r>
      <w:r w:rsidRPr="00786930">
        <w:rPr>
          <w:sz w:val="16"/>
        </w:rPr>
        <w:t>. A member of the declinist school might counter that these budgets are not a source of strength but long-term weakness: imperial overstretch will sap American economic power and will be one of the causes of America's decline and China's eventual rise. Martin Jacques in particular focuses on imperial overstretch by the United States as a cause of both economic decline and military weakening. He writes, "In [the] future the American economy will find it increasingly difficult to support such a military commitment." 43 But history does not support such a conclusion. It will be jarring to many readers to learn that t</w:t>
      </w:r>
      <w:r w:rsidRPr="008B3A3B">
        <w:rPr>
          <w:rStyle w:val="StyleUnderline"/>
        </w:rPr>
        <w:t xml:space="preserve">he </w:t>
      </w:r>
      <w:r w:rsidRPr="00E77C5D">
        <w:rPr>
          <w:rStyle w:val="StyleUnderline"/>
          <w:highlight w:val="cyan"/>
        </w:rPr>
        <w:t>U</w:t>
      </w:r>
      <w:r w:rsidRPr="00786930">
        <w:rPr>
          <w:sz w:val="16"/>
        </w:rPr>
        <w:t xml:space="preserve">nited </w:t>
      </w:r>
      <w:r w:rsidRPr="00E77C5D">
        <w:rPr>
          <w:rStyle w:val="StyleUnderline"/>
          <w:highlight w:val="cyan"/>
        </w:rPr>
        <w:t>S</w:t>
      </w:r>
      <w:r w:rsidRPr="00786930">
        <w:rPr>
          <w:sz w:val="16"/>
        </w:rPr>
        <w:t xml:space="preserve">tates </w:t>
      </w:r>
      <w:r w:rsidRPr="00E77C5D">
        <w:rPr>
          <w:rStyle w:val="StyleUnderline"/>
          <w:highlight w:val="cyan"/>
        </w:rPr>
        <w:t>has maintained its high level of post-Cold War defense spending without a significant tax on its economy</w:t>
      </w:r>
      <w:r w:rsidRPr="00786930">
        <w:rPr>
          <w:sz w:val="16"/>
        </w:rPr>
        <w:t xml:space="preserve">. Even when one factors in the wars in Afghanistan and Iraq for a budget of $739.8 billion in 2012, the financial burden of U.S. defense spending (5 percent of GNP) is smaller than it was in 1986, at the height of the Carter- Reagan buildup that contributed to the end of the Cold War (6-7 percent of GNP).44 By that same measure, the current burden is much smaller than the defense burden on U.S. taxpayers during the 1950s, when as a result of the early Cold War and fighting in Korea, defense expenditures averaged more than 10 percent of GNP. Especially since the U.S. economy was much smaller even in the 1980s, let alone the 1950s, than it is now, the marginal value of the burden on the U.S. taxpayer has not been nearly as great in recent years as it was during the Cold War. What is equally notable is that </w:t>
      </w:r>
      <w:r w:rsidRPr="00E77C5D">
        <w:rPr>
          <w:rStyle w:val="StyleUnderline"/>
          <w:highlight w:val="cyan"/>
        </w:rPr>
        <w:t>the U.S. economy grew at a healthy clip</w:t>
      </w:r>
      <w:r w:rsidRPr="008B3A3B">
        <w:rPr>
          <w:rStyle w:val="StyleUnderline"/>
        </w:rPr>
        <w:t xml:space="preserve"> in both </w:t>
      </w:r>
      <w:r w:rsidRPr="00E77C5D">
        <w:rPr>
          <w:rStyle w:val="StyleUnderline"/>
          <w:highlight w:val="cyan"/>
        </w:rPr>
        <w:t>the 1950s and the 1980s</w:t>
      </w:r>
      <w:r w:rsidRPr="008B3A3B">
        <w:rPr>
          <w:rStyle w:val="StyleUnderline"/>
        </w:rPr>
        <w:t>, calling into question the notion that high levels of defense spending necessarily sap national economic power</w:t>
      </w:r>
      <w:r w:rsidRPr="00786930">
        <w:rPr>
          <w:sz w:val="16"/>
        </w:rPr>
        <w:t>.</w:t>
      </w:r>
      <w:r w:rsidR="00786930" w:rsidRPr="00786930">
        <w:rPr>
          <w:sz w:val="16"/>
        </w:rPr>
        <w:t xml:space="preserve"> </w:t>
      </w:r>
      <w:r w:rsidRPr="00786930">
        <w:rPr>
          <w:sz w:val="16"/>
        </w:rPr>
        <w:t>The costs of America's recent wars in casualties and dislocated families are, of course, great indeed. And those costs may render the United States very cautious in the future about subsequent interventions. Also, legal and political obstacles in the United States make it easier to cut defense budgets than many other aspects of government spending in periods of ballooning federal budgets and fiscal challenges such as ours. Discretionary spending, which includes the defense budget, will always be cut under any austerity measures because entitlements like Medicare, Social Security, and government pensions are nondiscretionary and tend to be legally protected. This is one reason that the recent budget sequestration hit the Defense Department so hard. But this set of complex problems, while important to the future of U.S. defense spending, has little or nothing to do with the common complaint one hears in punditry and media circles that excessive defensive spending has harmed the U.S. economy. President Eisenhower famously warned about a military-industrial complex and perhaps he had a point, but the U.S. economy grew most quickly in the 1950s and 1960s, when defense budgets as a percentage of GNP were considerably higher than in subsequent decades. Many citizens may not like the policies behind the large defense budgets or how the defense dollars themselves are spent, but one cannot sustain the argument that somehow the defense budget is undercutting the overall economic foundations of U.S. power.</w:t>
      </w:r>
    </w:p>
    <w:p w:rsidR="00A370F4" w:rsidRDefault="00A370F4" w:rsidP="00A370F4"/>
    <w:p w:rsidR="00A370F4" w:rsidRDefault="00A370F4" w:rsidP="00A370F4">
      <w:pPr>
        <w:pStyle w:val="Heading4"/>
      </w:pPr>
      <w:r>
        <w:t>Chinese military modernization is substantially behind the US</w:t>
      </w:r>
    </w:p>
    <w:p w:rsidR="00A370F4" w:rsidRDefault="00A370F4" w:rsidP="00A370F4">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72-74</w:t>
      </w:r>
    </w:p>
    <w:p w:rsidR="00A370F4" w:rsidRDefault="00A370F4" w:rsidP="00A370F4"/>
    <w:p w:rsidR="00A370F4" w:rsidRDefault="00A370F4" w:rsidP="00A370F4">
      <w:r>
        <w:t xml:space="preserve">In terms of the quality of weapons, </w:t>
      </w:r>
      <w:r w:rsidRPr="008B3A3B">
        <w:rPr>
          <w:rStyle w:val="StyleUnderline"/>
        </w:rPr>
        <w:t>there is no category of military hardware</w:t>
      </w:r>
      <w:r>
        <w:t xml:space="preserve">, save perhaps the </w:t>
      </w:r>
      <w:proofErr w:type="spellStart"/>
      <w:r>
        <w:t>antiship</w:t>
      </w:r>
      <w:proofErr w:type="spellEnd"/>
      <w:r>
        <w:t xml:space="preserve"> ballistic missile under development in China, </w:t>
      </w:r>
      <w:r w:rsidRPr="008B3A3B">
        <w:rPr>
          <w:rStyle w:val="StyleUnderline"/>
        </w:rPr>
        <w:t>in which China has anything approximating an advantage over the U</w:t>
      </w:r>
      <w:r>
        <w:t xml:space="preserve">nited </w:t>
      </w:r>
      <w:r w:rsidRPr="008B3A3B">
        <w:rPr>
          <w:rStyle w:val="StyleUnderline"/>
        </w:rPr>
        <w:t>S</w:t>
      </w:r>
      <w:r>
        <w:t>tates. That one exception comes from the simple fact that the United States has not tried to develop conventionally tipped land-based ballistic missiles. Ballistic missiles are not a very efficient method to deliver conventional ordnance. Plus, the United States has many other options. Such a weapon is quite important for China and must be taken seriously, but its importance lies in its potential utility as a coercive tool, not as a game-changing hegemonic weapon that would allow China to dominate the region, let alone the world.</w:t>
      </w:r>
    </w:p>
    <w:p w:rsidR="00A370F4" w:rsidRDefault="00A370F4" w:rsidP="00A370F4">
      <w:r>
        <w:t xml:space="preserve">Because of the sheer size of the Chinese military, I am sure there are entire categories of weapons in which China's numbers outstrip our own, but </w:t>
      </w:r>
      <w:r w:rsidRPr="008B3A3B">
        <w:rPr>
          <w:rStyle w:val="StyleUnderline"/>
        </w:rPr>
        <w:t>raw numbers do not mean as much in measuring military power as technological sophistication</w:t>
      </w:r>
      <w:r>
        <w:t>. When one factors in quality, China look much weaker than the United States. This is evidenced by China's own recent history. China's two-million-person army is much leaner and more efficient than its decrepit six-million-man army of 1978. China's submarine force is considered much more potent today than it was in 1995, but the number of diesel attack submarines is down from seventy-four to sixty-six. How can this be? The answer is simple: a larger percentage of those sixty-six submarines are considered modern weapons systems. They are harder to detect, can stay submerged longer, and carry much more advanced weapons packages than their forebears. The older and more numerous weapons had no such advantage.</w:t>
      </w:r>
    </w:p>
    <w:p w:rsidR="00A370F4" w:rsidRDefault="00A370F4" w:rsidP="00A370F4">
      <w:r>
        <w:t xml:space="preserve">This all shows that modernization matters. But </w:t>
      </w:r>
      <w:r w:rsidRPr="008B3A3B">
        <w:rPr>
          <w:rStyle w:val="StyleUnderline"/>
        </w:rPr>
        <w:t>while China's modernization</w:t>
      </w:r>
      <w:r>
        <w:t xml:space="preserve"> from a backward force in 1978 to its current status </w:t>
      </w:r>
      <w:r w:rsidRPr="008B3A3B">
        <w:rPr>
          <w:rStyle w:val="StyleUnderline"/>
        </w:rPr>
        <w:t>is a true achievement for Beijing, a Chinese optimist can only say that the glass is now one-third full, while a pessimist can say that it is still two-thirds empty</w:t>
      </w:r>
      <w:r>
        <w:t xml:space="preserve">. The U.S. Department of Defense estimated that in 2010, despite more than a decade of surging investment, </w:t>
      </w:r>
      <w:r w:rsidRPr="008B3A3B">
        <w:rPr>
          <w:rStyle w:val="StyleUnderline"/>
        </w:rPr>
        <w:t>less than 30 percent of PLA naval surface forces and air forces and 40 percent of air defense forces could be considered "modern</w:t>
      </w:r>
      <w:r>
        <w:t xml:space="preserve">." 45 </w:t>
      </w:r>
      <w:r w:rsidRPr="008B3A3B">
        <w:rPr>
          <w:rStyle w:val="StyleUnderline"/>
        </w:rPr>
        <w:t>Even China's more modern systems have had real difficulties and tend to trail far behind the parallel systems of the U.S. military in terms of combat effectiveness</w:t>
      </w:r>
      <w:r>
        <w:t xml:space="preserve">. It is important for submarines to be able to stay submerged for a long period of time; this favors nuclear submarines over diesel- powered ones. China now has nuclear-powered subs and is building more. It is also developing a more sustainable submarine-based nuclear deterrent with ballistic missiles aboard nuclear-powered submarines (SSBNs). But from public reports, </w:t>
      </w:r>
      <w:r w:rsidRPr="008B3A3B">
        <w:rPr>
          <w:rStyle w:val="StyleUnderline"/>
        </w:rPr>
        <w:t>Chinese nuclear-powered submarines are still very loud</w:t>
      </w:r>
      <w:r>
        <w:t xml:space="preserve">.46 </w:t>
      </w:r>
      <w:r w:rsidRPr="008B3A3B">
        <w:rPr>
          <w:rStyle w:val="StyleUnderline"/>
        </w:rPr>
        <w:t>And since the whole point of a submarine is to avoid detection, noise greatly reduces their effectiveness and greatly increases their vulnerability</w:t>
      </w:r>
      <w:r>
        <w:t xml:space="preserve">. According to the 2009 Office of Naval Intelligence (ONI) report, the Jin-class, China's newest and most advanced SSBN, is noisier than similar submarines built by the Soviet Union three decades ago47 Moreover, the United States has advanced experience and technologies for tracking enemy submarines that China lacks. </w:t>
      </w:r>
      <w:r w:rsidRPr="008B3A3B">
        <w:rPr>
          <w:rStyle w:val="StyleUnderline"/>
        </w:rPr>
        <w:t>Even China's most modern equipment, including indigenously built fourth-generation fighters, are widely considered to be one or two decades behind their counterparts in the U.S. arsenal</w:t>
      </w:r>
      <w:r>
        <w:t>.</w:t>
      </w:r>
    </w:p>
    <w:p w:rsidR="00A370F4" w:rsidRDefault="00A370F4" w:rsidP="00A370F4"/>
    <w:p w:rsidR="00A370F4" w:rsidRPr="004A02C3" w:rsidRDefault="00A370F4" w:rsidP="004A02C3"/>
    <w:p w:rsidR="00FB1CBF" w:rsidRPr="00FB1CBF" w:rsidRDefault="00FB1CBF" w:rsidP="00FB1CBF"/>
    <w:p w:rsidR="00F234CE" w:rsidRDefault="00F234CE" w:rsidP="00F234CE">
      <w:pPr>
        <w:pStyle w:val="Heading2"/>
      </w:pPr>
      <w:r>
        <w:t>Solvency</w:t>
      </w:r>
    </w:p>
    <w:p w:rsidR="00F234CE" w:rsidRDefault="00F234CE" w:rsidP="00F234CE"/>
    <w:p w:rsidR="00FB1CBF" w:rsidRDefault="00FB1CBF" w:rsidP="00FB1CBF">
      <w:pPr>
        <w:pStyle w:val="Heading3"/>
      </w:pPr>
      <w:r>
        <w:t>1nc – solvency</w:t>
      </w:r>
    </w:p>
    <w:p w:rsidR="00FB1CBF" w:rsidRDefault="00FB1CBF" w:rsidP="00FB1CBF"/>
    <w:p w:rsidR="00FB1CBF" w:rsidRDefault="00FB1CBF" w:rsidP="00FB1CBF">
      <w:pPr>
        <w:pStyle w:val="Heading4"/>
      </w:pPr>
      <w:r>
        <w:t xml:space="preserve">China </w:t>
      </w:r>
      <w:r w:rsidR="001E0ADA">
        <w:t>says no or cheats</w:t>
      </w:r>
    </w:p>
    <w:p w:rsidR="00FB1CBF" w:rsidRPr="001854E1" w:rsidRDefault="00FB1CBF" w:rsidP="00FB1CBF">
      <w:pPr>
        <w:rPr>
          <w:rStyle w:val="StyleUnderline"/>
          <w:u w:val="none"/>
        </w:rPr>
      </w:pPr>
      <w:proofErr w:type="spellStart"/>
      <w:r w:rsidRPr="00565F87">
        <w:rPr>
          <w:rStyle w:val="Style13ptBold"/>
        </w:rPr>
        <w:t>Lingwall</w:t>
      </w:r>
      <w:proofErr w:type="spellEnd"/>
      <w:r w:rsidRPr="00565F87">
        <w:rPr>
          <w:rStyle w:val="Style13ptBold"/>
        </w:rPr>
        <w:t xml:space="preserve"> 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http://www.worldaffairsjournal.org/content/opinion-taiwan-problem-if-it-aint-broke-dont-fix-it)\\BPS</w:t>
      </w:r>
    </w:p>
    <w:p w:rsidR="00FB1CBF" w:rsidRPr="00FB3EBD" w:rsidRDefault="00FB1CBF" w:rsidP="00FB1CBF">
      <w:pPr>
        <w:rPr>
          <w:sz w:val="16"/>
        </w:rPr>
      </w:pPr>
      <w:r w:rsidRPr="00FB3EBD">
        <w:rPr>
          <w:sz w:val="16"/>
        </w:rPr>
        <w:t xml:space="preserve">While a U.S.-China grand bargain is heralded as an ideal tactic to secure crucial U.S. interests, one must evaluate the feasibility of the United States’ demands. First, </w:t>
      </w:r>
      <w:r w:rsidRPr="00846CD1">
        <w:rPr>
          <w:rStyle w:val="StyleUnderline"/>
        </w:rPr>
        <w:t xml:space="preserve">a grand </w:t>
      </w:r>
      <w:r w:rsidRPr="00E63D28">
        <w:rPr>
          <w:rStyle w:val="StyleUnderline"/>
          <w:highlight w:val="cyan"/>
        </w:rPr>
        <w:t>bargain requires China to accept U.S. military bases and alliances in the Asia-Pacific</w:t>
      </w:r>
      <w:r w:rsidRPr="00E63D28">
        <w:rPr>
          <w:sz w:val="16"/>
          <w:highlight w:val="cyan"/>
        </w:rPr>
        <w:t xml:space="preserve">. </w:t>
      </w:r>
      <w:r w:rsidRPr="00E63D28">
        <w:rPr>
          <w:rStyle w:val="StyleUnderline"/>
          <w:highlight w:val="cyan"/>
        </w:rPr>
        <w:t>China’s recent move toward a more “assertive diplomacy” contrasts sharply with the U</w:t>
      </w:r>
      <w:r w:rsidRPr="00FB3EBD">
        <w:rPr>
          <w:sz w:val="16"/>
        </w:rPr>
        <w:t xml:space="preserve">nited </w:t>
      </w:r>
      <w:r w:rsidRPr="00E63D28">
        <w:rPr>
          <w:rStyle w:val="StyleUnderline"/>
          <w:highlight w:val="cyan"/>
        </w:rPr>
        <w:t>S</w:t>
      </w:r>
      <w:r w:rsidRPr="00FB3EBD">
        <w:rPr>
          <w:sz w:val="16"/>
        </w:rPr>
        <w:t xml:space="preserve">tates’ </w:t>
      </w:r>
      <w:r w:rsidRPr="00846CD1">
        <w:rPr>
          <w:rStyle w:val="StyleUnderline"/>
        </w:rPr>
        <w:t>ambitions to retain its regional power</w:t>
      </w:r>
      <w:r w:rsidRPr="00FB3EBD">
        <w:rPr>
          <w:sz w:val="16"/>
        </w:rPr>
        <w:t>. Chinese President Xi Jinping’s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
    <w:p w:rsidR="00FB1CBF" w:rsidRPr="00FB3EBD" w:rsidRDefault="00FB1CBF" w:rsidP="00FB1CBF">
      <w:pPr>
        <w:rPr>
          <w:sz w:val="16"/>
        </w:rPr>
      </w:pPr>
      <w:r w:rsidRPr="00846CD1">
        <w:rPr>
          <w:rStyle w:val="StyleUnderline"/>
        </w:rPr>
        <w:t>Tensions between the U</w:t>
      </w:r>
      <w:r w:rsidRPr="00FB3EBD">
        <w:rPr>
          <w:sz w:val="16"/>
        </w:rPr>
        <w:t xml:space="preserve">nited </w:t>
      </w:r>
      <w:r w:rsidRPr="00846CD1">
        <w:rPr>
          <w:rStyle w:val="StyleUnderline"/>
        </w:rPr>
        <w:t>S</w:t>
      </w:r>
      <w:r w:rsidRPr="00FB3EBD">
        <w:rPr>
          <w:sz w:val="16"/>
        </w:rPr>
        <w:t xml:space="preserve">tates </w:t>
      </w:r>
      <w:r w:rsidRPr="00846CD1">
        <w:rPr>
          <w:rStyle w:val="StyleUnderline"/>
        </w:rPr>
        <w:t>and China over China’s artificial island construction</w:t>
      </w:r>
      <w:r w:rsidRPr="00FB3EBD">
        <w:rPr>
          <w:sz w:val="16"/>
        </w:rPr>
        <w:t xml:space="preserve"> in the South China Sea </w:t>
      </w:r>
      <w:r w:rsidRPr="00846CD1">
        <w:rPr>
          <w:rStyle w:val="StyleUnderline"/>
        </w:rPr>
        <w:t xml:space="preserve">indicate that </w:t>
      </w:r>
      <w:r w:rsidRPr="00E63D28">
        <w:rPr>
          <w:rStyle w:val="StyleUnderline"/>
          <w:highlight w:val="cyan"/>
        </w:rPr>
        <w:t>China is loath to accept U.S. interference in the region.</w:t>
      </w:r>
      <w:r w:rsidRPr="00FB3EBD">
        <w:rPr>
          <w:sz w:val="16"/>
        </w:rP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w:t>
      </w:r>
      <w:proofErr w:type="spellStart"/>
      <w:r w:rsidRPr="00FB3EBD">
        <w:rPr>
          <w:sz w:val="16"/>
        </w:rPr>
        <w:t>Chunying</w:t>
      </w:r>
      <w:proofErr w:type="spellEnd"/>
      <w:r w:rsidRPr="00FB3EBD">
        <w:rPr>
          <w:sz w:val="16"/>
        </w:rPr>
        <w:t xml:space="preserve">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w:t>
      </w:r>
      <w:r w:rsidRPr="00846CD1">
        <w:rPr>
          <w:rStyle w:val="StyleUnderline"/>
        </w:rPr>
        <w:t>a U.S.-China “grand bargain” could falter on the basis of China’s distaste for U.S. hegemony</w:t>
      </w:r>
      <w:r w:rsidRPr="00FB3EBD">
        <w:rPr>
          <w:sz w:val="16"/>
        </w:rPr>
        <w:t>.</w:t>
      </w:r>
    </w:p>
    <w:p w:rsidR="00FB1CBF" w:rsidRPr="00FB3EBD" w:rsidRDefault="00FB1CBF" w:rsidP="00FB1CBF">
      <w:pPr>
        <w:rPr>
          <w:sz w:val="16"/>
        </w:rPr>
      </w:pPr>
      <w:r w:rsidRPr="00846CD1">
        <w:rPr>
          <w:rStyle w:val="StyleUnderline"/>
        </w:rPr>
        <w:t>Even if China is willing to accept</w:t>
      </w:r>
      <w:r w:rsidRPr="00FB3EBD">
        <w:rPr>
          <w:sz w:val="16"/>
        </w:rPr>
        <w:t xml:space="preserve"> (in its view) an “invasive” </w:t>
      </w:r>
      <w:r w:rsidRPr="00846CD1">
        <w:rPr>
          <w:rStyle w:val="StyleUnderline"/>
        </w:rPr>
        <w:t>U.S.</w:t>
      </w:r>
      <w:r w:rsidRPr="00FB3EBD">
        <w:rPr>
          <w:sz w:val="16"/>
        </w:rPr>
        <w:t xml:space="preserve"> military </w:t>
      </w:r>
      <w:r w:rsidRPr="00846CD1">
        <w:rPr>
          <w:rStyle w:val="StyleUnderline"/>
        </w:rPr>
        <w:t>presence</w:t>
      </w:r>
      <w:r w:rsidRPr="00FB3EBD">
        <w:rPr>
          <w:sz w:val="16"/>
        </w:rPr>
        <w:t xml:space="preserve"> in the Asia-Pacific in the present, </w:t>
      </w:r>
      <w:r w:rsidRPr="00E63D28">
        <w:rPr>
          <w:rStyle w:val="StyleUnderline"/>
          <w:highlight w:val="cyan"/>
        </w:rPr>
        <w:t xml:space="preserve">there is </w:t>
      </w:r>
      <w:r w:rsidRPr="00E63D28">
        <w:rPr>
          <w:rStyle w:val="Emphasis"/>
          <w:highlight w:val="cyan"/>
        </w:rPr>
        <w:t>no mechanism to ensure that China does not default on agreements in the future</w:t>
      </w:r>
      <w:r w:rsidRPr="00846CD1">
        <w:rPr>
          <w:rStyle w:val="StyleUnderline"/>
        </w:rPr>
        <w:t>. China’s military power projection capabilities are growing</w:t>
      </w:r>
      <w:r w:rsidRPr="00FB3EBD">
        <w:rPr>
          <w:sz w:val="16"/>
        </w:rPr>
        <w:t xml:space="preserve">, and Chinese leaders may see fit to act in a fashion commensurate with their nation’s growing abilities. Therefore, </w:t>
      </w:r>
      <w:r w:rsidRPr="00E63D28">
        <w:rPr>
          <w:rStyle w:val="StyleUnderline"/>
          <w:highlight w:val="cyan"/>
        </w:rPr>
        <w:t>the U.S. cannot expect a credible Chinese commitment to accept U.S. regional heg</w:t>
      </w:r>
      <w:r w:rsidRPr="00846CD1">
        <w:rPr>
          <w:rStyle w:val="StyleUnderline"/>
        </w:rPr>
        <w:t xml:space="preserve">emony </w:t>
      </w:r>
      <w:r w:rsidRPr="00E63D28">
        <w:rPr>
          <w:rStyle w:val="StyleUnderline"/>
          <w:highlight w:val="cyan"/>
        </w:rPr>
        <w:t>in exchange for control of Taiwan</w:t>
      </w:r>
      <w:r w:rsidRPr="00FB3EBD">
        <w:rPr>
          <w:sz w:val="16"/>
        </w:rPr>
        <w:t>.</w:t>
      </w:r>
    </w:p>
    <w:p w:rsidR="00FB1CBF" w:rsidRPr="00FB3EBD" w:rsidRDefault="00FB1CBF" w:rsidP="00FB1CBF">
      <w:pPr>
        <w:rPr>
          <w:sz w:val="16"/>
        </w:rPr>
      </w:pPr>
      <w:r w:rsidRPr="00846CD1">
        <w:rPr>
          <w:rStyle w:val="StyleUnderline"/>
        </w:rPr>
        <w:t>The second condition of a U.S.-China “grand bargain” appears equally insurmountable</w:t>
      </w:r>
      <w:r w:rsidRPr="00FB3EBD">
        <w:rPr>
          <w:sz w:val="16"/>
        </w:rPr>
        <w:t xml:space="preserve">. Charles Glaser asserts that China would promise to resolve regional land disputes through more peaceful means if the United States were to cede control of Taiwan. As is the case with acceptance of U.S. regional hegemony, this provision of the grand bargain would be difficult to enforce. </w:t>
      </w:r>
      <w:r w:rsidRPr="00846CD1">
        <w:rPr>
          <w:rStyle w:val="StyleUnderline"/>
        </w:rPr>
        <w:t>China currently finds itself besieged by a litany of competing land claims</w:t>
      </w:r>
      <w:r w:rsidRPr="00FB3EBD">
        <w:rPr>
          <w:sz w:val="16"/>
        </w:rPr>
        <w:t xml:space="preserve"> from Japan, Vietnam, the Philippines, and other Asian nations. Based on China’s recent aggressive behavior in the South China Sea and President Xi Jinping’s “assertive diplomacy” manifesto, </w:t>
      </w:r>
      <w:r w:rsidRPr="00846CD1">
        <w:rPr>
          <w:rStyle w:val="StyleUnderline"/>
        </w:rPr>
        <w:t>one can hardly expect that China will capitulate to its smaller, weaker neighbors. Doing so would both undermine its growing reputation as a maritime power</w:t>
      </w:r>
      <w:r w:rsidRPr="00FB3EBD">
        <w:rPr>
          <w:sz w:val="16"/>
        </w:rPr>
        <w:t xml:space="preserve"> and undercut its goal to become an established world power.</w:t>
      </w:r>
    </w:p>
    <w:p w:rsidR="00FB1CBF" w:rsidRPr="00FB3EBD" w:rsidRDefault="00FB1CBF" w:rsidP="00FB1CBF">
      <w:pPr>
        <w:rPr>
          <w:sz w:val="16"/>
        </w:rPr>
      </w:pPr>
      <w:r w:rsidRPr="00846CD1">
        <w:rPr>
          <w:rStyle w:val="StyleUnderline"/>
        </w:rPr>
        <w:t xml:space="preserve">As </w:t>
      </w:r>
      <w:r w:rsidRPr="00E63D28">
        <w:rPr>
          <w:rStyle w:val="StyleUnderline"/>
          <w:highlight w:val="cyan"/>
        </w:rPr>
        <w:t>China looks to enhance its international prestige</w:t>
      </w:r>
      <w:r w:rsidRPr="00846CD1">
        <w:rPr>
          <w:rStyle w:val="StyleUnderline"/>
        </w:rPr>
        <w:t>, it is hard to believe that its leaders would tolerate the land claims of competing Asian nations</w:t>
      </w:r>
      <w:r w:rsidRPr="00FB3EBD">
        <w:rPr>
          <w:sz w:val="16"/>
        </w:rPr>
        <w:t xml:space="preserve">. Also, it takes two parties to come to an agreement, so it is not up to China alone to guarantee the peaceful resolution of land disputes. The other disputants involved would have to make the same pledge to avoid territorial conflicts. Moreover, </w:t>
      </w:r>
      <w:r w:rsidRPr="00E63D28">
        <w:rPr>
          <w:rStyle w:val="StyleUnderline"/>
          <w:highlight w:val="cyan"/>
        </w:rPr>
        <w:t>China’s rising national power may induce its leaders to initiate unpredictable, aggressive strategies in the future</w:t>
      </w:r>
      <w:r w:rsidRPr="00846CD1">
        <w:rPr>
          <w:rStyle w:val="StyleUnderline"/>
        </w:rPr>
        <w:t>.</w:t>
      </w:r>
      <w:r w:rsidRPr="00FB3EBD">
        <w:rPr>
          <w:sz w:val="16"/>
        </w:rPr>
        <w:t xml:space="preserve"> </w:t>
      </w:r>
      <w:r w:rsidRPr="00846CD1">
        <w:rPr>
          <w:rStyle w:val="StyleUnderline"/>
        </w:rPr>
        <w:t>The U</w:t>
      </w:r>
      <w:r w:rsidRPr="00FB3EBD">
        <w:rPr>
          <w:sz w:val="16"/>
        </w:rPr>
        <w:t xml:space="preserve">nited </w:t>
      </w:r>
      <w:r w:rsidRPr="00846CD1">
        <w:rPr>
          <w:rStyle w:val="StyleUnderline"/>
        </w:rPr>
        <w:t>S</w:t>
      </w:r>
      <w:r w:rsidRPr="00FB3EBD">
        <w:rPr>
          <w:sz w:val="16"/>
        </w:rPr>
        <w:t xml:space="preserve">tates </w:t>
      </w:r>
      <w:r w:rsidRPr="00846CD1">
        <w:rPr>
          <w:rStyle w:val="StyleUnderline"/>
        </w:rPr>
        <w:t>cannot orchestrate a grand bargain based on promised concessions</w:t>
      </w:r>
      <w:r w:rsidRPr="00FB3EBD">
        <w:rPr>
          <w:sz w:val="16"/>
        </w:rPr>
        <w:t>.</w:t>
      </w:r>
    </w:p>
    <w:p w:rsidR="00FB1CBF" w:rsidRPr="00FB1CBF" w:rsidRDefault="00FB1CBF" w:rsidP="00FB1CBF"/>
    <w:p w:rsidR="00F234CE" w:rsidRDefault="00DB3F9D" w:rsidP="00DB3F9D">
      <w:pPr>
        <w:pStyle w:val="Heading4"/>
      </w:pPr>
      <w:r>
        <w:t xml:space="preserve">Even if China says yes, it will </w:t>
      </w:r>
      <w:r>
        <w:rPr>
          <w:u w:val="single"/>
        </w:rPr>
        <w:t>increase</w:t>
      </w:r>
      <w:r>
        <w:t xml:space="preserve"> Chinese aggression and fuel nationalism</w:t>
      </w:r>
    </w:p>
    <w:p w:rsidR="00DB3F9D" w:rsidRPr="009C3390" w:rsidRDefault="00DB3F9D" w:rsidP="00DB3F9D">
      <w:pPr>
        <w:rPr>
          <w:rStyle w:val="Style13ptBold"/>
        </w:rPr>
      </w:pPr>
      <w:r>
        <w:rPr>
          <w:rStyle w:val="Style13ptBold"/>
        </w:rPr>
        <w:t xml:space="preserve">Tucker and Glaser 11- </w:t>
      </w:r>
      <w:r>
        <w:t xml:space="preserve">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(Nancy, Bonnie, “Should the United States Abandon Taiwan”, 2011, </w:t>
      </w:r>
      <w:r w:rsidRPr="00C31FD8">
        <w:t>https://www.ciaonet.org/attachments/19262/uploads</w:t>
      </w:r>
      <w:r>
        <w:t>)//MP</w:t>
      </w:r>
    </w:p>
    <w:p w:rsidR="00DB3F9D" w:rsidRPr="00BE124A" w:rsidRDefault="00DB3F9D" w:rsidP="00DB3F9D">
      <w:pPr>
        <w:rPr>
          <w:rStyle w:val="StyleUnderline"/>
          <w:sz w:val="16"/>
          <w:u w:val="none"/>
        </w:rPr>
      </w:pPr>
      <w:r w:rsidRPr="00504984">
        <w:rPr>
          <w:rStyle w:val="StyleUnderline"/>
        </w:rPr>
        <w:t>A decision to jettison Taiwan</w:t>
      </w:r>
      <w:r w:rsidRPr="00BE124A">
        <w:rPr>
          <w:rStyle w:val="StyleUnderline"/>
          <w:sz w:val="16"/>
          <w:u w:val="none"/>
        </w:rPr>
        <w:t xml:space="preserve">, </w:t>
      </w:r>
      <w:r w:rsidRPr="002C1DE0">
        <w:rPr>
          <w:rStyle w:val="Emphasis"/>
        </w:rPr>
        <w:t xml:space="preserve">or even </w:t>
      </w:r>
      <w:r w:rsidRPr="00BE124A">
        <w:rPr>
          <w:rStyle w:val="Emphasis"/>
          <w:highlight w:val="cyan"/>
        </w:rPr>
        <w:t>cut back significantly on U.S. support</w:t>
      </w:r>
      <w:r w:rsidRPr="00BE124A">
        <w:rPr>
          <w:rStyle w:val="StyleUnderline"/>
          <w:sz w:val="16"/>
          <w:highlight w:val="cyan"/>
          <w:u w:val="none"/>
        </w:rPr>
        <w:t xml:space="preserve">, </w:t>
      </w:r>
      <w:r w:rsidRPr="00BE124A">
        <w:rPr>
          <w:rStyle w:val="StyleUnderline"/>
          <w:highlight w:val="cyan"/>
        </w:rPr>
        <w:t>would prove to an increasingly confident China that Washington has become weak</w:t>
      </w:r>
      <w:r w:rsidRPr="00BE124A">
        <w:rPr>
          <w:rStyle w:val="StyleUnderline"/>
          <w:sz w:val="16"/>
          <w:u w:val="none"/>
        </w:rPr>
        <w:t xml:space="preserve">, vacillating, and unreliable. </w:t>
      </w:r>
      <w:r w:rsidRPr="00BE124A">
        <w:rPr>
          <w:sz w:val="16"/>
        </w:rPr>
        <w:t>The 2009 U.S.—China Joint Statement reflected Beijing’s estimate that Washington could be intimidated or misled</w:t>
      </w:r>
      <w:r w:rsidRPr="00BE124A">
        <w:rPr>
          <w:rStyle w:val="StyleUnderline"/>
          <w:sz w:val="16"/>
          <w:u w:val="none"/>
        </w:rPr>
        <w:t xml:space="preserve">, as it juxtaposed a reference to Taiwan as a Chinese core interest with concurrence that ‘‘the two sides agreed that respecting each other’s core interests is extremely important to ensure steady progress in U.S—China relations.’’4 </w:t>
      </w:r>
      <w:r w:rsidRPr="00B10868">
        <w:rPr>
          <w:rStyle w:val="StyleUnderline"/>
        </w:rPr>
        <w:t>Analysts who argue that Washington can safely appease Beijing</w:t>
      </w:r>
      <w:r w:rsidRPr="00BE124A">
        <w:rPr>
          <w:rStyle w:val="StyleUnderline"/>
          <w:sz w:val="16"/>
          <w:u w:val="none"/>
        </w:rPr>
        <w:t xml:space="preserve"> because ‘‘territorial concessions are not always bound to fail’’ </w:t>
      </w:r>
      <w:r w:rsidRPr="00B10868">
        <w:rPr>
          <w:rStyle w:val="StyleUnderline"/>
        </w:rPr>
        <w:t>are</w:t>
      </w:r>
      <w:r w:rsidRPr="00BE124A">
        <w:rPr>
          <w:rStyle w:val="StyleUnderline"/>
          <w:sz w:val="16"/>
          <w:u w:val="none"/>
        </w:rPr>
        <w:t xml:space="preserve">, without evidence, </w:t>
      </w:r>
      <w:r w:rsidRPr="00B10868">
        <w:rPr>
          <w:rStyle w:val="StyleUnderline"/>
        </w:rPr>
        <w:t>assuming improbably modest Chinese objectives</w:t>
      </w:r>
      <w:r w:rsidRPr="00BE124A">
        <w:rPr>
          <w:rStyle w:val="StyleUnderline"/>
          <w:sz w:val="16"/>
          <w:u w:val="none"/>
        </w:rPr>
        <w:t xml:space="preserve"> (emphasis added).5</w:t>
      </w:r>
    </w:p>
    <w:p w:rsidR="00DB3F9D" w:rsidRPr="00B10868" w:rsidRDefault="00DB3F9D" w:rsidP="00DB3F9D">
      <w:pPr>
        <w:rPr>
          <w:rStyle w:val="StyleUnderline"/>
        </w:rPr>
      </w:pPr>
      <w:r w:rsidRPr="00BE124A">
        <w:rPr>
          <w:rStyle w:val="StyleUnderline"/>
          <w:highlight w:val="cyan"/>
        </w:rPr>
        <w:t>Relying on the sacrifice of Taiwan to fulfill Chinese ambitions ignores more than intentions</w:t>
      </w:r>
      <w:r w:rsidRPr="00B10868">
        <w:rPr>
          <w:rStyle w:val="StyleUnderline"/>
        </w:rPr>
        <w:t>, it also overlooks internal dynamics in China.</w:t>
      </w:r>
      <w:r w:rsidRPr="00BE124A">
        <w:rPr>
          <w:rStyle w:val="StyleUnderline"/>
          <w:sz w:val="16"/>
          <w:u w:val="none"/>
        </w:rPr>
        <w:t xml:space="preserve"> Beijing confronts constant domestic turmoil. Corruption, income inequality, and environmental degradation have tarnished the accomplishments of the government and party. </w:t>
      </w:r>
      <w:r w:rsidRPr="00B10868">
        <w:rPr>
          <w:rStyle w:val="StyleUnderline"/>
        </w:rPr>
        <w:t>Fears among the leadership concerning mounting social unrest</w:t>
      </w:r>
      <w:r w:rsidRPr="00BE124A">
        <w:rPr>
          <w:rStyle w:val="StyleUnderline"/>
          <w:sz w:val="16"/>
          <w:u w:val="none"/>
        </w:rPr>
        <w:t xml:space="preserve">, spurred by the Jasmine Revolutions in the Middle East, produced harsh restrictions of the media and the Internet along with the imprisonment of artists, underground church members, protesting peasants, lawyers, and human rights activists. </w:t>
      </w:r>
      <w:r w:rsidRPr="00B10868">
        <w:rPr>
          <w:rStyle w:val="StyleUnderline"/>
        </w:rPr>
        <w:t>Regaining</w:t>
      </w:r>
      <w:r>
        <w:rPr>
          <w:rStyle w:val="StyleUnderline"/>
        </w:rPr>
        <w:t xml:space="preserve"> </w:t>
      </w:r>
      <w:r w:rsidRPr="00B10868">
        <w:rPr>
          <w:rStyle w:val="StyleUnderline"/>
        </w:rPr>
        <w:t>Taiwan is unlikely to provide a broad and enduring balance to internal</w:t>
      </w:r>
      <w:r>
        <w:rPr>
          <w:rStyle w:val="StyleUnderline"/>
        </w:rPr>
        <w:t xml:space="preserve"> </w:t>
      </w:r>
      <w:r w:rsidRPr="00B10868">
        <w:rPr>
          <w:rStyle w:val="StyleUnderline"/>
        </w:rPr>
        <w:t>unhappiness.</w:t>
      </w:r>
    </w:p>
    <w:p w:rsidR="00DB3F9D" w:rsidRPr="00BE124A" w:rsidRDefault="00DB3F9D" w:rsidP="00DB3F9D">
      <w:pPr>
        <w:rPr>
          <w:sz w:val="16"/>
        </w:rPr>
      </w:pPr>
      <w:r w:rsidRPr="002C1DE0">
        <w:rPr>
          <w:rStyle w:val="StyleUnderline"/>
        </w:rPr>
        <w:t>Beijing also confronts militant nationalism which</w:t>
      </w:r>
      <w:r w:rsidRPr="00BE124A">
        <w:rPr>
          <w:rStyle w:val="StyleUnderline"/>
          <w:sz w:val="16"/>
          <w:u w:val="none"/>
        </w:rPr>
        <w:t xml:space="preserve">, though fostered by the government, </w:t>
      </w:r>
      <w:r w:rsidRPr="002C1DE0">
        <w:rPr>
          <w:rStyle w:val="StyleUnderline"/>
        </w:rPr>
        <w:t>is still difficult to control</w:t>
      </w:r>
      <w:r w:rsidRPr="00BE124A">
        <w:rPr>
          <w:rStyle w:val="StyleUnderline"/>
          <w:sz w:val="16"/>
          <w:u w:val="none"/>
        </w:rPr>
        <w:t xml:space="preserve">. Any suspicion that authorities are not adequately safeguarding Chinese interests and securing international respect could threaten regime stability. Accordingly, a </w:t>
      </w:r>
      <w:r w:rsidRPr="00BE124A">
        <w:rPr>
          <w:rStyle w:val="StyleUnderline"/>
          <w:highlight w:val="cyan"/>
        </w:rPr>
        <w:t>U.S. sacrifice of Taiwan</w:t>
      </w:r>
      <w:r w:rsidRPr="00BE124A">
        <w:rPr>
          <w:rStyle w:val="StyleUnderline"/>
          <w:sz w:val="16"/>
          <w:u w:val="none"/>
        </w:rPr>
        <w:t xml:space="preserve">, while gratifying, </w:t>
      </w:r>
      <w:r w:rsidRPr="00BE124A">
        <w:rPr>
          <w:rStyle w:val="StyleUnderline"/>
          <w:highlight w:val="cyan"/>
        </w:rPr>
        <w:t>could not thoroughly slake a</w:t>
      </w:r>
      <w:r w:rsidRPr="00BE124A">
        <w:rPr>
          <w:rStyle w:val="StyleUnderline"/>
          <w:sz w:val="16"/>
          <w:u w:val="none"/>
        </w:rPr>
        <w:t xml:space="preserve"> continuing </w:t>
      </w:r>
      <w:r w:rsidRPr="00BE124A">
        <w:rPr>
          <w:rStyle w:val="StyleUnderline"/>
          <w:highlight w:val="cyan"/>
        </w:rPr>
        <w:t>need for Beijing to demonstrate its powe</w:t>
      </w:r>
      <w:r w:rsidRPr="00BE124A">
        <w:rPr>
          <w:rStyle w:val="StyleUnderline"/>
          <w:sz w:val="16"/>
          <w:highlight w:val="cyan"/>
          <w:u w:val="none"/>
        </w:rPr>
        <w:t>r</w:t>
      </w:r>
      <w:r w:rsidRPr="00BE124A">
        <w:rPr>
          <w:rStyle w:val="StyleUnderline"/>
          <w:sz w:val="16"/>
          <w:u w:val="none"/>
        </w:rPr>
        <w:t xml:space="preserve">. Indeed, </w:t>
      </w:r>
      <w:r w:rsidRPr="00BE124A">
        <w:rPr>
          <w:rStyle w:val="StyleUnderline"/>
          <w:highlight w:val="cyan"/>
        </w:rPr>
        <w:t>the sacrifice might</w:t>
      </w:r>
      <w:r w:rsidRPr="00BE124A">
        <w:rPr>
          <w:rStyle w:val="StyleUnderline"/>
          <w:sz w:val="16"/>
          <w:highlight w:val="cyan"/>
          <w:u w:val="none"/>
        </w:rPr>
        <w:t xml:space="preserve"> </w:t>
      </w:r>
      <w:r w:rsidRPr="00BE124A">
        <w:rPr>
          <w:rStyle w:val="Emphasis"/>
          <w:highlight w:val="cyan"/>
        </w:rPr>
        <w:t>promote new appetites</w:t>
      </w:r>
      <w:r w:rsidRPr="00BE124A">
        <w:rPr>
          <w:rStyle w:val="StyleUnderline"/>
          <w:sz w:val="16"/>
          <w:highlight w:val="cyan"/>
          <w:u w:val="none"/>
        </w:rPr>
        <w:t xml:space="preserve"> and</w:t>
      </w:r>
      <w:r w:rsidRPr="00BE124A">
        <w:rPr>
          <w:rStyle w:val="StyleUnderline"/>
          <w:sz w:val="16"/>
          <w:u w:val="none"/>
        </w:rPr>
        <w:t xml:space="preserve"> </w:t>
      </w:r>
      <w:r w:rsidRPr="00BE124A">
        <w:rPr>
          <w:sz w:val="16"/>
        </w:rPr>
        <w:t>necessitate fresh efforts to satisfy that need.</w:t>
      </w:r>
    </w:p>
    <w:p w:rsidR="00DB3F9D" w:rsidRPr="00BE124A" w:rsidRDefault="00DB3F9D" w:rsidP="00DB3F9D">
      <w:pPr>
        <w:rPr>
          <w:rStyle w:val="StyleUnderline"/>
          <w:sz w:val="16"/>
          <w:u w:val="none"/>
        </w:rPr>
      </w:pPr>
      <w:r w:rsidRPr="00B10868">
        <w:rPr>
          <w:rStyle w:val="StyleUnderline"/>
        </w:rPr>
        <w:t>Accommodating China’s demands on Taiwan</w:t>
      </w:r>
      <w:r w:rsidRPr="00BE124A">
        <w:rPr>
          <w:rStyle w:val="StyleUnderline"/>
          <w:sz w:val="16"/>
          <w:u w:val="none"/>
        </w:rPr>
        <w:t xml:space="preserve">, moreover, </w:t>
      </w:r>
      <w:r w:rsidRPr="00B10868">
        <w:rPr>
          <w:rStyle w:val="StyleUnderline"/>
        </w:rPr>
        <w:t>would not</w:t>
      </w:r>
      <w:r w:rsidRPr="00BE124A">
        <w:rPr>
          <w:rStyle w:val="StyleUnderline"/>
          <w:sz w:val="16"/>
          <w:u w:val="none"/>
        </w:rPr>
        <w:t xml:space="preserve"> necessarily </w:t>
      </w:r>
      <w:r w:rsidRPr="00BE124A">
        <w:rPr>
          <w:rStyle w:val="StyleUnderline"/>
          <w:highlight w:val="cyan"/>
        </w:rPr>
        <w:t>cause Beijing to be more pliable on other matters</w:t>
      </w:r>
      <w:r w:rsidRPr="00BE124A">
        <w:rPr>
          <w:rStyle w:val="StyleUnderline"/>
          <w:sz w:val="16"/>
          <w:u w:val="none"/>
        </w:rPr>
        <w:t xml:space="preserve"> of importance to the United States. </w:t>
      </w:r>
      <w:r w:rsidRPr="00B10868">
        <w:rPr>
          <w:rStyle w:val="StyleUnderline"/>
        </w:rPr>
        <w:t>Beijing’s positions on issues</w:t>
      </w:r>
      <w:r w:rsidRPr="00BE124A">
        <w:rPr>
          <w:rStyle w:val="StyleUnderline"/>
          <w:sz w:val="16"/>
          <w:u w:val="none"/>
        </w:rPr>
        <w:t xml:space="preserve"> such as Korea and Iran </w:t>
      </w:r>
      <w:r w:rsidRPr="00B10868">
        <w:rPr>
          <w:rStyle w:val="StyleUnderline"/>
        </w:rPr>
        <w:t>are shaped</w:t>
      </w:r>
      <w:r>
        <w:rPr>
          <w:rStyle w:val="StyleUnderline"/>
        </w:rPr>
        <w:t xml:space="preserve"> </w:t>
      </w:r>
      <w:r w:rsidRPr="00B10868">
        <w:rPr>
          <w:rStyle w:val="StyleUnderline"/>
        </w:rPr>
        <w:t>by China’s national interests and are not taken as favors to Washington</w:t>
      </w:r>
      <w:r w:rsidRPr="00BE124A">
        <w:rPr>
          <w:rStyle w:val="StyleUnderline"/>
          <w:sz w:val="16"/>
          <w:u w:val="none"/>
        </w:rPr>
        <w:t xml:space="preserve">. Beijing’s determination to preserve stability in its close neighbor and ally North Korea would continue to prevent China from increasing pressure on Pyongyang to give up nuclear weapons. </w:t>
      </w:r>
      <w:r w:rsidRPr="00BE124A">
        <w:rPr>
          <w:sz w:val="16"/>
        </w:rPr>
        <w:t>Resolving China’s Taiwan problem would</w:t>
      </w:r>
      <w:r w:rsidRPr="00B10868">
        <w:rPr>
          <w:rStyle w:val="StyleUnderline"/>
        </w:rPr>
        <w:t xml:space="preserve"> </w:t>
      </w:r>
      <w:r w:rsidRPr="00BE124A">
        <w:rPr>
          <w:rStyle w:val="StyleUnderline"/>
          <w:sz w:val="16"/>
          <w:u w:val="none"/>
        </w:rPr>
        <w:t>also not mean greater cooperation in preventing Iran from going nuclear given Beijing’s almost universal opposition to muscular sanctions, its growing energy needs, and desire to promote Chinese influence in the Middle East.&gt;</w:t>
      </w:r>
    </w:p>
    <w:p w:rsidR="00DB3F9D" w:rsidRDefault="00DB3F9D" w:rsidP="00DB3F9D">
      <w:pPr>
        <w:rPr>
          <w:rStyle w:val="StyleUnderline"/>
          <w:u w:val="none"/>
        </w:rPr>
      </w:pPr>
    </w:p>
    <w:p w:rsidR="000E10DF" w:rsidRDefault="000E10DF" w:rsidP="000E10DF">
      <w:pPr>
        <w:pStyle w:val="Heading4"/>
      </w:pPr>
      <w:r>
        <w:t>Structural issues in relations will remain – prefer history to conjecture</w:t>
      </w:r>
    </w:p>
    <w:p w:rsidR="00E57529" w:rsidRPr="006C3524" w:rsidRDefault="00E57529" w:rsidP="00E57529">
      <w:pPr>
        <w:rPr>
          <w:b/>
          <w:bCs/>
          <w:sz w:val="26"/>
        </w:rPr>
      </w:pPr>
      <w:proofErr w:type="spellStart"/>
      <w:r>
        <w:rPr>
          <w:rStyle w:val="Style13ptBold"/>
        </w:rPr>
        <w:t>Glosny</w:t>
      </w:r>
      <w:proofErr w:type="spellEnd"/>
      <w:r>
        <w:rPr>
          <w:rStyle w:val="Style13ptBold"/>
        </w:rPr>
        <w:t xml:space="preserve"> 11</w:t>
      </w:r>
      <w:r w:rsidRPr="006801E8">
        <w:t>-</w:t>
      </w:r>
      <w:r>
        <w:t xml:space="preserve">an instructor in the National Security Affairs Department at the Naval Postgraduate School and an Adjunct Senior Research Fellow in the Institute for National Strategic Studies at the National Defense University (Michael A., “Getting Beyond Taiwan? Chinese Foreign Policy and PLA Modernization”, January 2011, Strategic Forum, National Defense University, </w:t>
      </w:r>
      <w:r w:rsidRPr="006801E8">
        <w:t>http://ndupress.ndu.edu/Portals/68/Documents/stratforum/SF-261.pdf</w:t>
      </w:r>
      <w:r>
        <w:t>)//SL</w:t>
      </w:r>
    </w:p>
    <w:p w:rsidR="00E57529" w:rsidRDefault="00E57529" w:rsidP="00E57529">
      <w:r>
        <w:t>China’s Relations with the United States</w:t>
      </w:r>
    </w:p>
    <w:p w:rsidR="00E57529" w:rsidRPr="00BE124A" w:rsidRDefault="00E57529" w:rsidP="00E57529">
      <w:pPr>
        <w:rPr>
          <w:sz w:val="16"/>
        </w:rPr>
      </w:pPr>
      <w:r w:rsidRPr="00BE124A">
        <w:rPr>
          <w:sz w:val="16"/>
        </w:rPr>
        <w:t xml:space="preserve">The most important consequence of a sustained cross-strait rapprochement is the removal of the most likely source of war between the United States and China. Alan Romberg writes, “It is hard to conjure up a scenario that would pit the PLA against another major power, including the United States, in all-out conflict other than one relating to Taiwan.”19 </w:t>
      </w:r>
      <w:r w:rsidRPr="006C3524">
        <w:rPr>
          <w:rStyle w:val="StyleUnderline"/>
        </w:rPr>
        <w:t>Stability across the Taiwan Strait, however, will not necessarily ensure smooth U.S.-China relations. The deeper structural issues between a declining hegemon and a rising power will remain</w:t>
      </w:r>
      <w:r w:rsidRPr="00BE124A">
        <w:rPr>
          <w:sz w:val="16"/>
        </w:rPr>
        <w:t xml:space="preserve">. Historical experience has shown that </w:t>
      </w:r>
      <w:r w:rsidRPr="006C3524">
        <w:rPr>
          <w:rStyle w:val="StyleUnderline"/>
        </w:rPr>
        <w:t>these shifting power dynamics often lead to friction</w:t>
      </w:r>
      <w:r w:rsidRPr="00BE124A">
        <w:rPr>
          <w:sz w:val="16"/>
        </w:rPr>
        <w:t xml:space="preserve">, competition, and conflict. </w:t>
      </w:r>
      <w:r w:rsidRPr="006C3524">
        <w:rPr>
          <w:rStyle w:val="StyleUnderline"/>
        </w:rPr>
        <w:t>These structural pressures may drive the United States and China into competition over spheres of influence, relative status, and regional hegemony</w:t>
      </w:r>
      <w:r w:rsidRPr="00BE124A">
        <w:rPr>
          <w:sz w:val="16"/>
        </w:rPr>
        <w:t>.20</w:t>
      </w:r>
    </w:p>
    <w:p w:rsidR="00E57529" w:rsidRPr="00BE124A" w:rsidRDefault="00E57529" w:rsidP="00E57529">
      <w:pPr>
        <w:rPr>
          <w:sz w:val="16"/>
        </w:rPr>
      </w:pPr>
      <w:r w:rsidRPr="00BE124A">
        <w:rPr>
          <w:sz w:val="16"/>
        </w:rPr>
        <w:t xml:space="preserve">Although conflict is not structurally determined, </w:t>
      </w:r>
      <w:r w:rsidRPr="00BE124A">
        <w:rPr>
          <w:rStyle w:val="StyleUnderline"/>
          <w:highlight w:val="cyan"/>
        </w:rPr>
        <w:t>a rising China no longer constrained by a focus on Taiwan will produce similar concerns for American leaders</w:t>
      </w:r>
      <w:r w:rsidRPr="006C3524">
        <w:rPr>
          <w:rStyle w:val="StyleUnderline"/>
        </w:rPr>
        <w:t xml:space="preserve"> about where China will focus its attention next</w:t>
      </w:r>
      <w:r w:rsidRPr="00BE124A">
        <w:rPr>
          <w:sz w:val="16"/>
        </w:rPr>
        <w:t xml:space="preserve">.21 </w:t>
      </w:r>
      <w:r w:rsidRPr="00BE124A">
        <w:rPr>
          <w:rStyle w:val="StyleUnderline"/>
          <w:highlight w:val="cyan"/>
        </w:rPr>
        <w:t xml:space="preserve">China could use its increased military power and enhanced leverage to attempt to </w:t>
      </w:r>
      <w:r w:rsidRPr="00BE124A">
        <w:rPr>
          <w:rStyle w:val="Emphasis"/>
          <w:highlight w:val="cyan"/>
        </w:rPr>
        <w:t>break apart America’s regional alliance network</w:t>
      </w:r>
      <w:r w:rsidRPr="006C3524">
        <w:rPr>
          <w:rStyle w:val="StyleUnderline"/>
        </w:rPr>
        <w:t xml:space="preserve">. </w:t>
      </w:r>
      <w:r w:rsidRPr="00BE124A">
        <w:rPr>
          <w:sz w:val="16"/>
        </w:rPr>
        <w:t xml:space="preserve">American leaders would worry that China might try not only to drive U.S. forces away from China’s coastal waters, but also to push the United States out of East Asia. </w:t>
      </w:r>
      <w:r w:rsidRPr="00BE124A">
        <w:rPr>
          <w:rStyle w:val="Emphasis"/>
          <w:highlight w:val="cyan"/>
        </w:rPr>
        <w:t>China might</w:t>
      </w:r>
      <w:r w:rsidRPr="00BE124A">
        <w:rPr>
          <w:sz w:val="16"/>
        </w:rPr>
        <w:t xml:space="preserve"> also </w:t>
      </w:r>
      <w:r w:rsidRPr="00BE124A">
        <w:rPr>
          <w:rStyle w:val="Emphasis"/>
          <w:highlight w:val="cyan"/>
        </w:rPr>
        <w:t>devote significant resources to wage a global battle for military and political influence around the world</w:t>
      </w:r>
      <w:r w:rsidRPr="00BE124A">
        <w:rPr>
          <w:sz w:val="16"/>
        </w:rPr>
        <w:t>. In the face of a wide range of potential threats from a rising, unconstrained China, the United States would likely need to reexamine how it defines its interests in East Asia and decide what commitments to make and with what degree of clarity. Although appeasement has taken on a bad name, the United States will likely need to begin to consider the relative costs and merits of adjusting some of its policies, in the form of either burden-sharing or reducing commitments. In the face of a rising autocratic China, U.S. leaders should also consider which interests in the region are nonnegotiable and worth responding to potential Chinese challenges with great vigilance.</w:t>
      </w:r>
    </w:p>
    <w:p w:rsidR="000E10DF" w:rsidRDefault="000E10DF" w:rsidP="00DB3F9D">
      <w:pPr>
        <w:rPr>
          <w:rStyle w:val="StyleUnderline"/>
          <w:u w:val="none"/>
        </w:rPr>
      </w:pPr>
    </w:p>
    <w:p w:rsidR="007B54D7" w:rsidRDefault="007B54D7" w:rsidP="007B54D7">
      <w:pPr>
        <w:pStyle w:val="Heading3"/>
      </w:pPr>
      <w:r>
        <w:t>2nc – China cheats</w:t>
      </w:r>
    </w:p>
    <w:p w:rsidR="007B54D7" w:rsidRDefault="007B54D7" w:rsidP="007B54D7"/>
    <w:p w:rsidR="007B54D7" w:rsidRDefault="007B54D7" w:rsidP="007B54D7">
      <w:pPr>
        <w:pStyle w:val="Heading4"/>
      </w:pPr>
      <w:r>
        <w:t>It’s completely unenforceable and China will cheat</w:t>
      </w:r>
    </w:p>
    <w:p w:rsidR="007B54D7" w:rsidRPr="00E23AC2" w:rsidRDefault="007B54D7" w:rsidP="007B54D7">
      <w:proofErr w:type="gramStart"/>
      <w:r w:rsidRPr="00CC713A">
        <w:rPr>
          <w:rStyle w:val="Style13ptBold"/>
        </w:rPr>
        <w:t>An</w:t>
      </w:r>
      <w:proofErr w:type="gramEnd"/>
      <w:r w:rsidRPr="00CC713A">
        <w:rPr>
          <w:rStyle w:val="Style13ptBold"/>
        </w:rPr>
        <w:t xml:space="preserve"> 15 </w:t>
      </w:r>
      <w:r>
        <w:rPr>
          <w:rStyle w:val="Style13ptBold"/>
        </w:rPr>
        <w:t>–</w:t>
      </w:r>
      <w:r w:rsidRPr="00CC713A">
        <w:rPr>
          <w:rStyle w:val="Style13ptBold"/>
        </w:rPr>
        <w:t xml:space="preserve"> </w:t>
      </w:r>
      <w:r w:rsidRPr="00392FD2">
        <w:t xml:space="preserve">David </w:t>
      </w:r>
      <w:proofErr w:type="spellStart"/>
      <w:r w:rsidRPr="00392FD2">
        <w:t>An</w:t>
      </w:r>
      <w:proofErr w:type="spellEnd"/>
      <w:r w:rsidRPr="00392FD2">
        <w:t xml:space="preserve"> was formerly a tenured US diplomat who covered China, Taiwan and East Asia in the State Department, Political-Military Bureau between 2009 and 2014. He helped coordinate several US-China Strategic and Economic Dialogues and worked out of the US Embassy in Beijing and throughout East Asia.</w:t>
      </w:r>
      <w:r>
        <w:t xml:space="preserve"> (David, "Glaser’s Simple Idea: Trade Taiwan for China," </w:t>
      </w:r>
      <w:proofErr w:type="spellStart"/>
      <w:r>
        <w:t>Ketagalan</w:t>
      </w:r>
      <w:proofErr w:type="spellEnd"/>
      <w:r>
        <w:t xml:space="preserve"> Media, 7/15/15, </w:t>
      </w:r>
      <w:hyperlink r:id="rId17" w:history="1">
        <w:r w:rsidRPr="00F87090">
          <w:rPr>
            <w:rStyle w:val="Hyperlink"/>
          </w:rPr>
          <w:t>http://www.ketagalanmedia.com/2015/07/15/glasers-simple-idea-trade-taiwan-china/)\\BPS</w:t>
        </w:r>
      </w:hyperlink>
    </w:p>
    <w:p w:rsidR="007B54D7" w:rsidRPr="00E23AC2" w:rsidRDefault="007B54D7" w:rsidP="007B54D7">
      <w:pPr>
        <w:rPr>
          <w:rStyle w:val="StyleUnderline"/>
        </w:rPr>
      </w:pPr>
      <w:r w:rsidRPr="00CA2770">
        <w:rPr>
          <w:sz w:val="16"/>
        </w:rPr>
        <w:t>The concept of anarchy in international relations theory provides the rationale. States exist in anarchy, which does not mean utter chaos, but rather means that the world lacks an overarching world government to enforce agreements or promises.</w:t>
      </w:r>
      <w:r w:rsidRPr="00E23AC2">
        <w:rPr>
          <w:rStyle w:val="StyleUnderline"/>
        </w:rPr>
        <w:t xml:space="preserve"> </w:t>
      </w:r>
      <w:r w:rsidRPr="00CA2770">
        <w:rPr>
          <w:rStyle w:val="StyleUnderline"/>
          <w:highlight w:val="cyan"/>
        </w:rPr>
        <w:t>If the US backs away from Taiwan, international relations</w:t>
      </w:r>
      <w:r w:rsidRPr="00E23AC2">
        <w:rPr>
          <w:rStyle w:val="StyleUnderline"/>
        </w:rPr>
        <w:t xml:space="preserve"> theory maintains that </w:t>
      </w:r>
      <w:r w:rsidRPr="00CA2770">
        <w:rPr>
          <w:rStyle w:val="StyleUnderline"/>
          <w:highlight w:val="cyan"/>
        </w:rPr>
        <w:t>there is little to nothing that the rest of the world could do to prevent China from imposing whatever will it has toward Taiwan</w:t>
      </w:r>
      <w:r w:rsidRPr="00CA2770">
        <w:rPr>
          <w:sz w:val="16"/>
        </w:rPr>
        <w:t xml:space="preserve">, </w:t>
      </w:r>
      <w:r w:rsidRPr="00CA2770">
        <w:rPr>
          <w:rStyle w:val="StyleUnderline"/>
          <w:highlight w:val="cyan"/>
        </w:rPr>
        <w:t>despite</w:t>
      </w:r>
      <w:r w:rsidRPr="00E23AC2">
        <w:rPr>
          <w:rStyle w:val="StyleUnderline"/>
        </w:rPr>
        <w:t xml:space="preserve"> any</w:t>
      </w:r>
      <w:r w:rsidRPr="00CA2770">
        <w:rPr>
          <w:sz w:val="16"/>
        </w:rPr>
        <w:t xml:space="preserve"> previous </w:t>
      </w:r>
      <w:r w:rsidRPr="00CA2770">
        <w:rPr>
          <w:rStyle w:val="StyleUnderline"/>
          <w:highlight w:val="cyan"/>
        </w:rPr>
        <w:t>agreement or promise</w:t>
      </w:r>
      <w:r w:rsidRPr="00E23AC2">
        <w:rPr>
          <w:rStyle w:val="StyleUnderline"/>
        </w:rPr>
        <w:t>.</w:t>
      </w:r>
    </w:p>
    <w:p w:rsidR="007B54D7" w:rsidRPr="00E23AC2" w:rsidRDefault="007B54D7" w:rsidP="007B54D7">
      <w:pPr>
        <w:rPr>
          <w:rStyle w:val="StyleUnderline"/>
        </w:rPr>
      </w:pPr>
      <w:r w:rsidRPr="00CA2770">
        <w:rPr>
          <w:sz w:val="16"/>
        </w:rPr>
        <w:t xml:space="preserve">The United Nations, International Criminal Court and other institutions cannot effectively punish states or sitting heads of state as effectively as domestic institutions could with their full sovereignty to rule. A </w:t>
      </w:r>
      <w:r w:rsidRPr="00E23AC2">
        <w:rPr>
          <w:rStyle w:val="StyleUnderline"/>
        </w:rPr>
        <w:t>world government does not exist with jurisdiction to resolve disagreements or enforce rule of law;</w:t>
      </w:r>
      <w:r w:rsidRPr="00CA2770">
        <w:rPr>
          <w:sz w:val="16"/>
        </w:rPr>
        <w:t xml:space="preserve"> therefore </w:t>
      </w:r>
      <w:r w:rsidRPr="00CA2770">
        <w:rPr>
          <w:rStyle w:val="StyleUnderline"/>
          <w:highlight w:val="cyan"/>
        </w:rPr>
        <w:t>China could promise one thing and do another</w:t>
      </w:r>
      <w:r w:rsidRPr="00E23AC2">
        <w:rPr>
          <w:rStyle w:val="StyleUnderline"/>
        </w:rPr>
        <w:t>.</w:t>
      </w:r>
    </w:p>
    <w:p w:rsidR="007B54D7" w:rsidRPr="00CA2770" w:rsidRDefault="007B54D7" w:rsidP="007B54D7">
      <w:pPr>
        <w:rPr>
          <w:sz w:val="16"/>
        </w:rPr>
      </w:pPr>
      <w:r w:rsidRPr="00E23AC2">
        <w:rPr>
          <w:rStyle w:val="StyleUnderline"/>
        </w:rPr>
        <w:t xml:space="preserve">Glaser’s theory </w:t>
      </w:r>
      <w:r w:rsidRPr="00CA2770">
        <w:rPr>
          <w:sz w:val="16"/>
        </w:rPr>
        <w:t>simply</w:t>
      </w:r>
      <w:r w:rsidRPr="00E23AC2">
        <w:rPr>
          <w:rStyle w:val="StyleUnderline"/>
        </w:rPr>
        <w:t xml:space="preserve"> assumes a grand bargain with China will</w:t>
      </w:r>
      <w:r w:rsidRPr="00CA2770">
        <w:rPr>
          <w:sz w:val="16"/>
        </w:rPr>
        <w:t xml:space="preserve">, somehow, </w:t>
      </w:r>
      <w:r w:rsidRPr="00E23AC2">
        <w:rPr>
          <w:rStyle w:val="StyleUnderline"/>
        </w:rPr>
        <w:t>be kept by China.</w:t>
      </w:r>
      <w:r w:rsidRPr="00CA2770">
        <w:rPr>
          <w:sz w:val="16"/>
        </w:rPr>
        <w:t xml:space="preserve"> Neither does Glaser’s theory address the reverberating effects of the US abandoning Taiwan for US partners and allies in the region.</w:t>
      </w:r>
    </w:p>
    <w:p w:rsidR="007B54D7" w:rsidRPr="00CA2770" w:rsidRDefault="007B54D7" w:rsidP="007B54D7">
      <w:pPr>
        <w:rPr>
          <w:sz w:val="16"/>
        </w:rPr>
      </w:pPr>
      <w:r w:rsidRPr="00CA2770">
        <w:rPr>
          <w:rStyle w:val="StyleUnderline"/>
          <w:highlight w:val="cyan"/>
        </w:rPr>
        <w:t>The safest course of action for Taiwan is to maintain its freedom to choose its own political, social, and economic future</w:t>
      </w:r>
      <w:r w:rsidRPr="00E23AC2">
        <w:rPr>
          <w:rStyle w:val="StyleUnderline"/>
        </w:rPr>
        <w:t xml:space="preserve"> for the longest extent possible</w:t>
      </w:r>
      <w:r w:rsidRPr="00CA2770">
        <w:rPr>
          <w:sz w:val="16"/>
        </w:rPr>
        <w:t>. The so-called 1992 Consensus has allowed both sides of the Taiwan Strait their respective interpretations of the cross-Strait status quo under the rubric of “One China”—with China saying One China is under the People’s Republic of China, and Taiwan saying the two sides are unified under its Republic of China. This kind of ambiguous policy constructs have allowed the Chinese Communist Party and the Kuomintang to sidestep the issue of sovereignty, while Taiwan has so far grasped onto enough leeway to choose its own direction. Taiwan’s political choices have allowed it to blossom into a mature democracy, which is something that is typically not allowed in China.</w:t>
      </w:r>
    </w:p>
    <w:p w:rsidR="007B54D7" w:rsidRPr="00CA2770" w:rsidRDefault="007B54D7" w:rsidP="007B54D7">
      <w:pPr>
        <w:rPr>
          <w:sz w:val="16"/>
        </w:rPr>
      </w:pPr>
      <w:r w:rsidRPr="005F28D1">
        <w:rPr>
          <w:rStyle w:val="StyleUnderline"/>
        </w:rPr>
        <w:t>Taiwan’s future is its own to decide only if it continues to enjoy the US’s support and commitment.</w:t>
      </w:r>
      <w:r w:rsidRPr="00CA2770">
        <w:rPr>
          <w:sz w:val="16"/>
        </w:rPr>
        <w:t xml:space="preserve"> Though I highly respect and admire much of Glaser’s academic work, I cannot support his provocative conclusions. A more humanistic and historical theoretical framework would show the value of continued US support for a loyal partner, more than a rational theory that embodies much thinking but little heart.</w:t>
      </w:r>
    </w:p>
    <w:p w:rsidR="007B54D7" w:rsidRDefault="007B54D7" w:rsidP="007B54D7"/>
    <w:p w:rsidR="007B54D7" w:rsidRDefault="007B54D7" w:rsidP="007B54D7">
      <w:pPr>
        <w:pStyle w:val="Heading4"/>
      </w:pPr>
      <w:r>
        <w:t>China has a significant motive to cheat and the condition is vague and unenforceable</w:t>
      </w:r>
    </w:p>
    <w:p w:rsidR="007B54D7" w:rsidRDefault="007B54D7" w:rsidP="007B54D7">
      <w:r w:rsidRPr="00B2462F">
        <w:rPr>
          <w:b/>
        </w:rPr>
        <w:t>Roy, 15</w:t>
      </w:r>
      <w:r>
        <w:t xml:space="preserve"> - Senior Fellow and Supervisor of POSCO Fellowship Program, Research Program at the East-West Institute; PhD in Political Science at the University of Chicago (Denny, “The Impossible Price of a U.S.-China Grand Bargain: Dumping Taiwan” 6/24, </w:t>
      </w:r>
      <w:hyperlink r:id="rId18" w:history="1">
        <w:r w:rsidRPr="00F87090">
          <w:rPr>
            <w:rStyle w:val="Hyperlink"/>
          </w:rPr>
          <w:t>http://nationalinterest.org/blog/the-buzz/the-impossible-price-us-china-grand-bargain-dumping-taiwan-13177</w:t>
        </w:r>
      </w:hyperlink>
    </w:p>
    <w:p w:rsidR="007B54D7" w:rsidRPr="00CA2770" w:rsidRDefault="007B54D7" w:rsidP="007B54D7">
      <w:pPr>
        <w:rPr>
          <w:sz w:val="16"/>
        </w:rPr>
      </w:pPr>
      <w:r w:rsidRPr="00B2462F">
        <w:rPr>
          <w:rStyle w:val="StyleUnderline"/>
        </w:rPr>
        <w:t>The “grand bargain” idea probably resonates less with Beijing</w:t>
      </w:r>
      <w:r w:rsidRPr="00CA2770">
        <w:rPr>
          <w:sz w:val="16"/>
        </w:rPr>
        <w:t xml:space="preserve"> than Washington.  </w:t>
      </w:r>
      <w:r w:rsidRPr="00CA2770">
        <w:rPr>
          <w:rStyle w:val="StyleUnderline"/>
          <w:highlight w:val="cyan"/>
        </w:rPr>
        <w:t>From Beijing’s point of view, this would be asking it to trade something it believes it already owns for something else it believes it already owns</w:t>
      </w:r>
      <w:r w:rsidRPr="00CA2770">
        <w:rPr>
          <w:sz w:val="16"/>
        </w:rPr>
        <w:t xml:space="preserve">.  If they did agree, how the “bargain” would be operationalized is unclear.  </w:t>
      </w:r>
      <w:r w:rsidRPr="00B2462F">
        <w:rPr>
          <w:rStyle w:val="StyleUnderline"/>
        </w:rPr>
        <w:t>What would it mean for China to “officially accept” U.S. alliances</w:t>
      </w:r>
      <w:r w:rsidRPr="00CA2770">
        <w:rPr>
          <w:sz w:val="16"/>
        </w:rPr>
        <w:t xml:space="preserve"> and military bases </w:t>
      </w:r>
      <w:r w:rsidRPr="00B2462F">
        <w:rPr>
          <w:rStyle w:val="StyleUnderline"/>
        </w:rPr>
        <w:t>in the Asia-Pacific?  This would seem to require Beijing to renounce its proudly “principled” opposition to any country having “Cold War era” alliances</w:t>
      </w:r>
      <w:r w:rsidRPr="00CA2770">
        <w:rPr>
          <w:sz w:val="16"/>
        </w:rPr>
        <w:t xml:space="preserve"> and foreign bases.  At the same time, </w:t>
      </w:r>
      <w:r w:rsidRPr="00CA2770">
        <w:rPr>
          <w:rStyle w:val="StyleUnderline"/>
          <w:highlight w:val="cyan"/>
        </w:rPr>
        <w:t>it is easy to foresee China continuing its pre-bargain activities</w:t>
      </w:r>
      <w:r w:rsidRPr="00B2462F">
        <w:rPr>
          <w:rStyle w:val="StyleUnderline"/>
        </w:rPr>
        <w:t xml:space="preserve"> (military buildup, maneuvers with Russia, naval patrols in the East and South China Sea</w:t>
      </w:r>
      <w:r w:rsidRPr="00CA2770">
        <w:rPr>
          <w:sz w:val="16"/>
        </w:rPr>
        <w:t xml:space="preserve">, etc.) </w:t>
      </w:r>
      <w:r w:rsidRPr="00CA2770">
        <w:rPr>
          <w:rStyle w:val="StyleUnderline"/>
          <w:highlight w:val="cyan"/>
        </w:rPr>
        <w:t>while claiming these were not attempts to drive U.S. influence out of the region</w:t>
      </w:r>
      <w:r w:rsidRPr="00CA2770">
        <w:rPr>
          <w:sz w:val="16"/>
        </w:rPr>
        <w:t>.</w:t>
      </w:r>
    </w:p>
    <w:p w:rsidR="007B54D7" w:rsidRDefault="007B54D7" w:rsidP="007B54D7"/>
    <w:p w:rsidR="007B54D7" w:rsidRDefault="007B54D7" w:rsidP="007B54D7">
      <w:pPr>
        <w:pStyle w:val="Heading4"/>
      </w:pPr>
      <w:r>
        <w:t>Future leaders will cancel the deal</w:t>
      </w:r>
    </w:p>
    <w:p w:rsidR="007B54D7" w:rsidRDefault="007B54D7" w:rsidP="007B54D7">
      <w:r w:rsidRPr="00B2462F">
        <w:rPr>
          <w:b/>
        </w:rPr>
        <w:t>Roy, 15</w:t>
      </w:r>
      <w:r>
        <w:t xml:space="preserve"> - Senior Fellow and Supervisor of POSCO Fellowship Program, Research Program at the East-West Institute; PhD in Political Science at the University of Chicago (Denny, “The Impossible Price of a U.S.-China Grand Bargain: Dumping Taiwan” 6/24, </w:t>
      </w:r>
      <w:hyperlink r:id="rId19" w:history="1">
        <w:r w:rsidRPr="00F87090">
          <w:rPr>
            <w:rStyle w:val="Hyperlink"/>
          </w:rPr>
          <w:t>http://nationalinterest.org/blog/the-buzz/the-impossible-price-us-china-grand-bargain-dumping-taiwan-13177</w:t>
        </w:r>
      </w:hyperlink>
    </w:p>
    <w:p w:rsidR="007B54D7" w:rsidRDefault="007B54D7" w:rsidP="007B54D7">
      <w:r w:rsidRPr="00B2462F">
        <w:rPr>
          <w:rStyle w:val="StyleUnderline"/>
        </w:rPr>
        <w:t xml:space="preserve">Even if the current regime in </w:t>
      </w:r>
      <w:r w:rsidRPr="00AB51AC">
        <w:rPr>
          <w:rStyle w:val="StyleUnderline"/>
          <w:highlight w:val="cyan"/>
        </w:rPr>
        <w:t>Beijing does not plan to dismantle U.S. regional leadership</w:t>
      </w:r>
      <w:r w:rsidRPr="00B2462F">
        <w:rPr>
          <w:rStyle w:val="StyleUnderline"/>
        </w:rPr>
        <w:t xml:space="preserve">, the </w:t>
      </w:r>
      <w:r w:rsidRPr="00AB51AC">
        <w:rPr>
          <w:rStyle w:val="StyleUnderline"/>
          <w:highlight w:val="cyan"/>
        </w:rPr>
        <w:t>U</w:t>
      </w:r>
      <w:r w:rsidRPr="00B2462F">
        <w:rPr>
          <w:rStyle w:val="StyleUnderline"/>
        </w:rPr>
        <w:t xml:space="preserve">nited </w:t>
      </w:r>
      <w:r w:rsidRPr="00AB51AC">
        <w:rPr>
          <w:rStyle w:val="StyleUnderline"/>
          <w:highlight w:val="cyan"/>
        </w:rPr>
        <w:t>S</w:t>
      </w:r>
      <w:r w:rsidRPr="00B2462F">
        <w:rPr>
          <w:rStyle w:val="StyleUnderline"/>
        </w:rPr>
        <w:t xml:space="preserve">tates </w:t>
      </w:r>
      <w:r w:rsidRPr="00AB51AC">
        <w:rPr>
          <w:rStyle w:val="StyleUnderline"/>
          <w:highlight w:val="cyan"/>
        </w:rPr>
        <w:t>cannot be sure the leaders of a future, stronger China will think the same way</w:t>
      </w:r>
      <w:r>
        <w:t xml:space="preserve">.  </w:t>
      </w:r>
      <w:r w:rsidRPr="00B2462F">
        <w:rPr>
          <w:rStyle w:val="StyleUnderline"/>
        </w:rPr>
        <w:t>China could renege on Glaser’s proposed deal more easily than the US could.</w:t>
      </w:r>
      <w:r>
        <w:t xml:space="preserve">  </w:t>
      </w:r>
      <w:r w:rsidRPr="00AB51AC">
        <w:rPr>
          <w:rStyle w:val="StyleUnderline"/>
          <w:highlight w:val="cyan"/>
        </w:rPr>
        <w:t>China is a local power with relatively short supply lines to the East and South China Seas</w:t>
      </w:r>
      <w:r>
        <w:t xml:space="preserve">.  In the case of the South China Sea, China enjoys a huge and growing military force projection disparity in its favor relative to the other claimants.  But </w:t>
      </w:r>
      <w:r w:rsidRPr="00B2462F">
        <w:rPr>
          <w:rStyle w:val="StyleUnderline"/>
        </w:rPr>
        <w:t>to cancel its part of the deal, the U</w:t>
      </w:r>
      <w:r>
        <w:t xml:space="preserve">nited </w:t>
      </w:r>
      <w:r w:rsidRPr="00B2462F">
        <w:rPr>
          <w:rStyle w:val="StyleUnderline"/>
        </w:rPr>
        <w:t>S</w:t>
      </w:r>
      <w:r>
        <w:t xml:space="preserve">tates </w:t>
      </w:r>
      <w:r w:rsidRPr="00B2462F">
        <w:rPr>
          <w:rStyle w:val="StyleUnderline"/>
        </w:rPr>
        <w:t>would have to cross the Pacific Ocean to invade and capture a Taiwan defended by ensconced PLA forces only 100 miles from China’s mainland</w:t>
      </w:r>
      <w:r>
        <w:t>.</w:t>
      </w:r>
    </w:p>
    <w:p w:rsidR="007B54D7" w:rsidRDefault="007B54D7" w:rsidP="007B54D7"/>
    <w:p w:rsidR="007B54D7" w:rsidRDefault="007B54D7" w:rsidP="007B54D7">
      <w:pPr>
        <w:pStyle w:val="Heading4"/>
      </w:pPr>
      <w:r>
        <w:t>China won’t accept US presence in Asia – its military buildup is in response to all presence, not just Taiwan</w:t>
      </w:r>
    </w:p>
    <w:p w:rsidR="007B54D7" w:rsidRDefault="007B54D7" w:rsidP="007B54D7">
      <w:r w:rsidRPr="005320F2">
        <w:rPr>
          <w:rStyle w:val="Style13ptBold"/>
        </w:rPr>
        <w:t>Blumenthal 11</w:t>
      </w:r>
      <w:r>
        <w:t xml:space="preserve"> Director of Asian Studies at the American Enterprise Institute (Daniel, "Rethinking U.S. foreign policy towards Taiwan," Foreign Policy, 3/2/11, http://foreignpolicy.com/2011/03/02/rethinking-u-s-foreign-policy-towards-taiwan/)\\BPS </w:t>
      </w:r>
    </w:p>
    <w:p w:rsidR="007B54D7" w:rsidRPr="00690CA5" w:rsidRDefault="007B54D7" w:rsidP="007B54D7">
      <w:pPr>
        <w:rPr>
          <w:u w:val="single"/>
        </w:rPr>
      </w:pPr>
      <w:r w:rsidRPr="005312F5">
        <w:rPr>
          <w:sz w:val="16"/>
        </w:rPr>
        <w:t xml:space="preserve">Australia, no ally of Taiwan, has announced a massive military build-up because of its fears of Chinese movements deeper into the Pacific. And on it goes. Indeed, while China-Taiwan relations are at a high point and U.S.-Taiwan relations virtually non-existent; </w:t>
      </w:r>
      <w:r w:rsidRPr="00690CA5">
        <w:rPr>
          <w:rStyle w:val="StyleUnderline"/>
        </w:rPr>
        <w:t xml:space="preserve">the rest of </w:t>
      </w:r>
      <w:r w:rsidRPr="005312F5">
        <w:rPr>
          <w:rStyle w:val="StyleUnderline"/>
          <w:highlight w:val="cyan"/>
        </w:rPr>
        <w:t>Asia is arming itself to the teeth to guard against the dual danger of China’s rise and a weakening of the U.S. commitment</w:t>
      </w:r>
      <w:r w:rsidRPr="00690CA5">
        <w:rPr>
          <w:rStyle w:val="StyleUnderline"/>
        </w:rPr>
        <w:t xml:space="preserve"> to Asia</w:t>
      </w:r>
      <w:r w:rsidRPr="005312F5">
        <w:rPr>
          <w:sz w:val="16"/>
        </w:rPr>
        <w:t xml:space="preserve">. </w:t>
      </w:r>
      <w:r w:rsidRPr="00690CA5">
        <w:rPr>
          <w:rStyle w:val="StyleUnderline"/>
        </w:rPr>
        <w:t xml:space="preserve">Perhaps </w:t>
      </w:r>
      <w:r w:rsidRPr="005312F5">
        <w:rPr>
          <w:rStyle w:val="StyleUnderline"/>
          <w:highlight w:val="cyan"/>
        </w:rPr>
        <w:t>the absence of U.S. support for Taiwan is being interpreted in Asian capitals</w:t>
      </w:r>
      <w:r w:rsidRPr="00690CA5">
        <w:rPr>
          <w:rStyle w:val="StyleUnderline"/>
        </w:rPr>
        <w:t xml:space="preserve"> as Washington’s general ambivalence about its security commitments?</w:t>
      </w:r>
    </w:p>
    <w:p w:rsidR="007B54D7" w:rsidRPr="005312F5" w:rsidRDefault="007B54D7" w:rsidP="007B54D7">
      <w:pPr>
        <w:rPr>
          <w:sz w:val="16"/>
        </w:rPr>
      </w:pPr>
      <w:r w:rsidRPr="005312F5">
        <w:rPr>
          <w:sz w:val="16"/>
        </w:rPr>
        <w:t>Indeed, in providing an answer to Secretary Rumsfeld’s infamous public query about why the Chinese are engaged in a military build-up, Glaser undermines a pillar of his own argument that China’s goals are limited. He says that China is merely responding to U.S. regional military activities.</w:t>
      </w:r>
    </w:p>
    <w:p w:rsidR="007B54D7" w:rsidRPr="005312F5" w:rsidRDefault="007B54D7" w:rsidP="007B54D7">
      <w:pPr>
        <w:rPr>
          <w:sz w:val="16"/>
        </w:rPr>
      </w:pPr>
      <w:r w:rsidRPr="005312F5">
        <w:rPr>
          <w:sz w:val="16"/>
        </w:rPr>
        <w:t xml:space="preserve">Exactly right. But the activity that Glaser describes includes strategic tasks that the United States has undertaken since the end of the Second World War. Perhaps </w:t>
      </w:r>
      <w:r w:rsidRPr="005312F5">
        <w:rPr>
          <w:rStyle w:val="StyleUnderline"/>
          <w:highlight w:val="cyan"/>
        </w:rPr>
        <w:t>China is building up its military because it does not like U.S. presence in Asia, no matter how limited</w:t>
      </w:r>
      <w:r w:rsidRPr="005312F5">
        <w:rPr>
          <w:sz w:val="16"/>
        </w:rPr>
        <w:t xml:space="preserve">. The difference now is it has the power to do something about it. </w:t>
      </w:r>
      <w:r w:rsidRPr="00690CA5">
        <w:rPr>
          <w:rStyle w:val="StyleUnderline"/>
        </w:rPr>
        <w:t>China is certainly not reacting to a U.S. military build-up. To the contrary, the very capabilities the United States most needs in the Pacific have been steadily eroding over the past decade.</w:t>
      </w:r>
      <w:r w:rsidRPr="005312F5">
        <w:rPr>
          <w:sz w:val="16"/>
        </w:rPr>
        <w:t xml:space="preserve"> </w:t>
      </w:r>
      <w:r w:rsidRPr="00690CA5">
        <w:rPr>
          <w:rStyle w:val="StyleUnderline"/>
        </w:rPr>
        <w:t xml:space="preserve">Yet </w:t>
      </w:r>
      <w:r w:rsidRPr="005312F5">
        <w:rPr>
          <w:rStyle w:val="StyleUnderline"/>
          <w:highlight w:val="cyan"/>
        </w:rPr>
        <w:t>despite stability in the strait and a relative decline of U.S. military power in the Pacific,</w:t>
      </w:r>
      <w:r w:rsidRPr="00690CA5">
        <w:rPr>
          <w:rStyle w:val="StyleUnderline"/>
        </w:rPr>
        <w:t xml:space="preserve"> Chinese military advances continue apace</w:t>
      </w:r>
      <w:r w:rsidRPr="005312F5">
        <w:rPr>
          <w:sz w:val="16"/>
        </w:rPr>
        <w:t>.</w:t>
      </w:r>
    </w:p>
    <w:p w:rsidR="007B54D7" w:rsidRDefault="007B54D7" w:rsidP="007B54D7"/>
    <w:p w:rsidR="007B54D7" w:rsidRPr="00F7543B" w:rsidRDefault="007B54D7" w:rsidP="007B54D7">
      <w:pPr>
        <w:pStyle w:val="Heading4"/>
      </w:pPr>
      <w:r>
        <w:t>Accepting US presence isn’t an enforceable commitment</w:t>
      </w:r>
    </w:p>
    <w:p w:rsidR="007B54D7" w:rsidRPr="001854E1" w:rsidRDefault="007B54D7" w:rsidP="007B54D7">
      <w:pPr>
        <w:rPr>
          <w:rStyle w:val="StyleUnderline"/>
          <w:u w:val="none"/>
        </w:rPr>
      </w:pPr>
      <w:proofErr w:type="spellStart"/>
      <w:r w:rsidRPr="00565F87">
        <w:rPr>
          <w:rStyle w:val="Style13ptBold"/>
        </w:rPr>
        <w:t>Lingwall</w:t>
      </w:r>
      <w:proofErr w:type="spellEnd"/>
      <w:r w:rsidRPr="00565F87">
        <w:rPr>
          <w:rStyle w:val="Style13ptBold"/>
        </w:rPr>
        <w:t xml:space="preserve"> 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http://www.worldaffairsjournal.org/content/opinion-taiwan-problem-if-it-aint-broke-dont-fix-it)\\BPS</w:t>
      </w:r>
    </w:p>
    <w:p w:rsidR="007B54D7" w:rsidRPr="005312F5" w:rsidRDefault="007B54D7" w:rsidP="007B54D7">
      <w:pPr>
        <w:rPr>
          <w:sz w:val="16"/>
        </w:rPr>
      </w:pPr>
      <w:r w:rsidRPr="001854E1">
        <w:rPr>
          <w:rStyle w:val="StyleUnderline"/>
        </w:rPr>
        <w:t>Even if China is willing to accept</w:t>
      </w:r>
      <w:r w:rsidRPr="005312F5">
        <w:rPr>
          <w:sz w:val="16"/>
        </w:rPr>
        <w:t xml:space="preserve"> (in its view) </w:t>
      </w:r>
      <w:r w:rsidRPr="001854E1">
        <w:rPr>
          <w:rStyle w:val="StyleUnderline"/>
        </w:rPr>
        <w:t xml:space="preserve">an “invasive” U.S. military presence in the Asia-Pacific in the present, </w:t>
      </w:r>
      <w:r w:rsidRPr="005312F5">
        <w:rPr>
          <w:rStyle w:val="StyleUnderline"/>
          <w:highlight w:val="cyan"/>
        </w:rPr>
        <w:t>there is no mechanism to ensure that China does not default on agreements in the future</w:t>
      </w:r>
      <w:r w:rsidRPr="005312F5">
        <w:rPr>
          <w:sz w:val="16"/>
        </w:rPr>
        <w:t xml:space="preserve">. </w:t>
      </w:r>
      <w:r w:rsidRPr="005312F5">
        <w:rPr>
          <w:rStyle w:val="StyleUnderline"/>
          <w:highlight w:val="cyan"/>
        </w:rPr>
        <w:t>China’s military power projection</w:t>
      </w:r>
      <w:r w:rsidRPr="00F7543B">
        <w:rPr>
          <w:rStyle w:val="StyleUnderline"/>
        </w:rPr>
        <w:t xml:space="preserve"> capabilities </w:t>
      </w:r>
      <w:r w:rsidRPr="005312F5">
        <w:rPr>
          <w:rStyle w:val="StyleUnderline"/>
          <w:highlight w:val="cyan"/>
        </w:rPr>
        <w:t>are growing</w:t>
      </w:r>
      <w:r w:rsidRPr="00F7543B">
        <w:rPr>
          <w:rStyle w:val="StyleUnderline"/>
        </w:rPr>
        <w:t>, and</w:t>
      </w:r>
      <w:r w:rsidRPr="005312F5">
        <w:rPr>
          <w:sz w:val="16"/>
        </w:rPr>
        <w:t xml:space="preserve"> </w:t>
      </w:r>
      <w:r w:rsidRPr="001854E1">
        <w:rPr>
          <w:rStyle w:val="StyleUnderline"/>
        </w:rPr>
        <w:t>Chinese leaders may see fit to act in a fashion commensurate with their nation’s growing abilities.</w:t>
      </w:r>
      <w:r w:rsidRPr="005312F5">
        <w:rPr>
          <w:sz w:val="16"/>
        </w:rPr>
        <w:t xml:space="preserve"> Therefore, </w:t>
      </w:r>
      <w:r w:rsidRPr="005312F5">
        <w:rPr>
          <w:rStyle w:val="StyleUnderline"/>
          <w:highlight w:val="cyan"/>
        </w:rPr>
        <w:t>the U.S. cannot expect a credible Chinese commitment to accept U.S. regional heg</w:t>
      </w:r>
      <w:r w:rsidRPr="001854E1">
        <w:rPr>
          <w:rStyle w:val="StyleUnderline"/>
        </w:rPr>
        <w:t>emony</w:t>
      </w:r>
      <w:r w:rsidRPr="005312F5">
        <w:rPr>
          <w:sz w:val="16"/>
        </w:rPr>
        <w:t xml:space="preserve"> in exchange for control of Taiwan.</w:t>
      </w:r>
    </w:p>
    <w:p w:rsidR="007B54D7" w:rsidRDefault="007B54D7" w:rsidP="007B54D7"/>
    <w:p w:rsidR="007B54D7" w:rsidRDefault="007B54D7" w:rsidP="007B54D7">
      <w:pPr>
        <w:pStyle w:val="Heading4"/>
      </w:pPr>
      <w:r>
        <w:t>Taiwan isn’t an effective carrot – Beijing already thinks it owns it</w:t>
      </w:r>
    </w:p>
    <w:p w:rsidR="007B54D7" w:rsidRPr="001854E1" w:rsidRDefault="007B54D7" w:rsidP="007B54D7">
      <w:pPr>
        <w:rPr>
          <w:rStyle w:val="StyleUnderline"/>
          <w:u w:val="none"/>
        </w:rPr>
      </w:pPr>
      <w:proofErr w:type="spellStart"/>
      <w:r w:rsidRPr="00565F87">
        <w:rPr>
          <w:rStyle w:val="Style13ptBold"/>
        </w:rPr>
        <w:t>Lingwall</w:t>
      </w:r>
      <w:proofErr w:type="spellEnd"/>
      <w:r w:rsidRPr="00565F87">
        <w:rPr>
          <w:rStyle w:val="Style13ptBold"/>
        </w:rPr>
        <w:t xml:space="preserve"> 15</w:t>
      </w:r>
      <w:r>
        <w:t xml:space="preserve"> (Noah, Intern to the Strategic Studies Institute of the US Army War College and Student at the </w:t>
      </w:r>
      <w:proofErr w:type="spellStart"/>
      <w:r>
        <w:t>Shreyer</w:t>
      </w:r>
      <w:proofErr w:type="spellEnd"/>
      <w:r>
        <w:t xml:space="preserve"> Honors College of the Pennsylvania State University, "The Taiwan Problem: If It </w:t>
      </w:r>
      <w:proofErr w:type="spellStart"/>
      <w:r>
        <w:t>Ain't</w:t>
      </w:r>
      <w:proofErr w:type="spellEnd"/>
      <w:r>
        <w:t xml:space="preserve"> Broke, Don't Fix It," The Diplomat, 8/8/15, http://www.worldaffairsjournal.org/content/opinion-taiwan-problem-if-it-aint-broke-dont-fix-it)\\BPS</w:t>
      </w:r>
    </w:p>
    <w:p w:rsidR="007B54D7" w:rsidRPr="005312F5" w:rsidRDefault="007B54D7" w:rsidP="007B54D7">
      <w:pPr>
        <w:rPr>
          <w:sz w:val="16"/>
        </w:rPr>
      </w:pPr>
      <w:r w:rsidRPr="00846CD1">
        <w:rPr>
          <w:rStyle w:val="StyleUnderline"/>
        </w:rPr>
        <w:t xml:space="preserve">The effectiveness of </w:t>
      </w:r>
      <w:r w:rsidRPr="005312F5">
        <w:rPr>
          <w:rStyle w:val="StyleUnderline"/>
          <w:highlight w:val="cyan"/>
        </w:rPr>
        <w:t>a bargaining chip is predicated on whether or not the other party fears losing control of that bargaining chip</w:t>
      </w:r>
      <w:r w:rsidRPr="00846CD1">
        <w:rPr>
          <w:rStyle w:val="StyleUnderline"/>
        </w:rPr>
        <w:t xml:space="preserve">. From </w:t>
      </w:r>
      <w:r w:rsidRPr="005312F5">
        <w:rPr>
          <w:rStyle w:val="StyleUnderline"/>
          <w:highlight w:val="cyan"/>
        </w:rPr>
        <w:t>China’s</w:t>
      </w:r>
      <w:r w:rsidRPr="00846CD1">
        <w:rPr>
          <w:rStyle w:val="StyleUnderline"/>
        </w:rPr>
        <w:t xml:space="preserve"> point of view, its </w:t>
      </w:r>
      <w:r w:rsidRPr="005312F5">
        <w:rPr>
          <w:rStyle w:val="StyleUnderline"/>
          <w:highlight w:val="cyan"/>
        </w:rPr>
        <w:t>claim over Taiwan is indisputable. So why would China make concessions over a bargaining chip it believes it already owns</w:t>
      </w:r>
      <w:r w:rsidRPr="00846CD1">
        <w:rPr>
          <w:rStyle w:val="StyleUnderline"/>
        </w:rPr>
        <w:t>?</w:t>
      </w:r>
      <w:r w:rsidRPr="005312F5">
        <w:rPr>
          <w:sz w:val="16"/>
        </w:rPr>
        <w:t xml:space="preserve"> </w:t>
      </w:r>
      <w:r w:rsidRPr="005312F5">
        <w:rPr>
          <w:rStyle w:val="StyleUnderline"/>
          <w:highlight w:val="cyan"/>
        </w:rPr>
        <w:t>China already has a powerful economic hold</w:t>
      </w:r>
      <w:r w:rsidRPr="005312F5">
        <w:rPr>
          <w:sz w:val="16"/>
        </w:rPr>
        <w:t xml:space="preserve"> over Taiwan. In addition to economic interdependence, the past several years have also witnessed an increase in direct flights and sea transportation between the two nations. Businesspeople commonly make one-day trips across the Taiwan Strait. An effective unification is already well underway in the economic realm.</w:t>
      </w:r>
    </w:p>
    <w:p w:rsidR="007B54D7" w:rsidRDefault="007B54D7" w:rsidP="007B54D7"/>
    <w:p w:rsidR="007B54D7" w:rsidRPr="0080618B" w:rsidRDefault="007B54D7" w:rsidP="007B54D7">
      <w:pPr>
        <w:pStyle w:val="Heading4"/>
      </w:pPr>
      <w:r>
        <w:t>Glaser admits China won’t actually make concessions</w:t>
      </w:r>
    </w:p>
    <w:p w:rsidR="007B54D7" w:rsidRPr="00651082" w:rsidRDefault="007B54D7" w:rsidP="007B54D7">
      <w:r w:rsidRPr="00651082">
        <w:rPr>
          <w:rStyle w:val="Style13ptBold"/>
        </w:rPr>
        <w:t>Glaser 16</w:t>
      </w:r>
      <w:r>
        <w:t xml:space="preserve"> Esteemed professor of political science and international affairs and director of the Elliott School's Institute for Security and Conflict Studies (Charles L. Glaser, "Grand bargain or bad idea? US relations with China and Taiwan," International Security, v. 40 #4, </w:t>
      </w:r>
      <w:proofErr w:type="gramStart"/>
      <w:r>
        <w:t>Spring</w:t>
      </w:r>
      <w:proofErr w:type="gramEnd"/>
      <w:r>
        <w:t xml:space="preserve"> 2016, p.178-191)\\BPS</w:t>
      </w:r>
    </w:p>
    <w:p w:rsidR="007B54D7" w:rsidRPr="00651082" w:rsidRDefault="007B54D7" w:rsidP="007B54D7">
      <w:pPr>
        <w:rPr>
          <w:rStyle w:val="StyleUnderline"/>
        </w:rPr>
      </w:pPr>
      <w:r w:rsidRPr="005312F5">
        <w:rPr>
          <w:sz w:val="16"/>
        </w:rPr>
        <w:t xml:space="preserve">Kim’s main argument is that China would not accept the kind of grand bargain proposed in my article. She explores a parallel historical period during which President Richard Nixon and Secretary of State Henry Kissinger were negotiating the U.S. opening to China. At the time, Chinese leaders held that “they did not owe the United States anything in exchange for a withdrawal of U.S. forces” from Taiwan, and they demonstrated no interest in a deal that have would </w:t>
      </w:r>
      <w:proofErr w:type="spellStart"/>
      <w:r w:rsidRPr="005312F5">
        <w:rPr>
          <w:sz w:val="16"/>
        </w:rPr>
        <w:t>involved</w:t>
      </w:r>
      <w:proofErr w:type="spellEnd"/>
      <w:r w:rsidRPr="005312F5">
        <w:rPr>
          <w:sz w:val="16"/>
        </w:rPr>
        <w:t xml:space="preserve"> ending China’s support for North Vietnam in return for U.S. concessions. </w:t>
      </w:r>
      <w:r w:rsidRPr="0080618B">
        <w:rPr>
          <w:rStyle w:val="StyleUnderline"/>
        </w:rPr>
        <w:t>Kim argues that</w:t>
      </w:r>
      <w:r w:rsidRPr="005312F5">
        <w:rPr>
          <w:sz w:val="16"/>
        </w:rPr>
        <w:t xml:space="preserve"> if a weaker China was unwilling to negotiate over a less important issue, a “much more confident and ambitious”</w:t>
      </w:r>
      <w:r w:rsidRPr="00651082">
        <w:rPr>
          <w:rStyle w:val="StyleUnderline"/>
        </w:rPr>
        <w:t xml:space="preserve"> </w:t>
      </w:r>
      <w:r w:rsidRPr="005312F5">
        <w:rPr>
          <w:rStyle w:val="StyleUnderline"/>
          <w:highlight w:val="cyan"/>
        </w:rPr>
        <w:t>China is virtually certain to be unwilling to make</w:t>
      </w:r>
      <w:r w:rsidRPr="00651082">
        <w:rPr>
          <w:rStyle w:val="StyleUnderline"/>
        </w:rPr>
        <w:t xml:space="preserve"> </w:t>
      </w:r>
      <w:r w:rsidRPr="005312F5">
        <w:rPr>
          <w:sz w:val="16"/>
        </w:rPr>
        <w:t>the kind of</w:t>
      </w:r>
      <w:r w:rsidRPr="00651082">
        <w:rPr>
          <w:rStyle w:val="StyleUnderline"/>
        </w:rPr>
        <w:t xml:space="preserve"> </w:t>
      </w:r>
      <w:r w:rsidRPr="005312F5">
        <w:rPr>
          <w:rStyle w:val="StyleUnderline"/>
          <w:highlight w:val="cyan"/>
        </w:rPr>
        <w:t>maritime and territorial disputes concessions</w:t>
      </w:r>
      <w:r w:rsidRPr="00651082">
        <w:rPr>
          <w:rStyle w:val="StyleUnderline"/>
        </w:rPr>
        <w:t xml:space="preserve"> that I propose.</w:t>
      </w:r>
    </w:p>
    <w:p w:rsidR="007B54D7" w:rsidRPr="005312F5" w:rsidRDefault="007B54D7" w:rsidP="007B54D7">
      <w:pPr>
        <w:rPr>
          <w:sz w:val="16"/>
        </w:rPr>
      </w:pPr>
      <w:r w:rsidRPr="00651082">
        <w:rPr>
          <w:rStyle w:val="StyleUnderline"/>
        </w:rPr>
        <w:t>The probability that China would accept the grand bargain might be low</w:t>
      </w:r>
      <w:r w:rsidRPr="005312F5">
        <w:rPr>
          <w:sz w:val="16"/>
        </w:rPr>
        <w:t xml:space="preserve">, </w:t>
      </w:r>
      <w:r w:rsidRPr="0080618B">
        <w:rPr>
          <w:rStyle w:val="StyleUnderline"/>
        </w:rPr>
        <w:t>but neither</w:t>
      </w:r>
      <w:r w:rsidRPr="005312F5">
        <w:rPr>
          <w:sz w:val="16"/>
        </w:rPr>
        <w:t xml:space="preserve"> the </w:t>
      </w:r>
      <w:r w:rsidRPr="0080618B">
        <w:rPr>
          <w:rStyle w:val="StyleUnderline"/>
        </w:rPr>
        <w:t>history</w:t>
      </w:r>
      <w:r w:rsidRPr="005312F5">
        <w:rPr>
          <w:sz w:val="16"/>
        </w:rPr>
        <w:t xml:space="preserve"> that Kim reviews </w:t>
      </w:r>
      <w:r w:rsidRPr="0080618B">
        <w:rPr>
          <w:rStyle w:val="StyleUnderline"/>
        </w:rPr>
        <w:t>nor current Chinese thinking make this a certainty</w:t>
      </w:r>
      <w:r w:rsidRPr="005312F5">
        <w:rPr>
          <w:sz w:val="16"/>
        </w:rPr>
        <w:t xml:space="preserve">. As I note in my article, </w:t>
      </w:r>
      <w:r w:rsidRPr="005312F5">
        <w:rPr>
          <w:rStyle w:val="StyleUnderline"/>
          <w:highlight w:val="cyan"/>
        </w:rPr>
        <w:t>there are reasons for doubting that China would make the required concessions: China’s positions on its long-standing disputes</w:t>
      </w:r>
      <w:r w:rsidRPr="005312F5">
        <w:rPr>
          <w:sz w:val="16"/>
        </w:rPr>
        <w:t xml:space="preserve"> in the South China and East China Seas appear to </w:t>
      </w:r>
      <w:r w:rsidRPr="005312F5">
        <w:rPr>
          <w:rStyle w:val="StyleUnderline"/>
          <w:highlight w:val="cyan"/>
        </w:rPr>
        <w:t>have hardened</w:t>
      </w:r>
      <w:r w:rsidRPr="005312F5">
        <w:rPr>
          <w:sz w:val="16"/>
        </w:rPr>
        <w:t xml:space="preserve"> over the past decade. Meanwhile, </w:t>
      </w:r>
      <w:r w:rsidRPr="005312F5">
        <w:rPr>
          <w:rStyle w:val="StyleUnderline"/>
          <w:highlight w:val="cyan"/>
        </w:rPr>
        <w:t>Chinese nationalism continues to grow, and</w:t>
      </w:r>
      <w:r w:rsidRPr="0080618B">
        <w:rPr>
          <w:rStyle w:val="StyleUnderline"/>
        </w:rPr>
        <w:t xml:space="preserve"> </w:t>
      </w:r>
      <w:r w:rsidRPr="005312F5">
        <w:rPr>
          <w:sz w:val="16"/>
        </w:rPr>
        <w:t xml:space="preserve">President </w:t>
      </w:r>
      <w:r w:rsidRPr="005312F5">
        <w:rPr>
          <w:rStyle w:val="StyleUnderline"/>
          <w:highlight w:val="cyan"/>
        </w:rPr>
        <w:t>Xi</w:t>
      </w:r>
      <w:r w:rsidRPr="005312F5">
        <w:rPr>
          <w:sz w:val="16"/>
        </w:rPr>
        <w:t xml:space="preserve"> Jinping </w:t>
      </w:r>
      <w:r w:rsidRPr="0080618B">
        <w:rPr>
          <w:rStyle w:val="StyleUnderline"/>
        </w:rPr>
        <w:t xml:space="preserve">appears </w:t>
      </w:r>
      <w:r w:rsidRPr="005312F5">
        <w:rPr>
          <w:rStyle w:val="StyleUnderline"/>
          <w:highlight w:val="cyan"/>
        </w:rPr>
        <w:t>committed to increasing China’s global prestige, which could rule out geopolitical compromises</w:t>
      </w:r>
      <w:r w:rsidRPr="005312F5">
        <w:rPr>
          <w:sz w:val="16"/>
        </w:rPr>
        <w:t xml:space="preserve">. </w:t>
      </w:r>
    </w:p>
    <w:p w:rsidR="007B54D7" w:rsidRDefault="007B54D7" w:rsidP="007B54D7"/>
    <w:p w:rsidR="007B54D7" w:rsidRDefault="007B54D7" w:rsidP="007B54D7"/>
    <w:p w:rsidR="007B54D7" w:rsidRDefault="007B54D7" w:rsidP="007B54D7">
      <w:pPr>
        <w:pStyle w:val="Heading3"/>
      </w:pPr>
      <w:r>
        <w:t>2nc - China says no</w:t>
      </w:r>
    </w:p>
    <w:p w:rsidR="007B54D7" w:rsidRDefault="007B54D7" w:rsidP="007B54D7"/>
    <w:p w:rsidR="007B54D7" w:rsidRDefault="007B54D7" w:rsidP="007B54D7">
      <w:pPr>
        <w:pStyle w:val="Heading4"/>
      </w:pPr>
      <w:r>
        <w:t>China says no – rejected it decades ago</w:t>
      </w:r>
    </w:p>
    <w:p w:rsidR="007B54D7" w:rsidRDefault="007B54D7" w:rsidP="007B54D7">
      <w:r>
        <w:rPr>
          <w:rStyle w:val="Style13ptBold"/>
        </w:rPr>
        <w:t>Kim</w:t>
      </w:r>
      <w:r w:rsidRPr="002B3ADD">
        <w:rPr>
          <w:rStyle w:val="Style13ptBold"/>
        </w:rPr>
        <w:t xml:space="preserve"> 16</w:t>
      </w:r>
      <w:r>
        <w:t xml:space="preserve"> International Security Program research fellow at the </w:t>
      </w:r>
      <w:proofErr w:type="spellStart"/>
      <w:r>
        <w:t>Belfer</w:t>
      </w:r>
      <w:proofErr w:type="spellEnd"/>
      <w:r>
        <w:t xml:space="preserve"> Center and a Ph.D. candidate in the Department of Politics at Princeton University (Patricia Kim, "Grand bargain or bad idea? US relations with China and Taiwan," International Security, v. 40 #4, </w:t>
      </w:r>
      <w:proofErr w:type="gramStart"/>
      <w:r>
        <w:t>Spring</w:t>
      </w:r>
      <w:proofErr w:type="gramEnd"/>
      <w:r>
        <w:t xml:space="preserve"> 2016, p.178-191)\\BPS</w:t>
      </w:r>
    </w:p>
    <w:p w:rsidR="007B54D7" w:rsidRPr="00C93DCC" w:rsidRDefault="007B54D7" w:rsidP="007B54D7">
      <w:pPr>
        <w:rPr>
          <w:sz w:val="16"/>
        </w:rPr>
      </w:pPr>
      <w:r w:rsidRPr="00C93DCC">
        <w:rPr>
          <w:sz w:val="16"/>
        </w:rPr>
        <w:t xml:space="preserve">Even if one were to set aside all of the above concerns, </w:t>
      </w:r>
      <w:r w:rsidRPr="000D7DC9">
        <w:rPr>
          <w:rStyle w:val="StyleUnderline"/>
        </w:rPr>
        <w:t>history shows that Glaser’s proposal is infeasible</w:t>
      </w:r>
      <w:r w:rsidRPr="00C93DCC">
        <w:rPr>
          <w:sz w:val="16"/>
        </w:rPr>
        <w:t xml:space="preserve">, </w:t>
      </w:r>
      <w:r w:rsidRPr="000D7DC9">
        <w:rPr>
          <w:rStyle w:val="StyleUnderline"/>
        </w:rPr>
        <w:t>because Chinese leaders do not see the abrogation of the U.S. commitment to Taiwan as an issue over which they must bargain</w:t>
      </w:r>
      <w:r w:rsidRPr="00C93DCC">
        <w:rPr>
          <w:sz w:val="16"/>
        </w:rPr>
        <w:t xml:space="preserve"> and offer concessions. For example, </w:t>
      </w:r>
      <w:r w:rsidRPr="000D7DC9">
        <w:rPr>
          <w:rStyle w:val="Emphasis"/>
        </w:rPr>
        <w:t xml:space="preserve">President Richard </w:t>
      </w:r>
      <w:r w:rsidRPr="00C93DCC">
        <w:rPr>
          <w:rStyle w:val="Emphasis"/>
          <w:highlight w:val="cyan"/>
        </w:rPr>
        <w:t>Nixon attempted a similar grand bargain while negotiating the opening of Sino-U.S. relations from</w:t>
      </w:r>
      <w:r w:rsidRPr="000D7DC9">
        <w:rPr>
          <w:rStyle w:val="Emphasis"/>
        </w:rPr>
        <w:t xml:space="preserve"> 19</w:t>
      </w:r>
      <w:r w:rsidRPr="00C93DCC">
        <w:rPr>
          <w:rStyle w:val="Emphasis"/>
          <w:highlight w:val="cyan"/>
        </w:rPr>
        <w:t>71 to</w:t>
      </w:r>
      <w:r w:rsidRPr="000D7DC9">
        <w:rPr>
          <w:rStyle w:val="Emphasis"/>
        </w:rPr>
        <w:t xml:space="preserve"> 19</w:t>
      </w:r>
      <w:r w:rsidRPr="00C93DCC">
        <w:rPr>
          <w:rStyle w:val="Emphasis"/>
          <w:highlight w:val="cyan"/>
        </w:rPr>
        <w:t>72</w:t>
      </w:r>
      <w:r w:rsidRPr="00C93DCC">
        <w:rPr>
          <w:sz w:val="16"/>
        </w:rPr>
        <w:t>. At the time, one of the Nixon administration’s greatest concerns was ending the Vietnam War. Beijing’s greatest priority was obtaining U.S. recognition of Taiwan as a part of the People’s Republic of China (PRC) and securing the withdrawal of U.S. troops from the island.2 U</w:t>
      </w:r>
      <w:r w:rsidRPr="000D7DC9">
        <w:rPr>
          <w:rStyle w:val="StyleUnderline"/>
        </w:rPr>
        <w:t xml:space="preserve">nderstanding Beijing’s desires, President Nixon and Secretary of State Henry Kissinger strategized that they would offer to remove U.S. troops in exchange for China’s help in achieving peace with honor in Vietnam. </w:t>
      </w:r>
      <w:r w:rsidRPr="00C93DCC">
        <w:rPr>
          <w:sz w:val="16"/>
        </w:rPr>
        <w:t>Nixon’s handwritten notes for his historic trip to China demonstrate the bargain he wanted to strike:</w:t>
      </w:r>
    </w:p>
    <w:p w:rsidR="007B54D7" w:rsidRPr="00C93DCC" w:rsidRDefault="007B54D7" w:rsidP="007B54D7">
      <w:pPr>
        <w:rPr>
          <w:sz w:val="16"/>
        </w:rPr>
      </w:pPr>
      <w:r w:rsidRPr="00C93DCC">
        <w:rPr>
          <w:sz w:val="16"/>
        </w:rPr>
        <w:t xml:space="preserve">Taiwan = Vietnam = trade off </w:t>
      </w:r>
    </w:p>
    <w:p w:rsidR="007B54D7" w:rsidRPr="00C93DCC" w:rsidRDefault="007B54D7" w:rsidP="007B54D7">
      <w:pPr>
        <w:rPr>
          <w:sz w:val="16"/>
        </w:rPr>
      </w:pPr>
      <w:r w:rsidRPr="00C93DCC">
        <w:rPr>
          <w:sz w:val="16"/>
        </w:rPr>
        <w:t xml:space="preserve">1. Your people expect action on Taiwan </w:t>
      </w:r>
    </w:p>
    <w:p w:rsidR="007B54D7" w:rsidRPr="00C93DCC" w:rsidRDefault="007B54D7" w:rsidP="007B54D7">
      <w:pPr>
        <w:rPr>
          <w:sz w:val="16"/>
        </w:rPr>
      </w:pPr>
      <w:r w:rsidRPr="00C93DCC">
        <w:rPr>
          <w:sz w:val="16"/>
        </w:rPr>
        <w:t>2. Our people expect action on VN Neither can act immediately—But both are inevitable—let us not embarrass each other.</w:t>
      </w:r>
    </w:p>
    <w:p w:rsidR="007B54D7" w:rsidRDefault="007B54D7" w:rsidP="007B54D7">
      <w:pPr>
        <w:rPr>
          <w:rStyle w:val="Emphasis"/>
        </w:rPr>
      </w:pPr>
      <w:r w:rsidRPr="00C93DCC">
        <w:rPr>
          <w:sz w:val="16"/>
        </w:rPr>
        <w:t xml:space="preserve">In preparation for Nixon’s official visit, Kissinger made a secret trip to Beijing in July 1971 and proposed the bargain to the Chinese leadership. In a meeting with Chinese Premier Zhou </w:t>
      </w:r>
      <w:proofErr w:type="spellStart"/>
      <w:r w:rsidRPr="00C93DCC">
        <w:rPr>
          <w:sz w:val="16"/>
        </w:rPr>
        <w:t>Enlai</w:t>
      </w:r>
      <w:proofErr w:type="spellEnd"/>
      <w:r w:rsidRPr="00C93DCC">
        <w:rPr>
          <w:sz w:val="16"/>
        </w:rPr>
        <w:t>, Kissinger stated that because two-thirds of the U.S. forces in Taiwan were related to American efforts in the Indochina theater, the withdrawal of those troops would depend on the resolution of the Vietnam War.</w:t>
      </w:r>
      <w:r w:rsidRPr="000D7DC9">
        <w:rPr>
          <w:rStyle w:val="StyleUnderline"/>
        </w:rPr>
        <w:t>4 He reasoned that although the United States was sincere in wanting to end the war, several issues— 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w:t>
      </w:r>
      <w:r w:rsidRPr="00C93DCC">
        <w:rPr>
          <w:rStyle w:val="Emphasis"/>
          <w:highlight w:val="cyan"/>
        </w:rPr>
        <w:t>. Chinese leaders,</w:t>
      </w:r>
      <w:r w:rsidRPr="000D7DC9">
        <w:rPr>
          <w:rStyle w:val="Emphasis"/>
        </w:rPr>
        <w:t xml:space="preserve"> however, </w:t>
      </w:r>
      <w:r w:rsidRPr="00C93DCC">
        <w:rPr>
          <w:rStyle w:val="Emphasis"/>
          <w:highlight w:val="cyan"/>
        </w:rPr>
        <w:t>refused to strike</w:t>
      </w:r>
      <w:r w:rsidRPr="000D7DC9">
        <w:rPr>
          <w:rStyle w:val="Emphasis"/>
        </w:rPr>
        <w:t xml:space="preserve"> such </w:t>
      </w:r>
      <w:r w:rsidRPr="00C93DCC">
        <w:rPr>
          <w:rStyle w:val="Emphasis"/>
          <w:highlight w:val="cyan"/>
        </w:rPr>
        <w:t>a bargain</w:t>
      </w:r>
      <w:r w:rsidRPr="00C93DCC">
        <w:rPr>
          <w:sz w:val="16"/>
        </w:rPr>
        <w:t xml:space="preserve">. In their eyes, </w:t>
      </w:r>
      <w:r w:rsidRPr="00C93DCC">
        <w:rPr>
          <w:rStyle w:val="StyleUnderline"/>
          <w:highlight w:val="cyan"/>
        </w:rPr>
        <w:t>Taiwan was a rightful part of the PRC</w:t>
      </w:r>
      <w:r w:rsidRPr="000D7DC9">
        <w:rPr>
          <w:rStyle w:val="StyleUnderline"/>
        </w:rPr>
        <w:t xml:space="preserve"> and they did not owe the United States anything in exchange</w:t>
      </w:r>
      <w:r w:rsidRPr="00C93DCC">
        <w:rPr>
          <w:sz w:val="16"/>
        </w:rPr>
        <w:t xml:space="preserve"> for a withdrawal of U.S. forces from territory they considered theirs. Zhou, for example, told Kissinger during their July 1971 meeting that attempting to attach conditions to the recognition of China’s sovereignty </w:t>
      </w:r>
      <w:r w:rsidRPr="002B3ADD">
        <w:rPr>
          <w:rStyle w:val="Emphasis"/>
        </w:rPr>
        <w:t>over Taiwan was as absurd as China questioning U.S. sovereignty over Hawaii or Long Island</w:t>
      </w:r>
      <w:r w:rsidRPr="00C93DCC">
        <w:rPr>
          <w:sz w:val="16"/>
        </w:rPr>
        <w:t xml:space="preserve">. He emphasized that </w:t>
      </w:r>
      <w:r w:rsidRPr="002B3ADD">
        <w:rPr>
          <w:rStyle w:val="StyleUnderline"/>
        </w:rPr>
        <w:t>the United States should “unreservedly” recognize the PRC’s sovereignty and withdraw all U.S. troops, as this was “the natural logic of the matter</w:t>
      </w:r>
      <w:r w:rsidRPr="00C93DCC">
        <w:rPr>
          <w:sz w:val="16"/>
        </w:rPr>
        <w:t xml:space="preserve">.”6 Again when Nixon suggested during his trip to Beijing in February 1972 that ending the war in Vietnam would “help the direction on Taiwan,”7 Zhou replied subtly that </w:t>
      </w:r>
      <w:r w:rsidRPr="002B3ADD">
        <w:rPr>
          <w:rStyle w:val="StyleUnderline"/>
        </w:rPr>
        <w:t>China was willing to “wait a little while</w:t>
      </w:r>
      <w:r w:rsidRPr="00C93DCC">
        <w:rPr>
          <w:sz w:val="16"/>
        </w:rPr>
        <w:t xml:space="preserve">,” and that because </w:t>
      </w:r>
      <w:r w:rsidRPr="00C93DCC">
        <w:rPr>
          <w:rStyle w:val="Emphasis"/>
          <w:highlight w:val="cyan"/>
        </w:rPr>
        <w:t>Taiwan was China’s “internal affair,”</w:t>
      </w:r>
      <w:r w:rsidRPr="00C93DCC">
        <w:rPr>
          <w:sz w:val="16"/>
        </w:rPr>
        <w:t xml:space="preserve"> Beijing could not “place too much hope on the U.S. and Mr. President to achieve this.”8 Moreover, China continued to fund North Vietnam’s war efforts in the name of aiding nationalist revolutions abroad. Instead of pressuring its ally, Bei</w:t>
      </w:r>
      <w:r w:rsidRPr="002B3ADD">
        <w:rPr>
          <w:rStyle w:val="StyleUnderline"/>
        </w:rPr>
        <w:t>jing sent unprecedented amounts of military assistance to North Vietnam</w:t>
      </w:r>
      <w:r w:rsidRPr="00C93DCC">
        <w:rPr>
          <w:sz w:val="16"/>
        </w:rPr>
        <w:t xml:space="preserve"> between 1971 and 1973.9 China today is much more confident and ambitious than the China Nixon visited in 1972. </w:t>
      </w:r>
      <w:r w:rsidRPr="00C93DCC">
        <w:rPr>
          <w:rStyle w:val="Emphasis"/>
          <w:highlight w:val="cyan"/>
        </w:rPr>
        <w:t>There is little reason to believe that Beijing would entertain a bargain similar to the one it rejected decades ago</w:t>
      </w:r>
      <w:r w:rsidRPr="002B3ADD">
        <w:rPr>
          <w:rStyle w:val="Emphasis"/>
        </w:rPr>
        <w:t xml:space="preserve">. </w:t>
      </w:r>
    </w:p>
    <w:p w:rsidR="007B54D7" w:rsidRPr="00FB1CBF" w:rsidRDefault="007B54D7" w:rsidP="007B54D7"/>
    <w:p w:rsidR="007B54D7" w:rsidRDefault="007B54D7" w:rsidP="007B54D7">
      <w:pPr>
        <w:pStyle w:val="Heading3"/>
      </w:pPr>
      <w:r>
        <w:t>AT: Say no good</w:t>
      </w:r>
    </w:p>
    <w:p w:rsidR="007B54D7" w:rsidRDefault="007B54D7" w:rsidP="007B54D7"/>
    <w:p w:rsidR="007B54D7" w:rsidRDefault="007B54D7" w:rsidP="007B54D7">
      <w:pPr>
        <w:pStyle w:val="Heading4"/>
      </w:pPr>
      <w:r>
        <w:t>Testing motives through a bargain is reckless – motives change and it still damages perceptions of resolve</w:t>
      </w:r>
    </w:p>
    <w:p w:rsidR="007B54D7" w:rsidRDefault="007B54D7" w:rsidP="007B54D7">
      <w:r>
        <w:rPr>
          <w:rStyle w:val="Style13ptBold"/>
        </w:rPr>
        <w:t>Kim</w:t>
      </w:r>
      <w:r w:rsidRPr="002B3ADD">
        <w:rPr>
          <w:rStyle w:val="Style13ptBold"/>
        </w:rPr>
        <w:t xml:space="preserve"> 16</w:t>
      </w:r>
      <w:r>
        <w:t xml:space="preserve"> International Security Program research fellow at the </w:t>
      </w:r>
      <w:proofErr w:type="spellStart"/>
      <w:r>
        <w:t>Belfer</w:t>
      </w:r>
      <w:proofErr w:type="spellEnd"/>
      <w:r>
        <w:t xml:space="preserve"> Center and a Ph.D. candidate in the Department of Politics at Princeton University (Patricia Kim, "Grand bargain or bad idea? US relations with China and Taiwan," International Security, v. 40 #4, </w:t>
      </w:r>
      <w:proofErr w:type="gramStart"/>
      <w:r>
        <w:t>Spring</w:t>
      </w:r>
      <w:proofErr w:type="gramEnd"/>
      <w:r>
        <w:t xml:space="preserve"> 2016, p.178-191)\\BPS</w:t>
      </w:r>
    </w:p>
    <w:p w:rsidR="007B54D7" w:rsidRPr="00C93DCC" w:rsidRDefault="007B54D7" w:rsidP="007B54D7">
      <w:pPr>
        <w:rPr>
          <w:sz w:val="16"/>
        </w:rPr>
      </w:pPr>
      <w:r w:rsidRPr="000D7DC9">
        <w:rPr>
          <w:rStyle w:val="StyleUnderline"/>
        </w:rPr>
        <w:t xml:space="preserve">Glaser </w:t>
      </w:r>
      <w:r w:rsidRPr="00C93DCC">
        <w:rPr>
          <w:sz w:val="16"/>
        </w:rPr>
        <w:t>acknowledges that territorial accommodation could come at the cost of downgrading China’s assessment of U.S. resolve to protect its interests and allies in Asia, compromising American values, and damaging U.S. credibility in the eyes of its allies. He</w:t>
      </w:r>
      <w:r w:rsidRPr="00755E03">
        <w:rPr>
          <w:rStyle w:val="StyleUnderline"/>
        </w:rPr>
        <w:t xml:space="preserve"> insists, however, that by demanding China keeps its side</w:t>
      </w:r>
      <w:r w:rsidRPr="00C93DCC">
        <w:rPr>
          <w:sz w:val="16"/>
        </w:rPr>
        <w:t xml:space="preserve"> of the bargain and by enhancing U.S. military capabilities in the region, </w:t>
      </w:r>
      <w:r w:rsidRPr="00755E03">
        <w:rPr>
          <w:rStyle w:val="StyleUnderline"/>
        </w:rPr>
        <w:t>the U</w:t>
      </w:r>
      <w:r w:rsidRPr="00C93DCC">
        <w:rPr>
          <w:sz w:val="16"/>
        </w:rPr>
        <w:t xml:space="preserve">nited </w:t>
      </w:r>
      <w:r w:rsidRPr="00755E03">
        <w:rPr>
          <w:rStyle w:val="StyleUnderline"/>
        </w:rPr>
        <w:t>S</w:t>
      </w:r>
      <w:r w:rsidRPr="00C93DCC">
        <w:rPr>
          <w:sz w:val="16"/>
        </w:rPr>
        <w:t xml:space="preserve">tates </w:t>
      </w:r>
      <w:r w:rsidRPr="00755E03">
        <w:rPr>
          <w:rStyle w:val="StyleUnderline"/>
        </w:rPr>
        <w:t>would signal its determination to stand by American interests. Glaser’s proposal is unsound</w:t>
      </w:r>
      <w:r w:rsidRPr="00C93DCC">
        <w:rPr>
          <w:sz w:val="16"/>
        </w:rPr>
        <w:t xml:space="preserve"> for several reasons. First, </w:t>
      </w:r>
      <w:r w:rsidRPr="00C93DCC">
        <w:rPr>
          <w:rStyle w:val="StyleUnderline"/>
          <w:highlight w:val="cyan"/>
        </w:rPr>
        <w:t>if the U</w:t>
      </w:r>
      <w:r w:rsidRPr="00C93DCC">
        <w:rPr>
          <w:sz w:val="16"/>
        </w:rPr>
        <w:t xml:space="preserve">nited </w:t>
      </w:r>
      <w:r w:rsidRPr="00C93DCC">
        <w:rPr>
          <w:rStyle w:val="StyleUnderline"/>
          <w:highlight w:val="cyan"/>
        </w:rPr>
        <w:t>S</w:t>
      </w:r>
      <w:r w:rsidRPr="00C93DCC">
        <w:rPr>
          <w:sz w:val="16"/>
        </w:rPr>
        <w:t xml:space="preserve">tates </w:t>
      </w:r>
      <w:r w:rsidRPr="00C93DCC">
        <w:rPr>
          <w:rStyle w:val="StyleUnderline"/>
          <w:highlight w:val="cyan"/>
        </w:rPr>
        <w:t xml:space="preserve">did not damage its image by attempting such a bargain in the first place, it would not need to </w:t>
      </w:r>
      <w:proofErr w:type="spellStart"/>
      <w:r w:rsidRPr="00C93DCC">
        <w:rPr>
          <w:rStyle w:val="StyleUnderline"/>
          <w:highlight w:val="cyan"/>
        </w:rPr>
        <w:t>redemonstrate</w:t>
      </w:r>
      <w:proofErr w:type="spellEnd"/>
      <w:r w:rsidRPr="00C93DCC">
        <w:rPr>
          <w:rStyle w:val="StyleUnderline"/>
          <w:highlight w:val="cyan"/>
        </w:rPr>
        <w:t xml:space="preserve"> resolve</w:t>
      </w:r>
      <w:r w:rsidRPr="000D7DC9">
        <w:rPr>
          <w:rStyle w:val="StyleUnderline"/>
        </w:rPr>
        <w:t xml:space="preserve">. </w:t>
      </w:r>
      <w:r w:rsidRPr="00C93DCC">
        <w:rPr>
          <w:sz w:val="16"/>
        </w:rPr>
        <w:t xml:space="preserve">Second, such a bargain would undercut one of the fundamental reasons why the United States stands with its friends and allies in East Asia—a shared appreciation of democracy and liberty. Third, Glaser emphasizes that regardless of whether the United States and China were able to strike a grand bargain, the very attempt would provide useful information about China’s foreign policy </w:t>
      </w:r>
      <w:proofErr w:type="spellStart"/>
      <w:r w:rsidRPr="00C93DCC">
        <w:rPr>
          <w:sz w:val="16"/>
        </w:rPr>
        <w:t>decisionmaking</w:t>
      </w:r>
      <w:proofErr w:type="spellEnd"/>
      <w:r w:rsidRPr="00C93DCC">
        <w:rPr>
          <w:sz w:val="16"/>
        </w:rPr>
        <w:t xml:space="preserve"> and long-term aims (pp. 79–82). </w:t>
      </w:r>
      <w:r w:rsidRPr="00C93DCC">
        <w:rPr>
          <w:rStyle w:val="StyleUnderline"/>
          <w:highlight w:val="cyan"/>
        </w:rPr>
        <w:t>Engaging in such a costly and risky exercise to gauge Chinese motives is imprudent</w:t>
      </w:r>
      <w:r w:rsidRPr="00755E03">
        <w:rPr>
          <w:rStyle w:val="StyleUnderline"/>
        </w:rPr>
        <w:t xml:space="preserve"> to say the least, especially </w:t>
      </w:r>
      <w:r w:rsidRPr="00C93DCC">
        <w:rPr>
          <w:rStyle w:val="StyleUnderline"/>
          <w:highlight w:val="cyan"/>
        </w:rPr>
        <w:t xml:space="preserve">because </w:t>
      </w:r>
      <w:r w:rsidRPr="00C93DCC">
        <w:rPr>
          <w:rStyle w:val="Emphasis"/>
          <w:highlight w:val="cyan"/>
        </w:rPr>
        <w:t>motives evolve and are contingent on the behavior of other actors</w:t>
      </w:r>
      <w:r w:rsidRPr="00C93DCC">
        <w:rPr>
          <w:sz w:val="16"/>
        </w:rPr>
        <w:t xml:space="preserve">. Fourth, </w:t>
      </w:r>
      <w:r w:rsidRPr="00C93DCC">
        <w:rPr>
          <w:rStyle w:val="StyleUnderline"/>
          <w:highlight w:val="cyan"/>
        </w:rPr>
        <w:t>giving any state a concession</w:t>
      </w:r>
      <w:r w:rsidRPr="00755E03">
        <w:rPr>
          <w:rStyle w:val="StyleUnderline"/>
        </w:rPr>
        <w:t xml:space="preserve"> for doing something it ought to do </w:t>
      </w:r>
      <w:r w:rsidRPr="00C93DCC">
        <w:rPr>
          <w:rStyle w:val="StyleUnderline"/>
          <w:highlight w:val="cyan"/>
        </w:rPr>
        <w:t>sets a dangerous precedent</w:t>
      </w:r>
      <w:r w:rsidRPr="00C93DCC">
        <w:rPr>
          <w:sz w:val="16"/>
        </w:rPr>
        <w:t>. China and other claimant states should solve their maritime disputes peacefully and refrain from unilateral moves.</w:t>
      </w:r>
    </w:p>
    <w:p w:rsidR="007B54D7" w:rsidRPr="00FB1CBF" w:rsidRDefault="007B54D7" w:rsidP="007B54D7"/>
    <w:p w:rsidR="007B54D7" w:rsidRDefault="007B54D7" w:rsidP="007B54D7">
      <w:pPr>
        <w:pStyle w:val="Heading4"/>
      </w:pPr>
      <w:r>
        <w:t>The consequence of Chinese cheating expands its control of Taiwan and pushes the US out</w:t>
      </w:r>
    </w:p>
    <w:p w:rsidR="007B54D7" w:rsidRDefault="007B54D7" w:rsidP="007B54D7">
      <w:r w:rsidRPr="00B2462F">
        <w:rPr>
          <w:b/>
        </w:rPr>
        <w:t>Roy, 15</w:t>
      </w:r>
      <w:r>
        <w:t xml:space="preserve"> - Senior Fellow and Supervisor of POSCO Fellowship Program, Research Program at the East-West Institute; PhD in Political Science at the University of Chicago (Denny, “The Impossible Price of a U.S.-China Grand Bargain: Dumping Taiwan” 6/24, </w:t>
      </w:r>
      <w:hyperlink r:id="rId20" w:history="1">
        <w:r w:rsidRPr="00F87090">
          <w:rPr>
            <w:rStyle w:val="Hyperlink"/>
          </w:rPr>
          <w:t>http://nationalinterest.org/blog/the-buzz/the-impossible-price-us-china-grand-bargain-dumping-taiwan-13177</w:t>
        </w:r>
      </w:hyperlink>
    </w:p>
    <w:p w:rsidR="007B54D7" w:rsidRPr="00C93DCC" w:rsidRDefault="007B54D7" w:rsidP="007B54D7">
      <w:pPr>
        <w:rPr>
          <w:sz w:val="16"/>
        </w:rPr>
      </w:pPr>
      <w:r w:rsidRPr="00B2462F">
        <w:rPr>
          <w:rStyle w:val="StyleUnderline"/>
        </w:rPr>
        <w:t xml:space="preserve">Glaser recognizes that </w:t>
      </w:r>
      <w:r w:rsidRPr="00C93DCC">
        <w:rPr>
          <w:rStyle w:val="StyleUnderline"/>
          <w:highlight w:val="cyan"/>
        </w:rPr>
        <w:t>Chinese leaders may intend to push out their U.S. rival</w:t>
      </w:r>
      <w:r w:rsidRPr="00B2462F">
        <w:rPr>
          <w:rStyle w:val="StyleUnderline"/>
        </w:rPr>
        <w:t>.  He argues his proposal would answer the question</w:t>
      </w:r>
      <w:r w:rsidRPr="00C93DCC">
        <w:rPr>
          <w:sz w:val="16"/>
        </w:rPr>
        <w:t xml:space="preserve"> of whether this is Beijing’s plan.  If Beijing accepts the proposal, it would indicate that China has limited aims and can tolerate continued U.S. regional hegemony.  If not, China intends to usurp that role from the United States.  </w:t>
      </w:r>
      <w:r w:rsidRPr="00B2462F">
        <w:rPr>
          <w:rStyle w:val="StyleUnderline"/>
        </w:rPr>
        <w:t xml:space="preserve">If we now recognize that expelling U.S. strategic leadership may be Beijing’s intention, </w:t>
      </w:r>
      <w:r w:rsidRPr="00C93DCC">
        <w:rPr>
          <w:rStyle w:val="StyleUnderline"/>
          <w:highlight w:val="cyan"/>
        </w:rPr>
        <w:t>unilaterally assisting the Chinese by abandoning Taiwan is not the most sensible policy if the US hopes to retain its accustomed role</w:t>
      </w:r>
      <w:r w:rsidRPr="00C93DCC">
        <w:rPr>
          <w:sz w:val="16"/>
        </w:rPr>
        <w:t xml:space="preserve">.  </w:t>
      </w:r>
      <w:r w:rsidRPr="00B2462F">
        <w:rPr>
          <w:rStyle w:val="StyleUnderline"/>
        </w:rPr>
        <w:t xml:space="preserve">The timing of Glaser’s proposal is particularly bad given that </w:t>
      </w:r>
      <w:r w:rsidRPr="00C93DCC">
        <w:rPr>
          <w:rStyle w:val="StyleUnderline"/>
          <w:highlight w:val="cyan"/>
        </w:rPr>
        <w:t>Xi</w:t>
      </w:r>
      <w:r w:rsidRPr="00B2462F">
        <w:rPr>
          <w:rStyle w:val="StyleUnderline"/>
        </w:rPr>
        <w:t xml:space="preserve"> Jinping</w:t>
      </w:r>
      <w:r w:rsidRPr="00C93DCC">
        <w:rPr>
          <w:rStyle w:val="StyleUnderline"/>
          <w:highlight w:val="cyan"/>
        </w:rPr>
        <w:t>’s</w:t>
      </w:r>
      <w:r w:rsidRPr="00B2462F">
        <w:rPr>
          <w:rStyle w:val="StyleUnderline"/>
        </w:rPr>
        <w:t xml:space="preserve"> </w:t>
      </w:r>
      <w:r w:rsidRPr="00C93DCC">
        <w:rPr>
          <w:rStyle w:val="StyleUnderline"/>
          <w:highlight w:val="cyan"/>
        </w:rPr>
        <w:t>government seems to represent a shift toward a more assertive Chinese foreign policy</w:t>
      </w:r>
      <w:r w:rsidRPr="00B2462F">
        <w:rPr>
          <w:rStyle w:val="StyleUnderline"/>
        </w:rPr>
        <w:t xml:space="preserve"> that has grown impatient with waiting for the U</w:t>
      </w:r>
      <w:r w:rsidRPr="00C93DCC">
        <w:rPr>
          <w:sz w:val="16"/>
        </w:rPr>
        <w:t xml:space="preserve">nited </w:t>
      </w:r>
      <w:r w:rsidRPr="00B2462F">
        <w:rPr>
          <w:rStyle w:val="StyleUnderline"/>
        </w:rPr>
        <w:t>S</w:t>
      </w:r>
      <w:r w:rsidRPr="00C93DCC">
        <w:rPr>
          <w:sz w:val="16"/>
        </w:rPr>
        <w:t xml:space="preserve">tates </w:t>
      </w:r>
      <w:r w:rsidRPr="00B2462F">
        <w:rPr>
          <w:rStyle w:val="StyleUnderline"/>
        </w:rPr>
        <w:t>to decline on its own</w:t>
      </w:r>
      <w:r w:rsidRPr="00C93DCC">
        <w:rPr>
          <w:sz w:val="16"/>
        </w:rPr>
        <w:t>.</w:t>
      </w:r>
    </w:p>
    <w:p w:rsidR="007B54D7" w:rsidRDefault="007B54D7" w:rsidP="007B54D7"/>
    <w:p w:rsidR="007B54D7" w:rsidRDefault="007B54D7" w:rsidP="007B54D7">
      <w:pPr>
        <w:pStyle w:val="Heading3"/>
      </w:pPr>
      <w:r>
        <w:t>2nc Appeasement turn</w:t>
      </w:r>
    </w:p>
    <w:p w:rsidR="007B54D7" w:rsidRDefault="007B54D7" w:rsidP="007B54D7"/>
    <w:p w:rsidR="007B54D7" w:rsidRDefault="007B54D7" w:rsidP="007B54D7">
      <w:pPr>
        <w:pStyle w:val="Heading4"/>
      </w:pPr>
      <w:r>
        <w:t>China will pocket the concession and be more aggressive –the CCP views all other issues in the relationship as vital interests and won’t concede on them</w:t>
      </w:r>
    </w:p>
    <w:p w:rsidR="007B54D7" w:rsidRDefault="007B54D7" w:rsidP="007B54D7">
      <w:r w:rsidRPr="00EC0BFD">
        <w:rPr>
          <w:b/>
        </w:rPr>
        <w:t>Friedman, 13</w:t>
      </w:r>
      <w:r w:rsidRPr="00EC0BFD">
        <w:t xml:space="preserve"> </w:t>
      </w:r>
      <w:r>
        <w:t xml:space="preserve">- </w:t>
      </w:r>
      <w:r w:rsidRPr="00EC0BFD">
        <w:t>EDWARD FRIEDMAN is a specialist on Chinese foreign policy at the University of Wisconsin-Madison (“China’s Ambitions, America’s Interests,</w:t>
      </w:r>
      <w:r>
        <w:t xml:space="preserve"> </w:t>
      </w:r>
      <w:r w:rsidRPr="00EC0BFD">
        <w:t>Taiwan’s Destiny, and Asia’s Future” Asian Survey, Vol. 53, Number 2, pp. 225–244)</w:t>
      </w:r>
    </w:p>
    <w:p w:rsidR="007B54D7" w:rsidRPr="00C93DCC" w:rsidRDefault="007B54D7" w:rsidP="007B54D7">
      <w:pPr>
        <w:rPr>
          <w:sz w:val="16"/>
        </w:rPr>
      </w:pPr>
      <w:r w:rsidRPr="00C93DCC">
        <w:rPr>
          <w:sz w:val="16"/>
        </w:rPr>
        <w:t xml:space="preserve">A conclusion contrary to the revisionist claim that Beijing-Washington relations will flourish once Taiwan is no longer an irritant is reached by two specialists in Chinese military strategy. In their 2010 book ‘‘Red Star over the Pacific: China’s Rise and the Challenge to U.S. Maritime Strategy,’’ authors </w:t>
      </w:r>
      <w:proofErr w:type="spellStart"/>
      <w:r w:rsidRPr="00C93DCC">
        <w:rPr>
          <w:sz w:val="16"/>
        </w:rPr>
        <w:t>Toshi</w:t>
      </w:r>
      <w:proofErr w:type="spellEnd"/>
      <w:r w:rsidRPr="00C93DCC">
        <w:rPr>
          <w:sz w:val="16"/>
        </w:rPr>
        <w:t xml:space="preserve"> Yoshihara and James R. Holmes note that </w:t>
      </w:r>
      <w:r w:rsidRPr="00C93DCC">
        <w:rPr>
          <w:rStyle w:val="StyleUnderline"/>
          <w:highlight w:val="cyan"/>
        </w:rPr>
        <w:t>China is a world power with ‘‘strategic aims far broader than a Taiwan contingency</w:t>
      </w:r>
      <w:r w:rsidRPr="00EC0BFD">
        <w:rPr>
          <w:rStyle w:val="StyleUnderline"/>
        </w:rPr>
        <w:t>.</w:t>
      </w:r>
      <w:r w:rsidRPr="00C93DCC">
        <w:rPr>
          <w:sz w:val="16"/>
        </w:rPr>
        <w:t xml:space="preserve">’’9 That is, </w:t>
      </w:r>
      <w:r w:rsidRPr="00EC0BFD">
        <w:rPr>
          <w:rStyle w:val="StyleUnderline"/>
        </w:rPr>
        <w:t>even if Washington had the will</w:t>
      </w:r>
      <w:r w:rsidRPr="00C93DCC">
        <w:rPr>
          <w:sz w:val="16"/>
        </w:rPr>
        <w:t xml:space="preserve"> and the power </w:t>
      </w:r>
      <w:r w:rsidRPr="00EC0BFD">
        <w:rPr>
          <w:rStyle w:val="StyleUnderline"/>
        </w:rPr>
        <w:t xml:space="preserve">to abandon Taipei to Beijing, </w:t>
      </w:r>
      <w:r w:rsidRPr="00C93DCC">
        <w:rPr>
          <w:rStyle w:val="StyleUnderline"/>
          <w:highlight w:val="cyan"/>
        </w:rPr>
        <w:t>China’s global challenge to America and the region would</w:t>
      </w:r>
      <w:r w:rsidRPr="00C93DCC">
        <w:rPr>
          <w:sz w:val="16"/>
        </w:rPr>
        <w:t xml:space="preserve"> persist and </w:t>
      </w:r>
      <w:r w:rsidRPr="00C93DCC">
        <w:rPr>
          <w:rStyle w:val="StyleUnderline"/>
          <w:highlight w:val="cyan"/>
        </w:rPr>
        <w:t>grow</w:t>
      </w:r>
      <w:r w:rsidRPr="00C93DCC">
        <w:rPr>
          <w:sz w:val="16"/>
        </w:rPr>
        <w:t xml:space="preserve">. Contrary to the claim of the revisionists, </w:t>
      </w:r>
      <w:r w:rsidRPr="00C93DCC">
        <w:rPr>
          <w:rStyle w:val="StyleUnderline"/>
          <w:highlight w:val="cyan"/>
        </w:rPr>
        <w:t>China will not concede to America on other issues that greatly matter to CCP</w:t>
      </w:r>
      <w:r w:rsidRPr="00EC0BFD">
        <w:rPr>
          <w:rStyle w:val="StyleUnderline"/>
        </w:rPr>
        <w:t xml:space="preserve"> ruling groups</w:t>
      </w:r>
      <w:r w:rsidRPr="00C93DCC">
        <w:rPr>
          <w:sz w:val="16"/>
        </w:rPr>
        <w:t xml:space="preserve">. South Korea is a U.S. military ally. </w:t>
      </w:r>
      <w:r w:rsidRPr="00EC0BFD">
        <w:rPr>
          <w:rStyle w:val="StyleUnderline"/>
        </w:rPr>
        <w:t>Why would Beijing</w:t>
      </w:r>
      <w:r w:rsidRPr="00C93DCC">
        <w:rPr>
          <w:sz w:val="16"/>
        </w:rPr>
        <w:t xml:space="preserve">, as proposed by the National Defense University analysts quoted above, </w:t>
      </w:r>
      <w:r w:rsidRPr="00EC0BFD">
        <w:rPr>
          <w:rStyle w:val="StyleUnderline"/>
        </w:rPr>
        <w:t>not seek to keep North Korea from becoming part of a united democratic Korea,</w:t>
      </w:r>
      <w:r w:rsidRPr="00C93DCC">
        <w:rPr>
          <w:sz w:val="16"/>
        </w:rPr>
        <w:t xml:space="preserve"> a next-door neighbor? Is it merely because America helped China annex Taiwan? </w:t>
      </w:r>
      <w:r w:rsidRPr="00EC0BFD">
        <w:rPr>
          <w:rStyle w:val="StyleUnderline"/>
        </w:rPr>
        <w:t xml:space="preserve">Rulers in Beijing see China winning. </w:t>
      </w:r>
      <w:r w:rsidRPr="00C93DCC">
        <w:rPr>
          <w:rStyle w:val="StyleUnderline"/>
          <w:highlight w:val="cyan"/>
        </w:rPr>
        <w:t>They are not looking to trade away vital interests</w:t>
      </w:r>
      <w:r w:rsidRPr="00C93DCC">
        <w:rPr>
          <w:sz w:val="16"/>
          <w:highlight w:val="cyan"/>
        </w:rPr>
        <w:t>.</w:t>
      </w:r>
    </w:p>
    <w:p w:rsidR="007B54D7" w:rsidRDefault="007B54D7" w:rsidP="007B54D7"/>
    <w:p w:rsidR="007B54D7" w:rsidRDefault="007B54D7" w:rsidP="007B54D7">
      <w:pPr>
        <w:pStyle w:val="Heading4"/>
      </w:pPr>
      <w:r>
        <w:t>Ending arms sales strengthens Chinese hardliners</w:t>
      </w:r>
    </w:p>
    <w:p w:rsidR="007B54D7" w:rsidRPr="00B121D2" w:rsidRDefault="007B54D7" w:rsidP="007B54D7">
      <w:pPr>
        <w:rPr>
          <w:b/>
        </w:rPr>
      </w:pPr>
      <w:r w:rsidRPr="00EC0BFD">
        <w:rPr>
          <w:b/>
        </w:rPr>
        <w:t>Friedman, 13</w:t>
      </w:r>
      <w:r w:rsidRPr="00EC0BFD">
        <w:t xml:space="preserve"> </w:t>
      </w:r>
      <w:r>
        <w:t xml:space="preserve">- </w:t>
      </w:r>
      <w:r w:rsidRPr="00EC0BFD">
        <w:t>EDWARD FRIEDMAN is a specialist on Chinese foreign policy at the University of Wisconsin-Madison (“China’s Ambitions, America’s Interests,</w:t>
      </w:r>
      <w:r>
        <w:t xml:space="preserve"> </w:t>
      </w:r>
      <w:r w:rsidRPr="00EC0BFD">
        <w:t>Taiwan’s Destiny, and Asia’s Future” Asian Survey, Vol. 53, Number 2, pp. 225–244)</w:t>
      </w:r>
      <w:r>
        <w:t xml:space="preserve"> </w:t>
      </w:r>
      <w:r>
        <w:rPr>
          <w:b/>
        </w:rPr>
        <w:t>June 4 = date of Tiananmen Square massacre</w:t>
      </w:r>
    </w:p>
    <w:p w:rsidR="007B54D7" w:rsidRPr="00C93DCC" w:rsidRDefault="007B54D7" w:rsidP="007B54D7">
      <w:pPr>
        <w:rPr>
          <w:sz w:val="16"/>
        </w:rPr>
      </w:pPr>
      <w:r w:rsidRPr="00C93DCC">
        <w:rPr>
          <w:sz w:val="16"/>
        </w:rPr>
        <w:t xml:space="preserve">In that context, </w:t>
      </w:r>
      <w:r w:rsidRPr="00C93DCC">
        <w:rPr>
          <w:rStyle w:val="StyleUnderline"/>
          <w:highlight w:val="cyan"/>
        </w:rPr>
        <w:t>ending American arms sales to Taiwan might</w:t>
      </w:r>
      <w:r w:rsidRPr="00B121D2">
        <w:rPr>
          <w:rStyle w:val="StyleUnderline"/>
        </w:rPr>
        <w:t xml:space="preserve"> well </w:t>
      </w:r>
      <w:r w:rsidRPr="00C93DCC">
        <w:rPr>
          <w:rStyle w:val="StyleUnderline"/>
          <w:highlight w:val="cyan"/>
        </w:rPr>
        <w:t>strengthen the forces of Chinese irredentism</w:t>
      </w:r>
      <w:r w:rsidRPr="00C93DCC">
        <w:rPr>
          <w:sz w:val="16"/>
        </w:rPr>
        <w:t xml:space="preserve"> in the Asia-Pacific region. Who is that good for? Surely, the U.S. decision on arms sales to Taiwan should serve America’s vital interest in helping to maintain a region of independent governments whose economic interactions with the U.S. serve their own most basic interests as well as America’s, and China’s, as long as China respects the vital interests of its neighbors. Ending defensive arms sales to Taiwan is most likely to lead to the exact opposite.</w:t>
      </w:r>
    </w:p>
    <w:p w:rsidR="007B54D7" w:rsidRPr="00C93DCC" w:rsidRDefault="007B54D7" w:rsidP="007B54D7">
      <w:pPr>
        <w:rPr>
          <w:sz w:val="16"/>
        </w:rPr>
      </w:pPr>
      <w:r w:rsidRPr="00B121D2">
        <w:rPr>
          <w:rStyle w:val="StyleUnderline"/>
        </w:rPr>
        <w:t>What matters most is the ambitions of a world-power China</w:t>
      </w:r>
      <w:r w:rsidRPr="00C93DCC">
        <w:rPr>
          <w:sz w:val="16"/>
        </w:rPr>
        <w:t xml:space="preserve">. There is a real China problem, not an imaginary Taiwan problem. </w:t>
      </w:r>
      <w:r w:rsidRPr="00B121D2">
        <w:rPr>
          <w:rStyle w:val="StyleUnderline"/>
        </w:rPr>
        <w:t>That China problem is rooted in the foreign policy direction of post-June 4 CCP regime power-holders</w:t>
      </w:r>
      <w:r w:rsidRPr="00C93DCC">
        <w:rPr>
          <w:sz w:val="16"/>
        </w:rPr>
        <w:t xml:space="preserve">, </w:t>
      </w:r>
      <w:r w:rsidRPr="00B121D2">
        <w:rPr>
          <w:rStyle w:val="StyleUnderline"/>
        </w:rPr>
        <w:t>including the budget demands of the military and the internal political imperatives of CCP leaders appealing to an ever-nastier irredentism</w:t>
      </w:r>
      <w:r w:rsidRPr="00C93DCC">
        <w:rPr>
          <w:sz w:val="16"/>
        </w:rPr>
        <w:t xml:space="preserve">.25 </w:t>
      </w:r>
      <w:r w:rsidRPr="00C93DCC">
        <w:rPr>
          <w:rStyle w:val="StyleUnderline"/>
          <w:highlight w:val="cyan"/>
        </w:rPr>
        <w:t>The embedded preferences of the CCP government</w:t>
      </w:r>
      <w:r w:rsidRPr="00C93DCC">
        <w:rPr>
          <w:sz w:val="16"/>
        </w:rPr>
        <w:t xml:space="preserve">, Susan Shirk finds,26 </w:t>
      </w:r>
      <w:r w:rsidRPr="00C93DCC">
        <w:rPr>
          <w:rStyle w:val="StyleUnderline"/>
          <w:highlight w:val="cyan"/>
        </w:rPr>
        <w:t>could</w:t>
      </w:r>
      <w:r w:rsidRPr="00B121D2">
        <w:rPr>
          <w:rStyle w:val="StyleUnderline"/>
        </w:rPr>
        <w:t xml:space="preserve"> even </w:t>
      </w:r>
      <w:r w:rsidRPr="00C93DCC">
        <w:rPr>
          <w:rStyle w:val="StyleUnderline"/>
          <w:highlight w:val="cyan"/>
        </w:rPr>
        <w:t>prompt CCP leaders to go along with forces for war</w:t>
      </w:r>
      <w:r w:rsidRPr="00C93DCC">
        <w:rPr>
          <w:sz w:val="16"/>
        </w:rPr>
        <w:t>. A main issue, indeed, precisely as the revisionists aver, is how to avoid war. But it is not only that.</w:t>
      </w:r>
    </w:p>
    <w:p w:rsidR="007B54D7" w:rsidRPr="00C93DCC" w:rsidRDefault="007B54D7" w:rsidP="007B54D7">
      <w:pPr>
        <w:rPr>
          <w:sz w:val="16"/>
        </w:rPr>
      </w:pPr>
      <w:r w:rsidRPr="00C93DCC">
        <w:rPr>
          <w:sz w:val="16"/>
        </w:rPr>
        <w:t>The claim of the CCP, echoed by the revisionists, that an autonomous Taiwan prevents China from becoming a world power is obviously untrue. Not only has China in fact become a superpower in an age when Taiwan is separate and democratic but, on key matters such as China’s rise in IT prowess, the autonomy of Taiwan actually has facilitated China’s rise. Yet that reality is not the basis of Chinese foreign policy.</w:t>
      </w:r>
    </w:p>
    <w:p w:rsidR="007B54D7" w:rsidRPr="00C93DCC" w:rsidRDefault="007B54D7" w:rsidP="007B54D7">
      <w:pPr>
        <w:rPr>
          <w:sz w:val="16"/>
        </w:rPr>
      </w:pPr>
      <w:r w:rsidRPr="00C93DCC">
        <w:rPr>
          <w:sz w:val="16"/>
        </w:rPr>
        <w:t>China’s quest for predominance, a challenge to its neighbors, is the key factor. American interests in the region can only flourish if they are in harmony with the experienced interests of the other nations there, from India to Japan, whose governments are concerned about this Chinese challenge. America’s quest for cooperation and mutual benefit in the region should of course include economic superpower China. That is fundamental. But will CCP leaders welcome that goal of mutually beneficial cooperation?</w:t>
      </w:r>
    </w:p>
    <w:p w:rsidR="007B54D7" w:rsidRPr="00C93DCC" w:rsidRDefault="007B54D7" w:rsidP="007B54D7">
      <w:pPr>
        <w:rPr>
          <w:sz w:val="16"/>
        </w:rPr>
      </w:pPr>
      <w:r w:rsidRPr="00C93DCC">
        <w:rPr>
          <w:sz w:val="16"/>
        </w:rPr>
        <w:t xml:space="preserve">The irredentism of the CCP state, after the traumas of 1989–91, when the Communist Party of the Soviet Union (CPSU) lost power in Russia, facilitated a more hardline balance of forces in China. </w:t>
      </w:r>
      <w:r w:rsidRPr="00C93DCC">
        <w:rPr>
          <w:rStyle w:val="StyleUnderline"/>
          <w:highlight w:val="cyan"/>
        </w:rPr>
        <w:t>The key to war or peace</w:t>
      </w:r>
      <w:r w:rsidRPr="00B121D2">
        <w:rPr>
          <w:rStyle w:val="StyleUnderline"/>
        </w:rPr>
        <w:t xml:space="preserve"> therefore </w:t>
      </w:r>
      <w:r w:rsidRPr="00C93DCC">
        <w:rPr>
          <w:rStyle w:val="Emphasis"/>
          <w:highlight w:val="cyan"/>
        </w:rPr>
        <w:t>lies inside of Chinese politics</w:t>
      </w:r>
      <w:r w:rsidRPr="00C93DCC">
        <w:rPr>
          <w:sz w:val="16"/>
        </w:rPr>
        <w:t xml:space="preserve">. As the Soviet Union dissolved into ethno-nationalist states, CCP leaders in China concluded that the Soviet nationalities policy did not work but actually facilitated Soviet disintegration. Beijing thereupon adopted a new nationalities policy, one rooted in Chinese history after the toppling of the Qing emperor in 1912. 27 This was the old Kuomintang (Nationalist Party, KMT) nationalities policy, adopted by the CCP policy in 1991. It was premised on </w:t>
      </w:r>
      <w:proofErr w:type="spellStart"/>
      <w:r w:rsidRPr="00C93DCC">
        <w:rPr>
          <w:sz w:val="16"/>
        </w:rPr>
        <w:t>sinifying</w:t>
      </w:r>
      <w:proofErr w:type="spellEnd"/>
      <w:r w:rsidRPr="00C93DCC">
        <w:rPr>
          <w:sz w:val="16"/>
        </w:rPr>
        <w:t xml:space="preserve"> all of what had once been the Manchu Qing Empire. From this perspective, it was inconceivable that the Han-dominated CCP would allow significant autonomy within China’s borders for Lama Buddhist Tibetans or Turkish Muslim Uighurs, as would be the case were China a federal republic. Similarly, rulers in Beijing felt a strong need to incorporate Taiwan into China even though few Taiwanese defined themselves as politically Han Chinese. A Chinese notion of territorial integrity was suddenly informed by a racialist identity.28 The new CCP policy presumed that from ancient times, from Koreans to Tibetans to Genghis Khan to Austronesians on Taiwan, peoples and places that were not </w:t>
      </w:r>
      <w:proofErr w:type="spellStart"/>
      <w:r w:rsidRPr="00C93DCC">
        <w:rPr>
          <w:sz w:val="16"/>
        </w:rPr>
        <w:t>sinified</w:t>
      </w:r>
      <w:proofErr w:type="spellEnd"/>
      <w:r w:rsidRPr="00C93DCC">
        <w:rPr>
          <w:sz w:val="16"/>
        </w:rPr>
        <w:t xml:space="preserve"> even when incorporated into the Qing Empire by Manchu invaders had long been members of a single Chinese blood-race. This new CCP (old KMT) understanding of </w:t>
      </w:r>
      <w:proofErr w:type="spellStart"/>
      <w:r w:rsidRPr="00C93DCC">
        <w:rPr>
          <w:sz w:val="16"/>
        </w:rPr>
        <w:t>Chineseness</w:t>
      </w:r>
      <w:proofErr w:type="spellEnd"/>
      <w:r w:rsidRPr="00C93DCC">
        <w:rPr>
          <w:sz w:val="16"/>
        </w:rPr>
        <w:t xml:space="preserve"> has created anxieties even among neighboring ruling groups (for example, in Korea and Mongolia) about the long-term consequences of Chinese irredentism backed by ever-greater power.</w:t>
      </w:r>
    </w:p>
    <w:p w:rsidR="007B54D7" w:rsidRPr="00C93DCC" w:rsidRDefault="007B54D7" w:rsidP="007B54D7">
      <w:pPr>
        <w:rPr>
          <w:sz w:val="16"/>
        </w:rPr>
      </w:pPr>
    </w:p>
    <w:p w:rsidR="007B54D7" w:rsidRDefault="007B54D7" w:rsidP="007B54D7">
      <w:pPr>
        <w:pStyle w:val="Heading4"/>
      </w:pPr>
      <w:r>
        <w:t>It’s empirically true – China views concessions as a sign of weakness</w:t>
      </w:r>
    </w:p>
    <w:p w:rsidR="007B54D7" w:rsidRDefault="007B54D7" w:rsidP="007B54D7">
      <w:r w:rsidRPr="00EC0BFD">
        <w:rPr>
          <w:b/>
        </w:rPr>
        <w:t>Friedman, 13</w:t>
      </w:r>
      <w:r w:rsidRPr="00EC0BFD">
        <w:t xml:space="preserve"> </w:t>
      </w:r>
      <w:r>
        <w:t xml:space="preserve">- </w:t>
      </w:r>
      <w:r w:rsidRPr="00EC0BFD">
        <w:t>EDWARD FRIEDMAN is a specialist on Chinese foreign policy at the University of Wisconsin-Madison (“China’s Ambitions, America’s Interests,</w:t>
      </w:r>
      <w:r>
        <w:t xml:space="preserve"> </w:t>
      </w:r>
      <w:r w:rsidRPr="00EC0BFD">
        <w:t>Taiwan’s Destiny, and Asia’s Future” Asian Survey, Vol. 53, Number 2, pp. 225–244)</w:t>
      </w:r>
    </w:p>
    <w:p w:rsidR="007B54D7" w:rsidRPr="001F6BDA" w:rsidRDefault="007B54D7" w:rsidP="007B54D7">
      <w:pPr>
        <w:rPr>
          <w:sz w:val="16"/>
        </w:rPr>
      </w:pPr>
      <w:r w:rsidRPr="001F6BDA">
        <w:rPr>
          <w:sz w:val="16"/>
        </w:rPr>
        <w:t xml:space="preserve">And yet, the basic point of the revisionist realists seems incontrovertible. A rising world-power China reshapes the global balance of forces and compels governments to rethink long-established policies. The </w:t>
      </w:r>
      <w:r w:rsidRPr="00B121D2">
        <w:rPr>
          <w:rStyle w:val="StyleUnderline"/>
        </w:rPr>
        <w:t>Obama</w:t>
      </w:r>
      <w:r w:rsidRPr="001F6BDA">
        <w:rPr>
          <w:sz w:val="16"/>
        </w:rPr>
        <w:t xml:space="preserve"> administration did this </w:t>
      </w:r>
      <w:r w:rsidRPr="00B121D2">
        <w:rPr>
          <w:rStyle w:val="StyleUnderline"/>
        </w:rPr>
        <w:t>in 2009</w:t>
      </w:r>
      <w:r w:rsidRPr="001F6BDA">
        <w:rPr>
          <w:sz w:val="16"/>
        </w:rPr>
        <w:t xml:space="preserve"> when it </w:t>
      </w:r>
      <w:r w:rsidRPr="00B121D2">
        <w:rPr>
          <w:rStyle w:val="StyleUnderline"/>
        </w:rPr>
        <w:t xml:space="preserve">stopped pressing China on Tibet, Taiwan, and human rights, hoping China would reciprocate and cooperate on </w:t>
      </w:r>
      <w:r w:rsidRPr="001F6BDA">
        <w:rPr>
          <w:sz w:val="16"/>
        </w:rPr>
        <w:t xml:space="preserve">stopping </w:t>
      </w:r>
      <w:r w:rsidRPr="00B121D2">
        <w:rPr>
          <w:rStyle w:val="StyleUnderline"/>
        </w:rPr>
        <w:t>Iran and North Korea</w:t>
      </w:r>
      <w:r w:rsidRPr="001F6BDA">
        <w:rPr>
          <w:sz w:val="16"/>
        </w:rPr>
        <w:t xml:space="preserve"> from going nuclear, so as to preserve the peace, and on climate change, to save the planet. </w:t>
      </w:r>
      <w:r w:rsidRPr="00B121D2">
        <w:rPr>
          <w:rStyle w:val="StyleUnderline"/>
        </w:rPr>
        <w:t xml:space="preserve">Instead, </w:t>
      </w:r>
      <w:r w:rsidRPr="00525FAE">
        <w:rPr>
          <w:rStyle w:val="StyleUnderline"/>
          <w:highlight w:val="cyan"/>
        </w:rPr>
        <w:t>the CCP leadership took Obama’s</w:t>
      </w:r>
      <w:r w:rsidRPr="001F6BDA">
        <w:rPr>
          <w:sz w:val="16"/>
        </w:rPr>
        <w:t xml:space="preserve"> postponing seeing the Dalai Lama, </w:t>
      </w:r>
      <w:r w:rsidRPr="00525FAE">
        <w:rPr>
          <w:rStyle w:val="Emphasis"/>
          <w:highlight w:val="cyan"/>
        </w:rPr>
        <w:t>delaying arms sales to Taiwan, and being silent on CCP human rights abuses as signs of American weakness</w:t>
      </w:r>
      <w:r w:rsidRPr="00B121D2">
        <w:rPr>
          <w:rStyle w:val="StyleUnderline"/>
        </w:rPr>
        <w:t xml:space="preserve">, </w:t>
      </w:r>
      <w:r w:rsidRPr="00525FAE">
        <w:rPr>
          <w:rStyle w:val="StyleUnderline"/>
          <w:highlight w:val="cyan"/>
        </w:rPr>
        <w:t>and proof that China could get away with more assertiveness</w:t>
      </w:r>
      <w:r w:rsidRPr="00B121D2">
        <w:rPr>
          <w:rStyle w:val="StyleUnderline"/>
        </w:rPr>
        <w:t>. The Obama administration then adapted</w:t>
      </w:r>
      <w:r w:rsidRPr="001F6BDA">
        <w:rPr>
          <w:sz w:val="16"/>
        </w:rPr>
        <w:t xml:space="preserve">, </w:t>
      </w:r>
      <w:r w:rsidRPr="00B121D2">
        <w:rPr>
          <w:rStyle w:val="StyleUnderline"/>
        </w:rPr>
        <w:t>making</w:t>
      </w:r>
      <w:r w:rsidRPr="001F6BDA">
        <w:rPr>
          <w:sz w:val="16"/>
        </w:rPr>
        <w:t xml:space="preserve"> what is popularly described as </w:t>
      </w:r>
      <w:r w:rsidRPr="00B121D2">
        <w:rPr>
          <w:rStyle w:val="StyleUnderline"/>
        </w:rPr>
        <w:t>a ‘‘pivot to Asia</w:t>
      </w:r>
      <w:r w:rsidRPr="001F6BDA">
        <w:rPr>
          <w:sz w:val="16"/>
        </w:rPr>
        <w:t>.’’</w:t>
      </w:r>
    </w:p>
    <w:p w:rsidR="007B54D7" w:rsidRDefault="007B54D7" w:rsidP="007B54D7"/>
    <w:p w:rsidR="007B54D7" w:rsidRPr="002C1DE0" w:rsidRDefault="007B54D7" w:rsidP="007B54D7">
      <w:pPr>
        <w:pStyle w:val="Heading4"/>
      </w:pPr>
      <w:r>
        <w:t>Decreasing the US commitment to Taiwan is appeasement – it will embolden China to press those gains against the rest of US presence in Asia</w:t>
      </w:r>
    </w:p>
    <w:p w:rsidR="007B54D7" w:rsidRPr="00DA779F" w:rsidRDefault="007B54D7" w:rsidP="007B54D7">
      <w:pPr>
        <w:rPr>
          <w:rStyle w:val="Style13ptBold"/>
        </w:rPr>
      </w:pPr>
      <w:r>
        <w:rPr>
          <w:rStyle w:val="Style13ptBold"/>
        </w:rPr>
        <w:t xml:space="preserve">Twinning 12- </w:t>
      </w:r>
      <w:r w:rsidRPr="00DA779F">
        <w:t>Daniel Twining is senior fellow for A</w:t>
      </w:r>
      <w:r>
        <w:t xml:space="preserve">sia at the German Marshall Fund (Daniel, “Why Should America Abandon Taiwan?”, 1/10/12, </w:t>
      </w:r>
      <w:r w:rsidRPr="00DA779F">
        <w:t>http://foreignpolicy.com/2012/01/10/why-should-america-abandon-taiwan/</w:t>
      </w:r>
      <w:r>
        <w:t>)//MP</w:t>
      </w:r>
    </w:p>
    <w:p w:rsidR="007B54D7" w:rsidRPr="00DA779F" w:rsidRDefault="007B54D7" w:rsidP="007B54D7">
      <w:pPr>
        <w:rPr>
          <w:rStyle w:val="StyleUnderline"/>
        </w:rPr>
      </w:pPr>
      <w:r w:rsidRPr="00525FAE">
        <w:rPr>
          <w:sz w:val="16"/>
        </w:rPr>
        <w:t xml:space="preserve">But </w:t>
      </w:r>
      <w:r w:rsidRPr="00DA779F">
        <w:rPr>
          <w:rStyle w:val="StyleUnderline"/>
        </w:rPr>
        <w:t xml:space="preserve">arguments </w:t>
      </w:r>
      <w:r w:rsidRPr="00525FAE">
        <w:rPr>
          <w:rStyle w:val="StyleUnderline"/>
          <w:highlight w:val="cyan"/>
        </w:rPr>
        <w:t>to let Taiwan go get strategy backwards</w:t>
      </w:r>
      <w:r w:rsidRPr="00525FAE">
        <w:rPr>
          <w:sz w:val="16"/>
        </w:rPr>
        <w:t xml:space="preserve">. First, </w:t>
      </w:r>
      <w:r w:rsidRPr="00525FAE">
        <w:rPr>
          <w:rStyle w:val="StyleUnderline"/>
          <w:highlight w:val="cyan"/>
        </w:rPr>
        <w:t>cutting off an old U.S. ally at a time of rising tensions</w:t>
      </w:r>
      <w:r w:rsidRPr="00525FAE">
        <w:rPr>
          <w:sz w:val="16"/>
          <w:highlight w:val="cyan"/>
        </w:rPr>
        <w:t xml:space="preserve"> </w:t>
      </w:r>
      <w:r w:rsidRPr="00525FAE">
        <w:rPr>
          <w:rStyle w:val="StyleUnderline"/>
          <w:highlight w:val="cyan"/>
        </w:rPr>
        <w:t>with</w:t>
      </w:r>
      <w:r w:rsidRPr="00525FAE">
        <w:rPr>
          <w:sz w:val="16"/>
        </w:rPr>
        <w:t xml:space="preserve"> an assertive </w:t>
      </w:r>
      <w:r w:rsidRPr="00525FAE">
        <w:rPr>
          <w:rStyle w:val="StyleUnderline"/>
          <w:highlight w:val="cyan"/>
        </w:rPr>
        <w:t>China</w:t>
      </w:r>
      <w:r w:rsidRPr="00525FAE">
        <w:rPr>
          <w:sz w:val="16"/>
          <w:highlight w:val="cyan"/>
        </w:rPr>
        <w:t xml:space="preserve"> </w:t>
      </w:r>
      <w:r w:rsidRPr="00525FAE">
        <w:rPr>
          <w:rStyle w:val="StyleUnderline"/>
          <w:highlight w:val="cyan"/>
        </w:rPr>
        <w:t>migh</w:t>
      </w:r>
      <w:r w:rsidRPr="00525FAE">
        <w:rPr>
          <w:sz w:val="16"/>
          <w:highlight w:val="cyan"/>
        </w:rPr>
        <w:t xml:space="preserve">t </w:t>
      </w:r>
      <w:r w:rsidRPr="00525FAE">
        <w:rPr>
          <w:rStyle w:val="StyleUnderline"/>
          <w:highlight w:val="cyan"/>
        </w:rPr>
        <w:t>do less to appease Beijing than to encourage its hopes to bully the U</w:t>
      </w:r>
      <w:r w:rsidRPr="00525FAE">
        <w:rPr>
          <w:sz w:val="16"/>
        </w:rPr>
        <w:t xml:space="preserve">nited </w:t>
      </w:r>
      <w:r w:rsidRPr="00525FAE">
        <w:rPr>
          <w:rStyle w:val="StyleUnderline"/>
          <w:highlight w:val="cyan"/>
        </w:rPr>
        <w:t>S</w:t>
      </w:r>
      <w:r w:rsidRPr="00525FAE">
        <w:rPr>
          <w:sz w:val="16"/>
        </w:rPr>
        <w:t xml:space="preserve">tates </w:t>
      </w:r>
      <w:r w:rsidRPr="00DA779F">
        <w:rPr>
          <w:rStyle w:val="StyleUnderline"/>
        </w:rPr>
        <w:t>into a further retreat from</w:t>
      </w:r>
      <w:r w:rsidRPr="00525FAE">
        <w:rPr>
          <w:sz w:val="16"/>
        </w:rPr>
        <w:t xml:space="preserve"> its commitments in </w:t>
      </w:r>
      <w:r w:rsidRPr="00DA779F">
        <w:rPr>
          <w:rStyle w:val="StyleUnderline"/>
        </w:rPr>
        <w:t>East Asia</w:t>
      </w:r>
      <w:r w:rsidRPr="00525FAE">
        <w:rPr>
          <w:sz w:val="16"/>
        </w:rPr>
        <w:t xml:space="preserve">. Second, </w:t>
      </w:r>
      <w:r w:rsidRPr="00DA779F">
        <w:rPr>
          <w:rStyle w:val="StyleUnderline"/>
        </w:rPr>
        <w:t>it would transform the calculus of old American allies</w:t>
      </w:r>
      <w:r w:rsidRPr="00525FAE">
        <w:rPr>
          <w:sz w:val="16"/>
        </w:rPr>
        <w:t xml:space="preserve">, like South Korea and Australia, </w:t>
      </w:r>
      <w:r w:rsidRPr="00DA779F">
        <w:rPr>
          <w:rStyle w:val="StyleUnderline"/>
        </w:rPr>
        <w:t>who might</w:t>
      </w:r>
      <w:r w:rsidRPr="00525FAE">
        <w:rPr>
          <w:sz w:val="16"/>
        </w:rPr>
        <w:t xml:space="preserve"> plausibly </w:t>
      </w:r>
      <w:r w:rsidRPr="00DA779F">
        <w:rPr>
          <w:rStyle w:val="StyleUnderline"/>
        </w:rPr>
        <w:t xml:space="preserve">wonder whether </w:t>
      </w:r>
      <w:r w:rsidRPr="00525FAE">
        <w:rPr>
          <w:sz w:val="16"/>
        </w:rPr>
        <w:t xml:space="preserve">the </w:t>
      </w:r>
      <w:r w:rsidRPr="00DA779F">
        <w:rPr>
          <w:rStyle w:val="StyleUnderline"/>
        </w:rPr>
        <w:t>U.S. commitment to their security is as flexible as it was towards Taiwan.  </w:t>
      </w:r>
    </w:p>
    <w:p w:rsidR="007B54D7" w:rsidRPr="00525FAE" w:rsidRDefault="007B54D7" w:rsidP="007B54D7">
      <w:pPr>
        <w:rPr>
          <w:sz w:val="16"/>
        </w:rPr>
      </w:pPr>
      <w:r w:rsidRPr="00525FAE">
        <w:rPr>
          <w:sz w:val="16"/>
        </w:rPr>
        <w:t xml:space="preserve">In particular, </w:t>
      </w:r>
      <w:r w:rsidRPr="002C1DE0">
        <w:rPr>
          <w:rStyle w:val="StyleUnderline"/>
        </w:rPr>
        <w:t>Japan,</w:t>
      </w:r>
      <w:r w:rsidRPr="00525FAE">
        <w:rPr>
          <w:sz w:val="16"/>
        </w:rPr>
        <w:t xml:space="preserve"> the United States’ most important ally in Asia, </w:t>
      </w:r>
      <w:r w:rsidRPr="002C1DE0">
        <w:rPr>
          <w:rStyle w:val="StyleUnderline"/>
        </w:rPr>
        <w:t>may have few viable strategic options to maintain an independent foreign policy without a free Taiwan.</w:t>
      </w:r>
      <w:r w:rsidRPr="00525FAE">
        <w:rPr>
          <w:sz w:val="16"/>
        </w:rPr>
        <w:t xml:space="preserve"> As China’s military power casts a growing shadow over its neighbors, Japan’s capacity to maintain strategic choice may hinge on Taiwan’s ability to retain autonomy from the mainland in ways that preclude a hostile China from projecting military power from Taiwan into the sea lanes that are the Japanese economy’s lifeline.</w:t>
      </w:r>
    </w:p>
    <w:p w:rsidR="007B54D7" w:rsidRPr="00525FAE" w:rsidRDefault="007B54D7" w:rsidP="007B54D7">
      <w:pPr>
        <w:rPr>
          <w:sz w:val="16"/>
        </w:rPr>
      </w:pPr>
      <w:r w:rsidRPr="00525FAE">
        <w:rPr>
          <w:sz w:val="16"/>
        </w:rPr>
        <w:t>Third</w:t>
      </w:r>
      <w:r w:rsidRPr="00DA779F">
        <w:rPr>
          <w:rStyle w:val="StyleUnderline"/>
        </w:rPr>
        <w:t xml:space="preserve">, </w:t>
      </w:r>
      <w:r w:rsidRPr="00525FAE">
        <w:rPr>
          <w:rStyle w:val="StyleUnderline"/>
          <w:highlight w:val="cyan"/>
        </w:rPr>
        <w:t>abandoning Taiwan would upend the calculations of new U.S. partners like India and Vietnam,</w:t>
      </w:r>
      <w:r w:rsidRPr="00525FAE">
        <w:rPr>
          <w:sz w:val="16"/>
        </w:rPr>
        <w:t xml:space="preserve"> </w:t>
      </w:r>
      <w:r w:rsidRPr="00DA779F">
        <w:rPr>
          <w:rStyle w:val="StyleUnderline"/>
        </w:rPr>
        <w:t>whose</w:t>
      </w:r>
      <w:r w:rsidRPr="00525FAE">
        <w:rPr>
          <w:sz w:val="16"/>
        </w:rPr>
        <w:t xml:space="preserve"> leaders </w:t>
      </w:r>
      <w:r w:rsidRPr="00DA779F">
        <w:rPr>
          <w:rStyle w:val="StyleUnderline"/>
        </w:rPr>
        <w:t>have made a bet on U.S. staying power and the associated benefits of strengthening relations with America as a hedge against China.</w:t>
      </w:r>
      <w:r w:rsidRPr="00525FAE">
        <w:rPr>
          <w:sz w:val="16"/>
        </w:rPr>
        <w:t xml:space="preserve"> Fourth, </w:t>
      </w:r>
      <w:r w:rsidRPr="00DA779F">
        <w:rPr>
          <w:rStyle w:val="StyleUnderline"/>
        </w:rPr>
        <w:t>such preemptive surrender would reinforce</w:t>
      </w:r>
      <w:r w:rsidRPr="00525FAE">
        <w:rPr>
          <w:sz w:val="16"/>
        </w:rPr>
        <w:t xml:space="preserve"> </w:t>
      </w:r>
      <w:r w:rsidRPr="00DA779F">
        <w:rPr>
          <w:rStyle w:val="StyleUnderline"/>
        </w:rPr>
        <w:t xml:space="preserve">what remains more a psychological than </w:t>
      </w:r>
      <w:r w:rsidRPr="00525FAE">
        <w:rPr>
          <w:sz w:val="16"/>
        </w:rPr>
        <w:t xml:space="preserve">a </w:t>
      </w:r>
      <w:r w:rsidRPr="00DA779F">
        <w:rPr>
          <w:rStyle w:val="StyleUnderline"/>
        </w:rPr>
        <w:t>material reality of China emerging as a global superpower</w:t>
      </w:r>
      <w:r w:rsidRPr="00525FAE">
        <w:rPr>
          <w:sz w:val="16"/>
        </w:rPr>
        <w:t xml:space="preserve"> of America’s standing — which it is not and may never be. </w:t>
      </w:r>
      <w:r w:rsidRPr="00DA779F">
        <w:rPr>
          <w:rStyle w:val="StyleUnderline"/>
        </w:rPr>
        <w:t>Finally</w:t>
      </w:r>
      <w:r w:rsidRPr="00525FAE">
        <w:rPr>
          <w:sz w:val="16"/>
        </w:rPr>
        <w:t xml:space="preserve">, and most importantly, </w:t>
      </w:r>
      <w:r w:rsidRPr="00525FAE">
        <w:rPr>
          <w:rStyle w:val="StyleUnderline"/>
          <w:highlight w:val="cyan"/>
        </w:rPr>
        <w:t>it would resurrect the ghosts of Munich and Yalta,</w:t>
      </w:r>
      <w:r w:rsidRPr="00525FAE">
        <w:rPr>
          <w:sz w:val="16"/>
          <w:highlight w:val="cyan"/>
        </w:rPr>
        <w:t xml:space="preserve"> w</w:t>
      </w:r>
      <w:r w:rsidRPr="00525FAE">
        <w:rPr>
          <w:rStyle w:val="StyleUnderline"/>
          <w:highlight w:val="cyan"/>
        </w:rPr>
        <w:t>here great powers decided the fate of lesser nations without reference to their interests</w:t>
      </w:r>
      <w:r w:rsidRPr="00DA779F">
        <w:rPr>
          <w:rStyle w:val="StyleUnderline"/>
        </w:rPr>
        <w:t xml:space="preserve"> </w:t>
      </w:r>
      <w:r w:rsidRPr="00525FAE">
        <w:rPr>
          <w:sz w:val="16"/>
        </w:rPr>
        <w:t>– or the human consequences of offering them up to satisfy the appetites of predatory great powers.</w:t>
      </w:r>
    </w:p>
    <w:p w:rsidR="007B54D7" w:rsidRDefault="007B54D7" w:rsidP="007B54D7"/>
    <w:p w:rsidR="007B54D7" w:rsidRDefault="007B54D7" w:rsidP="007B54D7">
      <w:pPr>
        <w:pStyle w:val="Heading4"/>
      </w:pPr>
      <w:r>
        <w:t>Reject Glaser – history is against appeasement and he provides no examples of accommodation’s success</w:t>
      </w:r>
    </w:p>
    <w:p w:rsidR="007B54D7" w:rsidRPr="00F9297B" w:rsidRDefault="007B54D7" w:rsidP="007B54D7">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7B54D7" w:rsidRPr="00525FAE" w:rsidRDefault="007B54D7" w:rsidP="007B54D7">
      <w:pPr>
        <w:rPr>
          <w:sz w:val="16"/>
        </w:rPr>
      </w:pPr>
      <w:r w:rsidRPr="005E7459">
        <w:rPr>
          <w:rStyle w:val="StyleUnderline"/>
        </w:rPr>
        <w:t>Glaser argues</w:t>
      </w:r>
      <w:r w:rsidRPr="00525FAE">
        <w:rPr>
          <w:sz w:val="16"/>
        </w:rPr>
        <w:t xml:space="preserve"> that </w:t>
      </w:r>
      <w:r w:rsidRPr="00525FAE">
        <w:rPr>
          <w:rStyle w:val="StyleUnderline"/>
          <w:highlight w:val="cyan"/>
        </w:rPr>
        <w:t>an established power can enhance its security by pursuing territorial accommodation toward a rising power</w:t>
      </w:r>
      <w:r w:rsidRPr="00525FAE">
        <w:rPr>
          <w:sz w:val="16"/>
        </w:rPr>
        <w:t xml:space="preserve">. He cites international relations theorists who lament that concessions-granting strategies suffer a stigma in foreign policy circles.3 </w:t>
      </w:r>
      <w:r w:rsidRPr="006E5D8C">
        <w:rPr>
          <w:rStyle w:val="Emphasis"/>
        </w:rPr>
        <w:t xml:space="preserve">The </w:t>
      </w:r>
      <w:r w:rsidRPr="00525FAE">
        <w:rPr>
          <w:rStyle w:val="Emphasis"/>
          <w:highlight w:val="cyan"/>
        </w:rPr>
        <w:t>literature suggests</w:t>
      </w:r>
      <w:r w:rsidRPr="00525FAE">
        <w:rPr>
          <w:sz w:val="16"/>
        </w:rPr>
        <w:t xml:space="preserve">, however, </w:t>
      </w:r>
      <w:r w:rsidRPr="006E5D8C">
        <w:rPr>
          <w:rStyle w:val="Emphasis"/>
        </w:rPr>
        <w:t xml:space="preserve">that </w:t>
      </w:r>
      <w:r w:rsidRPr="00525FAE">
        <w:rPr>
          <w:rStyle w:val="Emphasis"/>
          <w:highlight w:val="cyan"/>
        </w:rPr>
        <w:t>appeasement usually fails</w:t>
      </w:r>
      <w:r w:rsidRPr="00525FAE">
        <w:rPr>
          <w:sz w:val="16"/>
        </w:rPr>
        <w:t xml:space="preserve">, </w:t>
      </w:r>
      <w:r w:rsidRPr="006E5D8C">
        <w:rPr>
          <w:rStyle w:val="StyleUnderline"/>
        </w:rPr>
        <w:t>and</w:t>
      </w:r>
      <w:r w:rsidRPr="00525FAE">
        <w:rPr>
          <w:sz w:val="16"/>
        </w:rPr>
        <w:t xml:space="preserve"> even in the handful of historical circumstances in which it may have succeeded, </w:t>
      </w:r>
      <w:r w:rsidRPr="006E5D8C">
        <w:rPr>
          <w:rStyle w:val="StyleUnderline"/>
        </w:rPr>
        <w:t>its benefits tended not to last</w:t>
      </w:r>
      <w:r w:rsidRPr="00525FAE">
        <w:rPr>
          <w:sz w:val="16"/>
        </w:rPr>
        <w:t xml:space="preserve">.4 Efforts to model strategies of accommodation suggest that </w:t>
      </w:r>
      <w:r w:rsidRPr="00525FAE">
        <w:rPr>
          <w:rStyle w:val="StyleUnderline"/>
          <w:highlight w:val="cyan"/>
        </w:rPr>
        <w:t>a declining power may instead have incentives to hold the line early against a rising challenger to preempt its use of salami tactics and avoid engaging in a future conflict under less favorable condition</w:t>
      </w:r>
      <w:r w:rsidRPr="00525FAE">
        <w:rPr>
          <w:sz w:val="16"/>
          <w:highlight w:val="cyan"/>
        </w:rPr>
        <w:t>s</w:t>
      </w:r>
      <w:r w:rsidRPr="00525FAE">
        <w:rPr>
          <w:sz w:val="16"/>
        </w:rPr>
        <w:t xml:space="preserve">.5 </w:t>
      </w:r>
      <w:r w:rsidRPr="006E5D8C">
        <w:rPr>
          <w:rStyle w:val="StyleUnderline"/>
        </w:rPr>
        <w:t>Glaser offers almost no coverage of the most studied case of failed territorial accommodation vis-à-vis Germany</w:t>
      </w:r>
      <w:r w:rsidRPr="00525FAE">
        <w:rPr>
          <w:sz w:val="16"/>
        </w:rPr>
        <w:t xml:space="preserve">, </w:t>
      </w:r>
      <w:r w:rsidRPr="00FB1CBF">
        <w:rPr>
          <w:rStyle w:val="StyleUnderline"/>
        </w:rPr>
        <w:t>nor does he provide historical examples where accommodation succeeded</w:t>
      </w:r>
      <w:r w:rsidRPr="00525FAE">
        <w:rPr>
          <w:sz w:val="16"/>
        </w:rPr>
        <w:t xml:space="preserve">. </w:t>
      </w:r>
    </w:p>
    <w:p w:rsidR="007B54D7" w:rsidRDefault="007B54D7" w:rsidP="007B54D7"/>
    <w:p w:rsidR="007B54D7" w:rsidRDefault="007B54D7" w:rsidP="007B54D7">
      <w:pPr>
        <w:pStyle w:val="Heading4"/>
      </w:pPr>
      <w:r>
        <w:t>Prefer our evidence – history is overwhelming</w:t>
      </w:r>
    </w:p>
    <w:p w:rsidR="007B54D7" w:rsidRPr="00C72933" w:rsidRDefault="007B54D7" w:rsidP="007B54D7">
      <w:r w:rsidRPr="006A61E4">
        <w:rPr>
          <w:rStyle w:val="Style13ptBold"/>
        </w:rPr>
        <w:t xml:space="preserve">Holmes and </w:t>
      </w:r>
      <w:proofErr w:type="spellStart"/>
      <w:r w:rsidRPr="006A61E4">
        <w:rPr>
          <w:rStyle w:val="Style13ptBold"/>
        </w:rPr>
        <w:t>Yoshibara</w:t>
      </w:r>
      <w:proofErr w:type="spellEnd"/>
      <w:r w:rsidRPr="006A61E4">
        <w:rPr>
          <w:rStyle w:val="Style13ptBold"/>
        </w:rPr>
        <w:t xml:space="preserve"> 11</w:t>
      </w:r>
      <w:r>
        <w:t xml:space="preserve"> Associate professors of strategy at the US Naval War College (James and </w:t>
      </w:r>
      <w:proofErr w:type="spellStart"/>
      <w:r>
        <w:t>Toshi</w:t>
      </w:r>
      <w:proofErr w:type="spellEnd"/>
      <w:r>
        <w:t xml:space="preserve">, "Getting Real </w:t>
      </w:r>
      <w:proofErr w:type="gramStart"/>
      <w:r>
        <w:t>About</w:t>
      </w:r>
      <w:proofErr w:type="gramEnd"/>
      <w:r>
        <w:t xml:space="preserve"> Taiwan," The Diplomat, 3/7/11, http://thediplomat.com/2011/03/getting-real-about-taiwan/1/)\\BPS</w:t>
      </w:r>
    </w:p>
    <w:p w:rsidR="007B54D7" w:rsidRPr="00525FAE" w:rsidRDefault="007B54D7" w:rsidP="007B54D7">
      <w:pPr>
        <w:rPr>
          <w:sz w:val="16"/>
        </w:rPr>
      </w:pPr>
      <w:r w:rsidRPr="00F96924">
        <w:rPr>
          <w:rStyle w:val="StyleUnderline"/>
        </w:rPr>
        <w:t xml:space="preserve">Nor does history provide much sustenance for strategies aimed at bartering territory for great power concord. </w:t>
      </w:r>
      <w:r w:rsidRPr="00525FAE">
        <w:rPr>
          <w:sz w:val="16"/>
        </w:rPr>
        <w:t xml:space="preserve">Another optimistic realist, </w:t>
      </w:r>
      <w:r w:rsidRPr="00F96924">
        <w:rPr>
          <w:rStyle w:val="StyleUnderline"/>
        </w:rPr>
        <w:t>Henry Kissinger</w:t>
      </w:r>
      <w:r w:rsidRPr="00525FAE">
        <w:rPr>
          <w:sz w:val="16"/>
        </w:rPr>
        <w:t>, has not</w:t>
      </w:r>
      <w:r w:rsidRPr="00F96924">
        <w:rPr>
          <w:rStyle w:val="StyleUnderline"/>
        </w:rPr>
        <w:t xml:space="preserve">ed that </w:t>
      </w:r>
      <w:r w:rsidRPr="00441D52">
        <w:rPr>
          <w:rStyle w:val="StyleUnderline"/>
          <w:highlight w:val="cyan"/>
        </w:rPr>
        <w:t>German unification left the 19th century system of European power politics brittle</w:t>
      </w:r>
      <w:r w:rsidRPr="00441D52">
        <w:rPr>
          <w:sz w:val="16"/>
          <w:highlight w:val="cyan"/>
        </w:rPr>
        <w:t>.</w:t>
      </w:r>
      <w:r w:rsidRPr="00525FAE">
        <w:rPr>
          <w:sz w:val="16"/>
        </w:rPr>
        <w:t xml:space="preserve"> The time-honored way by which </w:t>
      </w:r>
      <w:r w:rsidRPr="00F96924">
        <w:rPr>
          <w:rStyle w:val="StyleUnderline"/>
        </w:rPr>
        <w:t>European powers</w:t>
      </w:r>
      <w:r w:rsidRPr="00525FAE">
        <w:rPr>
          <w:sz w:val="16"/>
        </w:rPr>
        <w:t xml:space="preserve"> resolved their grievances was to parcel out bits and pieces of territory. They </w:t>
      </w:r>
      <w:r w:rsidRPr="00F96924">
        <w:rPr>
          <w:rStyle w:val="StyleUnderline"/>
        </w:rPr>
        <w:t>appeased one another</w:t>
      </w:r>
      <w:r w:rsidRPr="00525FAE">
        <w:rPr>
          <w:sz w:val="16"/>
        </w:rPr>
        <w:t xml:space="preserve">—for a time—by broadening the monarchs’ geographic sway and gratifying their vanity. Kissinger </w:t>
      </w:r>
      <w:r w:rsidRPr="00F96924">
        <w:rPr>
          <w:rStyle w:val="StyleUnderline"/>
        </w:rPr>
        <w:t>seemingly approves of this method of easing tensions</w:t>
      </w:r>
      <w:r w:rsidRPr="00525FAE">
        <w:rPr>
          <w:sz w:val="16"/>
        </w:rPr>
        <w:t>, judging from his praise of the Concert of Europe, an arrangement instituted at the 1815 Congress of Vienna to manage great-power relations. And indeed, the congress system preserved peace for decades, as its founders intended.</w:t>
      </w:r>
    </w:p>
    <w:p w:rsidR="007B54D7" w:rsidRPr="00525FAE" w:rsidRDefault="007B54D7" w:rsidP="007B54D7">
      <w:pPr>
        <w:rPr>
          <w:sz w:val="16"/>
        </w:rPr>
      </w:pPr>
      <w:r w:rsidRPr="00F96924">
        <w:rPr>
          <w:rStyle w:val="StyleUnderline"/>
        </w:rPr>
        <w:t xml:space="preserve">The lands used to mollify European rulers came </w:t>
      </w:r>
      <w:r w:rsidRPr="00525FAE">
        <w:rPr>
          <w:sz w:val="16"/>
        </w:rPr>
        <w:t>largely</w:t>
      </w:r>
      <w:r w:rsidRPr="00F96924">
        <w:rPr>
          <w:rStyle w:val="StyleUnderline"/>
        </w:rPr>
        <w:t xml:space="preserve"> from Germany</w:t>
      </w:r>
      <w:r w:rsidRPr="00525FAE">
        <w:rPr>
          <w:sz w:val="16"/>
        </w:rPr>
        <w:t xml:space="preserve">, which remained fragmented into many small kingdoms and principalities and powerless to resist such agreements. Forestalling a general war, then, came at a steep cost to the inhabitants of German states shuttled from ruler to ruler without their consent. This is hardly a precedent worth emulating today. </w:t>
      </w:r>
      <w:r w:rsidRPr="00F96924">
        <w:rPr>
          <w:rStyle w:val="StyleUnderline"/>
        </w:rPr>
        <w:t>Moral qualms aside</w:t>
      </w:r>
      <w:r w:rsidRPr="00525FAE">
        <w:rPr>
          <w:sz w:val="16"/>
        </w:rPr>
        <w:t xml:space="preserve">, </w:t>
      </w:r>
      <w:r w:rsidRPr="00F96924">
        <w:rPr>
          <w:rStyle w:val="StyleUnderline"/>
        </w:rPr>
        <w:t>the techniques employed by the concert ceased working after German unification in 1871</w:t>
      </w:r>
      <w:r w:rsidRPr="00525FAE">
        <w:rPr>
          <w:sz w:val="16"/>
        </w:rPr>
        <w:t xml:space="preserve">. </w:t>
      </w:r>
      <w:r w:rsidRPr="00F96924">
        <w:rPr>
          <w:rStyle w:val="StyleUnderline"/>
        </w:rPr>
        <w:t xml:space="preserve">Once Otto von Bismarck had forged a muscle-bound German Reich, there were no more territories to shift around to appease the great powers in times of strife. </w:t>
      </w:r>
      <w:r w:rsidRPr="00525FAE">
        <w:rPr>
          <w:sz w:val="16"/>
        </w:rPr>
        <w:t xml:space="preserve">As Kissinger notes, </w:t>
      </w:r>
      <w:r w:rsidRPr="00F96924">
        <w:rPr>
          <w:rStyle w:val="StyleUnderline"/>
        </w:rPr>
        <w:t>the flexibility went out of the concert system. Suspicions and animosities mounted late in the century, marching the continent toward the precipice of World War I.</w:t>
      </w:r>
      <w:r w:rsidRPr="00525FAE">
        <w:rPr>
          <w:sz w:val="16"/>
        </w:rPr>
        <w:t xml:space="preserve"> As it turned out, paying off governments with land was a tactical measure, not a way to bring about enduring peace. Payoffs don’t beget goodwill, while their pacifying effect is fleeting. So much for land-for-peace diplomacy in post-Napoleonic Europe.</w:t>
      </w:r>
    </w:p>
    <w:p w:rsidR="007B54D7" w:rsidRPr="00525FAE" w:rsidRDefault="007B54D7" w:rsidP="007B54D7">
      <w:pPr>
        <w:rPr>
          <w:sz w:val="16"/>
        </w:rPr>
      </w:pPr>
      <w:r w:rsidRPr="00525FAE">
        <w:rPr>
          <w:sz w:val="16"/>
        </w:rPr>
        <w:t xml:space="preserve">Or look at </w:t>
      </w:r>
      <w:r w:rsidRPr="00F96924">
        <w:rPr>
          <w:rStyle w:val="StyleUnderline"/>
        </w:rPr>
        <w:t xml:space="preserve">19th century </w:t>
      </w:r>
      <w:r w:rsidRPr="00525FAE">
        <w:rPr>
          <w:sz w:val="16"/>
        </w:rPr>
        <w:t xml:space="preserve">China. </w:t>
      </w:r>
      <w:r w:rsidRPr="00441D52">
        <w:rPr>
          <w:rStyle w:val="StyleUnderline"/>
          <w:highlight w:val="cyan"/>
        </w:rPr>
        <w:t>Imperial powers plucked away seaports along the Chinese coast and imposed ‘unequal treaties’ while asserting spheres of primacy throughout the country</w:t>
      </w:r>
      <w:r w:rsidRPr="00F96924">
        <w:rPr>
          <w:rStyle w:val="StyleUnderline"/>
        </w:rPr>
        <w:t>.</w:t>
      </w:r>
      <w:r w:rsidRPr="00525FAE">
        <w:rPr>
          <w:sz w:val="16"/>
        </w:rPr>
        <w:t xml:space="preserve"> A decaying Qing Dynasty could offer only feeble resistance. </w:t>
      </w:r>
      <w:r w:rsidRPr="00F96924">
        <w:rPr>
          <w:rStyle w:val="StyleUnderline"/>
        </w:rPr>
        <w:t xml:space="preserve">Capt. Alfred Thayer Mahan likened this spectacle to imperial ‘eagles’ descending on the ‘carcass’ of a debilitated China. Alarmed that Europeans might dismember China, US Secretary of State John Hay circulated ‘Open Door’ notes among European capitals in 1900, pleading for equal access to the country. </w:t>
      </w:r>
      <w:r w:rsidRPr="00525FAE">
        <w:rPr>
          <w:sz w:val="16"/>
        </w:rPr>
        <w:t xml:space="preserve">And yet </w:t>
      </w:r>
      <w:r w:rsidRPr="00F96924">
        <w:rPr>
          <w:rStyle w:val="StyleUnderline"/>
        </w:rPr>
        <w:t>no amount of East Asian colonies or spheres of interest managed to avert World War I</w:t>
      </w:r>
      <w:r w:rsidRPr="00525FAE">
        <w:rPr>
          <w:sz w:val="16"/>
        </w:rPr>
        <w:t>, which broke out scant years after the Open Door circulars made the rounds. Overseas acquisitions satisfied the great powers’ appetites only temporarily.</w:t>
      </w:r>
    </w:p>
    <w:p w:rsidR="007B54D7" w:rsidRPr="00525FAE" w:rsidRDefault="007B54D7" w:rsidP="007B54D7">
      <w:pPr>
        <w:rPr>
          <w:sz w:val="16"/>
        </w:rPr>
      </w:pPr>
      <w:r w:rsidRPr="00525FAE">
        <w:rPr>
          <w:sz w:val="16"/>
        </w:rPr>
        <w:t xml:space="preserve">And finally, </w:t>
      </w:r>
      <w:r w:rsidRPr="00441D52">
        <w:rPr>
          <w:rStyle w:val="StyleUnderline"/>
          <w:highlight w:val="cyan"/>
        </w:rPr>
        <w:t>the fact is that history amply demonstrates that new territorial acquisitions encourage statesmen to seek forward defenses for their valuable new holdings</w:t>
      </w:r>
      <w:r w:rsidRPr="00F96924">
        <w:rPr>
          <w:rStyle w:val="StyleUnderline"/>
        </w:rPr>
        <w:t xml:space="preserve">. The </w:t>
      </w:r>
      <w:r w:rsidRPr="00441D52">
        <w:rPr>
          <w:rStyle w:val="StyleUnderline"/>
          <w:highlight w:val="cyan"/>
        </w:rPr>
        <w:t>quest for</w:t>
      </w:r>
      <w:r w:rsidRPr="00F96924">
        <w:rPr>
          <w:rStyle w:val="StyleUnderline"/>
        </w:rPr>
        <w:t xml:space="preserve"> a </w:t>
      </w:r>
      <w:r w:rsidRPr="00441D52">
        <w:rPr>
          <w:rStyle w:val="StyleUnderline"/>
          <w:highlight w:val="cyan"/>
        </w:rPr>
        <w:t>defensive buffer for India</w:t>
      </w:r>
      <w:r w:rsidRPr="00F96924">
        <w:rPr>
          <w:rStyle w:val="StyleUnderline"/>
        </w:rPr>
        <w:t xml:space="preserve">, the jewel in the crown of the British Empire, </w:t>
      </w:r>
      <w:r w:rsidRPr="00441D52">
        <w:rPr>
          <w:rStyle w:val="StyleUnderline"/>
          <w:highlight w:val="cyan"/>
        </w:rPr>
        <w:t>drove British policy in Central Asia</w:t>
      </w:r>
      <w:r w:rsidRPr="00F96924">
        <w:rPr>
          <w:rStyle w:val="StyleUnderline"/>
        </w:rPr>
        <w:t xml:space="preserve"> during the ‘Great Game’ with imperial Russia</w:t>
      </w:r>
      <w:r w:rsidRPr="00525FAE">
        <w:rPr>
          <w:sz w:val="16"/>
        </w:rPr>
        <w:t xml:space="preserve">. And </w:t>
      </w:r>
      <w:r w:rsidRPr="00F96924">
        <w:rPr>
          <w:rStyle w:val="StyleUnderline"/>
        </w:rPr>
        <w:t>after</w:t>
      </w:r>
      <w:r w:rsidRPr="00525FAE">
        <w:rPr>
          <w:sz w:val="16"/>
        </w:rPr>
        <w:t xml:space="preserve"> its triumph in </w:t>
      </w:r>
      <w:r w:rsidRPr="00F96924">
        <w:rPr>
          <w:rStyle w:val="StyleUnderline"/>
        </w:rPr>
        <w:t>the Russo-Japanese War of 1904-1905, Tokyo almost instantly set out to mount a forward defense of Korea,</w:t>
      </w:r>
      <w:r w:rsidRPr="00525FAE">
        <w:rPr>
          <w:sz w:val="16"/>
        </w:rPr>
        <w:t xml:space="preserve"> its principal gain from the conflict. Japanese pursuit of security on the Asian mainland ultimately led Tokyo to invade first Manchuria, then China proper.</w:t>
      </w:r>
    </w:p>
    <w:p w:rsidR="007B54D7" w:rsidRPr="00525FAE" w:rsidRDefault="007B54D7" w:rsidP="007B54D7">
      <w:pPr>
        <w:rPr>
          <w:rStyle w:val="StyleUnderline"/>
          <w:sz w:val="16"/>
          <w:u w:val="none"/>
        </w:rPr>
      </w:pPr>
      <w:r w:rsidRPr="00525FAE">
        <w:rPr>
          <w:sz w:val="16"/>
        </w:rPr>
        <w:t xml:space="preserve">To be sure, obtaining the Korean Peninsula and the southern half of Sakhalin Island in the peace settlement satiated perceived Japanese security needs and steadied the regional balance of power—briefly. But </w:t>
      </w:r>
      <w:r w:rsidRPr="00F96924">
        <w:rPr>
          <w:rStyle w:val="StyleUnderline"/>
        </w:rPr>
        <w:t>the ensuing strategic equilibrium bought Britain and the United States too little time to respond adequately to Japan’s eventual, forcible reordering of the Asian hierarchy</w:t>
      </w:r>
      <w:r w:rsidRPr="00525FAE">
        <w:rPr>
          <w:sz w:val="16"/>
        </w:rPr>
        <w:t xml:space="preserve">. British leaders had struck up an alliance with Tokyo in 1902 in hopes that Japan would become a responsible stakeholder in its own backyard—managing East Asian affairs while permitting Britain to withdraw its fleet to tend to the growing, and more pressing, rivalry with Imperial Germany and its High Seas Fleet. </w:t>
      </w:r>
      <w:r w:rsidRPr="00F96924">
        <w:rPr>
          <w:rStyle w:val="StyleUnderline"/>
        </w:rPr>
        <w:t xml:space="preserve">This ‘realist’ calculus shattered during the opening phases of the Pacific War, when Japanese forces launched a blitzkrieg that dismantled the British Empire’s Far East holdings. </w:t>
      </w:r>
      <w:r w:rsidRPr="00441D52">
        <w:rPr>
          <w:rStyle w:val="Emphasis"/>
          <w:highlight w:val="cyan"/>
        </w:rPr>
        <w:t>Ambitious great powers tend to devour territorial concessions as appetizers—not dessert</w:t>
      </w:r>
      <w:r w:rsidRPr="00525FAE">
        <w:rPr>
          <w:sz w:val="16"/>
        </w:rPr>
        <w:t>.</w:t>
      </w:r>
    </w:p>
    <w:p w:rsidR="00DB3F9D" w:rsidRPr="00817340" w:rsidRDefault="007B54D7" w:rsidP="00DB3F9D">
      <w:pPr>
        <w:rPr>
          <w:sz w:val="16"/>
        </w:rPr>
      </w:pPr>
      <w:r w:rsidRPr="00525FAE">
        <w:rPr>
          <w:sz w:val="16"/>
        </w:rPr>
        <w:t xml:space="preserve">The bottom line is that </w:t>
      </w:r>
      <w:r w:rsidRPr="00C72933">
        <w:rPr>
          <w:rStyle w:val="StyleUnderline"/>
        </w:rPr>
        <w:t>ceding territory</w:t>
      </w:r>
      <w:r w:rsidRPr="00525FAE">
        <w:rPr>
          <w:sz w:val="16"/>
        </w:rPr>
        <w:t xml:space="preserve"> to land-hungry powers </w:t>
      </w:r>
      <w:r w:rsidRPr="00C72933">
        <w:rPr>
          <w:rStyle w:val="StyleUnderline"/>
        </w:rPr>
        <w:t>is</w:t>
      </w:r>
      <w:r w:rsidRPr="00525FAE">
        <w:rPr>
          <w:sz w:val="16"/>
        </w:rPr>
        <w:t xml:space="preserve"> a morally bankrupt enterprise that applies </w:t>
      </w:r>
      <w:r w:rsidRPr="00C72933">
        <w:rPr>
          <w:rStyle w:val="StyleUnderline"/>
        </w:rPr>
        <w:t>only a temporary fix for international quarrels</w:t>
      </w:r>
      <w:r w:rsidRPr="00525FAE">
        <w:rPr>
          <w:sz w:val="16"/>
        </w:rPr>
        <w:t xml:space="preserve">—briefly papering over fundamental, nonnegotiable disagreements about the existing order. And </w:t>
      </w:r>
      <w:r w:rsidRPr="00C72933">
        <w:rPr>
          <w:rStyle w:val="StyleUnderline"/>
        </w:rPr>
        <w:t xml:space="preserve">this approach emboldens recipients of new land in the process. </w:t>
      </w:r>
      <w:r w:rsidRPr="00525FAE">
        <w:rPr>
          <w:sz w:val="16"/>
        </w:rPr>
        <w:t>Why would things be different this time? Prof. Glaser says he offers an optimistic vision. Maybe. It’s certainly not a very realistic one.</w:t>
      </w:r>
    </w:p>
    <w:p w:rsidR="00817340" w:rsidRPr="00FB1CBF" w:rsidRDefault="00817340" w:rsidP="00817340"/>
    <w:p w:rsidR="00817340" w:rsidRDefault="00817340" w:rsidP="00817340">
      <w:pPr>
        <w:pStyle w:val="Heading3"/>
      </w:pPr>
      <w:r>
        <w:t>AT: Swaine solvency mechanism</w:t>
      </w:r>
    </w:p>
    <w:p w:rsidR="00817340" w:rsidRDefault="00817340" w:rsidP="00817340"/>
    <w:p w:rsidR="00817340" w:rsidRDefault="00817340" w:rsidP="00817340">
      <w:pPr>
        <w:pStyle w:val="Heading4"/>
      </w:pPr>
      <w:r>
        <w:t xml:space="preserve">Swaine’s proposal suffers all of the same issues as Glaser </w:t>
      </w:r>
    </w:p>
    <w:p w:rsidR="00817340" w:rsidRPr="00EB46E1" w:rsidRDefault="00817340" w:rsidP="00817340">
      <w:r>
        <w:rPr>
          <w:rStyle w:val="Style13ptBold"/>
        </w:rPr>
        <w:t>Harding 15</w:t>
      </w:r>
      <w:r w:rsidRPr="00112503">
        <w:t>-</w:t>
      </w:r>
      <w:r>
        <w:t>an American political scientist specializing in Chinese politics and foreign affairs. He was the founding dean of the Batten School of Leadership and Public Policy at the University of Virginia, and had previously served as dean of the Elliott School of International Affairs at George Washington University (Harry, “Has U.S. China Policy Failed?”, The Washington Quarterly, November 4 2015, https://twq.elliott.gwu.edu/has-us-china-policy-failed)//SL</w:t>
      </w:r>
    </w:p>
    <w:p w:rsidR="00817340" w:rsidRPr="00DA6315" w:rsidRDefault="00817340" w:rsidP="00817340">
      <w:pPr>
        <w:rPr>
          <w:sz w:val="16"/>
        </w:rPr>
      </w:pPr>
      <w:r w:rsidRPr="00DA6315">
        <w:rPr>
          <w:sz w:val="16"/>
        </w:rPr>
        <w:t xml:space="preserve">Whereas Goldstein envisions a series of small bargains, forming a network of reinforcing “cooperation spirals,” other </w:t>
      </w:r>
      <w:r w:rsidRPr="00877C28">
        <w:rPr>
          <w:rStyle w:val="StyleUnderline"/>
        </w:rPr>
        <w:t>analysts propose a single “grand bargain” in which the United States accommodates China on one key issue while China accommodates the United States on another</w:t>
      </w:r>
      <w:r w:rsidRPr="00DA6315">
        <w:rPr>
          <w:sz w:val="16"/>
        </w:rPr>
        <w:t>. For example, Charles Glaser, a professor in GWU’s Elliott School of International Affairs, advocates a bargain in which the United States “ends its commitment to defend Taiwan against Chinese aggression” in exchange for a peaceful resolution of China’s maritime and land disputes in the South China and East China Seas.49 Glaser asserts that continuing the U.S. security commitment to Taiwan will prove extremely risky given the shifting balance of power in the Taiwan Strait and the intensity of Beijing’s desire to unify Taiwan with the rest of China. He also believes that the conditionality (or “strategic ambiguity”) with which the United States has expressed its commitment is highly dangerous: by implying that the United States would come to Taiwan’s defense only if a Chinese attack were “unprovoked,” this raises the question of how Washington would react to a Chinese claim that an action taken by Taiwan—from declaring de jure independence to refusing to start negotiations over unification—represented an unacceptable provocation that would justify a forceful Chinese response. Conversely, Glaser also believes that since Taiwan is the most important single problem in U.S.–China relations, removing that issue would increase the probability of cooperation on others.</w:t>
      </w:r>
    </w:p>
    <w:p w:rsidR="00817340" w:rsidRPr="00DA6315" w:rsidRDefault="00817340" w:rsidP="00817340">
      <w:pPr>
        <w:rPr>
          <w:sz w:val="16"/>
        </w:rPr>
      </w:pPr>
      <w:r w:rsidRPr="00DA6315">
        <w:rPr>
          <w:sz w:val="16"/>
        </w:rPr>
        <w:t xml:space="preserve">Although he does not use the term, The Carnegie Endowment’s Michael </w:t>
      </w:r>
      <w:r w:rsidRPr="00DA6315">
        <w:rPr>
          <w:rStyle w:val="StyleUnderline"/>
          <w:highlight w:val="cyan"/>
        </w:rPr>
        <w:t>Swaine</w:t>
      </w:r>
      <w:r w:rsidRPr="001F1478">
        <w:rPr>
          <w:rStyle w:val="StyleUnderline"/>
        </w:rPr>
        <w:t xml:space="preserve"> also </w:t>
      </w:r>
      <w:r w:rsidRPr="00DA6315">
        <w:rPr>
          <w:rStyle w:val="StyleUnderline"/>
          <w:highlight w:val="cyan"/>
        </w:rPr>
        <w:t>proposes</w:t>
      </w:r>
      <w:r w:rsidRPr="00DA6315">
        <w:rPr>
          <w:sz w:val="16"/>
        </w:rPr>
        <w:t xml:space="preserve"> a grand bargain, but a different one.52 He envisions a comprehensive </w:t>
      </w:r>
      <w:r w:rsidRPr="00DA6315">
        <w:rPr>
          <w:sz w:val="16"/>
          <w:highlight w:val="cyan"/>
        </w:rPr>
        <w:t>“</w:t>
      </w:r>
      <w:r w:rsidRPr="00DA6315">
        <w:rPr>
          <w:rStyle w:val="StyleUnderline"/>
          <w:highlight w:val="cyan"/>
        </w:rPr>
        <w:t>mutual accommodation</w:t>
      </w:r>
      <w:r w:rsidRPr="00DA6315">
        <w:rPr>
          <w:sz w:val="16"/>
        </w:rPr>
        <w:t>” in which the United States explicitly abandons any intention to preserve its strategic preeminence in the Western Pacific and adopts a new policy of maintaining a balance of power in Asia. In exchange, China would also forswear any attempt to establish dominance in the region. On that basis, the two countries would work out limitations on defense spending and deployments and would reach understandings on the specific issues where their policies collide.</w:t>
      </w:r>
    </w:p>
    <w:p w:rsidR="00817340" w:rsidRPr="00877C28" w:rsidRDefault="00817340" w:rsidP="00817340">
      <w:pPr>
        <w:rPr>
          <w:rStyle w:val="Emphasis"/>
        </w:rPr>
      </w:pPr>
      <w:r w:rsidRPr="00DA6315">
        <w:rPr>
          <w:sz w:val="16"/>
        </w:rPr>
        <w:t xml:space="preserve">This is a more balanced and symmetrical bargain than the one proposed by Glaser. But </w:t>
      </w:r>
      <w:r w:rsidRPr="00877C28">
        <w:rPr>
          <w:rStyle w:val="StyleUnderline"/>
        </w:rPr>
        <w:t xml:space="preserve">once again, </w:t>
      </w:r>
      <w:r w:rsidRPr="00DA6315">
        <w:rPr>
          <w:rStyle w:val="StyleUnderline"/>
          <w:highlight w:val="cyan"/>
        </w:rPr>
        <w:t>working out the details will remain difficult</w:t>
      </w:r>
      <w:r w:rsidRPr="00877C28">
        <w:rPr>
          <w:rStyle w:val="StyleUnderline"/>
        </w:rPr>
        <w:t>,</w:t>
      </w:r>
      <w:r w:rsidRPr="00DA6315">
        <w:rPr>
          <w:sz w:val="16"/>
        </w:rPr>
        <w:t xml:space="preserve"> </w:t>
      </w:r>
      <w:r w:rsidRPr="00877C28">
        <w:rPr>
          <w:rStyle w:val="StyleUnderline"/>
        </w:rPr>
        <w:t>such as what level of spending and deployments would be acceptable</w:t>
      </w:r>
      <w:r w:rsidRPr="00DA6315">
        <w:rPr>
          <w:sz w:val="16"/>
        </w:rPr>
        <w:t xml:space="preserve"> especially when </w:t>
      </w:r>
      <w:r w:rsidRPr="00DA6315">
        <w:rPr>
          <w:rStyle w:val="StyleUnderline"/>
          <w:highlight w:val="cyan"/>
        </w:rPr>
        <w:t>the U</w:t>
      </w:r>
      <w:r w:rsidRPr="00877C28">
        <w:rPr>
          <w:rStyle w:val="StyleUnderline"/>
        </w:rPr>
        <w:t xml:space="preserve">nited </w:t>
      </w:r>
      <w:r w:rsidRPr="00DA6315">
        <w:rPr>
          <w:rStyle w:val="StyleUnderline"/>
          <w:highlight w:val="cyan"/>
        </w:rPr>
        <w:t>S</w:t>
      </w:r>
      <w:r w:rsidRPr="00877C28">
        <w:rPr>
          <w:rStyle w:val="StyleUnderline"/>
        </w:rPr>
        <w:t xml:space="preserve">tates </w:t>
      </w:r>
      <w:r w:rsidRPr="00DA6315">
        <w:rPr>
          <w:rStyle w:val="StyleUnderline"/>
          <w:highlight w:val="cyan"/>
        </w:rPr>
        <w:t>has a wider range of global commitments and a very different geostrategic position than China</w:t>
      </w:r>
      <w:r w:rsidRPr="00DA6315">
        <w:rPr>
          <w:sz w:val="16"/>
        </w:rPr>
        <w:t xml:space="preserve">. Moreover, </w:t>
      </w:r>
      <w:r w:rsidRPr="00877C28">
        <w:rPr>
          <w:rStyle w:val="StyleUnderline"/>
        </w:rPr>
        <w:t>the alternative goal</w:t>
      </w:r>
      <w:r w:rsidRPr="00DA6315">
        <w:rPr>
          <w:sz w:val="16"/>
        </w:rPr>
        <w:t xml:space="preserve"> that Swaine sees as more appropriate for China, and presumably for the United States as well: “</w:t>
      </w:r>
      <w:r w:rsidRPr="00877C28">
        <w:rPr>
          <w:rStyle w:val="StyleUnderline"/>
        </w:rPr>
        <w:t>deference to its interests</w:t>
      </w:r>
      <w:r w:rsidRPr="00DA6315">
        <w:rPr>
          <w:sz w:val="16"/>
        </w:rPr>
        <w:t xml:space="preserve">,” or at least its most important ones, </w:t>
      </w:r>
      <w:r w:rsidRPr="00877C28">
        <w:rPr>
          <w:rStyle w:val="StyleUnderline"/>
        </w:rPr>
        <w:t>can still be interpreted or portrayed as a provocative effort to establish a preeminent position</w:t>
      </w:r>
      <w:r w:rsidRPr="00DA6315">
        <w:rPr>
          <w:sz w:val="16"/>
        </w:rPr>
        <w:t xml:space="preserve"> or to bully its neighbors. </w:t>
      </w:r>
      <w:r w:rsidRPr="00DA6315">
        <w:rPr>
          <w:rStyle w:val="Emphasis"/>
          <w:highlight w:val="cyan"/>
        </w:rPr>
        <w:t>The line between securing deference and achieving dominance is a fine one indeed</w:t>
      </w:r>
      <w:r w:rsidRPr="00877C28">
        <w:rPr>
          <w:rStyle w:val="Emphasis"/>
        </w:rPr>
        <w:t>.</w:t>
      </w:r>
    </w:p>
    <w:p w:rsidR="00817340" w:rsidRPr="00DA6315" w:rsidRDefault="00817340" w:rsidP="00817340">
      <w:pPr>
        <w:rPr>
          <w:sz w:val="16"/>
        </w:rPr>
      </w:pPr>
      <w:r w:rsidRPr="00877C28">
        <w:rPr>
          <w:rStyle w:val="StyleUnderline"/>
        </w:rPr>
        <w:t>Swaine</w:t>
      </w:r>
      <w:r w:rsidRPr="00DA6315">
        <w:rPr>
          <w:sz w:val="16"/>
        </w:rPr>
        <w:t xml:space="preserve"> believes that this proposal will be mutually acceptable because, </w:t>
      </w:r>
      <w:r w:rsidRPr="00877C28">
        <w:rPr>
          <w:rStyle w:val="StyleUnderline"/>
        </w:rPr>
        <w:t xml:space="preserve">like </w:t>
      </w:r>
      <w:r w:rsidRPr="000D3DC1">
        <w:rPr>
          <w:rStyle w:val="StyleUnderline"/>
          <w:highlight w:val="cyan"/>
        </w:rPr>
        <w:t>Glaser</w:t>
      </w:r>
      <w:r w:rsidRPr="00DA6315">
        <w:rPr>
          <w:sz w:val="16"/>
        </w:rPr>
        <w:t xml:space="preserve">, in the end he </w:t>
      </w:r>
      <w:r w:rsidRPr="000D3DC1">
        <w:rPr>
          <w:rStyle w:val="StyleUnderline"/>
          <w:highlight w:val="cyan"/>
        </w:rPr>
        <w:t>is confident</w:t>
      </w:r>
      <w:r w:rsidRPr="00DA6315">
        <w:rPr>
          <w:sz w:val="16"/>
        </w:rPr>
        <w:t xml:space="preserve"> that </w:t>
      </w:r>
      <w:r w:rsidRPr="00877C28">
        <w:rPr>
          <w:rStyle w:val="StyleUnderline"/>
        </w:rPr>
        <w:t xml:space="preserve">both </w:t>
      </w:r>
      <w:r w:rsidRPr="000D3DC1">
        <w:rPr>
          <w:rStyle w:val="StyleUnderline"/>
          <w:highlight w:val="cyan"/>
        </w:rPr>
        <w:t>China and the U</w:t>
      </w:r>
      <w:r w:rsidRPr="00877C28">
        <w:rPr>
          <w:rStyle w:val="StyleUnderline"/>
        </w:rPr>
        <w:t xml:space="preserve">nited </w:t>
      </w:r>
      <w:r w:rsidRPr="000D3DC1">
        <w:rPr>
          <w:rStyle w:val="StyleUnderline"/>
          <w:highlight w:val="cyan"/>
        </w:rPr>
        <w:t>S</w:t>
      </w:r>
      <w:r w:rsidRPr="00877C28">
        <w:rPr>
          <w:rStyle w:val="StyleUnderline"/>
        </w:rPr>
        <w:t xml:space="preserve">tates </w:t>
      </w:r>
      <w:r w:rsidRPr="000D3DC1">
        <w:rPr>
          <w:rStyle w:val="StyleUnderline"/>
          <w:highlight w:val="cyan"/>
        </w:rPr>
        <w:t>will act rationally</w:t>
      </w:r>
      <w:r w:rsidRPr="00DA6315">
        <w:rPr>
          <w:sz w:val="16"/>
        </w:rPr>
        <w:t xml:space="preserve"> with regard to both ends and means. Each will realize the costs, risks, and ultimate futility of seeking to maintain or achieve dominance in the Asia–Pacific region, and will thus be willing to strike the grand bargains both he and Glaser envision. </w:t>
      </w:r>
      <w:r w:rsidRPr="00877C28">
        <w:rPr>
          <w:rStyle w:val="StyleUnderline"/>
        </w:rPr>
        <w:t xml:space="preserve">This optimistic assumption downplays the importance of non-rational factors in international politics: the power of competing national historical narratives, the pressures from skeptical domestic publics, the controversies that surround the calculation of a shifting balance of power, and the uncertainties inherent in interpreting the actions of another and in redefining interests as new problems arise. </w:t>
      </w:r>
      <w:r w:rsidRPr="00DA6315">
        <w:rPr>
          <w:sz w:val="16"/>
        </w:rPr>
        <w:t xml:space="preserve">The assessment of relative gains and losses will be extremely difficult and therefore will prove highly controversial both within and between the two countries. </w:t>
      </w:r>
      <w:r w:rsidRPr="000D3DC1">
        <w:rPr>
          <w:rStyle w:val="StyleUnderline"/>
          <w:highlight w:val="cyan"/>
        </w:rPr>
        <w:t>Deals that strike some as entirely reasonable, others will regard as “</w:t>
      </w:r>
      <w:r w:rsidRPr="000D3DC1">
        <w:rPr>
          <w:rStyle w:val="Emphasis"/>
          <w:highlight w:val="cyan"/>
        </w:rPr>
        <w:t>premature appeasement,</w:t>
      </w:r>
      <w:r w:rsidRPr="00E86074">
        <w:rPr>
          <w:rStyle w:val="Emphasis"/>
        </w:rPr>
        <w:t>”</w:t>
      </w:r>
      <w:r w:rsidRPr="00DA6315">
        <w:rPr>
          <w:sz w:val="16"/>
        </w:rPr>
        <w:t xml:space="preserve"> as The East-West Center’s Denny Roy has put it.53</w:t>
      </w:r>
    </w:p>
    <w:p w:rsidR="00817340" w:rsidRPr="00DA6315" w:rsidRDefault="00817340" w:rsidP="00817340">
      <w:pPr>
        <w:rPr>
          <w:sz w:val="16"/>
        </w:rPr>
      </w:pPr>
    </w:p>
    <w:p w:rsidR="00817340" w:rsidRDefault="00817340" w:rsidP="00817340">
      <w:pPr>
        <w:pStyle w:val="Heading3"/>
      </w:pPr>
      <w:r>
        <w:t>AT: Gross solvency mechanism</w:t>
      </w:r>
    </w:p>
    <w:p w:rsidR="00817340" w:rsidRDefault="00817340" w:rsidP="00817340"/>
    <w:p w:rsidR="00817340" w:rsidRDefault="00817340" w:rsidP="00817340">
      <w:pPr>
        <w:pStyle w:val="Heading4"/>
      </w:pPr>
      <w:r>
        <w:t>Gross’ is wrong – His argument is premised off the fact that American actions determine the behavior of other states</w:t>
      </w:r>
    </w:p>
    <w:p w:rsidR="00817340" w:rsidRPr="00494161" w:rsidRDefault="00817340" w:rsidP="00817340">
      <w:pPr>
        <w:rPr>
          <w:b/>
        </w:rPr>
      </w:pPr>
      <w:proofErr w:type="spellStart"/>
      <w:r>
        <w:rPr>
          <w:rStyle w:val="Style13ptBold"/>
        </w:rPr>
        <w:t>Gawthorpe</w:t>
      </w:r>
      <w:proofErr w:type="spellEnd"/>
      <w:r>
        <w:rPr>
          <w:rStyle w:val="Style13ptBold"/>
        </w:rPr>
        <w:t xml:space="preserve"> 14’ - </w:t>
      </w:r>
      <w:r>
        <w:rPr>
          <w:rStyle w:val="Style13ptBold"/>
          <w:b w:val="0"/>
        </w:rPr>
        <w:t>Postd</w:t>
      </w:r>
      <w:r w:rsidRPr="00C643C2">
        <w:rPr>
          <w:rStyle w:val="Style13ptBold"/>
          <w:b w:val="0"/>
        </w:rPr>
        <w:t xml:space="preserve">octoral Research Fellow in the </w:t>
      </w:r>
      <w:proofErr w:type="spellStart"/>
      <w:r w:rsidRPr="00C643C2">
        <w:rPr>
          <w:rStyle w:val="Style13ptBold"/>
          <w:b w:val="0"/>
        </w:rPr>
        <w:t>Belfer</w:t>
      </w:r>
      <w:proofErr w:type="spellEnd"/>
      <w:r w:rsidRPr="00C643C2">
        <w:rPr>
          <w:rStyle w:val="Style13ptBold"/>
          <w:b w:val="0"/>
        </w:rPr>
        <w:t xml:space="preserve"> Center's International Security Program, M.Phil. in Historical Studies from the University of Cambridge and a Ph.D. in Defense Studies from King's College London (Andrew, “The China fallacy: How the US can benefit from China's rise and avoid another Cold War”, </w:t>
      </w:r>
      <w:proofErr w:type="spellStart"/>
      <w:r w:rsidRPr="00C643C2">
        <w:rPr>
          <w:rStyle w:val="Style13ptBold"/>
          <w:b w:val="0"/>
        </w:rPr>
        <w:t>Proquest</w:t>
      </w:r>
      <w:proofErr w:type="spellEnd"/>
      <w:r w:rsidRPr="00C643C2">
        <w:rPr>
          <w:rStyle w:val="Style13ptBold"/>
          <w:b w:val="0"/>
        </w:rPr>
        <w:t>//AK)</w:t>
      </w:r>
    </w:p>
    <w:p w:rsidR="00817340" w:rsidRPr="00382894" w:rsidRDefault="00817340" w:rsidP="00817340">
      <w:pPr>
        <w:rPr>
          <w:sz w:val="16"/>
        </w:rPr>
      </w:pPr>
      <w:r w:rsidRPr="00382894">
        <w:rPr>
          <w:sz w:val="16"/>
        </w:rPr>
        <w:t xml:space="preserve">Such an unlikely promise lies at the heart of Donald Gross's book The China Fallacy, which is otherwise an able overview of the state of Sino-American relations and a useful corrective to an American policy debate on China that he contends is "far narrower" than it ought to be (37). </w:t>
      </w:r>
      <w:r w:rsidRPr="00C643C2">
        <w:rPr>
          <w:rStyle w:val="StyleUnderline"/>
        </w:rPr>
        <w:t xml:space="preserve">Gross contends that the US debate is dominated by "China hawks" who have succeeded in defining China as a threat to both the security and economy of the United States, when in reality </w:t>
      </w:r>
      <w:r w:rsidRPr="00382894">
        <w:rPr>
          <w:rStyle w:val="StyleUnderline"/>
          <w:highlight w:val="cyan"/>
        </w:rPr>
        <w:t>much of China's military build-up and internal repression can be attributed to its own perception of a "US threat</w:t>
      </w:r>
      <w:r w:rsidRPr="00382894">
        <w:rPr>
          <w:sz w:val="16"/>
        </w:rPr>
        <w:t>." It follows that, by reducing China's perception of this threat, its policy can be altered.</w:t>
      </w:r>
    </w:p>
    <w:p w:rsidR="00817340" w:rsidRPr="00C643C2" w:rsidRDefault="00817340" w:rsidP="00817340">
      <w:pPr>
        <w:rPr>
          <w:rStyle w:val="StyleUnderline"/>
        </w:rPr>
      </w:pPr>
      <w:r w:rsidRPr="00382894">
        <w:rPr>
          <w:rStyle w:val="StyleUnderline"/>
          <w:highlight w:val="cyan"/>
        </w:rPr>
        <w:t>Gross argues</w:t>
      </w:r>
      <w:r w:rsidRPr="00C643C2">
        <w:rPr>
          <w:rStyle w:val="StyleUnderline"/>
        </w:rPr>
        <w:t xml:space="preserve"> that </w:t>
      </w:r>
      <w:r w:rsidRPr="00382894">
        <w:rPr>
          <w:rStyle w:val="StyleUnderline"/>
          <w:highlight w:val="cyan"/>
        </w:rPr>
        <w:t>by reducing tension with China and ultimately arriving at a framework agreement, the groundwork will be laid for the mutual strengthening of the Chinese and American economies,</w:t>
      </w:r>
      <w:r w:rsidRPr="00382894">
        <w:rPr>
          <w:sz w:val="16"/>
        </w:rPr>
        <w:t xml:space="preserve"> the political liberalization of China, and an enduring Sino-American peace that extinguishes the </w:t>
      </w:r>
      <w:proofErr w:type="spellStart"/>
      <w:r w:rsidRPr="00382894">
        <w:rPr>
          <w:sz w:val="16"/>
        </w:rPr>
        <w:t>spectre</w:t>
      </w:r>
      <w:proofErr w:type="spellEnd"/>
      <w:r w:rsidRPr="00382894">
        <w:rPr>
          <w:sz w:val="16"/>
        </w:rPr>
        <w:t xml:space="preserve"> of nuclear war between the two countries. </w:t>
      </w:r>
      <w:r w:rsidRPr="00C643C2">
        <w:rPr>
          <w:rStyle w:val="StyleUnderline"/>
        </w:rPr>
        <w:t>The central plank of the proposed agreement is for the United States to follow a policy of "strategic restraint</w:t>
      </w:r>
      <w:r w:rsidRPr="00382894">
        <w:rPr>
          <w:sz w:val="16"/>
        </w:rPr>
        <w:t xml:space="preserve">" in the Asia-Pacific and to reduce its military forces and movements in the region in exchange for China formally renouncing the use of force against Taiwan and agreeing to submit its maritime disputes to international arbitration (44). </w:t>
      </w:r>
      <w:r w:rsidRPr="00C643C2">
        <w:rPr>
          <w:rStyle w:val="StyleUnderline"/>
        </w:rPr>
        <w:t>China would exercise its own restraint by sharply de-escalating tensions in the Taiwan Straits and increasing military transparency, among other more minor measures.</w:t>
      </w:r>
    </w:p>
    <w:p w:rsidR="00817340" w:rsidRPr="00382894" w:rsidRDefault="00817340" w:rsidP="00817340">
      <w:pPr>
        <w:rPr>
          <w:sz w:val="16"/>
        </w:rPr>
      </w:pPr>
      <w:r w:rsidRPr="00382894">
        <w:rPr>
          <w:sz w:val="16"/>
        </w:rPr>
        <w:t>Equally wide-ranging initiatives in the economic and political realms would see China included in a Trans Pacific Partnership free trade agreement and agreement reached on a basket of political principles modelled on the Helsinki Final Act reached between the US and the Soviet Union in 1975. Among the principles to be enshrined would be a commitment by China to the "unrestricted dissemination of information, respect for human rights and fundamental freedoms, free exchange of peoples, and open borders," along with mutual commitments to "sovereign equality, territorial integrity of states and non-intervention in internal affairs" (122-123).</w:t>
      </w:r>
    </w:p>
    <w:p w:rsidR="00817340" w:rsidRPr="00382894" w:rsidRDefault="00817340" w:rsidP="00817340">
      <w:pPr>
        <w:rPr>
          <w:sz w:val="16"/>
        </w:rPr>
      </w:pPr>
      <w:r w:rsidRPr="00382894">
        <w:rPr>
          <w:sz w:val="16"/>
        </w:rPr>
        <w:t xml:space="preserve">A lawyer and diplomat by background, </w:t>
      </w:r>
      <w:r w:rsidRPr="00C643C2">
        <w:rPr>
          <w:rStyle w:val="StyleUnderline"/>
        </w:rPr>
        <w:t xml:space="preserve">Gross places great faith in the ability of the leaders of the US and China to negotiate mutually agreeable solutions to issues </w:t>
      </w:r>
      <w:r w:rsidRPr="00382894">
        <w:rPr>
          <w:sz w:val="16"/>
        </w:rPr>
        <w:t xml:space="preserve">that arise between them by employing '"win-win' thinking" (152). This often </w:t>
      </w:r>
      <w:r w:rsidRPr="00382894">
        <w:rPr>
          <w:rStyle w:val="Emphasis"/>
          <w:highlight w:val="cyan"/>
        </w:rPr>
        <w:t>gives the book an unfortunate appearance of focusing overly on diplomatic process</w:t>
      </w:r>
      <w:r w:rsidRPr="00C643C2">
        <w:rPr>
          <w:rStyle w:val="Emphasis"/>
        </w:rPr>
        <w:t xml:space="preserve"> </w:t>
      </w:r>
      <w:r w:rsidRPr="00382894">
        <w:rPr>
          <w:sz w:val="16"/>
        </w:rPr>
        <w:t xml:space="preserve">while </w:t>
      </w:r>
      <w:r w:rsidRPr="00382894">
        <w:rPr>
          <w:rStyle w:val="Emphasis"/>
          <w:highlight w:val="cyan"/>
        </w:rPr>
        <w:t>not analyzing in sufficient depth either the goals of China's leadership or the country's historical inheritance</w:t>
      </w:r>
      <w:r w:rsidRPr="00382894">
        <w:rPr>
          <w:sz w:val="16"/>
        </w:rPr>
        <w:t xml:space="preserve">. This tendency is only </w:t>
      </w:r>
      <w:r w:rsidRPr="00494161">
        <w:rPr>
          <w:rStyle w:val="StyleUnderline"/>
        </w:rPr>
        <w:t>reinforced by the fact that most of Gross's sources are contemporary newspaper articles and think-tank studies</w:t>
      </w:r>
      <w:r w:rsidRPr="00382894">
        <w:rPr>
          <w:sz w:val="16"/>
        </w:rPr>
        <w:t>.</w:t>
      </w:r>
    </w:p>
    <w:p w:rsidR="00817340" w:rsidRDefault="00817340" w:rsidP="00817340">
      <w:pPr>
        <w:rPr>
          <w:rStyle w:val="StyleUnderline"/>
        </w:rPr>
      </w:pPr>
      <w:r w:rsidRPr="00494161">
        <w:rPr>
          <w:rStyle w:val="StyleUnderline"/>
        </w:rPr>
        <w:t>One example is found in his discussion of a possible political agreement between the US and China</w:t>
      </w:r>
      <w:r w:rsidRPr="00382894">
        <w:rPr>
          <w:sz w:val="16"/>
        </w:rPr>
        <w:t xml:space="preserve">. Noting both that </w:t>
      </w:r>
      <w:r w:rsidRPr="00494161">
        <w:rPr>
          <w:rStyle w:val="StyleUnderline"/>
        </w:rPr>
        <w:t>China uses the perception of a US military threat to justify internal repression</w:t>
      </w:r>
      <w:r w:rsidRPr="00382894">
        <w:rPr>
          <w:sz w:val="16"/>
        </w:rPr>
        <w:t xml:space="preserve"> and that Soviet dissidents were able to use the Helsinki Final Act as a rallying cry, </w:t>
      </w:r>
      <w:r w:rsidRPr="00494161">
        <w:rPr>
          <w:rStyle w:val="StyleUnderline"/>
        </w:rPr>
        <w:t>he believes that a framework agreement modeled on the act is the best way to promote the liberalization of China</w:t>
      </w:r>
      <w:r w:rsidRPr="00382894">
        <w:rPr>
          <w:sz w:val="16"/>
        </w:rPr>
        <w:t xml:space="preserve"> and undermine one-party rule. Whether the Chinese Communist Party would regard such an outcome as "win-win" is questionable, especially given how conscious its leaders are of the need not to repeat what they view as the mistakes of Soviet rulers. </w:t>
      </w:r>
      <w:r w:rsidRPr="00494161">
        <w:rPr>
          <w:rStyle w:val="StyleUnderline"/>
        </w:rPr>
        <w:t>Gross does not analyze the rather different context of the 1975 Helsinki agreement</w:t>
      </w:r>
      <w:r w:rsidRPr="00382894">
        <w:rPr>
          <w:sz w:val="16"/>
        </w:rPr>
        <w:t xml:space="preserve">, in which Soviet leaders were determined to obtain Western recognition of the postwar territorial settlement in Europe. </w:t>
      </w:r>
      <w:r w:rsidRPr="00494161">
        <w:rPr>
          <w:rStyle w:val="StyleUnderline"/>
        </w:rPr>
        <w:t>The US does not have a comparable diplomatic card to play with China</w:t>
      </w:r>
      <w:r w:rsidRPr="00382894">
        <w:rPr>
          <w:sz w:val="16"/>
        </w:rPr>
        <w:t xml:space="preserve">. </w:t>
      </w:r>
      <w:r w:rsidRPr="00494161">
        <w:rPr>
          <w:rStyle w:val="StyleUnderline"/>
        </w:rPr>
        <w:t>It is also hard to see how obtaining Chinese commitment to human rights can be squared with the principle of "non-intervention in internal affairs</w:t>
      </w:r>
      <w:r w:rsidRPr="00382894">
        <w:rPr>
          <w:sz w:val="16"/>
        </w:rPr>
        <w:t xml:space="preserve">." </w:t>
      </w:r>
      <w:r w:rsidRPr="00494161">
        <w:rPr>
          <w:rStyle w:val="StyleUnderline"/>
        </w:rPr>
        <w:t>Gross</w:t>
      </w:r>
      <w:r w:rsidRPr="00382894">
        <w:rPr>
          <w:sz w:val="16"/>
        </w:rPr>
        <w:t xml:space="preserve"> correctly asserts that China's leaders hold this principle dear but</w:t>
      </w:r>
      <w:r w:rsidRPr="00494161">
        <w:rPr>
          <w:rStyle w:val="StyleUnderline"/>
        </w:rPr>
        <w:t xml:space="preserve"> fails to recognize that</w:t>
      </w:r>
      <w:r w:rsidRPr="00382894">
        <w:rPr>
          <w:sz w:val="16"/>
        </w:rPr>
        <w:t xml:space="preserve">, for this very reason, </w:t>
      </w:r>
      <w:r w:rsidRPr="00382894">
        <w:rPr>
          <w:rStyle w:val="StyleUnderline"/>
          <w:highlight w:val="cyan"/>
        </w:rPr>
        <w:t>the country's rulers would be unlikely to make any such commitment</w:t>
      </w:r>
      <w:r w:rsidRPr="00494161">
        <w:rPr>
          <w:rStyle w:val="StyleUnderline"/>
        </w:rPr>
        <w:t>.</w:t>
      </w:r>
    </w:p>
    <w:p w:rsidR="00817340" w:rsidRDefault="00817340" w:rsidP="00817340">
      <w:pPr>
        <w:rPr>
          <w:rStyle w:val="StyleUnderline"/>
        </w:rPr>
      </w:pPr>
    </w:p>
    <w:p w:rsidR="00817340" w:rsidRDefault="00817340" w:rsidP="00817340">
      <w:pPr>
        <w:pStyle w:val="Heading4"/>
      </w:pPr>
      <w:r>
        <w:t>China says no to Gross’ condition – too much disparity between Chinese and US officials</w:t>
      </w:r>
    </w:p>
    <w:p w:rsidR="00817340" w:rsidRPr="00494161" w:rsidRDefault="00817340" w:rsidP="00817340">
      <w:pPr>
        <w:rPr>
          <w:b/>
        </w:rPr>
      </w:pPr>
      <w:proofErr w:type="spellStart"/>
      <w:r>
        <w:rPr>
          <w:rStyle w:val="Style13ptBold"/>
        </w:rPr>
        <w:t>Gawthorpe</w:t>
      </w:r>
      <w:proofErr w:type="spellEnd"/>
      <w:r>
        <w:rPr>
          <w:rStyle w:val="Style13ptBold"/>
        </w:rPr>
        <w:t xml:space="preserve"> 14’ - </w:t>
      </w:r>
      <w:r>
        <w:rPr>
          <w:rStyle w:val="Style13ptBold"/>
          <w:b w:val="0"/>
        </w:rPr>
        <w:t>Postd</w:t>
      </w:r>
      <w:r w:rsidRPr="00C643C2">
        <w:rPr>
          <w:rStyle w:val="Style13ptBold"/>
          <w:b w:val="0"/>
        </w:rPr>
        <w:t xml:space="preserve">octoral Research Fellow in the </w:t>
      </w:r>
      <w:proofErr w:type="spellStart"/>
      <w:r w:rsidRPr="00C643C2">
        <w:rPr>
          <w:rStyle w:val="Style13ptBold"/>
          <w:b w:val="0"/>
        </w:rPr>
        <w:t>Belfer</w:t>
      </w:r>
      <w:proofErr w:type="spellEnd"/>
      <w:r w:rsidRPr="00C643C2">
        <w:rPr>
          <w:rStyle w:val="Style13ptBold"/>
          <w:b w:val="0"/>
        </w:rPr>
        <w:t xml:space="preserve"> Center's International Security Program, M.Phil. in Historical Studies from the University of Cambridge and a Ph.D. in Defense Studies from King's College London (Andrew, “The China fallacy: How the US can benefit from China's rise and avoid another Cold War”, </w:t>
      </w:r>
      <w:proofErr w:type="spellStart"/>
      <w:r w:rsidRPr="00C643C2">
        <w:rPr>
          <w:rStyle w:val="Style13ptBold"/>
          <w:b w:val="0"/>
        </w:rPr>
        <w:t>Proquest</w:t>
      </w:r>
      <w:proofErr w:type="spellEnd"/>
      <w:r w:rsidRPr="00C643C2">
        <w:rPr>
          <w:rStyle w:val="Style13ptBold"/>
          <w:b w:val="0"/>
        </w:rPr>
        <w:t>//AK)</w:t>
      </w:r>
    </w:p>
    <w:p w:rsidR="00817340" w:rsidRPr="00382894" w:rsidRDefault="00817340" w:rsidP="00817340">
      <w:pPr>
        <w:rPr>
          <w:sz w:val="16"/>
        </w:rPr>
      </w:pPr>
      <w:r w:rsidRPr="00382894">
        <w:rPr>
          <w:sz w:val="16"/>
        </w:rPr>
        <w:t>Similarly</w:t>
      </w:r>
      <w:r w:rsidRPr="00494161">
        <w:rPr>
          <w:rStyle w:val="StyleUnderline"/>
        </w:rPr>
        <w:t xml:space="preserve">, </w:t>
      </w:r>
      <w:r w:rsidRPr="00382894">
        <w:rPr>
          <w:rStyle w:val="StyleUnderline"/>
          <w:highlight w:val="cyan"/>
        </w:rPr>
        <w:t>Gross's</w:t>
      </w:r>
      <w:r w:rsidRPr="00494161">
        <w:rPr>
          <w:rStyle w:val="StyleUnderline"/>
        </w:rPr>
        <w:t xml:space="preserve"> discussion of the </w:t>
      </w:r>
      <w:r w:rsidRPr="00382894">
        <w:rPr>
          <w:rStyle w:val="StyleUnderline"/>
          <w:highlight w:val="cyan"/>
        </w:rPr>
        <w:t>security aspects</w:t>
      </w:r>
      <w:r w:rsidRPr="00382894">
        <w:rPr>
          <w:sz w:val="16"/>
        </w:rPr>
        <w:t xml:space="preserve"> of the proposed agreement seems to </w:t>
      </w:r>
      <w:r w:rsidRPr="00382894">
        <w:rPr>
          <w:rStyle w:val="StyleUnderline"/>
          <w:highlight w:val="cyan"/>
        </w:rPr>
        <w:t>promise too much</w:t>
      </w:r>
      <w:r w:rsidRPr="00382894">
        <w:rPr>
          <w:sz w:val="16"/>
        </w:rPr>
        <w:t xml:space="preserve">. </w:t>
      </w:r>
      <w:r w:rsidRPr="00494161">
        <w:rPr>
          <w:rStyle w:val="StyleUnderline"/>
        </w:rPr>
        <w:t xml:space="preserve">For China to renounce </w:t>
      </w:r>
      <w:r w:rsidRPr="00382894">
        <w:rPr>
          <w:rStyle w:val="StyleUnderline"/>
          <w:highlight w:val="cyan"/>
        </w:rPr>
        <w:t>the use of force against Taiwan is to acquiesce formally in the indefinite separation of Taiwan from the mainland</w:t>
      </w:r>
      <w:r w:rsidRPr="00382894">
        <w:rPr>
          <w:sz w:val="16"/>
        </w:rPr>
        <w:t xml:space="preserve">, given the prevailing political winds in Taipei. </w:t>
      </w:r>
      <w:r w:rsidRPr="00494161">
        <w:rPr>
          <w:rStyle w:val="StyleUnderline"/>
        </w:rPr>
        <w:t>Whether Beijing would give up what Gross himself calls its "foremost foreign policy objective</w:t>
      </w:r>
      <w:r w:rsidRPr="00382894">
        <w:rPr>
          <w:sz w:val="16"/>
        </w:rPr>
        <w:t xml:space="preserve">" of reunification in exchange for a reduction in US surveillance activity on its borders and the withdrawal of some US forces from the Asia-Pacific </w:t>
      </w:r>
      <w:r w:rsidRPr="00494161">
        <w:rPr>
          <w:rStyle w:val="StyleUnderline"/>
        </w:rPr>
        <w:t>is doubtful</w:t>
      </w:r>
      <w:r w:rsidRPr="00382894">
        <w:rPr>
          <w:sz w:val="16"/>
        </w:rPr>
        <w:t xml:space="preserve"> (212). It also seems </w:t>
      </w:r>
      <w:r w:rsidRPr="00494161">
        <w:rPr>
          <w:rStyle w:val="StyleUnderline"/>
        </w:rPr>
        <w:t xml:space="preserve">too much to hope that </w:t>
      </w:r>
      <w:r w:rsidRPr="00382894">
        <w:rPr>
          <w:rStyle w:val="StyleUnderline"/>
          <w:highlight w:val="cyan"/>
        </w:rPr>
        <w:t>China will agree that its maritime disputes are "preeminently legal issues</w:t>
      </w:r>
      <w:r w:rsidRPr="00382894">
        <w:rPr>
          <w:sz w:val="16"/>
        </w:rPr>
        <w:t xml:space="preserve">" to be solved by international arbitration when so much is at stake and the long-term trends of power are so much in Beijing's </w:t>
      </w:r>
      <w:proofErr w:type="spellStart"/>
      <w:r w:rsidRPr="00382894">
        <w:rPr>
          <w:sz w:val="16"/>
        </w:rPr>
        <w:t>favour</w:t>
      </w:r>
      <w:proofErr w:type="spellEnd"/>
      <w:r w:rsidRPr="00382894">
        <w:rPr>
          <w:sz w:val="16"/>
        </w:rPr>
        <w:t xml:space="preserve"> (61).</w:t>
      </w:r>
    </w:p>
    <w:p w:rsidR="00817340" w:rsidRDefault="00817340" w:rsidP="00817340"/>
    <w:p w:rsidR="00817340" w:rsidRDefault="00817340" w:rsidP="00817340">
      <w:pPr>
        <w:pStyle w:val="Heading4"/>
      </w:pPr>
      <w:r>
        <w:t>Gross mischaracterizes Chinese actions- doesn’t assume borders and ignore existing conflicts, he also lacks evidence</w:t>
      </w:r>
    </w:p>
    <w:p w:rsidR="00817340" w:rsidRDefault="00817340" w:rsidP="00817340">
      <w:r w:rsidRPr="00F20ABA">
        <w:rPr>
          <w:b/>
        </w:rPr>
        <w:t>Westlake, 14</w:t>
      </w:r>
      <w:r>
        <w:t xml:space="preserve">- George Mason </w:t>
      </w:r>
      <w:proofErr w:type="gramStart"/>
      <w:r>
        <w:t>University(</w:t>
      </w:r>
      <w:proofErr w:type="gramEnd"/>
      <w:r>
        <w:t xml:space="preserve"> Daniel, “review”, </w:t>
      </w:r>
      <w:r w:rsidRPr="00A64BE7">
        <w:t>Chinese University Press</w:t>
      </w:r>
      <w:r>
        <w:t xml:space="preserve">, </w:t>
      </w:r>
      <w:r w:rsidRPr="00A64BE7">
        <w:t>http://www.jstor.org/stable/23928517?seq=1#page_scan_tab_contents</w:t>
      </w:r>
      <w:r>
        <w:t>)//JS</w:t>
      </w:r>
    </w:p>
    <w:p w:rsidR="00817340" w:rsidRPr="00A64BE7" w:rsidRDefault="00817340" w:rsidP="00817340">
      <w:pPr>
        <w:rPr>
          <w:rStyle w:val="StyleUnderline"/>
        </w:rPr>
      </w:pPr>
      <w:r w:rsidRPr="00382894">
        <w:rPr>
          <w:sz w:val="16"/>
        </w:rPr>
        <w:t xml:space="preserve">The book is organized as follows: The introductory chapter describes the forces that have shaped U.S. policy toward China, characterized most recently by "hedging" under George W. Bush and the Asia "pivot" under President Obama. </w:t>
      </w:r>
      <w:r w:rsidRPr="00A64BE7">
        <w:rPr>
          <w:rStyle w:val="StyleUnderline"/>
        </w:rPr>
        <w:t>The tragedy is the immense security, economic, and political benefits forfeited by the United States due to its determination to characterize China as an enemy rather than as a key partner in the Pacific</w:t>
      </w:r>
      <w:r w:rsidRPr="00382894">
        <w:rPr>
          <w:sz w:val="16"/>
        </w:rPr>
        <w:t xml:space="preserve">. The next several chapters provide an overview of U.S. policy toward China with respect to military, economic, and human rights issues. Recommended </w:t>
      </w:r>
      <w:r w:rsidRPr="00382894">
        <w:rPr>
          <w:rStyle w:val="StyleUnderline"/>
          <w:highlight w:val="cyan"/>
        </w:rPr>
        <w:t>policy changes are provided within each chapter and are presented together</w:t>
      </w:r>
      <w:r w:rsidRPr="00A64BE7">
        <w:rPr>
          <w:rStyle w:val="StyleUnderline"/>
        </w:rPr>
        <w:t xml:space="preserve"> in the seventh chapter. One proposal for the "Frame work Agreement" is a commitment from China to remove short-range ballistic missiles from the vicinity of Taiwan in exchange for U.S. suspension of arms sales to the Taiwan military</w:t>
      </w:r>
      <w:r w:rsidRPr="00382894">
        <w:rPr>
          <w:sz w:val="16"/>
        </w:rPr>
        <w:t xml:space="preserve">. Chapters considering Japan and South Korea explain how American allies might expect to benefit from a U.S.-China rapprochement. A close reading of this book renders two general impressions. The first is a narrative put forward by the author which </w:t>
      </w:r>
      <w:r w:rsidRPr="00A64BE7">
        <w:rPr>
          <w:rStyle w:val="StyleUnderline"/>
        </w:rPr>
        <w:t xml:space="preserve">maligns current </w:t>
      </w:r>
      <w:r w:rsidRPr="00382894">
        <w:rPr>
          <w:rStyle w:val="StyleUnderline"/>
          <w:highlight w:val="cyan"/>
        </w:rPr>
        <w:t>American foreign policy</w:t>
      </w:r>
      <w:r w:rsidRPr="00A64BE7">
        <w:rPr>
          <w:rStyle w:val="StyleUnderline"/>
        </w:rPr>
        <w:t>, specifically the hawkish containment strategy that Washington has imposed against Beijing over the past decade</w:t>
      </w:r>
      <w:r w:rsidRPr="00382894">
        <w:rPr>
          <w:sz w:val="16"/>
        </w:rPr>
        <w:t xml:space="preserve">. At the same time, the author </w:t>
      </w:r>
      <w:r w:rsidRPr="00382894">
        <w:rPr>
          <w:rStyle w:val="StyleUnderline"/>
          <w:highlight w:val="cyan"/>
        </w:rPr>
        <w:t>portrays China as benign and of limited means, downplaying Beijing's culpability in stirring regional tensions</w:t>
      </w:r>
      <w:r w:rsidRPr="00A64BE7">
        <w:rPr>
          <w:rStyle w:val="StyleUnderline"/>
        </w:rPr>
        <w:t xml:space="preserve">. The </w:t>
      </w:r>
      <w:r w:rsidRPr="00382894">
        <w:rPr>
          <w:rStyle w:val="StyleUnderline"/>
          <w:highlight w:val="cyan"/>
        </w:rPr>
        <w:t>result is a lopsided characterization of the relationship</w:t>
      </w:r>
      <w:r w:rsidRPr="00A64BE7">
        <w:rPr>
          <w:rStyle w:val="StyleUnderline"/>
        </w:rPr>
        <w:t>, depicting the United States as a menacing hegemon and China as a poor nation merely seeking to rise peacefully.</w:t>
      </w:r>
    </w:p>
    <w:p w:rsidR="00817340" w:rsidRPr="00A64BE7" w:rsidRDefault="00817340" w:rsidP="00817340">
      <w:pPr>
        <w:rPr>
          <w:rStyle w:val="StyleUnderline"/>
        </w:rPr>
      </w:pPr>
      <w:r w:rsidRPr="00382894">
        <w:rPr>
          <w:sz w:val="16"/>
        </w:rPr>
        <w:t xml:space="preserve">The second impression is the overwhelming centrality of Taiwan as a factor in the troubled relationship. This point is heavily emphasized. </w:t>
      </w:r>
      <w:r w:rsidRPr="00A64BE7">
        <w:rPr>
          <w:rStyle w:val="StyleUnderline"/>
        </w:rPr>
        <w:t xml:space="preserve">The security partnership between the United States and China's renegade province has irritated Beijing for more than sixty years. Taiwan is truly the fly in the ointment, precluding the flourishing of U.S.-China friend ship and cooperation in other areas. Even seemingly </w:t>
      </w:r>
      <w:r w:rsidRPr="00382894">
        <w:rPr>
          <w:rStyle w:val="StyleUnderline"/>
          <w:highlight w:val="cyan"/>
        </w:rPr>
        <w:t>unrelated tensions across the broader Asia-Pacific region are attributed to the unresolved status of Taiwan</w:t>
      </w:r>
      <w:r w:rsidRPr="00A64BE7">
        <w:rPr>
          <w:rStyle w:val="StyleUnderline"/>
        </w:rPr>
        <w:t>. In one such sequence, Gross argues that reunification of the Korean peninsula may hinge on resolution of the Taiwan issue.</w:t>
      </w:r>
    </w:p>
    <w:p w:rsidR="00817340" w:rsidRPr="00A64BE7" w:rsidRDefault="00817340" w:rsidP="00817340">
      <w:pPr>
        <w:rPr>
          <w:rStyle w:val="StyleUnderline"/>
        </w:rPr>
      </w:pPr>
      <w:r w:rsidRPr="00382894">
        <w:rPr>
          <w:sz w:val="16"/>
        </w:rPr>
        <w:t xml:space="preserve">Traditional realists considering the thesis of this book may react with consternation to the author's assessment of China's capabilities, conduct, and long-term intentions. </w:t>
      </w:r>
      <w:r w:rsidRPr="00A64BE7">
        <w:rPr>
          <w:rStyle w:val="StyleUnderline"/>
        </w:rPr>
        <w:t>While acknowledging China's role in conducting cyber-espionage, the author seems reluctant to attribute other obvious misbehavior to the Chinese regime</w:t>
      </w:r>
      <w:r w:rsidRPr="00382894">
        <w:rPr>
          <w:sz w:val="16"/>
        </w:rPr>
        <w:t xml:space="preserve">. This willful effort to soften China's image is apparent. To illustrate, </w:t>
      </w:r>
      <w:r w:rsidRPr="00A64BE7">
        <w:rPr>
          <w:rStyle w:val="StyleUnderline"/>
        </w:rPr>
        <w:t>several pages describe the entrenched South China Sea island disputes. Otherwise a perfectly detailed account, Gross omits any reference to the nine-dashed line, which is the basis for China's outrageous blanket claim and the source of the overlap with five separate states.</w:t>
      </w:r>
    </w:p>
    <w:p w:rsidR="00817340" w:rsidRPr="00382894" w:rsidRDefault="00817340" w:rsidP="00817340">
      <w:pPr>
        <w:rPr>
          <w:sz w:val="16"/>
        </w:rPr>
      </w:pPr>
      <w:r w:rsidRPr="00382894">
        <w:rPr>
          <w:sz w:val="16"/>
        </w:rPr>
        <w:t xml:space="preserve">Similarly, U.S. military planners will be quick to question the author's assessment of the Asia-Pacific security environment. </w:t>
      </w:r>
      <w:r w:rsidRPr="00A64BE7">
        <w:rPr>
          <w:rStyle w:val="StyleUnderline"/>
        </w:rPr>
        <w:t xml:space="preserve">According to Gross, </w:t>
      </w:r>
      <w:r w:rsidRPr="00382894">
        <w:rPr>
          <w:rStyle w:val="StyleUnderline"/>
          <w:highlight w:val="cyan"/>
        </w:rPr>
        <w:t>the primary driver behind China's military buildup and modernization effort is preparation for a conflict with the U</w:t>
      </w:r>
      <w:r w:rsidRPr="00A64BE7">
        <w:rPr>
          <w:rStyle w:val="StyleUnderline"/>
        </w:rPr>
        <w:t xml:space="preserve">nited </w:t>
      </w:r>
      <w:r w:rsidRPr="00382894">
        <w:rPr>
          <w:rStyle w:val="StyleUnderline"/>
          <w:highlight w:val="cyan"/>
        </w:rPr>
        <w:t>S</w:t>
      </w:r>
      <w:r w:rsidRPr="00A64BE7">
        <w:rPr>
          <w:rStyle w:val="StyleUnderline"/>
        </w:rPr>
        <w:t xml:space="preserve">tates in a contest </w:t>
      </w:r>
      <w:r w:rsidRPr="00382894">
        <w:rPr>
          <w:rStyle w:val="StyleUnderline"/>
          <w:highlight w:val="cyan"/>
        </w:rPr>
        <w:t>over Taiwan</w:t>
      </w:r>
      <w:r w:rsidRPr="00A64BE7">
        <w:rPr>
          <w:rStyle w:val="StyleUnderline"/>
        </w:rPr>
        <w:t xml:space="preserve">. The author declares with confidence that if Washington and Beijing peacefully resolve the Taiwan issue through diplomacy, China will dramatically scale back annual defense </w:t>
      </w:r>
      <w:proofErr w:type="spellStart"/>
      <w:r w:rsidRPr="00A64BE7">
        <w:rPr>
          <w:rStyle w:val="StyleUnderline"/>
        </w:rPr>
        <w:t>expendi</w:t>
      </w:r>
      <w:proofErr w:type="spellEnd"/>
      <w:r w:rsidRPr="00A64BE7">
        <w:rPr>
          <w:rStyle w:val="StyleUnderline"/>
        </w:rPr>
        <w:t xml:space="preserve"> </w:t>
      </w:r>
      <w:proofErr w:type="spellStart"/>
      <w:r w:rsidRPr="00A64BE7">
        <w:rPr>
          <w:rStyle w:val="StyleUnderline"/>
        </w:rPr>
        <w:t>tures</w:t>
      </w:r>
      <w:proofErr w:type="spellEnd"/>
      <w:r w:rsidRPr="00A64BE7">
        <w:rPr>
          <w:rStyle w:val="StyleUnderline"/>
        </w:rPr>
        <w:t xml:space="preserve"> and modernization efforts</w:t>
      </w:r>
      <w:r w:rsidRPr="00382894">
        <w:rPr>
          <w:sz w:val="16"/>
        </w:rPr>
        <w:t>. Every dynasty throughout history struggled to secure China's varied geography and complex security environment. China shares land borders with two strategic competitors—</w:t>
      </w:r>
      <w:r w:rsidRPr="00A64BE7">
        <w:rPr>
          <w:rStyle w:val="StyleUnderline"/>
        </w:rPr>
        <w:t>nuclear Russia and nuclear India</w:t>
      </w:r>
      <w:r w:rsidRPr="00382894">
        <w:rPr>
          <w:sz w:val="16"/>
        </w:rPr>
        <w:t xml:space="preserve">. The regime in North Korea threatens regional stability daily. The maritime environment is no less foreboding; Japan's Self-Defense Forces have a modern and able fleet. </w:t>
      </w:r>
      <w:r w:rsidRPr="00A64BE7">
        <w:rPr>
          <w:rStyle w:val="StyleUnderline"/>
        </w:rPr>
        <w:t>Interpreting China's entire military effort as an appropriation toward a single strategic end—reunification with Taiwan misunderstands the dynamics of the greater region.</w:t>
      </w:r>
      <w:r w:rsidRPr="00382894">
        <w:rPr>
          <w:sz w:val="16"/>
        </w:rPr>
        <w:t xml:space="preserve"> As long as China remains flush with cash, </w:t>
      </w:r>
      <w:r w:rsidRPr="00A64BE7">
        <w:rPr>
          <w:rStyle w:val="StyleUnderline"/>
        </w:rPr>
        <w:t>investments in new military hardware and the development of a blue water navy will continue</w:t>
      </w:r>
      <w:r w:rsidRPr="00382894">
        <w:rPr>
          <w:sz w:val="16"/>
        </w:rPr>
        <w:t>. In this respect, the status of Taiwan will not affect qualitative or quantitative modernization.</w:t>
      </w:r>
    </w:p>
    <w:p w:rsidR="00817340" w:rsidRPr="00382894" w:rsidRDefault="00817340" w:rsidP="00817340">
      <w:pPr>
        <w:rPr>
          <w:sz w:val="16"/>
        </w:rPr>
      </w:pPr>
      <w:r w:rsidRPr="00382894">
        <w:rPr>
          <w:sz w:val="16"/>
        </w:rPr>
        <w:t xml:space="preserve">Proposals for reforming trade relations and increasing economic integration are much more cogent. Gross explains how the processes of globalization and distributive manufacturing obscure the reality of the growing U.S. trade deficit with China. Intended to persuade economic protectionists, the chapter illustrates that the value-added by Chinese workers is quite low, even though finished products may have high market value. American industries remain dominant across every sector and the United States should not fear direct and unlimited competition with China. Accordingly, the United States should ease trade </w:t>
      </w:r>
      <w:proofErr w:type="spellStart"/>
      <w:r w:rsidRPr="00382894">
        <w:rPr>
          <w:sz w:val="16"/>
        </w:rPr>
        <w:t>restrictions</w:t>
      </w:r>
      <w:proofErr w:type="gramStart"/>
      <w:r w:rsidRPr="00382894">
        <w:rPr>
          <w:sz w:val="16"/>
        </w:rPr>
        <w:t>,encourage</w:t>
      </w:r>
      <w:proofErr w:type="spellEnd"/>
      <w:proofErr w:type="gramEnd"/>
      <w:r w:rsidRPr="00382894">
        <w:rPr>
          <w:sz w:val="16"/>
        </w:rPr>
        <w:t xml:space="preserve"> foreign direct investment, and include China in TPP </w:t>
      </w:r>
      <w:proofErr w:type="spellStart"/>
      <w:r w:rsidRPr="00382894">
        <w:rPr>
          <w:sz w:val="16"/>
        </w:rPr>
        <w:t>negotia</w:t>
      </w:r>
      <w:proofErr w:type="spellEnd"/>
      <w:r w:rsidRPr="00382894">
        <w:rPr>
          <w:sz w:val="16"/>
        </w:rPr>
        <w:t xml:space="preserve"> </w:t>
      </w:r>
      <w:proofErr w:type="spellStart"/>
      <w:r w:rsidRPr="00382894">
        <w:rPr>
          <w:sz w:val="16"/>
        </w:rPr>
        <w:t>tions</w:t>
      </w:r>
      <w:proofErr w:type="spellEnd"/>
      <w:r w:rsidRPr="00382894">
        <w:rPr>
          <w:sz w:val="16"/>
        </w:rPr>
        <w:t>.</w:t>
      </w:r>
    </w:p>
    <w:p w:rsidR="00817340" w:rsidRPr="00382894" w:rsidRDefault="00817340" w:rsidP="00817340">
      <w:pPr>
        <w:rPr>
          <w:sz w:val="16"/>
        </w:rPr>
      </w:pPr>
      <w:r w:rsidRPr="00382894">
        <w:rPr>
          <w:sz w:val="16"/>
        </w:rPr>
        <w:t xml:space="preserve">Evaluated individually, the ideas articulated in the "Framework Agreement" range from a sensible exchange of viewpoints, to </w:t>
      </w:r>
      <w:r w:rsidRPr="00A64BE7">
        <w:rPr>
          <w:rStyle w:val="StyleUnderline"/>
        </w:rPr>
        <w:t xml:space="preserve">a complete overhaul of the U.S. force posture in the Asia-Pacific. Underpinning </w:t>
      </w:r>
      <w:r w:rsidRPr="00382894">
        <w:rPr>
          <w:rStyle w:val="StyleUnderline"/>
          <w:highlight w:val="cyan"/>
        </w:rPr>
        <w:t>Gross' argument is the</w:t>
      </w:r>
      <w:r w:rsidRPr="00A64BE7">
        <w:rPr>
          <w:rStyle w:val="StyleUnderline"/>
        </w:rPr>
        <w:t xml:space="preserve"> fact or fiction of China's peaceful rise. Gross appears confident that if the United States relents on certain issues, Beijing will follow suit. For some readers</w:t>
      </w:r>
      <w:r w:rsidRPr="00382894">
        <w:rPr>
          <w:rStyle w:val="StyleUnderline"/>
        </w:rPr>
        <w:t xml:space="preserve">, this </w:t>
      </w:r>
      <w:r w:rsidRPr="00382894">
        <w:rPr>
          <w:rStyle w:val="StyleUnderline"/>
          <w:highlight w:val="cyan"/>
        </w:rPr>
        <w:t xml:space="preserve">initial premise and the sunny prospects for future </w:t>
      </w:r>
      <w:proofErr w:type="gramStart"/>
      <w:r w:rsidRPr="00382894">
        <w:rPr>
          <w:rStyle w:val="StyleUnderline"/>
          <w:highlight w:val="cyan"/>
        </w:rPr>
        <w:t>U.S .</w:t>
      </w:r>
      <w:proofErr w:type="gramEnd"/>
      <w:r w:rsidRPr="00382894">
        <w:rPr>
          <w:rStyle w:val="StyleUnderline"/>
          <w:highlight w:val="cyan"/>
        </w:rPr>
        <w:t>-China relations lack sufficient evidence for optimism</w:t>
      </w:r>
      <w:r w:rsidRPr="00382894">
        <w:rPr>
          <w:sz w:val="16"/>
        </w:rPr>
        <w:t>.</w:t>
      </w:r>
    </w:p>
    <w:p w:rsidR="00817340" w:rsidRPr="00382894" w:rsidRDefault="00817340" w:rsidP="00817340">
      <w:pPr>
        <w:rPr>
          <w:sz w:val="16"/>
        </w:rPr>
      </w:pPr>
      <w:r w:rsidRPr="00382894">
        <w:rPr>
          <w:sz w:val="16"/>
        </w:rPr>
        <w:t>Considered as a whole, The China Fallacy forces debate on U.S-China relations by introducing bold policy recommendations which today remain outside of the mainstream. To be sure, hardliners will find ample material to criticize whereas those seeking accommodation may view this text as a blueprint for the next phase in Sino-American relations.</w:t>
      </w:r>
    </w:p>
    <w:p w:rsidR="00817340" w:rsidRPr="00637A82" w:rsidRDefault="00817340" w:rsidP="00817340"/>
    <w:p w:rsidR="00817340" w:rsidRDefault="00817340" w:rsidP="00817340">
      <w:pPr>
        <w:pStyle w:val="Heading3"/>
      </w:pPr>
      <w:r>
        <w:t>AT: Secret negotiations</w:t>
      </w:r>
    </w:p>
    <w:p w:rsidR="00817340" w:rsidRDefault="00817340" w:rsidP="00817340"/>
    <w:p w:rsidR="00817340" w:rsidRDefault="00817340" w:rsidP="00817340">
      <w:pPr>
        <w:pStyle w:val="Heading4"/>
      </w:pPr>
      <w:r>
        <w:t>Secret negotiations mean Taiwan rejects the process</w:t>
      </w:r>
    </w:p>
    <w:p w:rsidR="00817340" w:rsidRPr="006364CE" w:rsidRDefault="00817340" w:rsidP="00817340">
      <w:r w:rsidRPr="004921BD">
        <w:rPr>
          <w:rStyle w:val="Style13ptBold"/>
        </w:rPr>
        <w:t>Liao and Lin, 15</w:t>
      </w:r>
      <w:r>
        <w:rPr>
          <w:b/>
          <w:bCs/>
          <w:sz w:val="26"/>
        </w:rPr>
        <w:t xml:space="preserve">- </w:t>
      </w:r>
      <w:r w:rsidRPr="00680CCD">
        <w:t>Liao is an</w:t>
      </w:r>
      <w:r>
        <w:rPr>
          <w:b/>
          <w:bCs/>
          <w:sz w:val="26"/>
        </w:rPr>
        <w:t xml:space="preserve"> </w:t>
      </w:r>
      <w:r>
        <w:t xml:space="preserve">assistant research fellow at the Institute of Political Science, Academia </w:t>
      </w:r>
      <w:proofErr w:type="spellStart"/>
      <w:r>
        <w:t>Sinica</w:t>
      </w:r>
      <w:proofErr w:type="spellEnd"/>
      <w:r>
        <w:t>, Taipei. Lin is a research associate at the Woodrow Wilson School of Public and International Affairs at Princeton University. (</w:t>
      </w:r>
      <w:proofErr w:type="spellStart"/>
      <w:r>
        <w:t>Nien</w:t>
      </w:r>
      <w:proofErr w:type="spellEnd"/>
      <w:r>
        <w:t xml:space="preserve"> and Dalton, “Rebalancing-Taiwan Relations,” Survival, November 23 2015, vol. 57 no. 6</w:t>
      </w:r>
      <w:r w:rsidRPr="00D60D86">
        <w:t xml:space="preserve"> </w:t>
      </w:r>
      <w:r>
        <w:t xml:space="preserve">pp. 145–158 </w:t>
      </w:r>
      <w:r w:rsidRPr="00D60D86">
        <w:t>http://dx.doi.org/10.1080/00396338.2015.1116161</w:t>
      </w:r>
      <w:r>
        <w:t>//DK</w:t>
      </w:r>
    </w:p>
    <w:p w:rsidR="00817340" w:rsidRPr="00382894" w:rsidRDefault="00817340" w:rsidP="00817340">
      <w:pPr>
        <w:rPr>
          <w:sz w:val="16"/>
        </w:rPr>
      </w:pPr>
      <w:r w:rsidRPr="00382894">
        <w:rPr>
          <w:sz w:val="16"/>
        </w:rPr>
        <w:t xml:space="preserve">As recent protests in Taiwan over the CSSTA show, </w:t>
      </w:r>
      <w:r w:rsidRPr="00382894">
        <w:rPr>
          <w:rStyle w:val="StyleUnderline"/>
          <w:highlight w:val="cyan"/>
        </w:rPr>
        <w:t>major cross-Strait cooperation and integration are unlikely to gain popular support if the</w:t>
      </w:r>
      <w:r w:rsidRPr="003B1D59">
        <w:rPr>
          <w:rStyle w:val="StyleUnderline"/>
        </w:rPr>
        <w:t xml:space="preserve"> Taiwanese people find the </w:t>
      </w:r>
      <w:r w:rsidRPr="00382894">
        <w:rPr>
          <w:rStyle w:val="StyleUnderline"/>
          <w:highlight w:val="cyan"/>
        </w:rPr>
        <w:t>negotiation process opaque</w:t>
      </w:r>
      <w:r w:rsidRPr="00382894">
        <w:rPr>
          <w:sz w:val="16"/>
          <w:highlight w:val="cyan"/>
        </w:rPr>
        <w:t>.</w:t>
      </w:r>
      <w:r w:rsidRPr="00382894">
        <w:rPr>
          <w:sz w:val="16"/>
        </w:rPr>
        <w:t xml:space="preserve"> </w:t>
      </w:r>
      <w:r w:rsidRPr="003B1D59">
        <w:rPr>
          <w:rStyle w:val="StyleUnderline"/>
        </w:rPr>
        <w:t>Convincing sceptics</w:t>
      </w:r>
      <w:r w:rsidRPr="00382894">
        <w:rPr>
          <w:sz w:val="16"/>
        </w:rPr>
        <w:t xml:space="preserve"> and opponents </w:t>
      </w:r>
      <w:r w:rsidRPr="003B1D59">
        <w:rPr>
          <w:rStyle w:val="StyleUnderline"/>
        </w:rPr>
        <w:t>to work with the government is critical</w:t>
      </w:r>
      <w:r w:rsidRPr="00382894">
        <w:rPr>
          <w:sz w:val="16"/>
        </w:rPr>
        <w:t>, even at the cost of procedural inefficiency. Incorporating legislative oversight into cross-Strait negotiations, such as proposed legislation for cross-Strait-agreement monitoring, would enhance the government's accountability.42 (link is external) Fast-track authority can be included in the design of this monitoring framework to ensure legislators are acting in national rather than private interests, and reform along these lines can ensure that the outcome of cross-Strait negotiations better reflects national priorities. With confidence that their elected representatives will exercise better scrutiny, opposition supporters and the public at large will be more inclined to tolerate shifts in the government's policy toward the PRC.</w:t>
      </w:r>
    </w:p>
    <w:p w:rsidR="00817340" w:rsidRPr="00382894" w:rsidRDefault="00817340" w:rsidP="00817340">
      <w:pPr>
        <w:rPr>
          <w:sz w:val="16"/>
        </w:rPr>
      </w:pPr>
      <w:r w:rsidRPr="00382894">
        <w:rPr>
          <w:sz w:val="16"/>
        </w:rPr>
        <w:t xml:space="preserve">Transparency is important in external terms, too: Taipei has not always kept Washington abreast of its negotiations with Beijing, and the lack of domestic accountability only exacerbates US sceptics’ worries about Taiwan's trajectory. With oversight by a legislature reflecting diverse domestic interests, by contrast, it can be guaranteed that surprises in cross-Strait relations will not happen overnight. </w:t>
      </w:r>
      <w:r w:rsidRPr="003B1D59">
        <w:rPr>
          <w:rStyle w:val="StyleUnderline"/>
        </w:rPr>
        <w:t>Together with better consultation with Washington during the process of cross-Strait negotiation</w:t>
      </w:r>
      <w:r w:rsidRPr="00382894">
        <w:rPr>
          <w:rStyle w:val="StyleUnderline"/>
          <w:highlight w:val="cyan"/>
        </w:rPr>
        <w:t xml:space="preserve">, </w:t>
      </w:r>
      <w:proofErr w:type="spellStart"/>
      <w:r w:rsidRPr="00382894">
        <w:rPr>
          <w:rStyle w:val="StyleUnderline"/>
          <w:highlight w:val="cyan"/>
        </w:rPr>
        <w:t>institutionalised</w:t>
      </w:r>
      <w:proofErr w:type="spellEnd"/>
      <w:r w:rsidRPr="00382894">
        <w:rPr>
          <w:rStyle w:val="StyleUnderline"/>
          <w:highlight w:val="cyan"/>
        </w:rPr>
        <w:t xml:space="preserve"> legislative oversight will make cross-Strait engagement more predictable</w:t>
      </w:r>
      <w:r w:rsidRPr="00382894">
        <w:rPr>
          <w:sz w:val="16"/>
        </w:rPr>
        <w:t>, helping to reassure Washington.</w:t>
      </w:r>
    </w:p>
    <w:p w:rsidR="00817340" w:rsidRPr="00382894" w:rsidRDefault="00817340" w:rsidP="00817340">
      <w:pPr>
        <w:rPr>
          <w:sz w:val="16"/>
        </w:rPr>
      </w:pPr>
      <w:r w:rsidRPr="00382894">
        <w:rPr>
          <w:sz w:val="16"/>
        </w:rPr>
        <w:t xml:space="preserve">After all, the United States is likely to support any outcome of cross-Strait dialogue that reflects the democratic choice of the Taiwanese people.43 (link is external) </w:t>
      </w:r>
      <w:r w:rsidRPr="00382894">
        <w:rPr>
          <w:rStyle w:val="StyleUnderline"/>
          <w:highlight w:val="cyan"/>
        </w:rPr>
        <w:t>Secrecy in negotiations only serves to undermine the legitimacy of the consent of the Taiwanese public</w:t>
      </w:r>
      <w:r w:rsidRPr="003B1D59">
        <w:rPr>
          <w:rStyle w:val="StyleUnderline"/>
        </w:rPr>
        <w:t xml:space="preserve"> – and even the international community – regarding cross-Strait rapprochement</w:t>
      </w:r>
      <w:r w:rsidRPr="00382894">
        <w:rPr>
          <w:sz w:val="16"/>
        </w:rPr>
        <w:t xml:space="preserve">. </w:t>
      </w:r>
      <w:r w:rsidRPr="003B1D59">
        <w:rPr>
          <w:rStyle w:val="StyleUnderline"/>
        </w:rPr>
        <w:t xml:space="preserve">If the Taiwanese government increases transparency in cross-Strait cooperation, </w:t>
      </w:r>
      <w:r w:rsidRPr="00382894">
        <w:rPr>
          <w:rStyle w:val="StyleUnderline"/>
          <w:highlight w:val="cyan"/>
        </w:rPr>
        <w:t>it will not only promote domestic and international trust in its governance, but also consolidate the island's new democracy</w:t>
      </w:r>
      <w:r w:rsidRPr="00382894">
        <w:rPr>
          <w:sz w:val="16"/>
        </w:rPr>
        <w:t>, thus ensuring US commitment to Taiwan's freedom and autonomy.</w:t>
      </w:r>
    </w:p>
    <w:p w:rsidR="00F234CE" w:rsidRDefault="00F234CE" w:rsidP="00F234CE"/>
    <w:p w:rsidR="00F234CE" w:rsidRPr="00F234CE" w:rsidRDefault="00F234CE" w:rsidP="00F234CE"/>
    <w:p w:rsidR="00F234CE" w:rsidRDefault="00F234CE" w:rsidP="005F4843">
      <w:pPr>
        <w:pStyle w:val="Heading1"/>
      </w:pPr>
      <w:r>
        <w:t>Power projection DA</w:t>
      </w:r>
    </w:p>
    <w:p w:rsidR="00F234CE" w:rsidRDefault="00F234CE" w:rsidP="00F234CE"/>
    <w:p w:rsidR="00F234CE" w:rsidRDefault="00F234CE" w:rsidP="00F234CE">
      <w:pPr>
        <w:pStyle w:val="Heading3"/>
      </w:pPr>
      <w:r>
        <w:t>1nc power projection</w:t>
      </w:r>
      <w:r w:rsidR="004942A5">
        <w:t xml:space="preserve"> DA</w:t>
      </w:r>
    </w:p>
    <w:p w:rsidR="00F234CE" w:rsidRDefault="00F234CE" w:rsidP="00F234CE"/>
    <w:p w:rsidR="00DB3F9D" w:rsidRDefault="00DB3F9D" w:rsidP="00DB3F9D">
      <w:pPr>
        <w:pStyle w:val="Heading4"/>
      </w:pPr>
      <w:r>
        <w:t>Plan triggers formal Taiwanese independence and immediate Chinese intervention to retake the island</w:t>
      </w:r>
    </w:p>
    <w:p w:rsidR="00DB3F9D" w:rsidRDefault="00DB3F9D" w:rsidP="00DB3F9D">
      <w:proofErr w:type="spellStart"/>
      <w:r>
        <w:rPr>
          <w:b/>
        </w:rPr>
        <w:t>Paal</w:t>
      </w:r>
      <w:proofErr w:type="spellEnd"/>
      <w:r>
        <w:rPr>
          <w:b/>
        </w:rPr>
        <w:t xml:space="preserve">, 11 - </w:t>
      </w:r>
      <w:r w:rsidRPr="00496B3A">
        <w:t>DOUGLAS PAAL is Vice President for Studies at the Carnegie Endowment for International Peace</w:t>
      </w:r>
      <w:r>
        <w:rPr>
          <w:b/>
        </w:rPr>
        <w:t xml:space="preserve"> </w:t>
      </w:r>
      <w:r>
        <w:t xml:space="preserve">(“Disengaging from Taiwan” Foreign Affairs, July/August, </w:t>
      </w:r>
      <w:hyperlink r:id="rId21" w:history="1">
        <w:r w:rsidRPr="00F87090">
          <w:rPr>
            <w:rStyle w:val="Hyperlink"/>
          </w:rPr>
          <w:t>https://www.foreignaffairs.com/articles/east-asia/2011-07-01/disengaging-taiwan</w:t>
        </w:r>
      </w:hyperlink>
    </w:p>
    <w:p w:rsidR="00DB3F9D" w:rsidRPr="00BE124A" w:rsidRDefault="00DB3F9D" w:rsidP="00DB3F9D">
      <w:pPr>
        <w:rPr>
          <w:sz w:val="16"/>
        </w:rPr>
      </w:pPr>
      <w:r w:rsidRPr="00BE124A">
        <w:rPr>
          <w:sz w:val="16"/>
        </w:rPr>
        <w:t xml:space="preserve">Glaser would do well to explain how Taiwanese public opinion would factor into his recommendation. </w:t>
      </w:r>
      <w:r w:rsidRPr="00496B3A">
        <w:rPr>
          <w:rStyle w:val="StyleUnderline"/>
        </w:rPr>
        <w:t xml:space="preserve">What if an administration took his advice and the people of Taiwan rejected it? Can a desperate bolt for de jure independence be ruled out? </w:t>
      </w:r>
      <w:r w:rsidRPr="00BE124A">
        <w:rPr>
          <w:rStyle w:val="StyleUnderline"/>
          <w:highlight w:val="cyan"/>
        </w:rPr>
        <w:t xml:space="preserve">Could China's leaders restrain themselves from </w:t>
      </w:r>
      <w:r w:rsidRPr="00BE124A">
        <w:rPr>
          <w:rStyle w:val="Emphasis"/>
          <w:highlight w:val="cyan"/>
        </w:rPr>
        <w:t>rushing to grab the spoils to satisfy nationalist opinion</w:t>
      </w:r>
      <w:r w:rsidRPr="00496B3A">
        <w:rPr>
          <w:rStyle w:val="StyleUnderline"/>
        </w:rPr>
        <w:t xml:space="preserve"> </w:t>
      </w:r>
      <w:r w:rsidRPr="00BE124A">
        <w:rPr>
          <w:sz w:val="16"/>
        </w:rPr>
        <w:t xml:space="preserve">and Beijing's long-standing claims on Taiwan? Would any of these outcomes bring about the stability in U.S.-Chinese relations that Glaser seeks? </w:t>
      </w:r>
      <w:r w:rsidRPr="00496B3A">
        <w:rPr>
          <w:rStyle w:val="StyleUnderline"/>
        </w:rPr>
        <w:t xml:space="preserve">The </w:t>
      </w:r>
      <w:r w:rsidRPr="00BE124A">
        <w:rPr>
          <w:rStyle w:val="StyleUnderline"/>
          <w:highlight w:val="cyan"/>
        </w:rPr>
        <w:t>outlook</w:t>
      </w:r>
      <w:r w:rsidRPr="00496B3A">
        <w:rPr>
          <w:rStyle w:val="StyleUnderline"/>
        </w:rPr>
        <w:t xml:space="preserve"> is</w:t>
      </w:r>
      <w:r w:rsidRPr="00BE124A">
        <w:rPr>
          <w:sz w:val="16"/>
        </w:rPr>
        <w:t xml:space="preserve"> doubtful and </w:t>
      </w:r>
      <w:r w:rsidRPr="00BE124A">
        <w:rPr>
          <w:rStyle w:val="StyleUnderline"/>
          <w:highlight w:val="cyan"/>
        </w:rPr>
        <w:t>likely to produce more tensions than reduce existing ones</w:t>
      </w:r>
      <w:r w:rsidRPr="00BE124A">
        <w:rPr>
          <w:sz w:val="16"/>
        </w:rPr>
        <w:t>.</w:t>
      </w:r>
    </w:p>
    <w:p w:rsidR="00DB3F9D" w:rsidRPr="00BE124A" w:rsidRDefault="00DB3F9D" w:rsidP="00DB3F9D">
      <w:pPr>
        <w:rPr>
          <w:sz w:val="16"/>
        </w:rPr>
      </w:pPr>
      <w:r w:rsidRPr="00BE124A">
        <w:rPr>
          <w:sz w:val="16"/>
        </w:rPr>
        <w:t xml:space="preserve">There is a reason that eight U.S. administrations have embraced the same policy toward China and Taiwan, and that is because it serves U.S. interests in peace, prosperity, and stability. U.S. </w:t>
      </w:r>
      <w:r w:rsidRPr="00BE124A">
        <w:rPr>
          <w:rStyle w:val="StyleUnderline"/>
          <w:highlight w:val="cyan"/>
        </w:rPr>
        <w:t>arms sales to Taiwan are an important part of maintaining peace</w:t>
      </w:r>
      <w:r w:rsidRPr="00BE124A">
        <w:rPr>
          <w:sz w:val="16"/>
        </w:rPr>
        <w:t xml:space="preserve"> in the western Pacific. Despite a gradual easing of tensions between China and Taiwan, </w:t>
      </w:r>
      <w:r w:rsidRPr="00496B3A">
        <w:rPr>
          <w:rStyle w:val="StyleUnderline"/>
        </w:rPr>
        <w:t xml:space="preserve">Beijing continues to enhance its military capabilities with regard to Taipei. This has developed a vicious cycle. </w:t>
      </w:r>
      <w:r w:rsidRPr="00BE124A">
        <w:rPr>
          <w:rStyle w:val="StyleUnderline"/>
          <w:highlight w:val="cyan"/>
        </w:rPr>
        <w:t>By choosing to increase the military offensive capability deployed opposite Taiwan, Beijing compels Taiwan's leadership to seek outside sources of support and arms to deter Chinese aggression</w:t>
      </w:r>
      <w:r w:rsidRPr="00BE124A">
        <w:rPr>
          <w:sz w:val="16"/>
        </w:rPr>
        <w:t xml:space="preserve">. </w:t>
      </w:r>
      <w:r w:rsidRPr="00496B3A">
        <w:rPr>
          <w:rStyle w:val="StyleUnderline"/>
        </w:rPr>
        <w:t xml:space="preserve">If Taiwan's leaders failed to find that support, their voters would remove them. </w:t>
      </w:r>
      <w:r w:rsidRPr="00BE124A">
        <w:rPr>
          <w:rStyle w:val="StyleUnderline"/>
          <w:highlight w:val="cyan"/>
        </w:rPr>
        <w:t>Only the U</w:t>
      </w:r>
      <w:r w:rsidRPr="00BE124A">
        <w:rPr>
          <w:sz w:val="16"/>
        </w:rPr>
        <w:t xml:space="preserve">nited </w:t>
      </w:r>
      <w:r w:rsidRPr="00BE124A">
        <w:rPr>
          <w:rStyle w:val="StyleUnderline"/>
          <w:highlight w:val="cyan"/>
        </w:rPr>
        <w:t>S</w:t>
      </w:r>
      <w:r w:rsidRPr="00BE124A">
        <w:rPr>
          <w:sz w:val="16"/>
        </w:rPr>
        <w:t xml:space="preserve">tates </w:t>
      </w:r>
      <w:r w:rsidRPr="00BE124A">
        <w:rPr>
          <w:rStyle w:val="StyleUnderline"/>
          <w:highlight w:val="cyan"/>
        </w:rPr>
        <w:t>has the will to fulfill Taiwan's request</w:t>
      </w:r>
      <w:r w:rsidRPr="00BE124A">
        <w:rPr>
          <w:sz w:val="16"/>
        </w:rPr>
        <w:t>, compelling any U.S. administration to respond or suffer politically at home. This, in turn, compels Beijing to react strongly to what it considers interference in its internal affairs, since it claims Taiwan as part of China.</w:t>
      </w:r>
    </w:p>
    <w:p w:rsidR="00DB3F9D" w:rsidRDefault="00DB3F9D" w:rsidP="00F234CE"/>
    <w:p w:rsidR="00F234CE" w:rsidRDefault="00F234CE" w:rsidP="00F234CE">
      <w:pPr>
        <w:pStyle w:val="Heading4"/>
      </w:pPr>
      <w:r>
        <w:t>Control of Taiwan boosts Chinese power projection – it makes the hostile rise possible and risks nuclear conflict</w:t>
      </w:r>
    </w:p>
    <w:p w:rsidR="00FB1CBF" w:rsidRPr="00012DA5" w:rsidRDefault="00FB1CBF" w:rsidP="00FB1CBF">
      <w:r w:rsidRPr="003C4A03">
        <w:rPr>
          <w:rStyle w:val="Style13ptBold"/>
        </w:rPr>
        <w:t>Lee 11</w:t>
      </w:r>
      <w:r>
        <w:t xml:space="preserve"> (</w:t>
      </w:r>
      <w:proofErr w:type="spellStart"/>
      <w:r>
        <w:t>Shyu-Tu</w:t>
      </w:r>
      <w:proofErr w:type="spellEnd"/>
      <w:r>
        <w:t>, President of the North America Taiwanese Professors' Association, "Disengaging from Taiwan," Foreign Affairs, July/August 2011, https://www.foreignaffairs.com/articles/east-asia/2011-07-01/disengaging-taiwan)\\BPS</w:t>
      </w:r>
    </w:p>
    <w:p w:rsidR="00F234CE" w:rsidRPr="00BE124A" w:rsidRDefault="00F234CE" w:rsidP="00F234CE">
      <w:pPr>
        <w:rPr>
          <w:sz w:val="16"/>
        </w:rPr>
      </w:pPr>
      <w:r w:rsidRPr="00BE124A">
        <w:rPr>
          <w:sz w:val="16"/>
        </w:rPr>
        <w:t xml:space="preserve">According to Charles Glaser, the prospects for avoiding war between the United States and China are good ("Will China's Rise Lead to War?" March/April 2011). But by ignoring China's history and economic policy and other relevant factors, </w:t>
      </w:r>
      <w:r w:rsidRPr="00D16531">
        <w:rPr>
          <w:rStyle w:val="StyleUnderline"/>
        </w:rPr>
        <w:t xml:space="preserve">Glaser arrives at </w:t>
      </w:r>
      <w:r w:rsidRPr="00BE124A">
        <w:rPr>
          <w:rStyle w:val="StyleUnderline"/>
          <w:highlight w:val="cyan"/>
        </w:rPr>
        <w:t>policy prescriptions</w:t>
      </w:r>
      <w:r w:rsidRPr="00D16531">
        <w:rPr>
          <w:rStyle w:val="StyleUnderline"/>
        </w:rPr>
        <w:t xml:space="preserve"> that </w:t>
      </w:r>
      <w:r w:rsidRPr="00BE124A">
        <w:rPr>
          <w:rStyle w:val="StyleUnderline"/>
          <w:highlight w:val="cyan"/>
        </w:rPr>
        <w:t xml:space="preserve">would increase the chance of a </w:t>
      </w:r>
      <w:r w:rsidRPr="00BE124A">
        <w:rPr>
          <w:rStyle w:val="Emphasis"/>
          <w:highlight w:val="cyan"/>
        </w:rPr>
        <w:t>Chinese nuclear attack</w:t>
      </w:r>
      <w:r w:rsidRPr="00BE124A">
        <w:rPr>
          <w:rStyle w:val="StyleUnderline"/>
          <w:highlight w:val="cyan"/>
        </w:rPr>
        <w:t xml:space="preserve"> on the U.S. homeland</w:t>
      </w:r>
      <w:r w:rsidRPr="00BE124A">
        <w:rPr>
          <w:sz w:val="16"/>
        </w:rPr>
        <w:t>.</w:t>
      </w:r>
    </w:p>
    <w:p w:rsidR="00F234CE" w:rsidRPr="00BE124A" w:rsidRDefault="00F234CE" w:rsidP="00F234CE">
      <w:pPr>
        <w:rPr>
          <w:sz w:val="16"/>
        </w:rPr>
      </w:pPr>
      <w:r w:rsidRPr="00D16531">
        <w:rPr>
          <w:rStyle w:val="StyleUnderline"/>
        </w:rPr>
        <w:t>Glaser misjudges Chinese motives.</w:t>
      </w:r>
      <w:r w:rsidRPr="00BE124A">
        <w:rPr>
          <w:sz w:val="16"/>
        </w:rPr>
        <w:t xml:space="preserve"> China's military modernization is not primarily motivated by insecurity, as he asserts. China is not threatened by the United States or any of its neighbors. It is advocating its model of governance -- managed capitalism combined with one-party authoritarianism -- as a more efficient alternative to a free-market economy and democracy. </w:t>
      </w:r>
      <w:r w:rsidRPr="00BE124A">
        <w:rPr>
          <w:rStyle w:val="StyleUnderline"/>
          <w:highlight w:val="cyan"/>
        </w:rPr>
        <w:t>China's mission is to regain its place as the dominant superpower</w:t>
      </w:r>
      <w:r w:rsidRPr="00D16531">
        <w:rPr>
          <w:rStyle w:val="StyleUnderline"/>
        </w:rPr>
        <w:t xml:space="preserve"> </w:t>
      </w:r>
      <w:r w:rsidRPr="00BE124A">
        <w:rPr>
          <w:sz w:val="16"/>
        </w:rPr>
        <w:t>so that the country can cleanse itself of the humiliation it has experienced at the hands of the West.</w:t>
      </w:r>
      <w:r w:rsidR="00BE124A">
        <w:rPr>
          <w:sz w:val="16"/>
        </w:rPr>
        <w:t xml:space="preserve"> </w:t>
      </w:r>
      <w:r w:rsidRPr="00BE124A">
        <w:rPr>
          <w:sz w:val="16"/>
        </w:rPr>
        <w:t xml:space="preserve">The rise of China poses grave challenges to U.S. security. Beijing implements a mercantilist trade policy and artificially sets a low value on its currency to promote exports, thus creating a large U.S. trade deficit with China year after year. </w:t>
      </w:r>
      <w:r w:rsidRPr="00BE124A">
        <w:rPr>
          <w:rStyle w:val="StyleUnderline"/>
          <w:highlight w:val="cyan"/>
        </w:rPr>
        <w:t>Its army has been modernizing at a rapid pace</w:t>
      </w:r>
      <w:r w:rsidRPr="00D16531">
        <w:rPr>
          <w:rStyle w:val="StyleUnderline"/>
        </w:rPr>
        <w:t>, developing anti-access, area-denial weapons and cyber- and space-warfare capabilities</w:t>
      </w:r>
      <w:r w:rsidRPr="00BE124A">
        <w:rPr>
          <w:sz w:val="16"/>
        </w:rPr>
        <w:t xml:space="preserve">. Meanwhile, </w:t>
      </w:r>
      <w:r w:rsidRPr="00BE124A">
        <w:rPr>
          <w:rStyle w:val="StyleUnderline"/>
          <w:highlight w:val="cyan"/>
        </w:rPr>
        <w:t>China wants to integrate Taiwan because its democracy threatens Beijing's autocratic</w:t>
      </w:r>
      <w:r w:rsidRPr="00BE124A">
        <w:rPr>
          <w:sz w:val="16"/>
        </w:rPr>
        <w:t xml:space="preserve"> and repressive </w:t>
      </w:r>
      <w:r w:rsidRPr="00BE124A">
        <w:rPr>
          <w:rStyle w:val="StyleUnderline"/>
          <w:highlight w:val="cyan"/>
        </w:rPr>
        <w:t>rule</w:t>
      </w:r>
      <w:r w:rsidRPr="00BE124A">
        <w:rPr>
          <w:sz w:val="16"/>
        </w:rPr>
        <w:t xml:space="preserve">. In addition, </w:t>
      </w:r>
      <w:r w:rsidRPr="00BE124A">
        <w:rPr>
          <w:rStyle w:val="StyleUnderline"/>
          <w:highlight w:val="cyan"/>
        </w:rPr>
        <w:t>Beijing needs Taiwan as a military base</w:t>
      </w:r>
      <w:r w:rsidRPr="00D16531">
        <w:rPr>
          <w:rStyle w:val="StyleUnderline"/>
        </w:rPr>
        <w:t xml:space="preserve"> from which to project power into the Indian and Pacific oceans</w:t>
      </w:r>
      <w:r w:rsidRPr="00BE124A">
        <w:rPr>
          <w:sz w:val="16"/>
        </w:rPr>
        <w:t>.</w:t>
      </w:r>
      <w:r w:rsidR="00BE124A">
        <w:rPr>
          <w:sz w:val="16"/>
        </w:rPr>
        <w:t xml:space="preserve"> </w:t>
      </w:r>
      <w:r w:rsidRPr="00BE124A">
        <w:rPr>
          <w:sz w:val="16"/>
        </w:rPr>
        <w:t>To keep the peace, the United States must discard the culture of excessive deference to Beijing and implement policies to maintain U.S. military superiority, stanch the flow of U.S. wealth to China, steer China toward democratization, strengthen its alliances with Japan and South Korea, and engage China in an economic and strategic dialogue to promote fair trade and avoid misunderstandings.</w:t>
      </w:r>
      <w:r w:rsidR="00BE124A">
        <w:rPr>
          <w:sz w:val="16"/>
        </w:rPr>
        <w:t xml:space="preserve"> </w:t>
      </w:r>
      <w:r w:rsidRPr="00BE124A">
        <w:rPr>
          <w:sz w:val="16"/>
        </w:rPr>
        <w:t xml:space="preserve">To prevent a crisis from escalating to nuclear war, Glaser says that the United States should back away from its commitment to Taiwan. Such accommodation, he argues, would smooth the way for better relations with China in the decades to come. Yet </w:t>
      </w:r>
      <w:r w:rsidRPr="00D16531">
        <w:rPr>
          <w:rStyle w:val="StyleUnderline"/>
        </w:rPr>
        <w:t>if Taiwan were to fall, the U</w:t>
      </w:r>
      <w:r w:rsidRPr="00BE124A">
        <w:rPr>
          <w:sz w:val="16"/>
        </w:rPr>
        <w:t xml:space="preserve">nited </w:t>
      </w:r>
      <w:r w:rsidRPr="00D16531">
        <w:rPr>
          <w:rStyle w:val="StyleUnderline"/>
        </w:rPr>
        <w:t>S</w:t>
      </w:r>
      <w:r w:rsidRPr="00BE124A">
        <w:rPr>
          <w:sz w:val="16"/>
        </w:rPr>
        <w:t xml:space="preserve">tates </w:t>
      </w:r>
      <w:r w:rsidRPr="00D16531">
        <w:rPr>
          <w:rStyle w:val="StyleUnderline"/>
        </w:rPr>
        <w:t>would suffer a geostrategic disaster</w:t>
      </w:r>
      <w:r w:rsidRPr="00BE124A">
        <w:rPr>
          <w:sz w:val="16"/>
        </w:rPr>
        <w:t xml:space="preserve">. </w:t>
      </w:r>
      <w:r w:rsidRPr="00BE124A">
        <w:rPr>
          <w:rStyle w:val="StyleUnderline"/>
          <w:highlight w:val="cyan"/>
        </w:rPr>
        <w:t>The sea-lanes and airspace around Taiwan are critical to the survival of Japan and South Korea</w:t>
      </w:r>
      <w:r w:rsidRPr="00BE124A">
        <w:rPr>
          <w:sz w:val="16"/>
          <w:highlight w:val="cyan"/>
        </w:rPr>
        <w:t xml:space="preserve">. </w:t>
      </w:r>
      <w:r w:rsidRPr="00BE124A">
        <w:rPr>
          <w:rStyle w:val="StyleUnderline"/>
          <w:highlight w:val="cyan"/>
        </w:rPr>
        <w:t>Once in control of Taiwan, China could turn Japan and South Korea into vassal states</w:t>
      </w:r>
      <w:r w:rsidRPr="00D16531">
        <w:rPr>
          <w:rStyle w:val="StyleUnderline"/>
        </w:rPr>
        <w:t>. With the demise of the U.S.-Japanese military alliance, the U</w:t>
      </w:r>
      <w:r w:rsidRPr="00BE124A">
        <w:rPr>
          <w:sz w:val="16"/>
        </w:rPr>
        <w:t xml:space="preserve">nited </w:t>
      </w:r>
      <w:r w:rsidRPr="00D16531">
        <w:rPr>
          <w:rStyle w:val="StyleUnderline"/>
        </w:rPr>
        <w:t>S</w:t>
      </w:r>
      <w:r w:rsidRPr="00BE124A">
        <w:rPr>
          <w:sz w:val="16"/>
        </w:rPr>
        <w:t xml:space="preserve">tates </w:t>
      </w:r>
      <w:r w:rsidRPr="00D16531">
        <w:rPr>
          <w:rStyle w:val="StyleUnderline"/>
        </w:rPr>
        <w:t>would</w:t>
      </w:r>
      <w:r w:rsidRPr="00BE124A">
        <w:rPr>
          <w:sz w:val="16"/>
        </w:rPr>
        <w:t xml:space="preserve"> be forced to </w:t>
      </w:r>
      <w:r w:rsidRPr="00D16531">
        <w:rPr>
          <w:rStyle w:val="StyleUnderline"/>
        </w:rPr>
        <w:t>retreat to Hawaii</w:t>
      </w:r>
      <w:r w:rsidRPr="00BE124A">
        <w:rPr>
          <w:sz w:val="16"/>
        </w:rPr>
        <w:t>.</w:t>
      </w:r>
      <w:r w:rsidR="00BE124A">
        <w:rPr>
          <w:sz w:val="16"/>
        </w:rPr>
        <w:t xml:space="preserve"> </w:t>
      </w:r>
      <w:r w:rsidRPr="00BE124A">
        <w:rPr>
          <w:sz w:val="16"/>
        </w:rPr>
        <w:t xml:space="preserve">To avoid that fate, </w:t>
      </w:r>
      <w:r w:rsidRPr="00BE124A">
        <w:rPr>
          <w:rStyle w:val="StyleUnderline"/>
          <w:highlight w:val="cyan"/>
        </w:rPr>
        <w:t>Washington must reiterate that the future of Taiwan must be resolved peacefully and with the assent of the Taiwanese people</w:t>
      </w:r>
      <w:r w:rsidRPr="00BE124A">
        <w:rPr>
          <w:sz w:val="16"/>
        </w:rPr>
        <w:t>. It must deploy sufficient naval and air forces in the western Pacific to deter Chinese aggression, initiate high-level military exchanges with Taiwan to facilitate joint military planning, and speed up the sale to Taiwan of F-16 fighters and other weapons that would be useful in resisting a Chinese invasion.</w:t>
      </w:r>
    </w:p>
    <w:p w:rsidR="00F234CE" w:rsidRDefault="00F234CE" w:rsidP="00F234CE"/>
    <w:p w:rsidR="00C63B37" w:rsidRDefault="00C63B37" w:rsidP="00C63B37">
      <w:pPr>
        <w:pStyle w:val="Heading2"/>
      </w:pPr>
      <w:r>
        <w:t>Uniqueness</w:t>
      </w:r>
    </w:p>
    <w:p w:rsidR="00C63B37" w:rsidRDefault="00C63B37" w:rsidP="00C63B37"/>
    <w:p w:rsidR="00C63B37" w:rsidRDefault="000E10DF" w:rsidP="000E10DF">
      <w:pPr>
        <w:pStyle w:val="Heading3"/>
      </w:pPr>
      <w:r>
        <w:t xml:space="preserve">U: </w:t>
      </w:r>
      <w:proofErr w:type="spellStart"/>
      <w:r>
        <w:t>Squo</w:t>
      </w:r>
      <w:proofErr w:type="spellEnd"/>
      <w:r>
        <w:t xml:space="preserve"> checks power projection</w:t>
      </w:r>
    </w:p>
    <w:p w:rsidR="000E10DF" w:rsidRDefault="000E10DF" w:rsidP="000E10DF"/>
    <w:p w:rsidR="000E10DF" w:rsidRPr="000E10DF" w:rsidRDefault="000E10DF" w:rsidP="000E10DF">
      <w:pPr>
        <w:pStyle w:val="Heading4"/>
      </w:pPr>
      <w:r>
        <w:t xml:space="preserve">China’s power projection is </w:t>
      </w:r>
      <w:r>
        <w:rPr>
          <w:u w:val="single"/>
        </w:rPr>
        <w:t>relatively</w:t>
      </w:r>
      <w:r>
        <w:t xml:space="preserve"> weak because it has to focus resources on Taiwan</w:t>
      </w:r>
    </w:p>
    <w:p w:rsidR="00E57529" w:rsidRPr="00674299" w:rsidRDefault="00E57529" w:rsidP="00E57529">
      <w:pPr>
        <w:rPr>
          <w:b/>
          <w:bCs/>
          <w:sz w:val="26"/>
        </w:rPr>
      </w:pPr>
      <w:proofErr w:type="spellStart"/>
      <w:r>
        <w:rPr>
          <w:rStyle w:val="Style13ptBold"/>
        </w:rPr>
        <w:t>Glosny</w:t>
      </w:r>
      <w:proofErr w:type="spellEnd"/>
      <w:r>
        <w:rPr>
          <w:rStyle w:val="Style13ptBold"/>
        </w:rPr>
        <w:t xml:space="preserve"> 11</w:t>
      </w:r>
      <w:r w:rsidRPr="006801E8">
        <w:t>-</w:t>
      </w:r>
      <w:r>
        <w:t xml:space="preserve">an instructor in the National Security Affairs Department at the Naval Postgraduate School and an Adjunct Senior Research Fellow in the Institute for National Strategic Studies at the National Defense University (Michael A., “Getting Beyond Taiwan? Chinese Foreign Policy and PLA Modernization”, January 2011, Strategic Forum, National Defense University, </w:t>
      </w:r>
      <w:r w:rsidRPr="006801E8">
        <w:t>http://ndupress.ndu.edu/Portals/68/Documents/stratforum/SF-261.pdf</w:t>
      </w:r>
      <w:r>
        <w:t>)//SL</w:t>
      </w:r>
    </w:p>
    <w:p w:rsidR="000E10DF" w:rsidRPr="00E830B4" w:rsidRDefault="000E10DF" w:rsidP="000E10DF">
      <w:pPr>
        <w:rPr>
          <w:sz w:val="16"/>
        </w:rPr>
      </w:pPr>
      <w:r w:rsidRPr="008C21B1">
        <w:rPr>
          <w:rStyle w:val="StyleUnderline"/>
        </w:rPr>
        <w:t xml:space="preserve">Recent </w:t>
      </w:r>
      <w:r w:rsidRPr="00E830B4">
        <w:rPr>
          <w:rStyle w:val="StyleUnderline"/>
          <w:highlight w:val="cyan"/>
        </w:rPr>
        <w:t>evidence of Chinese assertiveness and willingness to challenge the interests of regional countries highlights</w:t>
      </w:r>
      <w:r w:rsidRPr="008C21B1">
        <w:rPr>
          <w:rStyle w:val="StyleUnderline"/>
        </w:rPr>
        <w:t xml:space="preserve"> the potential </w:t>
      </w:r>
      <w:r w:rsidRPr="00E830B4">
        <w:rPr>
          <w:rStyle w:val="StyleUnderline"/>
          <w:highlight w:val="cyan"/>
        </w:rPr>
        <w:t>future threat</w:t>
      </w:r>
      <w:r w:rsidRPr="008C21B1">
        <w:rPr>
          <w:rStyle w:val="StyleUnderline"/>
        </w:rPr>
        <w:t xml:space="preserve"> </w:t>
      </w:r>
      <w:r w:rsidRPr="00E830B4">
        <w:rPr>
          <w:rStyle w:val="StyleUnderline"/>
          <w:highlight w:val="cyan"/>
        </w:rPr>
        <w:t>from China</w:t>
      </w:r>
      <w:r w:rsidRPr="00E830B4">
        <w:rPr>
          <w:sz w:val="16"/>
        </w:rPr>
        <w:t xml:space="preserve">. </w:t>
      </w:r>
      <w:r w:rsidRPr="008C21B1">
        <w:rPr>
          <w:rStyle w:val="StyleUnderline"/>
        </w:rPr>
        <w:t>Examples have included patrols by submarines, survey ships, and surface combatants in Japan’s EEZ and territorial waters</w:t>
      </w:r>
      <w:r w:rsidRPr="00E830B4">
        <w:rPr>
          <w:sz w:val="16"/>
        </w:rPr>
        <w:t xml:space="preserve">, as well as near the </w:t>
      </w:r>
      <w:proofErr w:type="spellStart"/>
      <w:r w:rsidRPr="00E830B4">
        <w:rPr>
          <w:sz w:val="16"/>
        </w:rPr>
        <w:t>Senkaku</w:t>
      </w:r>
      <w:proofErr w:type="spellEnd"/>
      <w:r w:rsidRPr="00E830B4">
        <w:rPr>
          <w:sz w:val="16"/>
        </w:rPr>
        <w:t>/</w:t>
      </w:r>
      <w:proofErr w:type="spellStart"/>
      <w:r w:rsidRPr="00E830B4">
        <w:rPr>
          <w:sz w:val="16"/>
        </w:rPr>
        <w:t>Diaoyutai</w:t>
      </w:r>
      <w:proofErr w:type="spellEnd"/>
      <w:r w:rsidRPr="00E830B4">
        <w:rPr>
          <w:sz w:val="16"/>
        </w:rPr>
        <w:t xml:space="preserve"> Islands. China has tried to strengthen its maritime claims in the South China Sea through patrols and intimidation of oil companies that have tried to operate in the area. China has also challenged Indian claims to disputed territory.18 </w:t>
      </w:r>
      <w:r w:rsidRPr="008C21B1">
        <w:rPr>
          <w:rStyle w:val="StyleUnderline"/>
        </w:rPr>
        <w:t>If China is willing to take such actions while it is</w:t>
      </w:r>
      <w:r w:rsidRPr="00E830B4">
        <w:rPr>
          <w:sz w:val="16"/>
        </w:rPr>
        <w:t xml:space="preserve"> still somewhat dissatisfied with the progress in cross-strait reconciliation and </w:t>
      </w:r>
      <w:r w:rsidRPr="008C21B1">
        <w:rPr>
          <w:rStyle w:val="StyleUnderline"/>
        </w:rPr>
        <w:t>worried about</w:t>
      </w:r>
      <w:r w:rsidRPr="00E830B4">
        <w:rPr>
          <w:sz w:val="16"/>
        </w:rPr>
        <w:t xml:space="preserve"> the possibility of the Democratic Progressive Party returning to office and </w:t>
      </w:r>
      <w:r w:rsidRPr="00E830B4">
        <w:rPr>
          <w:rStyle w:val="StyleUnderline"/>
          <w:highlight w:val="cyan"/>
        </w:rPr>
        <w:t xml:space="preserve">pushing Taiwan independence, an unconstrained China might be </w:t>
      </w:r>
      <w:r w:rsidRPr="00E830B4">
        <w:rPr>
          <w:rStyle w:val="Emphasis"/>
          <w:highlight w:val="cyan"/>
        </w:rPr>
        <w:t>even more</w:t>
      </w:r>
      <w:r w:rsidRPr="00E830B4">
        <w:rPr>
          <w:rStyle w:val="StyleUnderline"/>
          <w:highlight w:val="cyan"/>
        </w:rPr>
        <w:t xml:space="preserve"> likely to directly challenge regional powers</w:t>
      </w:r>
      <w:r w:rsidRPr="00E830B4">
        <w:rPr>
          <w:sz w:val="16"/>
        </w:rPr>
        <w:t>.</w:t>
      </w:r>
    </w:p>
    <w:p w:rsidR="000E10DF" w:rsidRPr="00E830B4" w:rsidRDefault="000E10DF" w:rsidP="000E10DF">
      <w:pPr>
        <w:rPr>
          <w:sz w:val="16"/>
        </w:rPr>
      </w:pPr>
      <w:r w:rsidRPr="00E830B4">
        <w:rPr>
          <w:sz w:val="16"/>
        </w:rPr>
        <w:t xml:space="preserve">Regional countries have certainly followed PLA modernization in recent years, but </w:t>
      </w:r>
      <w:r w:rsidRPr="008C21B1">
        <w:rPr>
          <w:rStyle w:val="StyleUnderline"/>
        </w:rPr>
        <w:t xml:space="preserve">China’s focus on Taiwan has meant that modernization efforts have </w:t>
      </w:r>
      <w:r w:rsidRPr="000E10DF">
        <w:rPr>
          <w:rStyle w:val="Emphasis"/>
        </w:rPr>
        <w:t>not been seen as an imminent threat</w:t>
      </w:r>
      <w:r w:rsidRPr="008C21B1">
        <w:rPr>
          <w:rStyle w:val="StyleUnderline"/>
        </w:rPr>
        <w:t xml:space="preserve"> to the countries of the region</w:t>
      </w:r>
      <w:r w:rsidRPr="00E830B4">
        <w:rPr>
          <w:sz w:val="16"/>
        </w:rPr>
        <w:t xml:space="preserve">. After cross-strait rapprochement, continued military modernization will force Asian countries to be much more attentive and vigilant. </w:t>
      </w:r>
      <w:r w:rsidRPr="000E10DF">
        <w:rPr>
          <w:rStyle w:val="StyleUnderline"/>
        </w:rPr>
        <w:t xml:space="preserve">In the next 5 to 10 years, </w:t>
      </w:r>
      <w:r w:rsidRPr="00E830B4">
        <w:rPr>
          <w:rStyle w:val="Emphasis"/>
          <w:highlight w:val="cyan"/>
        </w:rPr>
        <w:t>weaknesses in power projection capability will place limits on the threat China can pose to the region</w:t>
      </w:r>
      <w:r w:rsidRPr="00E830B4">
        <w:rPr>
          <w:rStyle w:val="StyleUnderline"/>
          <w:highlight w:val="cyan"/>
        </w:rPr>
        <w:t>,</w:t>
      </w:r>
      <w:r w:rsidRPr="00E830B4">
        <w:rPr>
          <w:sz w:val="16"/>
        </w:rPr>
        <w:t xml:space="preserve"> </w:t>
      </w:r>
      <w:r w:rsidRPr="000E10DF">
        <w:rPr>
          <w:rStyle w:val="StyleUnderline"/>
        </w:rPr>
        <w:t xml:space="preserve">but </w:t>
      </w:r>
      <w:r w:rsidRPr="00E830B4">
        <w:rPr>
          <w:rStyle w:val="StyleUnderline"/>
          <w:highlight w:val="cyan"/>
        </w:rPr>
        <w:t>regional countries will not only devote greater attention to the acquisition of new capabilities but</w:t>
      </w:r>
      <w:r w:rsidRPr="000E10DF">
        <w:rPr>
          <w:rStyle w:val="StyleUnderline"/>
        </w:rPr>
        <w:t xml:space="preserve"> also </w:t>
      </w:r>
      <w:r w:rsidRPr="00E830B4">
        <w:rPr>
          <w:rStyle w:val="StyleUnderline"/>
          <w:highlight w:val="cyan"/>
        </w:rPr>
        <w:t>closely monitor PLA training, deployments, and doctrine</w:t>
      </w:r>
      <w:r w:rsidRPr="00E830B4">
        <w:rPr>
          <w:sz w:val="16"/>
        </w:rPr>
        <w:t xml:space="preserve">. </w:t>
      </w:r>
    </w:p>
    <w:p w:rsidR="000E10DF" w:rsidRPr="000E10DF" w:rsidRDefault="000E10DF" w:rsidP="000E10DF"/>
    <w:p w:rsidR="00C63B37" w:rsidRDefault="00C63B37" w:rsidP="00C63B37">
      <w:pPr>
        <w:pStyle w:val="Heading3"/>
      </w:pPr>
      <w:r>
        <w:t>U</w:t>
      </w:r>
      <w:r w:rsidR="000E10DF">
        <w:t xml:space="preserve">: </w:t>
      </w:r>
      <w:r>
        <w:t>no independence now</w:t>
      </w:r>
    </w:p>
    <w:p w:rsidR="00C63B37" w:rsidRDefault="00C63B37" w:rsidP="00C63B37"/>
    <w:p w:rsidR="00C63B37" w:rsidRDefault="00C63B37" w:rsidP="00C63B37">
      <w:pPr>
        <w:pStyle w:val="Heading4"/>
      </w:pPr>
      <w:r>
        <w:t>Tsai will contain the pro-independence factions now</w:t>
      </w:r>
    </w:p>
    <w:p w:rsidR="00C63B37" w:rsidRDefault="00C63B37" w:rsidP="00C63B37">
      <w:r>
        <w:rPr>
          <w:b/>
        </w:rPr>
        <w:t xml:space="preserve">Casey, 16 </w:t>
      </w:r>
      <w:r>
        <w:t xml:space="preserve">- Michael Casey is a graduate student in security policy studies at The George Washington University Elliott School of International Affairs (“Time to Start Worrying about Taiwan” 6/12, </w:t>
      </w:r>
      <w:hyperlink r:id="rId22" w:history="1">
        <w:r w:rsidRPr="00D20115">
          <w:rPr>
            <w:rStyle w:val="Hyperlink"/>
          </w:rPr>
          <w:t>http://nationalinterest.org/feature/time-start-worrying-about-taiwan-16551</w:t>
        </w:r>
      </w:hyperlink>
    </w:p>
    <w:p w:rsidR="00C63B37" w:rsidRPr="00E830B4" w:rsidRDefault="00C63B37" w:rsidP="00C63B37">
      <w:pPr>
        <w:rPr>
          <w:sz w:val="16"/>
        </w:rPr>
      </w:pPr>
      <w:r w:rsidRPr="00EB7186">
        <w:rPr>
          <w:rStyle w:val="StyleUnderline"/>
        </w:rPr>
        <w:t xml:space="preserve">The </w:t>
      </w:r>
      <w:r w:rsidRPr="00E830B4">
        <w:rPr>
          <w:rStyle w:val="StyleUnderline"/>
          <w:highlight w:val="cyan"/>
        </w:rPr>
        <w:t>ROC’s foreign policy depends on the extent to</w:t>
      </w:r>
      <w:r w:rsidRPr="00EB7186">
        <w:rPr>
          <w:rStyle w:val="StyleUnderline"/>
        </w:rPr>
        <w:t xml:space="preserve"> which President </w:t>
      </w:r>
      <w:r w:rsidRPr="00E830B4">
        <w:rPr>
          <w:rStyle w:val="StyleUnderline"/>
          <w:highlight w:val="cyan"/>
        </w:rPr>
        <w:t xml:space="preserve">Tsai can </w:t>
      </w:r>
      <w:r w:rsidRPr="00E830B4">
        <w:rPr>
          <w:rStyle w:val="Emphasis"/>
          <w:highlight w:val="cyan"/>
        </w:rPr>
        <w:t>tame the most radical elements of her party</w:t>
      </w:r>
      <w:r w:rsidRPr="00E830B4">
        <w:rPr>
          <w:sz w:val="16"/>
        </w:rPr>
        <w:t xml:space="preserve"> and enlist the Legislative Yuan, the ROC’s legislative body, to support her agenda. </w:t>
      </w:r>
      <w:r w:rsidRPr="00EB7186">
        <w:rPr>
          <w:rStyle w:val="StyleUnderline"/>
        </w:rPr>
        <w:t>The DPP’s ideology emphasizes Taiwanese nationalism</w:t>
      </w:r>
      <w:r w:rsidRPr="00E830B4">
        <w:rPr>
          <w:sz w:val="16"/>
        </w:rPr>
        <w:t xml:space="preserve"> and the notion of a Taiwan that is politically and culturally distinct from mainland China. It also advocates social liberalism and is commonly associated with small- to medium-sized companies and organized labor. </w:t>
      </w:r>
      <w:r w:rsidRPr="00EB7186">
        <w:rPr>
          <w:rStyle w:val="StyleUnderline"/>
        </w:rPr>
        <w:t>While the DPP wishes for greater independence</w:t>
      </w:r>
      <w:r w:rsidRPr="00E830B4">
        <w:rPr>
          <w:sz w:val="16"/>
        </w:rPr>
        <w:t xml:space="preserve"> from mainland China, </w:t>
      </w:r>
      <w:r w:rsidRPr="00E830B4">
        <w:rPr>
          <w:rStyle w:val="StyleUnderline"/>
          <w:highlight w:val="cyan"/>
        </w:rPr>
        <w:t>the party is divided on the nature of</w:t>
      </w:r>
      <w:r w:rsidRPr="00EB7186">
        <w:rPr>
          <w:rStyle w:val="StyleUnderline"/>
        </w:rPr>
        <w:t xml:space="preserve"> that </w:t>
      </w:r>
      <w:r w:rsidRPr="00E830B4">
        <w:rPr>
          <w:rStyle w:val="StyleUnderline"/>
          <w:highlight w:val="cyan"/>
        </w:rPr>
        <w:t>independence</w:t>
      </w:r>
      <w:r w:rsidRPr="00EB7186">
        <w:rPr>
          <w:rStyle w:val="StyleUnderline"/>
        </w:rPr>
        <w:t>. One faction argues for the status quo</w:t>
      </w:r>
      <w:r w:rsidRPr="00E830B4">
        <w:rPr>
          <w:sz w:val="16"/>
        </w:rPr>
        <w:t xml:space="preserve">, which entails de facto separation from mainland China; </w:t>
      </w:r>
      <w:r w:rsidRPr="00EB7186">
        <w:rPr>
          <w:rStyle w:val="StyleUnderline"/>
        </w:rPr>
        <w:t>the other side</w:t>
      </w:r>
      <w:r w:rsidRPr="00E830B4">
        <w:rPr>
          <w:sz w:val="16"/>
        </w:rPr>
        <w:t xml:space="preserve"> points to Hong Kong as evidence of the dangers of “one country, two systems” and </w:t>
      </w:r>
      <w:r w:rsidRPr="00EB7186">
        <w:rPr>
          <w:rStyle w:val="StyleUnderline"/>
        </w:rPr>
        <w:t>supports de jure independence</w:t>
      </w:r>
      <w:r w:rsidRPr="00E830B4">
        <w:rPr>
          <w:sz w:val="16"/>
        </w:rPr>
        <w:t>. They believe the ROC would weather the diplomatic, economic and military fallout of official independence (especially if they believe the United States would support or at least grudgingly accept such a move). To reassure Beijing and the international community against this possibility, President Tsai has repeatedly expressed her support for consistent, predictable, and sustainable cross-Strait relations based on “existing realities and political foundations.”</w:t>
      </w:r>
    </w:p>
    <w:p w:rsidR="00C63B37" w:rsidRPr="00E830B4" w:rsidRDefault="00C63B37" w:rsidP="00C63B37">
      <w:pPr>
        <w:rPr>
          <w:sz w:val="16"/>
        </w:rPr>
      </w:pPr>
      <w:r w:rsidRPr="00E830B4">
        <w:rPr>
          <w:rStyle w:val="StyleUnderline"/>
          <w:highlight w:val="cyan"/>
        </w:rPr>
        <w:t>Despite the wishes of more radical elements in the DPP,</w:t>
      </w:r>
      <w:r w:rsidRPr="00EB7186">
        <w:rPr>
          <w:rStyle w:val="StyleUnderline"/>
        </w:rPr>
        <w:t xml:space="preserve"> President </w:t>
      </w:r>
      <w:r w:rsidRPr="00E830B4">
        <w:rPr>
          <w:rStyle w:val="StyleUnderline"/>
          <w:highlight w:val="cyan"/>
        </w:rPr>
        <w:t>Tsai does not want a major disruption to the status quo</w:t>
      </w:r>
      <w:r w:rsidRPr="00E830B4">
        <w:rPr>
          <w:sz w:val="16"/>
        </w:rPr>
        <w:t>. She hopes to conduct her administration in a way that maximizes the longevity of DPP control of the government. Voters opted for a change in government largely because of domestic and particularly economic issues, rather than as a referendum on the KMT’s foreign policy. Tsai does not wish to repeat the mistakes of the DPP’s previous experience in power, when Chen Shui-bian was elected as president in 2000. Chen’s administration, which also suffered a series of corruption scandals, advanced policies that were provocative towards the mainland and alienated Taiwan internationally. These policies included a referendum on whether Taiwan should rejoin the United Nations as well as changes to historical textbooks to separate Taiwanese and Chinese history. President Tsai believes these policies were counterproductive to Taiwan’s national interests and resulted in the DPP’s crushing defeat to the KMT in the 2008 elections.</w:t>
      </w:r>
    </w:p>
    <w:p w:rsidR="00C63B37" w:rsidRDefault="00C63B37" w:rsidP="00C63B37"/>
    <w:p w:rsidR="00C63B37" w:rsidRDefault="00C63B37" w:rsidP="00C63B37">
      <w:pPr>
        <w:pStyle w:val="Heading4"/>
      </w:pPr>
      <w:r>
        <w:t>Current DPP independence moves are very limited</w:t>
      </w:r>
    </w:p>
    <w:p w:rsidR="00C63B37" w:rsidRDefault="00C63B37" w:rsidP="00C63B37">
      <w:r>
        <w:rPr>
          <w:b/>
        </w:rPr>
        <w:t xml:space="preserve">Hewitt, 16 – </w:t>
      </w:r>
      <w:r>
        <w:t xml:space="preserve">citing Jean-Pierre </w:t>
      </w:r>
      <w:proofErr w:type="spellStart"/>
      <w:r>
        <w:t>Cabestan</w:t>
      </w:r>
      <w:proofErr w:type="spellEnd"/>
      <w:r>
        <w:t xml:space="preserve">, head of the department of government and international studies at Hong Kong Baptist University and former head of the French Research Center on Contemporary China in Taipei (Duncan, “Relations Between Mainland China And Taiwan On A Tightrope As New Taiwanese President Tsai </w:t>
      </w:r>
      <w:proofErr w:type="spellStart"/>
      <w:r>
        <w:t>Ing</w:t>
      </w:r>
      <w:proofErr w:type="spellEnd"/>
      <w:r>
        <w:t xml:space="preserve">-wen Takes Office” International Business Times, 5/19, </w:t>
      </w:r>
      <w:hyperlink r:id="rId23" w:history="1">
        <w:r w:rsidRPr="00D20115">
          <w:rPr>
            <w:rStyle w:val="Hyperlink"/>
          </w:rPr>
          <w:t>http://www.ibtimes.com/relations-between-mainland-china-taiwan-tightrope-new-taiwanese-president-tsai-ing-2371192</w:t>
        </w:r>
      </w:hyperlink>
    </w:p>
    <w:p w:rsidR="00C63B37" w:rsidRPr="00E830B4" w:rsidRDefault="00C63B37" w:rsidP="00C63B37">
      <w:pPr>
        <w:rPr>
          <w:sz w:val="16"/>
        </w:rPr>
      </w:pPr>
      <w:r w:rsidRPr="00E830B4">
        <w:rPr>
          <w:sz w:val="16"/>
        </w:rPr>
        <w:t xml:space="preserve">“China has signaled that it will play hardball over Taiwan’s international space, and we’ve already seen an end to the diplomatic truce. [Beijing] won’t give Tsai an easy time,” Jean-Pierre </w:t>
      </w:r>
      <w:proofErr w:type="spellStart"/>
      <w:r w:rsidRPr="00E830B4">
        <w:rPr>
          <w:sz w:val="16"/>
        </w:rPr>
        <w:t>Cabestan</w:t>
      </w:r>
      <w:proofErr w:type="spellEnd"/>
      <w:r w:rsidRPr="00E830B4">
        <w:rPr>
          <w:sz w:val="16"/>
        </w:rPr>
        <w:t xml:space="preserve">, head of the department of government and international studies at Hong Kong Baptist University and former head of the French Research Center on Contemporary China in Taipei, told International Business Times. </w:t>
      </w:r>
    </w:p>
    <w:p w:rsidR="00C63B37" w:rsidRPr="00E830B4" w:rsidRDefault="00C63B37" w:rsidP="00C63B37">
      <w:pPr>
        <w:rPr>
          <w:sz w:val="16"/>
        </w:rPr>
      </w:pPr>
      <w:proofErr w:type="spellStart"/>
      <w:r w:rsidRPr="00E830B4">
        <w:rPr>
          <w:sz w:val="16"/>
        </w:rPr>
        <w:t>Cabestan</w:t>
      </w:r>
      <w:proofErr w:type="spellEnd"/>
      <w:r w:rsidRPr="00E830B4">
        <w:rPr>
          <w:sz w:val="16"/>
        </w:rPr>
        <w:t xml:space="preserve"> said it marked a stark contrast with the era of outgoing President Ma Ying-</w:t>
      </w:r>
      <w:proofErr w:type="spellStart"/>
      <w:r w:rsidRPr="00E830B4">
        <w:rPr>
          <w:sz w:val="16"/>
        </w:rPr>
        <w:t>jeou</w:t>
      </w:r>
      <w:proofErr w:type="spellEnd"/>
      <w:r w:rsidRPr="00E830B4">
        <w:rPr>
          <w:sz w:val="16"/>
        </w:rPr>
        <w:t>, a KMT stalwart who confirmed his party’s rapprochement with China’s Communists by negotiating a series of trade agreements, opening direct air and sea links for the first time since 1949, and even holding historic talks with China’s President Xi Jinping in November, the first meeting between the heads of the two sides since the end of the civil war.</w:t>
      </w:r>
    </w:p>
    <w:p w:rsidR="00C63B37" w:rsidRPr="00E830B4" w:rsidRDefault="00C63B37" w:rsidP="00C63B37">
      <w:pPr>
        <w:rPr>
          <w:sz w:val="16"/>
        </w:rPr>
      </w:pPr>
      <w:r w:rsidRPr="00E830B4">
        <w:rPr>
          <w:sz w:val="16"/>
        </w:rPr>
        <w:t xml:space="preserve">Beijing is likely to put pressure on Tsai to express support for the so-called 1992 consensus, which has formed the basis of China’s improved relations with the KMT in recent years, </w:t>
      </w:r>
      <w:proofErr w:type="spellStart"/>
      <w:r w:rsidRPr="00E830B4">
        <w:rPr>
          <w:sz w:val="16"/>
        </w:rPr>
        <w:t>Cabestan</w:t>
      </w:r>
      <w:proofErr w:type="spellEnd"/>
      <w:r w:rsidRPr="00E830B4">
        <w:rPr>
          <w:sz w:val="16"/>
        </w:rPr>
        <w:t xml:space="preserve"> indicated. The consensus refers to a meeting between representatives of the two sides, at which they effectively agreed that Taiwan was and would remain a part of China, even if each side had a different definition of which party or government was the rightful one. This tacit understanding was seen as a guarantee that the island would not declare formal independence.</w:t>
      </w:r>
    </w:p>
    <w:p w:rsidR="00C63B37" w:rsidRPr="00E830B4" w:rsidRDefault="00C63B37" w:rsidP="00C63B37">
      <w:pPr>
        <w:rPr>
          <w:sz w:val="16"/>
        </w:rPr>
      </w:pPr>
      <w:r w:rsidRPr="00E830B4">
        <w:rPr>
          <w:sz w:val="16"/>
        </w:rPr>
        <w:t xml:space="preserve">For Tsai to officially endorse the consensus, as Beijing has demanded, is impossible, experts say, as it would go against her party’s 1999 resolution that Taiwan is a separate nation-state. But </w:t>
      </w:r>
      <w:r w:rsidRPr="00E830B4">
        <w:rPr>
          <w:rStyle w:val="StyleUnderline"/>
          <w:highlight w:val="cyan"/>
        </w:rPr>
        <w:t>Tsai</w:t>
      </w:r>
      <w:r w:rsidRPr="002A41AE">
        <w:rPr>
          <w:rStyle w:val="StyleUnderline"/>
        </w:rPr>
        <w:t xml:space="preserve"> has made some compromises in recent months</w:t>
      </w:r>
      <w:r w:rsidRPr="00E830B4">
        <w:rPr>
          <w:sz w:val="16"/>
        </w:rPr>
        <w:t xml:space="preserve">, acknowledging the 1992 talks took place, </w:t>
      </w:r>
      <w:proofErr w:type="spellStart"/>
      <w:r w:rsidRPr="00E830B4">
        <w:rPr>
          <w:sz w:val="16"/>
        </w:rPr>
        <w:t>Cabestan</w:t>
      </w:r>
      <w:proofErr w:type="spellEnd"/>
      <w:r w:rsidRPr="00E830B4">
        <w:rPr>
          <w:sz w:val="16"/>
        </w:rPr>
        <w:t xml:space="preserve"> said. And he suggested she would attempt to choose a form of words in her inauguration speech that would not upset Beijing.</w:t>
      </w:r>
    </w:p>
    <w:p w:rsidR="00C63B37" w:rsidRPr="00E830B4" w:rsidRDefault="00C63B37" w:rsidP="00C63B37">
      <w:pPr>
        <w:rPr>
          <w:sz w:val="16"/>
        </w:rPr>
      </w:pPr>
      <w:r w:rsidRPr="00E830B4">
        <w:rPr>
          <w:sz w:val="16"/>
        </w:rPr>
        <w:t>“</w:t>
      </w:r>
      <w:r w:rsidRPr="002A41AE">
        <w:rPr>
          <w:rStyle w:val="StyleUnderline"/>
        </w:rPr>
        <w:t xml:space="preserve">She </w:t>
      </w:r>
      <w:r w:rsidRPr="00E830B4">
        <w:rPr>
          <w:rStyle w:val="StyleUnderline"/>
          <w:highlight w:val="cyan"/>
        </w:rPr>
        <w:t>has established some channels of communication with China</w:t>
      </w:r>
      <w:r w:rsidRPr="00E830B4">
        <w:rPr>
          <w:sz w:val="16"/>
        </w:rPr>
        <w:t>,” the professor said. “Intermediaries have informed Beijing of the wording of her inauguration speech.”</w:t>
      </w:r>
    </w:p>
    <w:p w:rsidR="00C63B37" w:rsidRPr="00E830B4" w:rsidRDefault="00C63B37" w:rsidP="00C63B37">
      <w:pPr>
        <w:rPr>
          <w:sz w:val="16"/>
        </w:rPr>
      </w:pPr>
      <w:r w:rsidRPr="00E830B4">
        <w:rPr>
          <w:sz w:val="16"/>
        </w:rPr>
        <w:t>And while Tsai served in government while the DPP last held the presidency, from 2000 to 2008, a time of frosty relations with China, observers note she did not push for independence during that period.</w:t>
      </w:r>
    </w:p>
    <w:p w:rsidR="00C63B37" w:rsidRPr="00E830B4" w:rsidRDefault="00C63B37" w:rsidP="00C63B37">
      <w:pPr>
        <w:rPr>
          <w:sz w:val="16"/>
        </w:rPr>
      </w:pPr>
      <w:r w:rsidRPr="00E830B4">
        <w:rPr>
          <w:sz w:val="16"/>
        </w:rPr>
        <w:t xml:space="preserve">According to </w:t>
      </w:r>
      <w:proofErr w:type="spellStart"/>
      <w:r w:rsidRPr="00E830B4">
        <w:rPr>
          <w:sz w:val="16"/>
        </w:rPr>
        <w:t>Cabestan</w:t>
      </w:r>
      <w:proofErr w:type="spellEnd"/>
      <w:proofErr w:type="gramStart"/>
      <w:r w:rsidRPr="00E830B4">
        <w:rPr>
          <w:sz w:val="16"/>
        </w:rPr>
        <w:t xml:space="preserve">,  </w:t>
      </w:r>
      <w:r w:rsidRPr="00E830B4">
        <w:rPr>
          <w:rStyle w:val="StyleUnderline"/>
          <w:highlight w:val="cyan"/>
        </w:rPr>
        <w:t>economic</w:t>
      </w:r>
      <w:proofErr w:type="gramEnd"/>
      <w:r w:rsidRPr="00E830B4">
        <w:rPr>
          <w:rStyle w:val="StyleUnderline"/>
          <w:highlight w:val="cyan"/>
        </w:rPr>
        <w:t xml:space="preserve"> ties between the island and the mainland are</w:t>
      </w:r>
      <w:r w:rsidRPr="002A41AE">
        <w:rPr>
          <w:rStyle w:val="StyleUnderline"/>
        </w:rPr>
        <w:t xml:space="preserve"> now so </w:t>
      </w:r>
      <w:r w:rsidRPr="00E830B4">
        <w:rPr>
          <w:rStyle w:val="StyleUnderline"/>
          <w:highlight w:val="cyan"/>
        </w:rPr>
        <w:t>close</w:t>
      </w:r>
      <w:r w:rsidRPr="002A41AE">
        <w:rPr>
          <w:rStyle w:val="StyleUnderline"/>
        </w:rPr>
        <w:t xml:space="preserve"> that </w:t>
      </w:r>
      <w:r w:rsidRPr="00E830B4">
        <w:rPr>
          <w:rStyle w:val="StyleUnderline"/>
          <w:highlight w:val="cyan"/>
        </w:rPr>
        <w:t>frosty pragmatism is more likely than outright confrontation</w:t>
      </w:r>
      <w:r w:rsidRPr="00E830B4">
        <w:rPr>
          <w:sz w:val="16"/>
          <w:highlight w:val="cyan"/>
        </w:rPr>
        <w:t>.</w:t>
      </w:r>
    </w:p>
    <w:p w:rsidR="00C63B37" w:rsidRPr="00E830B4" w:rsidRDefault="00C63B37" w:rsidP="00C63B37">
      <w:pPr>
        <w:rPr>
          <w:sz w:val="16"/>
        </w:rPr>
      </w:pPr>
      <w:r w:rsidRPr="00E830B4">
        <w:rPr>
          <w:sz w:val="16"/>
        </w:rPr>
        <w:t>“</w:t>
      </w:r>
      <w:r w:rsidRPr="002A41AE">
        <w:rPr>
          <w:rStyle w:val="StyleUnderline"/>
        </w:rPr>
        <w:t xml:space="preserve">The </w:t>
      </w:r>
      <w:r w:rsidRPr="00E830B4">
        <w:rPr>
          <w:rStyle w:val="StyleUnderline"/>
          <w:highlight w:val="cyan"/>
        </w:rPr>
        <w:t>DPP now is very different</w:t>
      </w:r>
      <w:r w:rsidRPr="002A41AE">
        <w:rPr>
          <w:rStyle w:val="StyleUnderline"/>
        </w:rPr>
        <w:t xml:space="preserve"> from </w:t>
      </w:r>
      <w:r w:rsidRPr="00E830B4">
        <w:rPr>
          <w:rStyle w:val="StyleUnderline"/>
          <w:highlight w:val="cyan"/>
        </w:rPr>
        <w:t>[the way it was</w:t>
      </w:r>
      <w:r w:rsidRPr="002A41AE">
        <w:rPr>
          <w:rStyle w:val="StyleUnderline"/>
        </w:rPr>
        <w:t>] in 2000</w:t>
      </w:r>
      <w:r w:rsidRPr="00E830B4">
        <w:rPr>
          <w:sz w:val="16"/>
        </w:rPr>
        <w:t>,” he said. “</w:t>
      </w:r>
      <w:r w:rsidRPr="00E830B4">
        <w:rPr>
          <w:rStyle w:val="StyleUnderline"/>
          <w:highlight w:val="cyan"/>
        </w:rPr>
        <w:t>It’s much more aware of the constraints, including economic dependence on China. They have to maintain stable relations with China</w:t>
      </w:r>
      <w:r w:rsidRPr="00E830B4">
        <w:rPr>
          <w:sz w:val="16"/>
        </w:rPr>
        <w:t xml:space="preserve">. </w:t>
      </w:r>
      <w:r w:rsidRPr="002A41AE">
        <w:rPr>
          <w:rStyle w:val="StyleUnderline"/>
        </w:rPr>
        <w:t xml:space="preserve">And </w:t>
      </w:r>
      <w:r w:rsidRPr="00E830B4">
        <w:rPr>
          <w:rStyle w:val="Emphasis"/>
          <w:highlight w:val="cyan"/>
        </w:rPr>
        <w:t>Tsai’s political appointments so far show that the economy is a priority</w:t>
      </w:r>
      <w:r w:rsidRPr="00E830B4">
        <w:rPr>
          <w:sz w:val="16"/>
        </w:rPr>
        <w:t>,” he said.</w:t>
      </w:r>
    </w:p>
    <w:p w:rsidR="00C63B37" w:rsidRPr="00E830B4" w:rsidRDefault="00C63B37" w:rsidP="00C63B37">
      <w:pPr>
        <w:rPr>
          <w:sz w:val="16"/>
        </w:rPr>
      </w:pPr>
      <w:r w:rsidRPr="00E830B4">
        <w:rPr>
          <w:sz w:val="16"/>
        </w:rPr>
        <w:t xml:space="preserve">With trade between the two sides currently worth an estimated $200 billion a year, and around a million Taiwanese people working on the mainland, </w:t>
      </w:r>
      <w:r w:rsidRPr="002A41AE">
        <w:rPr>
          <w:rStyle w:val="StyleUnderline"/>
        </w:rPr>
        <w:t>even DPP officials in th</w:t>
      </w:r>
      <w:r w:rsidRPr="00E830B4">
        <w:rPr>
          <w:sz w:val="16"/>
        </w:rPr>
        <w:t xml:space="preserve">e island’s traditionally </w:t>
      </w:r>
      <w:r w:rsidRPr="002A41AE">
        <w:rPr>
          <w:rStyle w:val="StyleUnderline"/>
        </w:rPr>
        <w:t>pro-independence south have personal links with the mainland, enabling Tsai to maintain party consensus about a pragmatic approach to China</w:t>
      </w:r>
      <w:r w:rsidRPr="00E830B4">
        <w:rPr>
          <w:sz w:val="16"/>
        </w:rPr>
        <w:t>.</w:t>
      </w:r>
    </w:p>
    <w:p w:rsidR="00C63B37" w:rsidRPr="00E830B4" w:rsidRDefault="00C63B37" w:rsidP="00C63B37">
      <w:pPr>
        <w:rPr>
          <w:sz w:val="16"/>
        </w:rPr>
      </w:pPr>
      <w:r w:rsidRPr="00E830B4">
        <w:rPr>
          <w:sz w:val="16"/>
        </w:rPr>
        <w:t>Nevertheless, the new administration is likely to seek to shift the island’s economic focus away from the mainland.</w:t>
      </w:r>
    </w:p>
    <w:p w:rsidR="00C63B37" w:rsidRPr="001E0ADA" w:rsidRDefault="00C63B37" w:rsidP="00C63B37"/>
    <w:p w:rsidR="00C63B37" w:rsidRDefault="00C63B37" w:rsidP="00C63B37">
      <w:pPr>
        <w:pStyle w:val="Heading3"/>
      </w:pPr>
      <w:r>
        <w:t>AT: Unification now</w:t>
      </w:r>
    </w:p>
    <w:p w:rsidR="00C63B37" w:rsidRDefault="00C63B37" w:rsidP="00C63B37"/>
    <w:p w:rsidR="00C63B37" w:rsidRDefault="00C63B37" w:rsidP="00C63B37">
      <w:pPr>
        <w:pStyle w:val="Heading4"/>
      </w:pPr>
      <w:r>
        <w:t>No Sino-Taiwan strategic cooperation</w:t>
      </w:r>
    </w:p>
    <w:p w:rsidR="00C63B37" w:rsidRPr="006364CE" w:rsidRDefault="00C63B37" w:rsidP="00C63B37">
      <w:r w:rsidRPr="004921BD">
        <w:rPr>
          <w:rStyle w:val="Style13ptBold"/>
        </w:rPr>
        <w:t>Liao and Lin, 15</w:t>
      </w:r>
      <w:r>
        <w:rPr>
          <w:b/>
          <w:bCs/>
          <w:sz w:val="26"/>
        </w:rPr>
        <w:t xml:space="preserve">- </w:t>
      </w:r>
      <w:r w:rsidRPr="00680CCD">
        <w:t>Liao is an</w:t>
      </w:r>
      <w:r>
        <w:rPr>
          <w:b/>
          <w:bCs/>
          <w:sz w:val="26"/>
        </w:rPr>
        <w:t xml:space="preserve"> </w:t>
      </w:r>
      <w:r>
        <w:t xml:space="preserve">assistant research fellow at the Institute of Political Science, Academia </w:t>
      </w:r>
      <w:proofErr w:type="spellStart"/>
      <w:r>
        <w:t>Sinica</w:t>
      </w:r>
      <w:proofErr w:type="spellEnd"/>
      <w:r>
        <w:t>, Taipei. Lin is a research associate at the Woodrow Wilson School of Public and International Affairs at Princeton University. (</w:t>
      </w:r>
      <w:proofErr w:type="spellStart"/>
      <w:r>
        <w:t>Nien</w:t>
      </w:r>
      <w:proofErr w:type="spellEnd"/>
      <w:r>
        <w:t xml:space="preserve"> and Dalton, “Rebalancing-Taiwan Relations,” Survival, November 23 2015, vol. 57 no. 6</w:t>
      </w:r>
      <w:r w:rsidRPr="00D60D86">
        <w:t xml:space="preserve"> </w:t>
      </w:r>
      <w:r>
        <w:t xml:space="preserve">pp. 145–158 </w:t>
      </w:r>
      <w:r w:rsidRPr="00D60D86">
        <w:t>http://dx.doi.org/10.1080/00396338.2015.1116161</w:t>
      </w:r>
      <w:r>
        <w:t>//DK</w:t>
      </w:r>
    </w:p>
    <w:p w:rsidR="00C63B37" w:rsidRPr="00E830B4" w:rsidRDefault="00C63B37" w:rsidP="00C63B37">
      <w:pPr>
        <w:rPr>
          <w:sz w:val="16"/>
        </w:rPr>
      </w:pPr>
      <w:r w:rsidRPr="00E830B4">
        <w:rPr>
          <w:sz w:val="16"/>
        </w:rPr>
        <w:t xml:space="preserve">Sceptics Some American observers are wary, however, of the development of </w:t>
      </w:r>
      <w:proofErr w:type="spellStart"/>
      <w:r w:rsidRPr="00E830B4">
        <w:rPr>
          <w:sz w:val="16"/>
        </w:rPr>
        <w:t>crossStrait</w:t>
      </w:r>
      <w:proofErr w:type="spellEnd"/>
      <w:r w:rsidRPr="00E830B4">
        <w:rPr>
          <w:sz w:val="16"/>
        </w:rPr>
        <w:t xml:space="preserve"> relations since 2008.13 They suspect that any rapprochement will inevitably result in growing Chinese influence over Taiwan, warning of a slippery slope of Taiwanese accommodation toward Beijing that will bring an end to Taipei’s autonomy and its partnership with the United States.14 The simultaneous presence of both Taiwanese and Chinese patrol ships in contested water near the </w:t>
      </w:r>
      <w:proofErr w:type="spellStart"/>
      <w:r w:rsidRPr="00E830B4">
        <w:rPr>
          <w:sz w:val="16"/>
        </w:rPr>
        <w:t>Senkaku</w:t>
      </w:r>
      <w:proofErr w:type="spellEnd"/>
      <w:r w:rsidRPr="00E830B4">
        <w:rPr>
          <w:sz w:val="16"/>
        </w:rPr>
        <w:t>/</w:t>
      </w:r>
      <w:proofErr w:type="spellStart"/>
      <w:r w:rsidRPr="00E830B4">
        <w:rPr>
          <w:sz w:val="16"/>
        </w:rPr>
        <w:t>Diaoyu</w:t>
      </w:r>
      <w:proofErr w:type="spellEnd"/>
      <w:r w:rsidRPr="00E830B4">
        <w:rPr>
          <w:sz w:val="16"/>
        </w:rPr>
        <w:t xml:space="preserve"> islands, for example, albeit without prior coordination, has raised concerns of cross-Strait collaboration.15 To these sceptics, ‘it is Taiwan that has abandoned the United States’, not vice versa.16 This leads them to suggest solutions to the Taiwan issue such as stopping arms sales for fear of American weapons being ‘transferred’ to China.</w:t>
      </w:r>
    </w:p>
    <w:p w:rsidR="00C63B37" w:rsidRPr="00D92DE9" w:rsidRDefault="00C63B37" w:rsidP="00C63B37">
      <w:pPr>
        <w:rPr>
          <w:sz w:val="16"/>
        </w:rPr>
      </w:pPr>
      <w:r w:rsidRPr="00E830B4">
        <w:rPr>
          <w:sz w:val="16"/>
        </w:rPr>
        <w:t xml:space="preserve">17 The </w:t>
      </w:r>
      <w:r w:rsidRPr="00441F26">
        <w:rPr>
          <w:rStyle w:val="StyleUnderline"/>
        </w:rPr>
        <w:t>sceptics’ assertion that Taiwan will jump on the China bandwagon is vastly overstated. Although the Taiwan Strait is figuratively narrowing, the gap remains huge.</w:t>
      </w:r>
      <w:r w:rsidRPr="00E830B4">
        <w:rPr>
          <w:sz w:val="16"/>
        </w:rPr>
        <w:t xml:space="preserve"> </w:t>
      </w:r>
      <w:r w:rsidRPr="00E830B4">
        <w:rPr>
          <w:rStyle w:val="StyleUnderline"/>
          <w:highlight w:val="cyan"/>
        </w:rPr>
        <w:t>Public-opinion polls in Taiwan suggest declining support for unification with the mainland</w:t>
      </w:r>
      <w:r w:rsidRPr="00441F26">
        <w:rPr>
          <w:rStyle w:val="StyleUnderline"/>
        </w:rPr>
        <w:t>.</w:t>
      </w:r>
      <w:r w:rsidRPr="00E830B4">
        <w:rPr>
          <w:sz w:val="16"/>
        </w:rPr>
        <w:t xml:space="preserve">18 The implementation of Beijing’s style of unification – the ‘one country, two systems’ formula – has proven problematic in Hong Kong, while the ‘Greater One China Framework’ proposed by a bipartisan alliance of Taiwanese politicians and scholars was in turn rejected by Beijing.19 </w:t>
      </w:r>
      <w:r w:rsidRPr="00441F26">
        <w:rPr>
          <w:rStyle w:val="StyleUnderline"/>
        </w:rPr>
        <w:t xml:space="preserve">Furthermore, </w:t>
      </w:r>
      <w:r w:rsidRPr="00E830B4">
        <w:rPr>
          <w:rStyle w:val="StyleUnderline"/>
          <w:highlight w:val="cyan"/>
        </w:rPr>
        <w:t>the recent student-led Sunflower Movement</w:t>
      </w:r>
      <w:r w:rsidRPr="00441F26">
        <w:rPr>
          <w:rStyle w:val="StyleUnderline"/>
        </w:rPr>
        <w:t xml:space="preserve"> to </w:t>
      </w:r>
      <w:r w:rsidRPr="00E830B4">
        <w:rPr>
          <w:rStyle w:val="StyleUnderline"/>
          <w:highlight w:val="cyan"/>
        </w:rPr>
        <w:t>oppose</w:t>
      </w:r>
      <w:r w:rsidRPr="00441F26">
        <w:rPr>
          <w:rStyle w:val="StyleUnderline"/>
        </w:rPr>
        <w:t xml:space="preserve"> the Cross-Strait Service Trade Agreement (</w:t>
      </w:r>
      <w:r w:rsidRPr="00E830B4">
        <w:rPr>
          <w:rStyle w:val="StyleUnderline"/>
          <w:highlight w:val="cyan"/>
        </w:rPr>
        <w:t>CSSTA</w:t>
      </w:r>
      <w:r w:rsidRPr="00441F26">
        <w:rPr>
          <w:rStyle w:val="StyleUnderline"/>
        </w:rPr>
        <w:t xml:space="preserve">) demonstrated that key elements in </w:t>
      </w:r>
      <w:r w:rsidRPr="00E830B4">
        <w:rPr>
          <w:rStyle w:val="StyleUnderline"/>
          <w:highlight w:val="cyan"/>
        </w:rPr>
        <w:t xml:space="preserve">Taiwan’s society still </w:t>
      </w:r>
      <w:proofErr w:type="spellStart"/>
      <w:r w:rsidRPr="00E830B4">
        <w:rPr>
          <w:rStyle w:val="StyleUnderline"/>
          <w:highlight w:val="cyan"/>
        </w:rPr>
        <w:t>harbour</w:t>
      </w:r>
      <w:proofErr w:type="spellEnd"/>
      <w:r w:rsidRPr="00E830B4">
        <w:rPr>
          <w:rStyle w:val="StyleUnderline"/>
          <w:highlight w:val="cyan"/>
        </w:rPr>
        <w:t xml:space="preserve"> a deep mistrust of further integration with the mainland</w:t>
      </w:r>
      <w:r w:rsidRPr="00441F26">
        <w:rPr>
          <w:rStyle w:val="StyleUnderline"/>
        </w:rPr>
        <w:t xml:space="preserve">.20 The </w:t>
      </w:r>
      <w:r w:rsidRPr="00E830B4">
        <w:rPr>
          <w:rStyle w:val="StyleUnderline"/>
          <w:highlight w:val="cyan"/>
        </w:rPr>
        <w:t>chance of cross-Strait strategic collaboration remains low</w:t>
      </w:r>
      <w:r w:rsidRPr="00441F26">
        <w:rPr>
          <w:rStyle w:val="StyleUnderline"/>
        </w:rPr>
        <w:t>, if not impossible,</w:t>
      </w:r>
      <w:r w:rsidRPr="00E830B4">
        <w:rPr>
          <w:sz w:val="16"/>
        </w:rPr>
        <w:t xml:space="preserve"> </w:t>
      </w:r>
      <w:r w:rsidRPr="00E830B4">
        <w:rPr>
          <w:rStyle w:val="StyleUnderline"/>
          <w:highlight w:val="cyan"/>
        </w:rPr>
        <w:t>as long as the fundamental disagreement over unification persists</w:t>
      </w:r>
      <w:r w:rsidRPr="00E830B4">
        <w:rPr>
          <w:sz w:val="16"/>
          <w:highlight w:val="cyan"/>
        </w:rPr>
        <w:t>.</w:t>
      </w:r>
    </w:p>
    <w:p w:rsidR="00C63B37" w:rsidRDefault="00C63B37" w:rsidP="00C63B37">
      <w:pPr>
        <w:pStyle w:val="Heading4"/>
      </w:pPr>
      <w:r>
        <w:t>Taiwan opposes strongly opposes unification with China</w:t>
      </w:r>
    </w:p>
    <w:p w:rsidR="00C63B37" w:rsidRPr="004E3625" w:rsidRDefault="00C63B37" w:rsidP="00C63B37">
      <w:r w:rsidRPr="009C384B">
        <w:rPr>
          <w:rStyle w:val="Style13ptBold"/>
        </w:rPr>
        <w:t>Sullivan, 15-</w:t>
      </w:r>
      <w:r>
        <w:t xml:space="preserve"> </w:t>
      </w:r>
      <w:r w:rsidRPr="00AB017C">
        <w:t>Adjunct Fellow in the Asia-Pacific Security Program. M.A. in Chinese History from Columbia University (Alexander, “Navigating the Future U.S.-Taiwan Maritime Cooperation and Building Order in Asia,” Center for a New American Security, June 2015, http://www.cnas.org/s</w:t>
      </w:r>
      <w:r>
        <w:t>ites/default/files/publications</w:t>
      </w:r>
      <w:r w:rsidRPr="00AB017C">
        <w:t>pdf/CNAS_Sullivan_USTaiwanMaritime_Final.pdf)//DK</w:t>
      </w:r>
    </w:p>
    <w:p w:rsidR="00C63B37" w:rsidRPr="00B80B53" w:rsidRDefault="00C63B37" w:rsidP="00C63B37">
      <w:pPr>
        <w:rPr>
          <w:sz w:val="16"/>
        </w:rPr>
      </w:pPr>
      <w:r w:rsidRPr="00AB017C">
        <w:rPr>
          <w:rStyle w:val="StyleUnderline"/>
        </w:rPr>
        <w:t xml:space="preserve">in 2014 </w:t>
      </w:r>
      <w:r w:rsidRPr="00D92DE9">
        <w:rPr>
          <w:rStyle w:val="StyleUnderline"/>
          <w:highlight w:val="cyan"/>
        </w:rPr>
        <w:t>Taiwan’s political landscape was rocked by the so-called Sunflower Movement</w:t>
      </w:r>
      <w:r w:rsidRPr="00AB017C">
        <w:rPr>
          <w:rStyle w:val="StyleUnderline"/>
        </w:rPr>
        <w:t>, during which</w:t>
      </w:r>
      <w:r>
        <w:rPr>
          <w:rStyle w:val="StyleUnderline"/>
        </w:rPr>
        <w:t xml:space="preserve"> </w:t>
      </w:r>
      <w:r w:rsidRPr="00AB017C">
        <w:rPr>
          <w:rStyle w:val="StyleUnderline"/>
        </w:rPr>
        <w:t>students occupied the Taiwanese legislature over its</w:t>
      </w:r>
      <w:r>
        <w:rPr>
          <w:rStyle w:val="StyleUnderline"/>
        </w:rPr>
        <w:t xml:space="preserve"> </w:t>
      </w:r>
      <w:r w:rsidRPr="00AB017C">
        <w:rPr>
          <w:rStyle w:val="StyleUnderline"/>
        </w:rPr>
        <w:t>secretive passage of a Cross-Strait Trade in Services</w:t>
      </w:r>
      <w:r>
        <w:rPr>
          <w:rStyle w:val="StyleUnderline"/>
        </w:rPr>
        <w:t xml:space="preserve"> </w:t>
      </w:r>
      <w:r w:rsidRPr="00AB017C">
        <w:rPr>
          <w:rStyle w:val="StyleUnderline"/>
        </w:rPr>
        <w:t xml:space="preserve">Agreement that many saw as making </w:t>
      </w:r>
      <w:r w:rsidRPr="00D92DE9">
        <w:rPr>
          <w:rStyle w:val="StyleUnderline"/>
          <w:highlight w:val="cyan"/>
        </w:rPr>
        <w:t>Taiwan too dependent on the mainland economically.</w:t>
      </w:r>
      <w:r w:rsidRPr="00AB017C">
        <w:rPr>
          <w:rStyle w:val="StyleUnderline"/>
        </w:rPr>
        <w:t xml:space="preserve"> The</w:t>
      </w:r>
      <w:r>
        <w:rPr>
          <w:rStyle w:val="StyleUnderline"/>
        </w:rPr>
        <w:t xml:space="preserve"> </w:t>
      </w:r>
      <w:r w:rsidRPr="00AB017C">
        <w:rPr>
          <w:rStyle w:val="StyleUnderline"/>
        </w:rPr>
        <w:t>episode demonstrated a “widespread lack of trust</w:t>
      </w:r>
      <w:r>
        <w:rPr>
          <w:rStyle w:val="StyleUnderline"/>
        </w:rPr>
        <w:t xml:space="preserve"> </w:t>
      </w:r>
      <w:r w:rsidRPr="00AB017C">
        <w:rPr>
          <w:rStyle w:val="StyleUnderline"/>
        </w:rPr>
        <w:t>and apparent depth of public anxiety about possibly</w:t>
      </w:r>
      <w:r>
        <w:rPr>
          <w:rStyle w:val="StyleUnderline"/>
        </w:rPr>
        <w:t xml:space="preserve"> </w:t>
      </w:r>
      <w:r w:rsidRPr="00AB017C">
        <w:rPr>
          <w:rStyle w:val="StyleUnderline"/>
        </w:rPr>
        <w:t xml:space="preserve">falling into a PRC </w:t>
      </w:r>
      <w:r w:rsidRPr="00B80B53">
        <w:rPr>
          <w:sz w:val="16"/>
        </w:rPr>
        <w:t xml:space="preserve">[People’s Republic of China] </w:t>
      </w:r>
      <w:r w:rsidRPr="00AB017C">
        <w:rPr>
          <w:rStyle w:val="StyleUnderline"/>
        </w:rPr>
        <w:t>reunification</w:t>
      </w:r>
      <w:r>
        <w:rPr>
          <w:rStyle w:val="StyleUnderline"/>
        </w:rPr>
        <w:t xml:space="preserve"> </w:t>
      </w:r>
      <w:r w:rsidRPr="00AB017C">
        <w:rPr>
          <w:rStyle w:val="StyleUnderline"/>
        </w:rPr>
        <w:t>trap.”</w:t>
      </w:r>
      <w:r w:rsidRPr="00B80B53">
        <w:rPr>
          <w:sz w:val="16"/>
        </w:rPr>
        <w:t xml:space="preserve">10 </w:t>
      </w:r>
      <w:r w:rsidRPr="00AB017C">
        <w:rPr>
          <w:rStyle w:val="StyleUnderline"/>
        </w:rPr>
        <w:t xml:space="preserve">This </w:t>
      </w:r>
      <w:r w:rsidRPr="00D92DE9">
        <w:rPr>
          <w:rStyle w:val="StyleUnderline"/>
          <w:highlight w:val="cyan"/>
        </w:rPr>
        <w:t>anxiety led directly to victories in local elections</w:t>
      </w:r>
      <w:r w:rsidRPr="00AB017C">
        <w:rPr>
          <w:rStyle w:val="StyleUnderline"/>
        </w:rPr>
        <w:t xml:space="preserve"> in November 2014 </w:t>
      </w:r>
      <w:r w:rsidRPr="00D92DE9">
        <w:rPr>
          <w:rStyle w:val="StyleUnderline"/>
          <w:highlight w:val="cyan"/>
        </w:rPr>
        <w:t>by the opposition D</w:t>
      </w:r>
      <w:r w:rsidRPr="00AB017C">
        <w:rPr>
          <w:rStyle w:val="StyleUnderline"/>
        </w:rPr>
        <w:t xml:space="preserve">emocratic </w:t>
      </w:r>
      <w:r w:rsidRPr="00D92DE9">
        <w:rPr>
          <w:rStyle w:val="StyleUnderline"/>
          <w:highlight w:val="cyan"/>
        </w:rPr>
        <w:t>P</w:t>
      </w:r>
      <w:r w:rsidRPr="00AB017C">
        <w:rPr>
          <w:rStyle w:val="StyleUnderline"/>
        </w:rPr>
        <w:t xml:space="preserve">rogressive </w:t>
      </w:r>
      <w:r w:rsidRPr="00D92DE9">
        <w:rPr>
          <w:rStyle w:val="StyleUnderline"/>
          <w:highlight w:val="cyan"/>
        </w:rPr>
        <w:t>P</w:t>
      </w:r>
      <w:r w:rsidRPr="00AB017C">
        <w:rPr>
          <w:rStyle w:val="StyleUnderline"/>
        </w:rPr>
        <w:t>arty</w:t>
      </w:r>
      <w:r w:rsidRPr="00B80B53">
        <w:rPr>
          <w:sz w:val="16"/>
        </w:rPr>
        <w:t xml:space="preserve">, which retains a pro-independence campaign plank and leaders of which have in the past flirted with moves toward independence.11 As Taiwan moves toward its January 2016 presidential election, China will be watching closely for signs that any future government would slow the pace of cross-strait integration. </w:t>
      </w:r>
      <w:r w:rsidRPr="00AB017C">
        <w:rPr>
          <w:rStyle w:val="StyleUnderline"/>
        </w:rPr>
        <w:t>While Xi has</w:t>
      </w:r>
      <w:r>
        <w:rPr>
          <w:rStyle w:val="StyleUnderline"/>
        </w:rPr>
        <w:t xml:space="preserve"> </w:t>
      </w:r>
      <w:r w:rsidRPr="00AB017C">
        <w:rPr>
          <w:rStyle w:val="StyleUnderline"/>
        </w:rPr>
        <w:t>made comments affirming China’s goal of peaceful</w:t>
      </w:r>
      <w:r>
        <w:rPr>
          <w:rStyle w:val="StyleUnderline"/>
        </w:rPr>
        <w:t xml:space="preserve"> </w:t>
      </w:r>
      <w:r w:rsidRPr="00AB017C">
        <w:rPr>
          <w:rStyle w:val="StyleUnderline"/>
        </w:rPr>
        <w:t xml:space="preserve">reunification, if </w:t>
      </w:r>
      <w:r w:rsidRPr="00D92DE9">
        <w:rPr>
          <w:rStyle w:val="StyleUnderline"/>
          <w:highlight w:val="cyan"/>
        </w:rPr>
        <w:t>Beijing’s hopes are further frustrated, its potential reactions cannot be predicted with certainty</w:t>
      </w:r>
      <w:r w:rsidRPr="00AB017C">
        <w:rPr>
          <w:rStyle w:val="StyleUnderline"/>
        </w:rPr>
        <w:t>.</w:t>
      </w:r>
      <w:r w:rsidRPr="00B80B53">
        <w:rPr>
          <w:sz w:val="16"/>
        </w:rPr>
        <w:t>12</w:t>
      </w:r>
    </w:p>
    <w:p w:rsidR="00C63B37" w:rsidRDefault="00C63B37" w:rsidP="00C63B37"/>
    <w:p w:rsidR="00C63B37" w:rsidRDefault="00C63B37" w:rsidP="00C63B37">
      <w:pPr>
        <w:pStyle w:val="Heading4"/>
      </w:pPr>
      <w:r>
        <w:t>Taiwan won’t reunify – democracy’s out of the bottle</w:t>
      </w:r>
    </w:p>
    <w:p w:rsidR="00C63B37" w:rsidRPr="003F3CD2" w:rsidRDefault="00C63B37" w:rsidP="00C63B37">
      <w:r w:rsidRPr="00AB35CE">
        <w:rPr>
          <w:rStyle w:val="Style13ptBold"/>
        </w:rPr>
        <w:t>Tang 16</w:t>
      </w:r>
      <w:r>
        <w:t xml:space="preserve"> Professor of Contemporary Chinese studies and Director of the China Policy Institute at the University of Nottingham, UK (Steve, "The U.S. Military and American Commitment to Taiwan’s Security," Asian Survey, Vol. 52, No. 4, University of California Press, </w:t>
      </w:r>
      <w:proofErr w:type="spellStart"/>
      <w:r>
        <w:t>Jstor</w:t>
      </w:r>
      <w:proofErr w:type="spellEnd"/>
      <w:r>
        <w:t>)\\BPS</w:t>
      </w:r>
    </w:p>
    <w:p w:rsidR="00C63B37" w:rsidRPr="00B80B53" w:rsidRDefault="00C63B37" w:rsidP="00C63B37">
      <w:pPr>
        <w:rPr>
          <w:sz w:val="16"/>
        </w:rPr>
      </w:pPr>
      <w:r w:rsidRPr="00B80B53">
        <w:rPr>
          <w:sz w:val="16"/>
        </w:rPr>
        <w:t xml:space="preserve">The problem is that however spectacularly </w:t>
      </w:r>
      <w:r w:rsidRPr="003F3CD2">
        <w:rPr>
          <w:rStyle w:val="StyleUnderline"/>
        </w:rPr>
        <w:t>China</w:t>
      </w:r>
      <w:r w:rsidRPr="00B80B53">
        <w:rPr>
          <w:sz w:val="16"/>
        </w:rPr>
        <w:t xml:space="preserve"> has progressed in the past three decades, including impressive improvement in governance, it</w:t>
      </w:r>
      <w:r w:rsidRPr="003F3CD2">
        <w:rPr>
          <w:rStyle w:val="StyleUnderline"/>
        </w:rPr>
        <w:t>s “consultative Leninist” political system does not practice democracy or respect human rights.</w:t>
      </w:r>
      <w:r w:rsidRPr="00B80B53">
        <w:rPr>
          <w:sz w:val="16"/>
        </w:rPr>
        <w:t xml:space="preserve">14 The </w:t>
      </w:r>
      <w:r w:rsidRPr="003F3CD2">
        <w:rPr>
          <w:rStyle w:val="StyleUnderline"/>
        </w:rPr>
        <w:t>CCP leadership does not understand how proud and attached the people of Taiwan are to their democracy and way of life.</w:t>
      </w:r>
      <w:r w:rsidRPr="00B80B53">
        <w:rPr>
          <w:sz w:val="16"/>
        </w:rPr>
        <w:t xml:space="preserve"> If they were forced to choose, </w:t>
      </w:r>
      <w:r w:rsidRPr="003F3CD2">
        <w:rPr>
          <w:rStyle w:val="StyleUnderline"/>
        </w:rPr>
        <w:t>they could not be expected to accept unification under a Leninist regime</w:t>
      </w:r>
      <w:r w:rsidRPr="00B80B53">
        <w:rPr>
          <w:sz w:val="16"/>
        </w:rPr>
        <w:t xml:space="preserve">, albeit a consultative one that is delivering impressive economic growth. The maximum degree of </w:t>
      </w:r>
      <w:r w:rsidRPr="00D92DE9">
        <w:rPr>
          <w:rStyle w:val="StyleUnderline"/>
          <w:highlight w:val="cyan"/>
        </w:rPr>
        <w:t>flexibility that Beijing is willing to exercise</w:t>
      </w:r>
      <w:r w:rsidRPr="00B80B53">
        <w:rPr>
          <w:sz w:val="16"/>
        </w:rPr>
        <w:t xml:space="preserve"> is limited ultimately by a rigid framework: unification under the continued monopoly of power by the CCP.15 This framework </w:t>
      </w:r>
      <w:r w:rsidRPr="00D92DE9">
        <w:rPr>
          <w:rStyle w:val="StyleUnderline"/>
          <w:highlight w:val="cyan"/>
        </w:rPr>
        <w:t>provides no scope for democracy to continue in Taiwan</w:t>
      </w:r>
      <w:r w:rsidRPr="00B80B53">
        <w:rPr>
          <w:sz w:val="16"/>
        </w:rPr>
        <w:t xml:space="preserve">. With </w:t>
      </w:r>
      <w:r w:rsidRPr="00D92DE9">
        <w:rPr>
          <w:rStyle w:val="StyleUnderline"/>
          <w:highlight w:val="cyan"/>
        </w:rPr>
        <w:t>Taiwan</w:t>
      </w:r>
      <w:r w:rsidRPr="00B80B53">
        <w:rPr>
          <w:sz w:val="16"/>
        </w:rPr>
        <w:t xml:space="preserve">’s defense forces now fully nationalized and answerable to a democratically elected government, they </w:t>
      </w:r>
      <w:r w:rsidRPr="00D92DE9">
        <w:rPr>
          <w:rStyle w:val="StyleUnderline"/>
          <w:highlight w:val="cyan"/>
        </w:rPr>
        <w:t>can be expected to fight to defend their own freedom, democratic way of life</w:t>
      </w:r>
      <w:r w:rsidRPr="003F3CD2">
        <w:rPr>
          <w:rStyle w:val="StyleUnderline"/>
        </w:rPr>
        <w:t>, individual dignity, and families.</w:t>
      </w:r>
      <w:r w:rsidRPr="00B80B53">
        <w:rPr>
          <w:sz w:val="16"/>
        </w:rPr>
        <w:t xml:space="preserve"> Hence, </w:t>
      </w:r>
      <w:r w:rsidRPr="003F3CD2">
        <w:rPr>
          <w:rStyle w:val="StyleUnderline"/>
        </w:rPr>
        <w:t>the Chinese calculation is unlikely to work through peaceful assimilation</w:t>
      </w:r>
      <w:r w:rsidRPr="00B80B53">
        <w:rPr>
          <w:sz w:val="16"/>
        </w:rPr>
        <w:t xml:space="preserve">. As such, a Chinese attempt to use implied force to require Taiwan to negotiate for unification will almost certainly be rebuffed. </w:t>
      </w:r>
    </w:p>
    <w:p w:rsidR="00C63B37" w:rsidRPr="00D92DE9" w:rsidRDefault="00C63B37" w:rsidP="00C63B37">
      <w:pPr>
        <w:rPr>
          <w:sz w:val="16"/>
        </w:rPr>
      </w:pPr>
      <w:r w:rsidRPr="00B80B53">
        <w:rPr>
          <w:sz w:val="16"/>
        </w:rPr>
        <w:t xml:space="preserve">While </w:t>
      </w:r>
      <w:r w:rsidRPr="003F3CD2">
        <w:rPr>
          <w:rStyle w:val="StyleUnderline"/>
        </w:rPr>
        <w:t>there is no consensus in Taiwan</w:t>
      </w:r>
      <w:r w:rsidRPr="00B80B53">
        <w:rPr>
          <w:sz w:val="16"/>
        </w:rPr>
        <w:t xml:space="preserve"> over what is the best option for its future, </w:t>
      </w:r>
      <w:r w:rsidRPr="003F3CD2">
        <w:rPr>
          <w:rStyle w:val="StyleUnderline"/>
        </w:rPr>
        <w:t>a clear majority rejects unification, and this trend is strengthening</w:t>
      </w:r>
      <w:r w:rsidRPr="00B80B53">
        <w:rPr>
          <w:sz w:val="16"/>
        </w:rPr>
        <w:t xml:space="preserve">.16 This implies that no </w:t>
      </w:r>
      <w:r w:rsidRPr="00D92DE9">
        <w:rPr>
          <w:rStyle w:val="Emphasis"/>
          <w:highlight w:val="cyan"/>
        </w:rPr>
        <w:t>state presidents in Taiwan</w:t>
      </w:r>
      <w:r w:rsidRPr="00B80B53">
        <w:rPr>
          <w:sz w:val="16"/>
        </w:rPr>
        <w:t xml:space="preserve">, regardless of party affiliation or personal disposition, </w:t>
      </w:r>
      <w:r w:rsidRPr="00D92DE9">
        <w:rPr>
          <w:rStyle w:val="Emphasis"/>
          <w:highlight w:val="cyan"/>
        </w:rPr>
        <w:t>can gain reelection if they should seek unification with China</w:t>
      </w:r>
      <w:r w:rsidRPr="00B80B53">
        <w:rPr>
          <w:sz w:val="16"/>
        </w:rPr>
        <w:t xml:space="preserve">. With the CCP’s own legitimacy dependent on its capacity to deliver on this nationalistic aspiration, </w:t>
      </w:r>
      <w:r w:rsidRPr="00D92DE9">
        <w:rPr>
          <w:rStyle w:val="StyleUnderline"/>
          <w:highlight w:val="cyan"/>
        </w:rPr>
        <w:t>events could</w:t>
      </w:r>
      <w:r w:rsidRPr="003F3CD2">
        <w:rPr>
          <w:rStyle w:val="StyleUnderline"/>
        </w:rPr>
        <w:t xml:space="preserve"> easily </w:t>
      </w:r>
      <w:r w:rsidRPr="00D92DE9">
        <w:rPr>
          <w:rStyle w:val="StyleUnderline"/>
          <w:highlight w:val="cyan"/>
        </w:rPr>
        <w:t>escalate because increasingly powerful nationalist elements will probably force the hands of the leadership as a whole</w:t>
      </w:r>
      <w:r w:rsidRPr="003F3CD2">
        <w:rPr>
          <w:rStyle w:val="StyleUnderline"/>
        </w:rPr>
        <w:t>.</w:t>
      </w:r>
      <w:r w:rsidRPr="00B80B53">
        <w:rPr>
          <w:sz w:val="16"/>
        </w:rPr>
        <w:t xml:space="preserve">17 The impact of </w:t>
      </w:r>
      <w:r w:rsidRPr="003F3CD2">
        <w:rPr>
          <w:rStyle w:val="StyleUnderline"/>
        </w:rPr>
        <w:t>nationalism</w:t>
      </w:r>
      <w:r w:rsidRPr="00B80B53">
        <w:rPr>
          <w:sz w:val="16"/>
        </w:rPr>
        <w:t xml:space="preserve"> on the interpretation of China’s policy to rise peacefully, which is a key driver behind its Taiwan policy, </w:t>
      </w:r>
      <w:r w:rsidRPr="003F3CD2">
        <w:rPr>
          <w:rStyle w:val="StyleUnderline"/>
        </w:rPr>
        <w:t>can be seen in Beijing’s informal elevation of the South China Sea to become a “core national interest” in the spring of 2010</w:t>
      </w:r>
      <w:r w:rsidRPr="00B80B53">
        <w:rPr>
          <w:sz w:val="16"/>
        </w:rPr>
        <w:t xml:space="preserve">.18 In so doing, the Chinese leadership did not jettison the policy to rise peacefully but merely took a more nationalistic interpretation. </w:t>
      </w:r>
    </w:p>
    <w:p w:rsidR="00C63B37" w:rsidRDefault="00C63B37" w:rsidP="00C63B37"/>
    <w:p w:rsidR="00C63B37" w:rsidRDefault="00C63B37" w:rsidP="00C63B37">
      <w:pPr>
        <w:pStyle w:val="Heading4"/>
      </w:pPr>
      <w:r>
        <w:t>No reunification – no support, strong identity, and no economic dependence</w:t>
      </w:r>
    </w:p>
    <w:p w:rsidR="00C63B37" w:rsidRDefault="00C63B37" w:rsidP="00C63B37">
      <w:r w:rsidRPr="00BB50BD">
        <w:rPr>
          <w:rStyle w:val="Style13ptBold"/>
        </w:rPr>
        <w:t>Carpenter 16</w:t>
      </w:r>
      <w:r w:rsidRPr="00BB50BD">
        <w:t xml:space="preserve"> </w:t>
      </w:r>
      <w:r>
        <w:t xml:space="preserve">Senior fellow at the Cato Institute and a contributing editor at the National Interest, is the author of 10 books on international affairs </w:t>
      </w:r>
      <w:r w:rsidRPr="00BB50BD">
        <w:t>(Ted Galen, "When Will China Realize Its Taiwan Strategy Failed?" National Interest, 1/7/16, http://nationalinterest.org/blog/the-skeptics/when-will-china-realize-its-taiwan-strategy-failed-14838)\\BPS</w:t>
      </w:r>
    </w:p>
    <w:p w:rsidR="00C63B37" w:rsidRPr="00D92DE9" w:rsidRDefault="00C63B37" w:rsidP="00C63B37">
      <w:pPr>
        <w:rPr>
          <w:sz w:val="16"/>
        </w:rPr>
      </w:pPr>
      <w:r w:rsidRPr="00D92DE9">
        <w:rPr>
          <w:sz w:val="16"/>
        </w:rPr>
        <w:t xml:space="preserve">No, </w:t>
      </w:r>
      <w:r w:rsidRPr="00BB50BD">
        <w:rPr>
          <w:rStyle w:val="StyleUnderline"/>
        </w:rPr>
        <w:t>the greater danger of a crisis</w:t>
      </w:r>
      <w:r w:rsidRPr="00D92DE9">
        <w:rPr>
          <w:sz w:val="16"/>
        </w:rPr>
        <w:t xml:space="preserve"> now </w:t>
      </w:r>
      <w:r w:rsidRPr="00BB50BD">
        <w:rPr>
          <w:rStyle w:val="StyleUnderline"/>
        </w:rPr>
        <w:t>comes from the Chinese side. Beijing’s entire strategy during the Ma era was based on the assumption that drawing Taiwan into a web of ever closer economic ties would gradually lead to an erosion of support on the island for independence and an increase of receptivity to reunification. That</w:t>
      </w:r>
      <w:r w:rsidRPr="00D92DE9">
        <w:rPr>
          <w:sz w:val="16"/>
        </w:rPr>
        <w:t xml:space="preserve"> simply </w:t>
      </w:r>
      <w:r w:rsidRPr="00BB50BD">
        <w:rPr>
          <w:rStyle w:val="StyleUnderline"/>
        </w:rPr>
        <w:t xml:space="preserve">has not happened. The </w:t>
      </w:r>
      <w:r w:rsidRPr="00D92DE9">
        <w:rPr>
          <w:rStyle w:val="StyleUnderline"/>
          <w:highlight w:val="cyan"/>
        </w:rPr>
        <w:t>Taiwanese have</w:t>
      </w:r>
      <w:r w:rsidRPr="00BB50BD">
        <w:rPr>
          <w:rStyle w:val="StyleUnderline"/>
        </w:rPr>
        <w:t xml:space="preserve"> done a marvelous job of mental gymnastics in which they </w:t>
      </w:r>
      <w:r w:rsidRPr="00D92DE9">
        <w:rPr>
          <w:rStyle w:val="StyleUnderline"/>
          <w:highlight w:val="cyan"/>
        </w:rPr>
        <w:t>reconcile favoring closer economic ties with the mainland even as they</w:t>
      </w:r>
      <w:r w:rsidRPr="00BB50BD">
        <w:rPr>
          <w:rStyle w:val="StyleUnderline"/>
        </w:rPr>
        <w:t xml:space="preserve"> utterly </w:t>
      </w:r>
      <w:r w:rsidRPr="00D92DE9">
        <w:rPr>
          <w:rStyle w:val="StyleUnderline"/>
          <w:highlight w:val="cyan"/>
        </w:rPr>
        <w:t>spurn any notion of political reunification</w:t>
      </w:r>
      <w:r w:rsidRPr="00BB50BD">
        <w:rPr>
          <w:rStyle w:val="StyleUnderline"/>
        </w:rPr>
        <w:t>.</w:t>
      </w:r>
      <w:r w:rsidRPr="00BB50BD">
        <w:rPr>
          <w:rStyle w:val="Emphasis"/>
        </w:rPr>
        <w:t xml:space="preserve"> </w:t>
      </w:r>
      <w:r w:rsidRPr="00D92DE9">
        <w:rPr>
          <w:rStyle w:val="Emphasis"/>
          <w:highlight w:val="cyan"/>
        </w:rPr>
        <w:t>Polls consistently show meager support</w:t>
      </w:r>
      <w:r w:rsidRPr="00BB50BD">
        <w:rPr>
          <w:rStyle w:val="Emphasis"/>
        </w:rPr>
        <w:t xml:space="preserve"> (often in the single digits) </w:t>
      </w:r>
      <w:r w:rsidRPr="00D92DE9">
        <w:rPr>
          <w:rStyle w:val="Emphasis"/>
          <w:highlight w:val="cyan"/>
        </w:rPr>
        <w:t>for becoming part of China</w:t>
      </w:r>
      <w:r w:rsidRPr="00D92DE9">
        <w:rPr>
          <w:sz w:val="16"/>
        </w:rPr>
        <w:t>. A key reason, of course, is that the mainland is ruled by a one-party state, whereas Taiwan is a vibrant, multiparty democracy.</w:t>
      </w:r>
    </w:p>
    <w:p w:rsidR="00C63B37" w:rsidRPr="00D92DE9" w:rsidRDefault="00C63B37" w:rsidP="00C63B37">
      <w:pPr>
        <w:rPr>
          <w:sz w:val="16"/>
        </w:rPr>
      </w:pPr>
      <w:r w:rsidRPr="00D92DE9">
        <w:rPr>
          <w:sz w:val="16"/>
        </w:rPr>
        <w:t xml:space="preserve">But the roots of the reluctance go deeper. Except for a very brief period, 1945-1949, </w:t>
      </w:r>
      <w:r w:rsidRPr="00BB50BD">
        <w:rPr>
          <w:rStyle w:val="StyleUnderline"/>
        </w:rPr>
        <w:t xml:space="preserve">Taiwan has developed separately from the mainland, economically, politically, and culturally. </w:t>
      </w:r>
      <w:r w:rsidRPr="00D92DE9">
        <w:rPr>
          <w:sz w:val="16"/>
        </w:rPr>
        <w:t>It is a separate society in every meaningful sense of the term. Most Taiwanese have little desire to see their island become merely one small province in a vast, and largely alien, Chinese nation.</w:t>
      </w:r>
    </w:p>
    <w:p w:rsidR="00C63B37" w:rsidRPr="00D92DE9" w:rsidRDefault="00C63B37" w:rsidP="00C63B37">
      <w:pPr>
        <w:rPr>
          <w:sz w:val="16"/>
        </w:rPr>
      </w:pPr>
      <w:r w:rsidRPr="00BB50BD">
        <w:rPr>
          <w:rStyle w:val="StyleUnderline"/>
        </w:rPr>
        <w:t xml:space="preserve">Just how futile Beijing’s strategy is of trying to neutralize </w:t>
      </w:r>
      <w:r w:rsidRPr="00D92DE9">
        <w:rPr>
          <w:rStyle w:val="StyleUnderline"/>
          <w:highlight w:val="cyan"/>
        </w:rPr>
        <w:t>pro-independence sentiment on Taiwan by increasing economic links between the island and the mainland can be gauged from recent polling data.</w:t>
      </w:r>
      <w:r w:rsidRPr="00D92DE9">
        <w:rPr>
          <w:sz w:val="16"/>
        </w:rPr>
        <w:t xml:space="preserve"> </w:t>
      </w:r>
      <w:r w:rsidRPr="00BB50BD">
        <w:rPr>
          <w:rStyle w:val="StyleUnderline"/>
        </w:rPr>
        <w:t>Support for the DPP</w:t>
      </w:r>
      <w:r w:rsidRPr="00D92DE9">
        <w:rPr>
          <w:sz w:val="16"/>
        </w:rPr>
        <w:t>—</w:t>
      </w:r>
      <w:r w:rsidRPr="00BB50BD">
        <w:rPr>
          <w:rStyle w:val="StyleUnderline"/>
        </w:rPr>
        <w:t>and</w:t>
      </w:r>
      <w:r w:rsidRPr="00D92DE9">
        <w:rPr>
          <w:sz w:val="16"/>
        </w:rPr>
        <w:t xml:space="preserve"> for </w:t>
      </w:r>
      <w:r w:rsidRPr="00BB50BD">
        <w:rPr>
          <w:rStyle w:val="StyleUnderline"/>
        </w:rPr>
        <w:t>a more assertive policy toward China</w:t>
      </w:r>
      <w:r w:rsidRPr="00D92DE9">
        <w:rPr>
          <w:sz w:val="16"/>
        </w:rPr>
        <w:t>—</w:t>
      </w:r>
      <w:r w:rsidRPr="00BB50BD">
        <w:rPr>
          <w:rStyle w:val="StyleUnderline"/>
        </w:rPr>
        <w:t>is strongest among young Taiwanese</w:t>
      </w:r>
      <w:r w:rsidRPr="00D92DE9">
        <w:rPr>
          <w:sz w:val="16"/>
        </w:rPr>
        <w:t xml:space="preserve">. We need to ask what happens when Chinese officials figure out that their entire Taiwan strategy is based on a faulty assumption and that </w:t>
      </w:r>
      <w:r w:rsidRPr="00BB50BD">
        <w:rPr>
          <w:rStyle w:val="StyleUnderline"/>
        </w:rPr>
        <w:t>there is almost no chance that they will ever get the island back peacefully</w:t>
      </w:r>
      <w:r w:rsidRPr="00D92DE9">
        <w:rPr>
          <w:sz w:val="16"/>
        </w:rPr>
        <w:t xml:space="preserve">. </w:t>
      </w:r>
    </w:p>
    <w:p w:rsidR="00C63B37" w:rsidRDefault="00C63B37" w:rsidP="00C63B37"/>
    <w:p w:rsidR="00C63B37" w:rsidRDefault="00C63B37" w:rsidP="00C63B37">
      <w:pPr>
        <w:pStyle w:val="Heading4"/>
      </w:pPr>
      <w:r>
        <w:t>No unification – bad deal and political resistance</w:t>
      </w:r>
    </w:p>
    <w:p w:rsidR="00C63B37" w:rsidRDefault="00C63B37" w:rsidP="00C63B37">
      <w:proofErr w:type="spellStart"/>
      <w:r w:rsidRPr="007D4705">
        <w:rPr>
          <w:rStyle w:val="Style13ptBold"/>
        </w:rPr>
        <w:t>Kastner</w:t>
      </w:r>
      <w:proofErr w:type="spellEnd"/>
      <w:r w:rsidRPr="007D4705">
        <w:rPr>
          <w:rStyle w:val="Style13ptBold"/>
        </w:rPr>
        <w:t xml:space="preserve"> 15</w:t>
      </w:r>
      <w:r>
        <w:t xml:space="preserve"> Associate Professor in the Department of Government and Politics at the University of Maryland (Scott L., "Is the Taiwan Strait Still a Flash Point?" International Security v.40 #3, Winter 2015/2016, Project Muse)\\BPS</w:t>
      </w:r>
    </w:p>
    <w:p w:rsidR="00C63B37" w:rsidRPr="00E05A25" w:rsidRDefault="00C63B37" w:rsidP="00C63B37">
      <w:pPr>
        <w:rPr>
          <w:rStyle w:val="StyleUnderline"/>
        </w:rPr>
      </w:pPr>
      <w:r w:rsidRPr="00E05A25">
        <w:rPr>
          <w:rStyle w:val="StyleUnderline"/>
        </w:rPr>
        <w:t xml:space="preserve">Although a </w:t>
      </w:r>
      <w:r w:rsidRPr="00D92DE9">
        <w:rPr>
          <w:rStyle w:val="StyleUnderline"/>
          <w:highlight w:val="cyan"/>
        </w:rPr>
        <w:t>continued shift in the cross-strait military balance of power will increase pressures on Taipei</w:t>
      </w:r>
      <w:r w:rsidRPr="00E05A25">
        <w:rPr>
          <w:rStyle w:val="StyleUnderline"/>
        </w:rPr>
        <w:t xml:space="preserve"> to move closer to the PRC, it is important to recognize the substantial barriers that stand in the way of Taiwanese accommodation on sovereignty-related issues</w:t>
      </w:r>
      <w:r w:rsidRPr="00D92DE9">
        <w:rPr>
          <w:sz w:val="16"/>
        </w:rPr>
        <w:t xml:space="preserve">. Generally speaking, </w:t>
      </w:r>
      <w:r w:rsidRPr="00E05A25">
        <w:rPr>
          <w:rStyle w:val="StyleUnderline"/>
        </w:rPr>
        <w:t>cross-strait relations in recent decades have been characterized by a deterrence dynamic</w:t>
      </w:r>
      <w:r w:rsidRPr="00D92DE9">
        <w:rPr>
          <w:sz w:val="16"/>
        </w:rPr>
        <w:t xml:space="preserve">, </w:t>
      </w:r>
      <w:r w:rsidRPr="00E05A25">
        <w:rPr>
          <w:rStyle w:val="StyleUnderline"/>
        </w:rPr>
        <w:t>where the PRC tries to deter Taiwan from redefining its sovereign status in a way that complicates PRC hopes for unification</w:t>
      </w:r>
      <w:r w:rsidRPr="00D92DE9">
        <w:rPr>
          <w:sz w:val="16"/>
        </w:rPr>
        <w:t xml:space="preserve">. </w:t>
      </w:r>
      <w:r w:rsidRPr="00E05A25">
        <w:rPr>
          <w:rStyle w:val="StyleUnderline"/>
        </w:rPr>
        <w:t>If China’s expected war payoff were to improve dramatically</w:t>
      </w:r>
      <w:r w:rsidRPr="00D92DE9">
        <w:rPr>
          <w:sz w:val="16"/>
        </w:rPr>
        <w:t xml:space="preserve">, however, </w:t>
      </w:r>
      <w:r w:rsidRPr="00E05A25">
        <w:rPr>
          <w:rStyle w:val="StyleUnderline"/>
        </w:rPr>
        <w:t xml:space="preserve">then the relationship could come to be characterized instead by a </w:t>
      </w:r>
      <w:proofErr w:type="spellStart"/>
      <w:r w:rsidRPr="00E05A25">
        <w:rPr>
          <w:rStyle w:val="StyleUnderline"/>
        </w:rPr>
        <w:t>compellence</w:t>
      </w:r>
      <w:proofErr w:type="spellEnd"/>
      <w:r w:rsidRPr="00E05A25">
        <w:rPr>
          <w:rStyle w:val="StyleUnderline"/>
        </w:rPr>
        <w:t xml:space="preserve"> dynamic.9</w:t>
      </w:r>
      <w:r w:rsidRPr="00D92DE9">
        <w:rPr>
          <w:sz w:val="16"/>
        </w:rPr>
        <w:t xml:space="preserve">0 War in such a dynamic would occur not because the PRC fails to deter unilateral Taiwan changes to the status quo that cross PRC redlines, but because the PRC fails to compel Taiwan to alter the status quo in a way that is more to Beijing’s liking (remember that once China’s redline, R, shifts left of the status quo, China’s expected war payoff exceeds its utility for a continuation of the status quo). It is widely believed, however, </w:t>
      </w:r>
      <w:r w:rsidRPr="00E05A25">
        <w:rPr>
          <w:rStyle w:val="StyleUnderline"/>
        </w:rPr>
        <w:t>that it is harder to compel than it is to deter</w:t>
      </w:r>
      <w:r w:rsidRPr="00D92DE9">
        <w:rPr>
          <w:sz w:val="16"/>
        </w:rPr>
        <w:t>,91 an</w:t>
      </w:r>
      <w:r w:rsidRPr="00E05A25">
        <w:rPr>
          <w:rStyle w:val="StyleUnderline"/>
        </w:rPr>
        <w:t xml:space="preserve">d future PRC efforts at </w:t>
      </w:r>
      <w:proofErr w:type="spellStart"/>
      <w:r w:rsidRPr="00E05A25">
        <w:rPr>
          <w:rStyle w:val="StyleUnderline"/>
        </w:rPr>
        <w:t>compellence</w:t>
      </w:r>
      <w:proofErr w:type="spellEnd"/>
      <w:r w:rsidRPr="00E05A25">
        <w:rPr>
          <w:rStyle w:val="StyleUnderline"/>
        </w:rPr>
        <w:t xml:space="preserve"> in the Taiwan Strait would likely face significant political, strategic, and psychological obstacles.</w:t>
      </w:r>
      <w:r w:rsidRPr="00D92DE9">
        <w:rPr>
          <w:sz w:val="16"/>
        </w:rPr>
        <w:t xml:space="preserve"> As such, the </w:t>
      </w:r>
      <w:r w:rsidRPr="00E05A25">
        <w:rPr>
          <w:rStyle w:val="StyleUnderline"/>
        </w:rPr>
        <w:t>shifting cross-strait military balance of power has the potential to be highly destabilizing in ways that may not be fully appreciated in existing studies predicting future Taiwanese accommodation.</w:t>
      </w:r>
    </w:p>
    <w:p w:rsidR="00C63B37" w:rsidRPr="00D92DE9" w:rsidRDefault="00C63B37" w:rsidP="00C63B37">
      <w:pPr>
        <w:rPr>
          <w:sz w:val="16"/>
        </w:rPr>
      </w:pPr>
      <w:r w:rsidRPr="00D92DE9">
        <w:rPr>
          <w:sz w:val="16"/>
        </w:rPr>
        <w:t xml:space="preserve">First, </w:t>
      </w:r>
      <w:r w:rsidRPr="00E05A25">
        <w:rPr>
          <w:rStyle w:val="StyleUnderline"/>
        </w:rPr>
        <w:t xml:space="preserve">accommodation on sovereignty issues is likely to face considerable political resistance </w:t>
      </w:r>
      <w:r w:rsidRPr="00D92DE9">
        <w:rPr>
          <w:sz w:val="16"/>
        </w:rPr>
        <w:t xml:space="preserve">in Taiwan. </w:t>
      </w:r>
      <w:r w:rsidRPr="00D92DE9">
        <w:rPr>
          <w:rStyle w:val="StyleUnderline"/>
          <w:highlight w:val="cyan"/>
        </w:rPr>
        <w:t>Most people in Taiwan view their country as sovereign and independent</w:t>
      </w:r>
      <w:r w:rsidRPr="00D92DE9">
        <w:rPr>
          <w:sz w:val="16"/>
          <w:highlight w:val="cyan"/>
        </w:rPr>
        <w:t>,</w:t>
      </w:r>
      <w:r w:rsidRPr="00D92DE9">
        <w:rPr>
          <w:sz w:val="16"/>
        </w:rPr>
        <w:t xml:space="preserve"> even if it is not internationally recognized as such,92 </w:t>
      </w:r>
      <w:r w:rsidRPr="00E05A25">
        <w:rPr>
          <w:rStyle w:val="StyleUnderline"/>
        </w:rPr>
        <w:t>whereas support for unification with mainland China</w:t>
      </w:r>
      <w:r w:rsidRPr="00D92DE9">
        <w:rPr>
          <w:sz w:val="16"/>
        </w:rPr>
        <w:t>—even in the long term, under favorable conditions—</w:t>
      </w:r>
      <w:r w:rsidRPr="00E05A25">
        <w:rPr>
          <w:rStyle w:val="StyleUnderline"/>
        </w:rPr>
        <w:t>is thin</w:t>
      </w:r>
      <w:r w:rsidRPr="00D92DE9">
        <w:rPr>
          <w:sz w:val="16"/>
        </w:rPr>
        <w:t xml:space="preserve">. President Ma has been able to pursue a policy of détente with the PRC by embracing the ambiguous “1992 consensus,” which he interprets as an agreement that “one China” exists, but that </w:t>
      </w:r>
      <w:r w:rsidRPr="00D92DE9">
        <w:rPr>
          <w:rStyle w:val="StyleUnderline"/>
          <w:highlight w:val="cyan"/>
        </w:rPr>
        <w:t>Beijing and Taipei have different interpretations</w:t>
      </w:r>
      <w:r w:rsidRPr="00E05A25">
        <w:rPr>
          <w:rStyle w:val="StyleUnderline"/>
        </w:rPr>
        <w:t xml:space="preserve"> as </w:t>
      </w:r>
      <w:r w:rsidRPr="00D92DE9">
        <w:rPr>
          <w:rStyle w:val="StyleUnderline"/>
          <w:highlight w:val="cyan"/>
        </w:rPr>
        <w:t>to</w:t>
      </w:r>
      <w:r w:rsidRPr="00E05A25">
        <w:rPr>
          <w:rStyle w:val="StyleUnderline"/>
        </w:rPr>
        <w:t xml:space="preserve"> what that </w:t>
      </w:r>
      <w:r w:rsidRPr="00D92DE9">
        <w:rPr>
          <w:rStyle w:val="StyleUnderline"/>
          <w:highlight w:val="cyan"/>
        </w:rPr>
        <w:t>“one China”</w:t>
      </w:r>
      <w:r w:rsidRPr="00D92DE9">
        <w:rPr>
          <w:sz w:val="16"/>
        </w:rPr>
        <w:t xml:space="preserve"> [End Page 86] </w:t>
      </w:r>
      <w:r w:rsidRPr="00E05A25">
        <w:rPr>
          <w:rStyle w:val="StyleUnderline"/>
        </w:rPr>
        <w:t>means</w:t>
      </w:r>
      <w:r w:rsidRPr="00D92DE9">
        <w:rPr>
          <w:sz w:val="16"/>
        </w:rPr>
        <w:t xml:space="preserve">; for Ma, the Republic of China is the one China. Although </w:t>
      </w:r>
      <w:r w:rsidRPr="00E05A25">
        <w:rPr>
          <w:rStyle w:val="StyleUnderline"/>
        </w:rPr>
        <w:t>this</w:t>
      </w:r>
      <w:r w:rsidRPr="00D92DE9">
        <w:rPr>
          <w:sz w:val="16"/>
        </w:rPr>
        <w:t xml:space="preserve"> sort of </w:t>
      </w:r>
      <w:r w:rsidRPr="00E05A25">
        <w:rPr>
          <w:rStyle w:val="StyleUnderline"/>
        </w:rPr>
        <w:t>ambiguous and pragmatic formulation has been acceptable to the majority of Taiwanese</w:t>
      </w:r>
      <w:r w:rsidRPr="00D92DE9">
        <w:rPr>
          <w:sz w:val="16"/>
        </w:rPr>
        <w:t xml:space="preserve">, further accommodation of China on the sovereignty issue would be a risky political move in Taiwan. Consider, for instance, the decision by Ma to broach the possibility of a cross-strait peace agreement in the midst of his reelection campaign in the fall of 2011.93 Even though Ma’s proposal was, as Alan Romberg writes, “heavily caveated from the beginning,”94 it generated a tremendous amount of domestic criticism, with DPP candidate Tsai </w:t>
      </w:r>
      <w:proofErr w:type="spellStart"/>
      <w:r w:rsidRPr="00D92DE9">
        <w:rPr>
          <w:sz w:val="16"/>
        </w:rPr>
        <w:t>Ing</w:t>
      </w:r>
      <w:proofErr w:type="spellEnd"/>
      <w:r w:rsidRPr="00D92DE9">
        <w:rPr>
          <w:sz w:val="16"/>
        </w:rPr>
        <w:t>-wen attacking the idea as putting Taiwan’s sovereignty at risk.95 Ma was forced to add further caveats, such as promising that the ROC government would not pursue an agreement until first obtaining the consent of the Taiwan people in a national referendum.96 The entire episode was generally viewed as a major political blunder by Ma, and it suggests that opposition would be fierce if a future Taiwan government were to contemplate significant accommodation on sovereignty issues.</w:t>
      </w:r>
    </w:p>
    <w:p w:rsidR="00C63B37" w:rsidRPr="00D92DE9" w:rsidRDefault="00C63B37" w:rsidP="00C63B37">
      <w:pPr>
        <w:rPr>
          <w:sz w:val="16"/>
        </w:rPr>
      </w:pPr>
      <w:r w:rsidRPr="00D92DE9">
        <w:rPr>
          <w:sz w:val="16"/>
        </w:rPr>
        <w:t xml:space="preserve">Insights from prospect theory reinforce this basic point. In the language of prospect theory, being a functionally independent state forms Taiwan’s reference point. </w:t>
      </w:r>
      <w:r w:rsidRPr="00E05A25">
        <w:rPr>
          <w:rStyle w:val="StyleUnderline"/>
        </w:rPr>
        <w:t xml:space="preserve">A </w:t>
      </w:r>
      <w:r w:rsidRPr="00D92DE9">
        <w:rPr>
          <w:rStyle w:val="StyleUnderline"/>
          <w:highlight w:val="cyan"/>
        </w:rPr>
        <w:t xml:space="preserve">shift from deterrence to </w:t>
      </w:r>
      <w:proofErr w:type="spellStart"/>
      <w:r w:rsidRPr="00D92DE9">
        <w:rPr>
          <w:rStyle w:val="StyleUnderline"/>
          <w:highlight w:val="cyan"/>
        </w:rPr>
        <w:t>compellence</w:t>
      </w:r>
      <w:proofErr w:type="spellEnd"/>
      <w:r w:rsidRPr="00D92DE9">
        <w:rPr>
          <w:rStyle w:val="StyleUnderline"/>
          <w:highlight w:val="cyan"/>
        </w:rPr>
        <w:t xml:space="preserve"> means that the PRC would be in a position where it could demand</w:t>
      </w:r>
      <w:r w:rsidRPr="00D92DE9">
        <w:rPr>
          <w:sz w:val="16"/>
        </w:rPr>
        <w:t>—under credible military threats—</w:t>
      </w:r>
      <w:r w:rsidRPr="00E05A25">
        <w:rPr>
          <w:rStyle w:val="StyleUnderline"/>
        </w:rPr>
        <w:t>that Taiwan cede some of the status it currently has</w:t>
      </w:r>
      <w:r w:rsidRPr="00D92DE9">
        <w:rPr>
          <w:sz w:val="16"/>
        </w:rPr>
        <w:t xml:space="preserve">; that is, it would imply that cross-strait bargaining—from Taiwan’s perspective—would shift from the domain of gains to the domain of losses. </w:t>
      </w:r>
      <w:r w:rsidRPr="002C5164">
        <w:rPr>
          <w:rStyle w:val="StyleUnderline"/>
        </w:rPr>
        <w:t>Prospect theory predicts,</w:t>
      </w:r>
      <w:r w:rsidRPr="00D92DE9">
        <w:rPr>
          <w:sz w:val="16"/>
        </w:rPr>
        <w:t xml:space="preserve"> however,</w:t>
      </w:r>
      <w:r w:rsidRPr="002C5164">
        <w:rPr>
          <w:rStyle w:val="StyleUnderline"/>
        </w:rPr>
        <w:t xml:space="preserve"> that individuals are more willing to take risks in the domain of losses: people want to protect what they already have</w:t>
      </w:r>
      <w:r w:rsidRPr="00D92DE9">
        <w:rPr>
          <w:sz w:val="16"/>
        </w:rPr>
        <w:t xml:space="preserve">. As such, </w:t>
      </w:r>
      <w:r w:rsidRPr="002C5164">
        <w:rPr>
          <w:rStyle w:val="StyleUnderline"/>
        </w:rPr>
        <w:t>Taiwan’s people</w:t>
      </w:r>
      <w:r w:rsidRPr="00D92DE9">
        <w:rPr>
          <w:sz w:val="16"/>
        </w:rPr>
        <w:t>—and hence its popularly elected politicians—</w:t>
      </w:r>
      <w:r w:rsidRPr="002C5164">
        <w:rPr>
          <w:rStyle w:val="StyleUnderline"/>
        </w:rPr>
        <w:t>might resist</w:t>
      </w:r>
      <w:r w:rsidRPr="00D92DE9">
        <w:rPr>
          <w:sz w:val="16"/>
        </w:rPr>
        <w:t xml:space="preserve"> PRC demands to yield sovereign status even if doing so is risky.97</w:t>
      </w:r>
    </w:p>
    <w:p w:rsidR="00C63B37" w:rsidRDefault="00C63B37" w:rsidP="00C63B37">
      <w:pPr>
        <w:rPr>
          <w:rStyle w:val="StyleUnderline"/>
        </w:rPr>
      </w:pPr>
      <w:r w:rsidRPr="00D92DE9">
        <w:rPr>
          <w:sz w:val="16"/>
        </w:rPr>
        <w:t xml:space="preserve">Finally, </w:t>
      </w:r>
      <w:r w:rsidRPr="002C5164">
        <w:rPr>
          <w:rStyle w:val="StyleUnderline"/>
        </w:rPr>
        <w:t>commitment problems would likely complicate the search for a peaceful accommodation even if a future Taiwan government comes to recognize that China’s redline has moved to the left</w:t>
      </w:r>
      <w:r w:rsidRPr="00D92DE9">
        <w:rPr>
          <w:sz w:val="16"/>
        </w:rPr>
        <w:t xml:space="preserve"> of the status quo and is, in principle, [End Page 87] </w:t>
      </w:r>
      <w:r w:rsidRPr="002C5164">
        <w:rPr>
          <w:rStyle w:val="StyleUnderline"/>
        </w:rPr>
        <w:t>willing to bargain</w:t>
      </w:r>
      <w:r w:rsidRPr="00D92DE9">
        <w:rPr>
          <w:sz w:val="16"/>
        </w:rPr>
        <w:t xml:space="preserve"> away some of its sovereignty to preserve the peace.98 The problem here is that the issue be</w:t>
      </w:r>
      <w:r w:rsidRPr="002C5164">
        <w:rPr>
          <w:rStyle w:val="StyleUnderline"/>
        </w:rPr>
        <w:t xml:space="preserve">ing bargained over, </w:t>
      </w:r>
      <w:r w:rsidRPr="00D92DE9">
        <w:rPr>
          <w:rStyle w:val="StyleUnderline"/>
          <w:highlight w:val="cyan"/>
        </w:rPr>
        <w:t>Taiwan’s sovereign status, affects Taiwan’s future bargaining power</w:t>
      </w:r>
      <w:r w:rsidRPr="002C5164">
        <w:rPr>
          <w:rStyle w:val="StyleUnderline"/>
        </w:rPr>
        <w:t xml:space="preserve">: to the degree that a Taiwan government bargains away some of Taiwan’s sovereign status today, Taiwan’s future bargaining power with Beijing will be further diminished. </w:t>
      </w:r>
      <w:r w:rsidRPr="00D92DE9">
        <w:rPr>
          <w:sz w:val="16"/>
        </w:rPr>
        <w:t xml:space="preserve">Perhaps most importantly, even a loose unification bargain would almost certainly reduce even further Taiwan’s confidence that the United States would intervene in a future cross-strait conflict—because in the aftermath of a unification agreement U.S. involvement would represent intervention in a civil, rather than an international, conflict. Thus, </w:t>
      </w:r>
      <w:r w:rsidRPr="002C5164">
        <w:rPr>
          <w:rStyle w:val="StyleUnderline"/>
        </w:rPr>
        <w:t>any bargain involving a reduction in Taiwan’s sovereignty should independently reduce Beijing’s expected costs of war</w:t>
      </w:r>
      <w:r w:rsidRPr="00D92DE9">
        <w:rPr>
          <w:sz w:val="16"/>
        </w:rPr>
        <w:t xml:space="preserve">, thus </w:t>
      </w:r>
      <w:r w:rsidRPr="002C5164">
        <w:rPr>
          <w:rStyle w:val="StyleUnderline"/>
        </w:rPr>
        <w:t>pushing China’s redline</w:t>
      </w:r>
      <w:r w:rsidRPr="00D92DE9">
        <w:rPr>
          <w:sz w:val="16"/>
        </w:rPr>
        <w:t xml:space="preserve">, R, even further to the left. </w:t>
      </w:r>
      <w:r w:rsidRPr="002C5164">
        <w:rPr>
          <w:rStyle w:val="StyleUnderline"/>
        </w:rPr>
        <w:t xml:space="preserve">The credibility of Beijing’s commitment to such a bargain would </w:t>
      </w:r>
      <w:r w:rsidRPr="00D92DE9">
        <w:rPr>
          <w:sz w:val="16"/>
        </w:rPr>
        <w:t xml:space="preserve">therefore </w:t>
      </w:r>
      <w:r w:rsidRPr="002C5164">
        <w:rPr>
          <w:rStyle w:val="StyleUnderline"/>
        </w:rPr>
        <w:t>be suspect</w:t>
      </w:r>
      <w:r w:rsidRPr="00D92DE9">
        <w:rPr>
          <w:sz w:val="16"/>
        </w:rPr>
        <w:t xml:space="preserve">, </w:t>
      </w:r>
      <w:r w:rsidRPr="002C5164">
        <w:rPr>
          <w:rStyle w:val="StyleUnderline"/>
        </w:rPr>
        <w:t>because</w:t>
      </w:r>
      <w:r w:rsidRPr="00D92DE9">
        <w:rPr>
          <w:sz w:val="16"/>
        </w:rPr>
        <w:t xml:space="preserve"> once the commitment was implemented, </w:t>
      </w:r>
      <w:r w:rsidRPr="00D92DE9">
        <w:rPr>
          <w:rStyle w:val="Emphasis"/>
          <w:highlight w:val="cyan"/>
        </w:rPr>
        <w:t>Beijing would have incentives to demand an even more favorable bargain (and Taiwan would not be in a position where it could refuse).</w:t>
      </w:r>
      <w:r w:rsidRPr="00D92DE9">
        <w:rPr>
          <w:sz w:val="16"/>
        </w:rPr>
        <w:t xml:space="preserve"> This situation thus represents a dynamic commitment problem, where the good being bargained over (in this case, Taiwan’s sovereignty) has implications for future bargaining power of the parties involved.99 </w:t>
      </w:r>
      <w:r w:rsidRPr="002C5164">
        <w:rPr>
          <w:rStyle w:val="StyleUnderline"/>
        </w:rPr>
        <w:t>Absent a mechanism that obliges Beijing to honor the agreement, Taiwan could reject the bargain even if it recognizes that this could lead to war.</w:t>
      </w:r>
    </w:p>
    <w:p w:rsidR="00C63B37" w:rsidRPr="00D92DE9" w:rsidRDefault="00C63B37" w:rsidP="00C63B37">
      <w:pPr>
        <w:rPr>
          <w:sz w:val="16"/>
        </w:rPr>
      </w:pPr>
    </w:p>
    <w:p w:rsidR="00C63B37" w:rsidRDefault="00C63B37" w:rsidP="00C63B37">
      <w:pPr>
        <w:pStyle w:val="Heading3"/>
      </w:pPr>
      <w:r>
        <w:t>AT: De facto independence</w:t>
      </w:r>
    </w:p>
    <w:p w:rsidR="00C63B37" w:rsidRDefault="00C63B37" w:rsidP="00C63B37"/>
    <w:p w:rsidR="00C63B37" w:rsidRDefault="00C63B37" w:rsidP="00C63B37">
      <w:pPr>
        <w:pStyle w:val="Heading4"/>
      </w:pPr>
      <w:r>
        <w:t xml:space="preserve">China will only go to war over </w:t>
      </w:r>
      <w:r>
        <w:rPr>
          <w:u w:val="single"/>
        </w:rPr>
        <w:t>formal</w:t>
      </w:r>
      <w:r>
        <w:t xml:space="preserve"> independence</w:t>
      </w:r>
    </w:p>
    <w:p w:rsidR="00C63B37" w:rsidRDefault="00C63B37" w:rsidP="00C63B37">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C63B37" w:rsidRDefault="00C662EE" w:rsidP="00C63B37">
      <w:hyperlink r:id="rId24" w:history="1">
        <w:r w:rsidR="00C63B37" w:rsidRPr="00F87090">
          <w:rPr>
            <w:rStyle w:val="Hyperlink"/>
          </w:rPr>
          <w:t>http://nationalinterest.org/article/say-goodbye-taiwan-9931</w:t>
        </w:r>
      </w:hyperlink>
    </w:p>
    <w:p w:rsidR="00C63B37" w:rsidRPr="00D92DE9" w:rsidRDefault="00C63B37" w:rsidP="00C63B37">
      <w:pPr>
        <w:rPr>
          <w:sz w:val="16"/>
        </w:rPr>
      </w:pPr>
      <w:r w:rsidRPr="00D92DE9">
        <w:rPr>
          <w:sz w:val="16"/>
        </w:rPr>
        <w:t xml:space="preserve">However, </w:t>
      </w:r>
      <w:r w:rsidRPr="00360952">
        <w:rPr>
          <w:rStyle w:val="StyleUnderline"/>
          <w:highlight w:val="cyan"/>
        </w:rPr>
        <w:t>Taiwan is not going to gain formal independence in the foreseeable future</w:t>
      </w:r>
      <w:r w:rsidRPr="005D63DE">
        <w:rPr>
          <w:rStyle w:val="StyleUnderline"/>
        </w:rPr>
        <w:t>, mainly because China would not tolerate that outcome</w:t>
      </w:r>
      <w:r w:rsidRPr="00D92DE9">
        <w:rPr>
          <w:sz w:val="16"/>
        </w:rPr>
        <w:t xml:space="preserve">. In fact, </w:t>
      </w:r>
      <w:r w:rsidRPr="00360952">
        <w:rPr>
          <w:rStyle w:val="StyleUnderline"/>
          <w:highlight w:val="cyan"/>
        </w:rPr>
        <w:t>China has made it clear that it would go to war against Taiwan if the island declares its independence</w:t>
      </w:r>
      <w:r w:rsidRPr="00D92DE9">
        <w:rPr>
          <w:sz w:val="16"/>
        </w:rPr>
        <w:t xml:space="preserve">. The </w:t>
      </w:r>
      <w:proofErr w:type="spellStart"/>
      <w:r w:rsidRPr="00D92DE9">
        <w:rPr>
          <w:sz w:val="16"/>
        </w:rPr>
        <w:t>antisecession</w:t>
      </w:r>
      <w:proofErr w:type="spellEnd"/>
      <w:r w:rsidRPr="00D92DE9">
        <w:rPr>
          <w:sz w:val="16"/>
        </w:rPr>
        <w:t xml:space="preserve"> law, which China passed in 2005, says explicitly that “the state shall employ </w:t>
      </w:r>
      <w:proofErr w:type="spellStart"/>
      <w:r w:rsidRPr="00D92DE9">
        <w:rPr>
          <w:sz w:val="16"/>
        </w:rPr>
        <w:t>nonpeaceful</w:t>
      </w:r>
      <w:proofErr w:type="spellEnd"/>
      <w:r w:rsidRPr="00D92DE9">
        <w:rPr>
          <w:sz w:val="16"/>
        </w:rPr>
        <w:t xml:space="preserve"> means and other necessary measures” if Taiwan moves toward de jure independence. It is also worth noting that the United States does not recognize Taiwan as a sovereign country, and according to President Obama, Washington “fully supports a one-China policy.”</w:t>
      </w:r>
    </w:p>
    <w:p w:rsidR="00C63B37" w:rsidRPr="00D92DE9" w:rsidRDefault="00C63B37" w:rsidP="00C63B37">
      <w:pPr>
        <w:rPr>
          <w:sz w:val="16"/>
        </w:rPr>
      </w:pPr>
      <w:r w:rsidRPr="00D92DE9">
        <w:rPr>
          <w:sz w:val="16"/>
        </w:rPr>
        <w:t xml:space="preserve">Thus, </w:t>
      </w:r>
      <w:r w:rsidRPr="005D63DE">
        <w:rPr>
          <w:rStyle w:val="StyleUnderline"/>
        </w:rPr>
        <w:t xml:space="preserve">the best situation </w:t>
      </w:r>
      <w:r w:rsidRPr="00360952">
        <w:rPr>
          <w:rStyle w:val="StyleUnderline"/>
          <w:highlight w:val="cyan"/>
        </w:rPr>
        <w:t>Taiwan can hope for in the foreseeable future is maintenance of the status quo, which means de facto independence</w:t>
      </w:r>
      <w:r w:rsidRPr="00360952">
        <w:rPr>
          <w:sz w:val="16"/>
          <w:highlight w:val="cyan"/>
        </w:rPr>
        <w:t>.</w:t>
      </w:r>
      <w:r w:rsidRPr="00D92DE9">
        <w:rPr>
          <w:sz w:val="16"/>
        </w:rPr>
        <w:t xml:space="preserve"> In fact, </w:t>
      </w:r>
      <w:r w:rsidRPr="005D63DE">
        <w:rPr>
          <w:rStyle w:val="StyleUnderline"/>
        </w:rPr>
        <w:t xml:space="preserve">over 90 percent of the </w:t>
      </w:r>
      <w:r w:rsidRPr="00360952">
        <w:rPr>
          <w:rStyle w:val="StyleUnderline"/>
          <w:highlight w:val="cyan"/>
        </w:rPr>
        <w:t>Taiwanese</w:t>
      </w:r>
      <w:r w:rsidRPr="005D63DE">
        <w:rPr>
          <w:rStyle w:val="StyleUnderline"/>
        </w:rPr>
        <w:t xml:space="preserve"> surveyed</w:t>
      </w:r>
      <w:r w:rsidRPr="00D92DE9">
        <w:rPr>
          <w:sz w:val="16"/>
        </w:rPr>
        <w:t xml:space="preserve"> this past June by the Election Study Center </w:t>
      </w:r>
      <w:r w:rsidRPr="00360952">
        <w:rPr>
          <w:rStyle w:val="StyleUnderline"/>
          <w:highlight w:val="cyan"/>
        </w:rPr>
        <w:t>favored maintaining the status quo indefinitely</w:t>
      </w:r>
      <w:r w:rsidRPr="00D92DE9">
        <w:rPr>
          <w:sz w:val="16"/>
        </w:rPr>
        <w:t xml:space="preserve"> or until some later date.</w:t>
      </w:r>
    </w:p>
    <w:p w:rsidR="00C63B37" w:rsidRPr="001E0ADA" w:rsidRDefault="00C63B37" w:rsidP="00C63B37"/>
    <w:p w:rsidR="00C63B37" w:rsidRPr="00C63B37" w:rsidRDefault="00C63B37" w:rsidP="00C63B37">
      <w:pPr>
        <w:pStyle w:val="Heading2"/>
      </w:pPr>
      <w:r>
        <w:t>Links</w:t>
      </w:r>
    </w:p>
    <w:p w:rsidR="00FB1CBF" w:rsidRPr="00FB1CBF" w:rsidRDefault="00FB1CBF" w:rsidP="00FB1CBF"/>
    <w:p w:rsidR="00F234CE" w:rsidRDefault="00F234CE" w:rsidP="00F234CE">
      <w:pPr>
        <w:pStyle w:val="Heading3"/>
      </w:pPr>
      <w:r>
        <w:t>2nc power projection links</w:t>
      </w:r>
    </w:p>
    <w:p w:rsidR="00F234CE" w:rsidRDefault="00F234CE" w:rsidP="00F234CE"/>
    <w:p w:rsidR="001E0ADA" w:rsidRDefault="001E0ADA" w:rsidP="001E0ADA">
      <w:pPr>
        <w:pStyle w:val="Heading4"/>
      </w:pPr>
      <w:r>
        <w:t>China’s ability to sever Taiwan-US ties gives it the ability to absorb Taiwan and use it for power projection</w:t>
      </w:r>
    </w:p>
    <w:p w:rsidR="001E0ADA" w:rsidRDefault="001E0ADA" w:rsidP="001E0ADA">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1E0ADA" w:rsidRDefault="00C662EE" w:rsidP="001E0ADA">
      <w:hyperlink r:id="rId25" w:history="1">
        <w:r w:rsidR="001E0ADA" w:rsidRPr="00F87090">
          <w:rPr>
            <w:rStyle w:val="Hyperlink"/>
          </w:rPr>
          <w:t>http://nationalinterest.org/article/say-goodbye-taiwan-9931</w:t>
        </w:r>
      </w:hyperlink>
    </w:p>
    <w:p w:rsidR="001E0ADA" w:rsidRPr="00D92DE9" w:rsidRDefault="001E0ADA" w:rsidP="001E0ADA">
      <w:pPr>
        <w:rPr>
          <w:sz w:val="16"/>
        </w:rPr>
      </w:pPr>
      <w:r w:rsidRPr="00D92DE9">
        <w:rPr>
          <w:sz w:val="16"/>
        </w:rPr>
        <w:t xml:space="preserve">WHAT ARE the implications of this security story for Taiwan? The answer is that </w:t>
      </w:r>
      <w:r w:rsidRPr="005D63DE">
        <w:rPr>
          <w:rStyle w:val="StyleUnderline"/>
        </w:rPr>
        <w:t xml:space="preserve">there is </w:t>
      </w:r>
      <w:r w:rsidRPr="00EC3FAA">
        <w:rPr>
          <w:rStyle w:val="StyleUnderline"/>
          <w:highlight w:val="cyan"/>
        </w:rPr>
        <w:t>a powerful strategic rationale for China</w:t>
      </w:r>
      <w:r w:rsidRPr="00D92DE9">
        <w:rPr>
          <w:sz w:val="16"/>
        </w:rPr>
        <w:t>—at the very least—</w:t>
      </w:r>
      <w:r w:rsidRPr="00EC3FAA">
        <w:rPr>
          <w:rStyle w:val="StyleUnderline"/>
          <w:highlight w:val="cyan"/>
        </w:rPr>
        <w:t>to try to sever Taiwan’s close ties with the U</w:t>
      </w:r>
      <w:r w:rsidRPr="005D63DE">
        <w:rPr>
          <w:rStyle w:val="StyleUnderline"/>
        </w:rPr>
        <w:t xml:space="preserve">nited </w:t>
      </w:r>
      <w:r w:rsidRPr="00EC3FAA">
        <w:rPr>
          <w:rStyle w:val="StyleUnderline"/>
          <w:highlight w:val="cyan"/>
        </w:rPr>
        <w:t>S</w:t>
      </w:r>
      <w:r w:rsidRPr="005D63DE">
        <w:rPr>
          <w:rStyle w:val="StyleUnderline"/>
        </w:rPr>
        <w:t xml:space="preserve">tates </w:t>
      </w:r>
      <w:r w:rsidRPr="00EC3FAA">
        <w:rPr>
          <w:rStyle w:val="StyleUnderline"/>
          <w:highlight w:val="cyan"/>
        </w:rPr>
        <w:t>and neutralize Taiwan.</w:t>
      </w:r>
      <w:r w:rsidRPr="00D92DE9">
        <w:rPr>
          <w:sz w:val="16"/>
        </w:rPr>
        <w:t xml:space="preserve"> However, the best possible outcome for China, which it will surely pursue with increasing vigor over time, would be to make Taiwan part of China.</w:t>
      </w:r>
    </w:p>
    <w:p w:rsidR="001E0ADA" w:rsidRPr="00D92DE9" w:rsidRDefault="001E0ADA" w:rsidP="001E0ADA">
      <w:pPr>
        <w:rPr>
          <w:sz w:val="16"/>
        </w:rPr>
      </w:pPr>
      <w:r w:rsidRPr="00D92DE9">
        <w:rPr>
          <w:sz w:val="16"/>
        </w:rPr>
        <w:t xml:space="preserve">Unification would work to China’s strategic advantage in two important ways. First, </w:t>
      </w:r>
      <w:r w:rsidRPr="00EC3FAA">
        <w:rPr>
          <w:rStyle w:val="StyleUnderline"/>
          <w:highlight w:val="cyan"/>
        </w:rPr>
        <w:t>Beijing would absorb Taiwan’s economic and military resources, thus shifting the balance of power in Asia even further in China’s direction</w:t>
      </w:r>
      <w:r w:rsidRPr="005D63DE">
        <w:rPr>
          <w:rStyle w:val="StyleUnderline"/>
        </w:rPr>
        <w:t>.</w:t>
      </w:r>
      <w:r w:rsidRPr="00D92DE9">
        <w:rPr>
          <w:sz w:val="16"/>
        </w:rPr>
        <w:t xml:space="preserve"> Second, </w:t>
      </w:r>
      <w:r w:rsidRPr="005D63DE">
        <w:rPr>
          <w:rStyle w:val="StyleUnderline"/>
        </w:rPr>
        <w:t>Taiwan is effectively a giant aircraft carrier sitting off China’s coast; acquiring that aircraft carrier would enhance China’s ability to project military power into the western Pacific Ocean</w:t>
      </w:r>
      <w:r w:rsidRPr="00D92DE9">
        <w:rPr>
          <w:sz w:val="16"/>
        </w:rPr>
        <w:t>.</w:t>
      </w:r>
    </w:p>
    <w:p w:rsidR="001E0ADA" w:rsidRPr="00D92DE9" w:rsidRDefault="001E0ADA" w:rsidP="001E0ADA">
      <w:pPr>
        <w:rPr>
          <w:sz w:val="16"/>
        </w:rPr>
      </w:pPr>
      <w:r w:rsidRPr="00D92DE9">
        <w:rPr>
          <w:sz w:val="16"/>
        </w:rPr>
        <w:t xml:space="preserve">In short, we see that nationalism as well as realist logic give China powerful incentives to put an end to Taiwan’s de facto independence and make it part of a unified China. This is clearly bad news for Taiwan, especially since the balance of power in Asia is shifting in China’s favor, and </w:t>
      </w:r>
      <w:r w:rsidRPr="00EC3FAA">
        <w:rPr>
          <w:rStyle w:val="StyleUnderline"/>
          <w:highlight w:val="cyan"/>
        </w:rPr>
        <w:t>it will not be long before Taiwan cannot defend itself against China</w:t>
      </w:r>
      <w:r w:rsidRPr="005D63DE">
        <w:rPr>
          <w:rStyle w:val="StyleUnderline"/>
        </w:rPr>
        <w:t>.</w:t>
      </w:r>
      <w:r w:rsidRPr="00D92DE9">
        <w:rPr>
          <w:sz w:val="16"/>
        </w:rPr>
        <w:t xml:space="preserve"> Thus, </w:t>
      </w:r>
      <w:r w:rsidRPr="005D63DE">
        <w:rPr>
          <w:rStyle w:val="StyleUnderline"/>
        </w:rPr>
        <w:t>the obvious question is whether the U</w:t>
      </w:r>
      <w:r w:rsidRPr="00D92DE9">
        <w:rPr>
          <w:sz w:val="16"/>
        </w:rPr>
        <w:t xml:space="preserve">nited </w:t>
      </w:r>
      <w:r w:rsidRPr="005D63DE">
        <w:rPr>
          <w:rStyle w:val="StyleUnderline"/>
        </w:rPr>
        <w:t>S</w:t>
      </w:r>
      <w:r w:rsidRPr="00D92DE9">
        <w:rPr>
          <w:sz w:val="16"/>
        </w:rPr>
        <w:t xml:space="preserve">tates </w:t>
      </w:r>
      <w:r w:rsidRPr="005D63DE">
        <w:rPr>
          <w:rStyle w:val="StyleUnderline"/>
        </w:rPr>
        <w:t>can provide security for Taiwan</w:t>
      </w:r>
      <w:r w:rsidRPr="00D92DE9">
        <w:rPr>
          <w:sz w:val="16"/>
        </w:rPr>
        <w:t xml:space="preserve"> in the face of a rising China. In other words, can Taiwan depend on the United States for its security?</w:t>
      </w:r>
    </w:p>
    <w:p w:rsidR="001E0ADA" w:rsidRPr="00D92DE9" w:rsidRDefault="001E0ADA" w:rsidP="00F234CE">
      <w:pPr>
        <w:rPr>
          <w:sz w:val="16"/>
        </w:rPr>
      </w:pPr>
    </w:p>
    <w:p w:rsidR="00E86074" w:rsidRDefault="00E86074" w:rsidP="00E86074">
      <w:pPr>
        <w:pStyle w:val="Heading4"/>
      </w:pPr>
      <w:r>
        <w:t>Chinese aggression is inevitable – US control of Taiwan checks Chinese power projection and reassures allies</w:t>
      </w:r>
    </w:p>
    <w:p w:rsidR="00E86074" w:rsidRPr="006364CE" w:rsidRDefault="00E86074" w:rsidP="00E86074">
      <w:r w:rsidRPr="004921BD">
        <w:rPr>
          <w:rStyle w:val="Style13ptBold"/>
        </w:rPr>
        <w:t>Liao and Lin, 15</w:t>
      </w:r>
      <w:r>
        <w:rPr>
          <w:b/>
          <w:bCs/>
          <w:sz w:val="26"/>
        </w:rPr>
        <w:t xml:space="preserve">- </w:t>
      </w:r>
      <w:r w:rsidRPr="00680CCD">
        <w:t>Liao is an</w:t>
      </w:r>
      <w:r>
        <w:rPr>
          <w:b/>
          <w:bCs/>
          <w:sz w:val="26"/>
        </w:rPr>
        <w:t xml:space="preserve"> </w:t>
      </w:r>
      <w:r>
        <w:t xml:space="preserve">assistant research fellow at the Institute of Political Science, Academia </w:t>
      </w:r>
      <w:proofErr w:type="spellStart"/>
      <w:r>
        <w:t>Sinica</w:t>
      </w:r>
      <w:proofErr w:type="spellEnd"/>
      <w:r>
        <w:t>, Taipei. Lin is a research associate at the Woodrow Wilson School of Public and International Affairs at Princeton University. (</w:t>
      </w:r>
      <w:proofErr w:type="spellStart"/>
      <w:r>
        <w:t>Nien</w:t>
      </w:r>
      <w:proofErr w:type="spellEnd"/>
      <w:r>
        <w:t xml:space="preserve"> and Dalton, “Rebalancing-Taiwan Relations,” Survival, 11/23/2015, vol. 57 no. 6</w:t>
      </w:r>
      <w:r w:rsidRPr="00D60D86">
        <w:t xml:space="preserve"> </w:t>
      </w:r>
      <w:r>
        <w:t xml:space="preserve">pp. 145–158 </w:t>
      </w:r>
      <w:r w:rsidRPr="00D60D86">
        <w:t>http://dx.doi.org/10.1080/00396338.2015.1116161</w:t>
      </w:r>
      <w:r>
        <w:t>//DK</w:t>
      </w:r>
    </w:p>
    <w:p w:rsidR="00E86074" w:rsidRPr="00D92DE9" w:rsidRDefault="00E86074" w:rsidP="00E86074">
      <w:pPr>
        <w:rPr>
          <w:sz w:val="16"/>
        </w:rPr>
      </w:pPr>
      <w:r w:rsidRPr="00D92DE9">
        <w:rPr>
          <w:sz w:val="16"/>
        </w:rPr>
        <w:t xml:space="preserve">Optimists and pessimists A key </w:t>
      </w:r>
      <w:proofErr w:type="spellStart"/>
      <w:r w:rsidRPr="00D92DE9">
        <w:rPr>
          <w:sz w:val="16"/>
        </w:rPr>
        <w:t>abandonist</w:t>
      </w:r>
      <w:proofErr w:type="spellEnd"/>
      <w:r w:rsidRPr="00D92DE9">
        <w:rPr>
          <w:sz w:val="16"/>
        </w:rPr>
        <w:t xml:space="preserve"> argument is that the Taiwan issue has impeded </w:t>
      </w:r>
      <w:proofErr w:type="spellStart"/>
      <w:r w:rsidRPr="00D92DE9">
        <w:rPr>
          <w:sz w:val="16"/>
        </w:rPr>
        <w:t>SinoAmerican</w:t>
      </w:r>
      <w:proofErr w:type="spellEnd"/>
      <w:r w:rsidRPr="00D92DE9">
        <w:rPr>
          <w:sz w:val="16"/>
        </w:rPr>
        <w:t xml:space="preserve"> cooperation. Advocates of this position are optimistic about China’s rise, and about the potential effects of a US concession on Taiwan, arguing that the PRC would be pacified by a symbolic end to the ‘century of humiliation’ and would not further challenge the US-led regional order. In this view, American patronage of Taiwan, particularly in the form of continuing arms sales to Taipei, only exacerbates Beijing’s distrust of Washington and thus derails the potential for partnership.</w:t>
      </w:r>
    </w:p>
    <w:p w:rsidR="00E86074" w:rsidRPr="006364CE" w:rsidRDefault="00E86074" w:rsidP="00E86074">
      <w:pPr>
        <w:rPr>
          <w:u w:val="single"/>
        </w:rPr>
      </w:pPr>
      <w:r w:rsidRPr="006364CE">
        <w:rPr>
          <w:u w:val="single"/>
        </w:rPr>
        <w:t>This optimistic stance has been undermined, however, by China’s recent assertive operations in the East and South China seas.</w:t>
      </w:r>
      <w:r w:rsidRPr="00D92DE9">
        <w:rPr>
          <w:sz w:val="16"/>
        </w:rPr>
        <w:t xml:space="preserve">8 </w:t>
      </w:r>
      <w:r w:rsidRPr="006364CE">
        <w:rPr>
          <w:u w:val="single"/>
        </w:rPr>
        <w:t xml:space="preserve">Beijing’s coercive diplomacy calls into question the optimists’ assertions that </w:t>
      </w:r>
      <w:r w:rsidRPr="00D92DE9">
        <w:rPr>
          <w:sz w:val="16"/>
        </w:rPr>
        <w:t>the Taiwan issue is nothing but a nuisance, and that t</w:t>
      </w:r>
      <w:r w:rsidRPr="006364CE">
        <w:rPr>
          <w:u w:val="single"/>
        </w:rPr>
        <w:t xml:space="preserve">he island’s fate is irrelevant to the US-led regional security architecture. </w:t>
      </w:r>
      <w:r w:rsidRPr="00D92DE9">
        <w:rPr>
          <w:sz w:val="16"/>
        </w:rPr>
        <w:t xml:space="preserve">Washington has come to </w:t>
      </w:r>
      <w:proofErr w:type="spellStart"/>
      <w:r w:rsidRPr="00D92DE9">
        <w:rPr>
          <w:sz w:val="16"/>
        </w:rPr>
        <w:t>realise</w:t>
      </w:r>
      <w:proofErr w:type="spellEnd"/>
      <w:r w:rsidRPr="00D92DE9">
        <w:rPr>
          <w:sz w:val="16"/>
        </w:rPr>
        <w:t xml:space="preserve"> that </w:t>
      </w:r>
      <w:r w:rsidRPr="006364CE">
        <w:rPr>
          <w:u w:val="single"/>
        </w:rPr>
        <w:t>there are numerous issues other than Taiwan that could spark a conflict with Beijing</w:t>
      </w:r>
      <w:r w:rsidRPr="00D92DE9">
        <w:rPr>
          <w:sz w:val="16"/>
        </w:rPr>
        <w:t xml:space="preserve">.9 </w:t>
      </w:r>
      <w:r w:rsidRPr="00EC3FAA">
        <w:rPr>
          <w:highlight w:val="cyan"/>
          <w:u w:val="single"/>
        </w:rPr>
        <w:t>The U</w:t>
      </w:r>
      <w:r w:rsidRPr="006364CE">
        <w:rPr>
          <w:u w:val="single"/>
        </w:rPr>
        <w:t xml:space="preserve">nited </w:t>
      </w:r>
      <w:r w:rsidRPr="00EC3FAA">
        <w:rPr>
          <w:highlight w:val="cyan"/>
          <w:u w:val="single"/>
        </w:rPr>
        <w:t>S</w:t>
      </w:r>
      <w:r w:rsidRPr="006364CE">
        <w:rPr>
          <w:u w:val="single"/>
        </w:rPr>
        <w:t xml:space="preserve">tates </w:t>
      </w:r>
      <w:r w:rsidRPr="00EC3FAA">
        <w:rPr>
          <w:highlight w:val="cyan"/>
          <w:u w:val="single"/>
        </w:rPr>
        <w:t>can bolster regional stability by increasing the cost of adventurism for a confrontational Beijing. Abandoning Taiwan clearly defeats this purpose.</w:t>
      </w:r>
    </w:p>
    <w:p w:rsidR="00E86074" w:rsidRPr="00D92DE9" w:rsidRDefault="00E86074" w:rsidP="00E86074">
      <w:pPr>
        <w:rPr>
          <w:sz w:val="16"/>
        </w:rPr>
      </w:pPr>
      <w:r w:rsidRPr="00D92DE9">
        <w:rPr>
          <w:sz w:val="16"/>
        </w:rPr>
        <w:t xml:space="preserve">Other </w:t>
      </w:r>
      <w:proofErr w:type="spellStart"/>
      <w:r w:rsidRPr="00D92DE9">
        <w:rPr>
          <w:sz w:val="16"/>
        </w:rPr>
        <w:t>abandonists</w:t>
      </w:r>
      <w:proofErr w:type="spellEnd"/>
      <w:r w:rsidRPr="00D92DE9">
        <w:rPr>
          <w:sz w:val="16"/>
        </w:rPr>
        <w:t>, who are more pessimistic about China’s rise, consider US promises to Taiwan too costly to keep. Eschewing the rosy picture of Sino-US cooperation, they warn instead of intensifying competition, and set their sights on the challenges of the future, arguing that China’s ascendency will eventually spell US decline and Taiwanese surrender.11 If the key presumption of these pessimists is American retreat from the Asia-Pacific, then abandoning Taiwan is not so much a policy or a calculated choice for the US government as it is an inevitability.</w:t>
      </w:r>
    </w:p>
    <w:p w:rsidR="00E86074" w:rsidRDefault="00E86074" w:rsidP="00E86074">
      <w:pPr>
        <w:rPr>
          <w:rStyle w:val="StyleUnderline"/>
        </w:rPr>
      </w:pPr>
      <w:r w:rsidRPr="00441F26">
        <w:rPr>
          <w:u w:val="single"/>
        </w:rPr>
        <w:t xml:space="preserve"> If the pessimists’ aim is to shape the trajectory of China’s ascendency to US advantage, however, then abandoning Taiwan would be a mistake</w:t>
      </w:r>
      <w:r w:rsidRPr="00D92DE9">
        <w:rPr>
          <w:sz w:val="16"/>
        </w:rPr>
        <w:t xml:space="preserve">. </w:t>
      </w:r>
      <w:r w:rsidRPr="00EC3FAA">
        <w:rPr>
          <w:rStyle w:val="Emphasis"/>
          <w:highlight w:val="cyan"/>
        </w:rPr>
        <w:t>Historically, the U</w:t>
      </w:r>
      <w:r w:rsidRPr="00441F26">
        <w:rPr>
          <w:rStyle w:val="Emphasis"/>
        </w:rPr>
        <w:t xml:space="preserve">nited </w:t>
      </w:r>
      <w:r w:rsidRPr="00EC3FAA">
        <w:rPr>
          <w:rStyle w:val="Emphasis"/>
          <w:highlight w:val="cyan"/>
        </w:rPr>
        <w:t>S</w:t>
      </w:r>
      <w:r w:rsidRPr="00441F26">
        <w:rPr>
          <w:rStyle w:val="Emphasis"/>
        </w:rPr>
        <w:t xml:space="preserve">tates </w:t>
      </w:r>
      <w:r w:rsidRPr="00EC3FAA">
        <w:rPr>
          <w:rStyle w:val="Emphasis"/>
          <w:highlight w:val="cyan"/>
        </w:rPr>
        <w:t>has consistently prevented any power it sees as potentially hostile from controlling Asia</w:t>
      </w:r>
      <w:r w:rsidRPr="00441F26">
        <w:rPr>
          <w:rStyle w:val="Emphasis"/>
        </w:rPr>
        <w:t>.</w:t>
      </w:r>
      <w:r w:rsidRPr="00D92DE9">
        <w:rPr>
          <w:sz w:val="16"/>
        </w:rPr>
        <w:t xml:space="preserve"> The likelihood of a Sino-US crisis triggered by maritime disputes will increase as long as Washington finds it necessary to maintain a substantial military presence and support to its allies in the region.12 </w:t>
      </w:r>
      <w:r w:rsidRPr="00441F26">
        <w:rPr>
          <w:rStyle w:val="StyleUnderline"/>
        </w:rPr>
        <w:t>Given its location at a strategic crossroads of the Asia-Pacific, Taiwan will remain an indispensable part of the US regional security architecture.</w:t>
      </w:r>
      <w:r w:rsidRPr="00D92DE9">
        <w:rPr>
          <w:sz w:val="16"/>
        </w:rPr>
        <w:t xml:space="preserve"> </w:t>
      </w:r>
      <w:r w:rsidRPr="00EC3FAA">
        <w:rPr>
          <w:rStyle w:val="Emphasis"/>
          <w:highlight w:val="cyan"/>
        </w:rPr>
        <w:t>US regional allies and partners, such as Japan, South Korea</w:t>
      </w:r>
      <w:r w:rsidRPr="00441F26">
        <w:rPr>
          <w:rStyle w:val="Emphasis"/>
        </w:rPr>
        <w:t xml:space="preserve"> and Southeast Asian countries, thus also </w:t>
      </w:r>
      <w:r w:rsidRPr="00EC3FAA">
        <w:rPr>
          <w:rStyle w:val="Emphasis"/>
          <w:highlight w:val="cyan"/>
        </w:rPr>
        <w:t>have much at stake in Washington’s continuing commitment to Taiwan. Cutting Taiwan loose will</w:t>
      </w:r>
      <w:r w:rsidRPr="00441F26">
        <w:rPr>
          <w:rStyle w:val="Emphasis"/>
        </w:rPr>
        <w:t xml:space="preserve"> not only </w:t>
      </w:r>
      <w:r w:rsidRPr="00EC3FAA">
        <w:rPr>
          <w:rStyle w:val="Emphasis"/>
          <w:highlight w:val="cyan"/>
        </w:rPr>
        <w:t>weaken US credibility as a reliable partner</w:t>
      </w:r>
      <w:r w:rsidRPr="00441F26">
        <w:rPr>
          <w:rStyle w:val="Emphasis"/>
        </w:rPr>
        <w:t xml:space="preserve">, but will also </w:t>
      </w:r>
      <w:r w:rsidRPr="00EC3FAA">
        <w:rPr>
          <w:rStyle w:val="Emphasis"/>
          <w:highlight w:val="cyan"/>
        </w:rPr>
        <w:t>enhance the PRC’s ability to project power</w:t>
      </w:r>
      <w:r w:rsidRPr="00441F26">
        <w:rPr>
          <w:rStyle w:val="Emphasis"/>
        </w:rPr>
        <w:t>, should the island fall into its orbit</w:t>
      </w:r>
      <w:r w:rsidRPr="00D92DE9">
        <w:rPr>
          <w:sz w:val="16"/>
        </w:rPr>
        <w:t xml:space="preserve">. </w:t>
      </w:r>
      <w:r w:rsidRPr="00441F26">
        <w:rPr>
          <w:rStyle w:val="StyleUnderline"/>
        </w:rPr>
        <w:t xml:space="preserve">The fate of Taiwan’s autonomy is a litmus test of China’s wider intentions as well as US resolution and commitment to the Asia-Pacific. </w:t>
      </w:r>
    </w:p>
    <w:p w:rsidR="00E86074" w:rsidRPr="00D92DE9" w:rsidRDefault="00E86074" w:rsidP="00F234CE">
      <w:pPr>
        <w:rPr>
          <w:sz w:val="16"/>
        </w:rPr>
      </w:pPr>
    </w:p>
    <w:p w:rsidR="004C3D4D" w:rsidRDefault="004C3D4D" w:rsidP="004C3D4D">
      <w:pPr>
        <w:pStyle w:val="Heading4"/>
      </w:pPr>
      <w:r>
        <w:t>Negotiations on Taiwan cause appeasement and increase the risk of great power war</w:t>
      </w:r>
    </w:p>
    <w:p w:rsidR="004C3D4D" w:rsidRDefault="004C3D4D" w:rsidP="004C3D4D">
      <w:proofErr w:type="spellStart"/>
      <w:r>
        <w:rPr>
          <w:b/>
        </w:rPr>
        <w:t>Thim</w:t>
      </w:r>
      <w:proofErr w:type="spellEnd"/>
      <w:r>
        <w:rPr>
          <w:b/>
        </w:rPr>
        <w:t xml:space="preserve"> and </w:t>
      </w:r>
      <w:proofErr w:type="spellStart"/>
      <w:r>
        <w:rPr>
          <w:b/>
        </w:rPr>
        <w:t>Turton</w:t>
      </w:r>
      <w:proofErr w:type="spellEnd"/>
      <w:r>
        <w:rPr>
          <w:b/>
        </w:rPr>
        <w:t xml:space="preserve">, 16 </w:t>
      </w:r>
      <w:r>
        <w:t xml:space="preserve">- Michal </w:t>
      </w:r>
      <w:proofErr w:type="spellStart"/>
      <w:r>
        <w:t>Thim</w:t>
      </w:r>
      <w:proofErr w:type="spellEnd"/>
      <w:r>
        <w:t xml:space="preserve"> is a Taiwan defense specialist, a Research Fellow at the Prague-based think-tank Association for International Affairs, a member of CIMSEC, an Asia-Pacific Desk Contributing Analyst for </w:t>
      </w:r>
      <w:proofErr w:type="spellStart"/>
      <w:r>
        <w:t>Wikistrat</w:t>
      </w:r>
      <w:proofErr w:type="spellEnd"/>
      <w:r>
        <w:t xml:space="preserve">. Michael </w:t>
      </w:r>
      <w:proofErr w:type="spellStart"/>
      <w:r>
        <w:t>Turton</w:t>
      </w:r>
      <w:proofErr w:type="spellEnd"/>
      <w:r>
        <w:t xml:space="preserve"> blogs on Taiwan politics and history at The View from Taiwan (“It's Not Time to Start Worrying About Taiwan” 6/23, </w:t>
      </w:r>
      <w:hyperlink r:id="rId26" w:history="1">
        <w:r w:rsidRPr="00D20115">
          <w:rPr>
            <w:rStyle w:val="Hyperlink"/>
          </w:rPr>
          <w:t>http://nationalinterest.org/blog/the-buzz/its-not-time-start-worrying-about-taiwan-16702</w:t>
        </w:r>
      </w:hyperlink>
    </w:p>
    <w:p w:rsidR="004C3D4D" w:rsidRPr="00D92DE9" w:rsidRDefault="004C3D4D" w:rsidP="004C3D4D">
      <w:pPr>
        <w:rPr>
          <w:sz w:val="16"/>
        </w:rPr>
      </w:pPr>
      <w:r w:rsidRPr="00EB7186">
        <w:rPr>
          <w:rStyle w:val="StyleUnderline"/>
        </w:rPr>
        <w:t>The most serious error</w:t>
      </w:r>
      <w:r w:rsidRPr="00D92DE9">
        <w:rPr>
          <w:sz w:val="16"/>
        </w:rPr>
        <w:t xml:space="preserve">, however, widely found in Taiwan-related analysis, </w:t>
      </w:r>
      <w:r w:rsidRPr="00EB7186">
        <w:rPr>
          <w:rStyle w:val="StyleUnderline"/>
        </w:rPr>
        <w:t xml:space="preserve">is delinking cross-Strait relations from the policies that China pursues elsewhere. </w:t>
      </w:r>
      <w:r w:rsidRPr="00D92DE9">
        <w:rPr>
          <w:sz w:val="16"/>
        </w:rPr>
        <w:t xml:space="preserve">These pieces argue that calm in the Taiwan Strait has allowed Washington to focus on crises in South and East China Seas. Again, this stands reality on its head: </w:t>
      </w:r>
      <w:r w:rsidRPr="00EC3FAA">
        <w:rPr>
          <w:rStyle w:val="StyleUnderline"/>
          <w:highlight w:val="cyan"/>
        </w:rPr>
        <w:t>Taiwan is part of a broad front of expansion that includes the S</w:t>
      </w:r>
      <w:r w:rsidRPr="00EB7186">
        <w:rPr>
          <w:rStyle w:val="StyleUnderline"/>
        </w:rPr>
        <w:t xml:space="preserve">outh </w:t>
      </w:r>
      <w:r w:rsidRPr="00EC3FAA">
        <w:rPr>
          <w:rStyle w:val="StyleUnderline"/>
          <w:highlight w:val="cyan"/>
        </w:rPr>
        <w:t>C</w:t>
      </w:r>
      <w:r w:rsidRPr="00EB7186">
        <w:rPr>
          <w:rStyle w:val="StyleUnderline"/>
        </w:rPr>
        <w:t xml:space="preserve">hina </w:t>
      </w:r>
      <w:r w:rsidRPr="00EC3FAA">
        <w:rPr>
          <w:rStyle w:val="StyleUnderline"/>
          <w:highlight w:val="cyan"/>
        </w:rPr>
        <w:t>S</w:t>
      </w:r>
      <w:r w:rsidRPr="00EB7186">
        <w:rPr>
          <w:rStyle w:val="StyleUnderline"/>
        </w:rPr>
        <w:t xml:space="preserve">ea, </w:t>
      </w:r>
      <w:r w:rsidRPr="00EC3FAA">
        <w:rPr>
          <w:rStyle w:val="StyleUnderline"/>
          <w:highlight w:val="cyan"/>
        </w:rPr>
        <w:t>Taiwan itself</w:t>
      </w:r>
      <w:r w:rsidRPr="00EB7186">
        <w:rPr>
          <w:rStyle w:val="StyleUnderline"/>
        </w:rPr>
        <w:t xml:space="preserve">, the </w:t>
      </w:r>
      <w:proofErr w:type="spellStart"/>
      <w:r w:rsidRPr="00EB7186">
        <w:rPr>
          <w:rStyle w:val="StyleUnderline"/>
        </w:rPr>
        <w:t>Senkakus</w:t>
      </w:r>
      <w:proofErr w:type="spellEnd"/>
      <w:r w:rsidRPr="00EB7186">
        <w:rPr>
          <w:rStyle w:val="StyleUnderline"/>
        </w:rPr>
        <w:t>, and possibly also Okinawa</w:t>
      </w:r>
      <w:r w:rsidRPr="00D92DE9">
        <w:rPr>
          <w:sz w:val="16"/>
        </w:rPr>
        <w:t>. The “calm” of the Ma administration simply presented Beijing with the opportunity to ramp up tensions elsewhere in the region.</w:t>
      </w:r>
    </w:p>
    <w:p w:rsidR="004C3D4D" w:rsidRPr="00D92DE9" w:rsidRDefault="004C3D4D" w:rsidP="004C3D4D">
      <w:pPr>
        <w:rPr>
          <w:sz w:val="16"/>
        </w:rPr>
      </w:pPr>
      <w:r w:rsidRPr="00D92DE9">
        <w:rPr>
          <w:sz w:val="16"/>
        </w:rPr>
        <w:t xml:space="preserve">Pundits who argue that the United States should allow China to “Finlandize” Taiwan can only do so by removing Taiwan from this context: </w:t>
      </w:r>
      <w:r w:rsidRPr="00EC3FAA">
        <w:rPr>
          <w:rStyle w:val="StyleUnderline"/>
          <w:highlight w:val="cyan"/>
        </w:rPr>
        <w:t>the next target, should Beijing get Taiwan</w:t>
      </w:r>
      <w:r w:rsidRPr="00EB7186">
        <w:rPr>
          <w:rStyle w:val="StyleUnderline"/>
        </w:rPr>
        <w:t xml:space="preserve">, will be the </w:t>
      </w:r>
      <w:proofErr w:type="spellStart"/>
      <w:r w:rsidRPr="00EB7186">
        <w:rPr>
          <w:rStyle w:val="StyleUnderline"/>
        </w:rPr>
        <w:t>Senkakus</w:t>
      </w:r>
      <w:proofErr w:type="spellEnd"/>
      <w:r w:rsidRPr="00EB7186">
        <w:rPr>
          <w:rStyle w:val="StyleUnderline"/>
        </w:rPr>
        <w:t xml:space="preserve"> and Okinawa, connected to Taiwan in Chinese claims</w:t>
      </w:r>
      <w:r w:rsidRPr="00D92DE9">
        <w:rPr>
          <w:sz w:val="16"/>
        </w:rPr>
        <w:t xml:space="preserve">. Nor should it be forgotten that the infamous nine-dash line runs through the </w:t>
      </w:r>
      <w:proofErr w:type="spellStart"/>
      <w:r w:rsidRPr="00D92DE9">
        <w:rPr>
          <w:sz w:val="16"/>
        </w:rPr>
        <w:t>Bashi</w:t>
      </w:r>
      <w:proofErr w:type="spellEnd"/>
      <w:r w:rsidRPr="00D92DE9">
        <w:rPr>
          <w:sz w:val="16"/>
        </w:rPr>
        <w:t xml:space="preserve"> Channel between Taiwan and Philippines. </w:t>
      </w:r>
      <w:r w:rsidRPr="00EB7186">
        <w:rPr>
          <w:rStyle w:val="StyleUnderline"/>
        </w:rPr>
        <w:t>Once Beijing has Taiwan, it will begin to eye new claims, something already happening in the South China Sea</w:t>
      </w:r>
      <w:r w:rsidRPr="00D92DE9">
        <w:rPr>
          <w:sz w:val="16"/>
        </w:rPr>
        <w:t xml:space="preserve">. Needless to say, the United States has defense treaties with both Tokyo and Manila. </w:t>
      </w:r>
      <w:r w:rsidRPr="00EC3FAA">
        <w:rPr>
          <w:rStyle w:val="StyleUnderline"/>
          <w:highlight w:val="cyan"/>
        </w:rPr>
        <w:t xml:space="preserve">Taiwan is not sparking confrontation, but </w:t>
      </w:r>
      <w:r w:rsidRPr="00EC3FAA">
        <w:rPr>
          <w:rStyle w:val="Emphasis"/>
          <w:highlight w:val="cyan"/>
        </w:rPr>
        <w:t>preventing a far more severe Great Power confrontation</w:t>
      </w:r>
      <w:r w:rsidRPr="00D92DE9">
        <w:rPr>
          <w:sz w:val="16"/>
        </w:rPr>
        <w:t>.</w:t>
      </w:r>
    </w:p>
    <w:p w:rsidR="004C3D4D" w:rsidRPr="00D92DE9" w:rsidRDefault="004C3D4D" w:rsidP="004C3D4D">
      <w:pPr>
        <w:rPr>
          <w:sz w:val="16"/>
        </w:rPr>
      </w:pPr>
      <w:r w:rsidRPr="00D92DE9">
        <w:rPr>
          <w:sz w:val="16"/>
        </w:rPr>
        <w:t xml:space="preserve">Far from driving new tensions, </w:t>
      </w:r>
      <w:r w:rsidRPr="00EB7186">
        <w:rPr>
          <w:rStyle w:val="StyleUnderline"/>
        </w:rPr>
        <w:t xml:space="preserve">the </w:t>
      </w:r>
      <w:r w:rsidRPr="00EC3FAA">
        <w:rPr>
          <w:rStyle w:val="StyleUnderline"/>
          <w:highlight w:val="cyan"/>
        </w:rPr>
        <w:t>DPP victory presents an enormous opportunity for Washington to advance its interests in East Asia and the S</w:t>
      </w:r>
      <w:r w:rsidRPr="00EB7186">
        <w:rPr>
          <w:rStyle w:val="StyleUnderline"/>
        </w:rPr>
        <w:t xml:space="preserve">outh </w:t>
      </w:r>
      <w:r w:rsidRPr="00EC3FAA">
        <w:rPr>
          <w:rStyle w:val="StyleUnderline"/>
          <w:highlight w:val="cyan"/>
        </w:rPr>
        <w:t>C</w:t>
      </w:r>
      <w:r w:rsidRPr="00EB7186">
        <w:rPr>
          <w:rStyle w:val="StyleUnderline"/>
        </w:rPr>
        <w:t xml:space="preserve">hina </w:t>
      </w:r>
      <w:r w:rsidRPr="00EC3FAA">
        <w:rPr>
          <w:rStyle w:val="StyleUnderline"/>
          <w:highlight w:val="cyan"/>
        </w:rPr>
        <w:t>S</w:t>
      </w:r>
      <w:r w:rsidRPr="00EB7186">
        <w:rPr>
          <w:rStyle w:val="StyleUnderline"/>
        </w:rPr>
        <w:t>ea</w:t>
      </w:r>
      <w:r w:rsidRPr="00D92DE9">
        <w:rPr>
          <w:sz w:val="16"/>
        </w:rPr>
        <w:t>. Unlike the Ma administration, both Taiwan’s democratically minded public and its government are pro-America and pro-Japan. President Tsai has indicated, for example, that she wants Taiwan to join the Trans Pacific Partnership free-trade deal. The DPP has pledged to raise defense expenditures and has a long history of attempted weapons purchases from the United States. Unlike the Ma administration, neither the DPP nor the people of Taiwan have much emotional connection to the ROC’s island claims. The new government is promoting closer relations with Tokyo and the southeast Asian states—thus reducing tensions.</w:t>
      </w:r>
    </w:p>
    <w:p w:rsidR="004C3D4D" w:rsidRPr="00D92DE9" w:rsidRDefault="004C3D4D" w:rsidP="004C3D4D">
      <w:pPr>
        <w:rPr>
          <w:sz w:val="16"/>
        </w:rPr>
      </w:pPr>
      <w:r w:rsidRPr="00EB7186">
        <w:rPr>
          <w:rStyle w:val="StyleUnderline"/>
        </w:rPr>
        <w:t xml:space="preserve">With the United States and China confronting each other across China’s territorial expansion from India to the </w:t>
      </w:r>
      <w:proofErr w:type="spellStart"/>
      <w:r w:rsidRPr="00EB7186">
        <w:rPr>
          <w:rStyle w:val="StyleUnderline"/>
        </w:rPr>
        <w:t>Senkakus</w:t>
      </w:r>
      <w:proofErr w:type="spellEnd"/>
      <w:r w:rsidRPr="00EB7186">
        <w:rPr>
          <w:rStyle w:val="StyleUnderline"/>
        </w:rPr>
        <w:t>, Washington should be welcoming</w:t>
      </w:r>
      <w:r w:rsidRPr="00D92DE9">
        <w:rPr>
          <w:sz w:val="16"/>
        </w:rPr>
        <w:t xml:space="preserve">, not deploring, </w:t>
      </w:r>
      <w:r w:rsidRPr="00EB7186">
        <w:rPr>
          <w:rStyle w:val="StyleUnderline"/>
        </w:rPr>
        <w:t>a pro-American administration in Taipei</w:t>
      </w:r>
      <w:r w:rsidRPr="00D92DE9">
        <w:rPr>
          <w:sz w:val="16"/>
        </w:rPr>
        <w:t xml:space="preserve"> that can support its multilateral efforts in the region. U.S. policymakers should realize that </w:t>
      </w:r>
      <w:r w:rsidRPr="00EC3FAA">
        <w:rPr>
          <w:sz w:val="16"/>
          <w:highlight w:val="cyan"/>
        </w:rPr>
        <w:t>“</w:t>
      </w:r>
      <w:r w:rsidRPr="00EC3FAA">
        <w:rPr>
          <w:rStyle w:val="StyleUnderline"/>
          <w:highlight w:val="cyan"/>
        </w:rPr>
        <w:t>tensions” across the Strait are not caused by decision makers in Taipei, but are a policy choice of Beijin</w:t>
      </w:r>
      <w:r w:rsidRPr="00EC3FAA">
        <w:rPr>
          <w:sz w:val="16"/>
          <w:highlight w:val="cyan"/>
        </w:rPr>
        <w:t>g</w:t>
      </w:r>
      <w:r w:rsidRPr="00D92DE9">
        <w:rPr>
          <w:sz w:val="16"/>
        </w:rPr>
        <w:t>, which uses them as a tool to influence major actors in the cross-Strait relationship, especially Washington. It is striking indicator of Beijing’s propaganda success that only Taiwan is accused of “provoking” tensions. India, Japan, Malaysia, or Vietnam are seldom so criticized, though they confront the same expansion that Taipei does.</w:t>
      </w:r>
    </w:p>
    <w:p w:rsidR="00C63B37" w:rsidRPr="00D92DE9" w:rsidRDefault="00C63B37" w:rsidP="00F234CE">
      <w:pPr>
        <w:rPr>
          <w:sz w:val="16"/>
        </w:rPr>
      </w:pPr>
    </w:p>
    <w:p w:rsidR="00F234CE" w:rsidRDefault="00F234CE" w:rsidP="00F234CE">
      <w:pPr>
        <w:pStyle w:val="Heading4"/>
      </w:pPr>
      <w:r>
        <w:t>Chinese control of Taiwan increases power projection – it allows it to threaten Japan, the SCS and all Pacific naval deployments</w:t>
      </w:r>
    </w:p>
    <w:p w:rsidR="004942A5" w:rsidRDefault="004942A5" w:rsidP="004942A5">
      <w:r w:rsidRPr="005320F2">
        <w:rPr>
          <w:rStyle w:val="Style13ptBold"/>
        </w:rPr>
        <w:t>Blumenthal 11</w:t>
      </w:r>
      <w:r>
        <w:t xml:space="preserve"> Director of Asian Studies at the American Enterprise Institute (Daniel, "Rethinking U.S. foreign policy towards Taiwan," Foreign Policy, 3/2/11, http://foreignpolicy.com/2011/03/02/rethinking-u-s-foreign-policy-towards-taiwan/)\\BPS </w:t>
      </w:r>
    </w:p>
    <w:p w:rsidR="00F234CE" w:rsidRPr="00D92DE9" w:rsidRDefault="00F234CE" w:rsidP="00F234CE">
      <w:pPr>
        <w:rPr>
          <w:sz w:val="16"/>
        </w:rPr>
      </w:pPr>
      <w:r w:rsidRPr="00D92DE9">
        <w:rPr>
          <w:sz w:val="16"/>
        </w:rPr>
        <w:t>Let me offer a few. Any change to Taiwan’s de facto independent status would be highly destabilizing. First, almost no Taiwanese want to live under the rule of the Chinese Communist Party. Many Taiwanese would leave the island, meaning that Asia would lose a critical part of its economic engine. Those who would not leave would likely start to build nuclear weapons and their delivery systems — a process that began, and which we stopped, the last time we tried to abandon Taiwan.</w:t>
      </w:r>
    </w:p>
    <w:p w:rsidR="00F234CE" w:rsidRPr="00D92DE9" w:rsidRDefault="00F234CE" w:rsidP="00F234CE">
      <w:pPr>
        <w:rPr>
          <w:sz w:val="16"/>
        </w:rPr>
      </w:pPr>
      <w:r w:rsidRPr="00D92DE9">
        <w:rPr>
          <w:sz w:val="16"/>
        </w:rPr>
        <w:t xml:space="preserve">Second, </w:t>
      </w:r>
      <w:r w:rsidRPr="007D5CD7">
        <w:rPr>
          <w:rStyle w:val="StyleUnderline"/>
          <w:highlight w:val="cyan"/>
        </w:rPr>
        <w:t>if Taiwan were to fall into China’s hands, China could militarize</w:t>
      </w:r>
      <w:r w:rsidRPr="00690CA5">
        <w:rPr>
          <w:rStyle w:val="StyleUnderline"/>
        </w:rPr>
        <w:t xml:space="preserve"> it in such a way as </w:t>
      </w:r>
      <w:r w:rsidRPr="007D5CD7">
        <w:rPr>
          <w:rStyle w:val="StyleUnderline"/>
          <w:highlight w:val="cyan"/>
        </w:rPr>
        <w:t>to remove any strategic depth from Japan, to control the S</w:t>
      </w:r>
      <w:r w:rsidRPr="00690CA5">
        <w:rPr>
          <w:rStyle w:val="StyleUnderline"/>
        </w:rPr>
        <w:t xml:space="preserve">outh </w:t>
      </w:r>
      <w:r w:rsidRPr="007D5CD7">
        <w:rPr>
          <w:rStyle w:val="StyleUnderline"/>
          <w:highlight w:val="cyan"/>
        </w:rPr>
        <w:t>C</w:t>
      </w:r>
      <w:r w:rsidRPr="00690CA5">
        <w:rPr>
          <w:rStyle w:val="StyleUnderline"/>
        </w:rPr>
        <w:t xml:space="preserve">hina </w:t>
      </w:r>
      <w:r w:rsidRPr="007D5CD7">
        <w:rPr>
          <w:rStyle w:val="StyleUnderline"/>
          <w:highlight w:val="cyan"/>
        </w:rPr>
        <w:t>S</w:t>
      </w:r>
      <w:r w:rsidRPr="00690CA5">
        <w:rPr>
          <w:rStyle w:val="StyleUnderline"/>
        </w:rPr>
        <w:t xml:space="preserve">ea, </w:t>
      </w:r>
      <w:r w:rsidRPr="007D5CD7">
        <w:rPr>
          <w:rStyle w:val="StyleUnderline"/>
          <w:highlight w:val="cyan"/>
        </w:rPr>
        <w:t xml:space="preserve">and to push </w:t>
      </w:r>
      <w:r w:rsidRPr="007D5CD7">
        <w:rPr>
          <w:rStyle w:val="StyleUnderline"/>
        </w:rPr>
        <w:t>farther forward</w:t>
      </w:r>
      <w:r w:rsidRPr="007D5CD7">
        <w:rPr>
          <w:rStyle w:val="StyleUnderline"/>
          <w:highlight w:val="cyan"/>
        </w:rPr>
        <w:t xml:space="preserve"> into the Pacific</w:t>
      </w:r>
      <w:r w:rsidRPr="00D92DE9">
        <w:rPr>
          <w:sz w:val="16"/>
        </w:rPr>
        <w:t xml:space="preserve">. </w:t>
      </w:r>
      <w:r w:rsidRPr="00690CA5">
        <w:rPr>
          <w:rStyle w:val="StyleUnderline"/>
        </w:rPr>
        <w:t xml:space="preserve">For the first time since Pearl Harbor, </w:t>
      </w:r>
      <w:r w:rsidRPr="007D5CD7">
        <w:rPr>
          <w:rStyle w:val="StyleUnderline"/>
          <w:highlight w:val="cyan"/>
        </w:rPr>
        <w:t>we face threats to our command of the Pacific Ocean</w:t>
      </w:r>
      <w:r w:rsidRPr="00690CA5">
        <w:rPr>
          <w:rStyle w:val="StyleUnderline"/>
        </w:rPr>
        <w:t>. China’s control of Taiwan would hasten that process</w:t>
      </w:r>
      <w:r w:rsidRPr="00D92DE9">
        <w:rPr>
          <w:sz w:val="16"/>
        </w:rPr>
        <w:t xml:space="preserve">. </w:t>
      </w:r>
      <w:r w:rsidRPr="007D5CD7">
        <w:rPr>
          <w:rStyle w:val="StyleUnderline"/>
          <w:highlight w:val="cyan"/>
        </w:rPr>
        <w:t>The U</w:t>
      </w:r>
      <w:r w:rsidRPr="00D92DE9">
        <w:rPr>
          <w:sz w:val="16"/>
        </w:rPr>
        <w:t xml:space="preserve">nited </w:t>
      </w:r>
      <w:r w:rsidRPr="007D5CD7">
        <w:rPr>
          <w:rStyle w:val="StyleUnderline"/>
          <w:highlight w:val="cyan"/>
        </w:rPr>
        <w:t>S</w:t>
      </w:r>
      <w:r w:rsidRPr="00D92DE9">
        <w:rPr>
          <w:sz w:val="16"/>
        </w:rPr>
        <w:t xml:space="preserve">tates </w:t>
      </w:r>
      <w:r w:rsidRPr="007D5CD7">
        <w:rPr>
          <w:rStyle w:val="StyleUnderline"/>
          <w:highlight w:val="cyan"/>
        </w:rPr>
        <w:t>and China would then find many new reasons for conflict</w:t>
      </w:r>
      <w:r w:rsidRPr="00690CA5">
        <w:rPr>
          <w:rStyle w:val="StyleUnderline"/>
        </w:rPr>
        <w:t xml:space="preserve"> — the protection of Japan, access to the Pacific Ocean and the South China Sea</w:t>
      </w:r>
      <w:r w:rsidRPr="00D92DE9">
        <w:rPr>
          <w:sz w:val="16"/>
        </w:rPr>
        <w:t>, and so on.</w:t>
      </w:r>
    </w:p>
    <w:p w:rsidR="00F234CE" w:rsidRDefault="00F234CE" w:rsidP="00F234CE"/>
    <w:p w:rsidR="00C63B37" w:rsidRDefault="00C63B37" w:rsidP="00C63B37">
      <w:pPr>
        <w:pStyle w:val="Heading4"/>
      </w:pPr>
      <w:r>
        <w:t>Chinese power projection from Taiwan could blow up every other Asian conflict</w:t>
      </w:r>
    </w:p>
    <w:p w:rsidR="00C63B37" w:rsidRDefault="00C63B37" w:rsidP="00C63B37">
      <w:r w:rsidRPr="00290311">
        <w:rPr>
          <w:rStyle w:val="Style13ptBold"/>
        </w:rPr>
        <w:t>Glitter 16</w:t>
      </w:r>
      <w:r>
        <w:t xml:space="preserve"> Independent Research Consultant on Chinese Politics and Foreign Affairs (David, "How Chinese Analysts Understand Taiwan’s Geostrategic Significance," The Diplomat, 3/11/16, </w:t>
      </w:r>
      <w:hyperlink r:id="rId27" w:history="1">
        <w:r w:rsidRPr="006D03A8">
          <w:rPr>
            <w:rStyle w:val="Hyperlink"/>
          </w:rPr>
          <w:t>http://thediplomat.com/2016/03/how-chinese-analysts-understand-taiwans-geostrategic-significance/)\\BPS</w:t>
        </w:r>
      </w:hyperlink>
    </w:p>
    <w:p w:rsidR="00C63B37" w:rsidRPr="00D92DE9" w:rsidRDefault="00C63B37" w:rsidP="00C63B37">
      <w:pPr>
        <w:rPr>
          <w:sz w:val="16"/>
        </w:rPr>
      </w:pPr>
      <w:r w:rsidRPr="00D92DE9">
        <w:rPr>
          <w:sz w:val="16"/>
        </w:rPr>
        <w:t xml:space="preserve">“The </w:t>
      </w:r>
      <w:r w:rsidRPr="00290311">
        <w:rPr>
          <w:rStyle w:val="StyleUnderline"/>
        </w:rPr>
        <w:t>Taiwan</w:t>
      </w:r>
      <w:r w:rsidRPr="00D92DE9">
        <w:rPr>
          <w:sz w:val="16"/>
        </w:rPr>
        <w:t xml:space="preserve"> problem i</w:t>
      </w:r>
      <w:r w:rsidRPr="00290311">
        <w:rPr>
          <w:rStyle w:val="StyleUnderline"/>
        </w:rPr>
        <w:t>s</w:t>
      </w:r>
      <w:r w:rsidRPr="00D92DE9">
        <w:rPr>
          <w:sz w:val="16"/>
        </w:rPr>
        <w:t xml:space="preserve"> not only a problem between the two sides of the Taiwan Strait; its </w:t>
      </w:r>
      <w:r w:rsidRPr="00290311">
        <w:rPr>
          <w:rStyle w:val="StyleUnderline"/>
        </w:rPr>
        <w:t>overall development trend will also be decided by the East Asian-Western Pacific region’s great power relations</w:t>
      </w:r>
      <w:r w:rsidRPr="00D92DE9">
        <w:rPr>
          <w:sz w:val="16"/>
        </w:rPr>
        <w:t xml:space="preserve">, </w:t>
      </w:r>
      <w:r w:rsidRPr="00290311">
        <w:rPr>
          <w:rStyle w:val="StyleUnderline"/>
        </w:rPr>
        <w:t>and</w:t>
      </w:r>
      <w:r w:rsidRPr="00D92DE9">
        <w:rPr>
          <w:sz w:val="16"/>
        </w:rPr>
        <w:t xml:space="preserve"> by the </w:t>
      </w:r>
      <w:r w:rsidRPr="00290311">
        <w:rPr>
          <w:rStyle w:val="StyleUnderline"/>
        </w:rPr>
        <w:t>region’s geopolitical situation</w:t>
      </w:r>
      <w:r w:rsidRPr="00D92DE9">
        <w:rPr>
          <w:sz w:val="16"/>
        </w:rPr>
        <w:t>.”</w:t>
      </w:r>
    </w:p>
    <w:p w:rsidR="00C63B37" w:rsidRPr="00D92DE9" w:rsidRDefault="00C63B37" w:rsidP="00C63B37">
      <w:pPr>
        <w:rPr>
          <w:sz w:val="16"/>
        </w:rPr>
      </w:pPr>
      <w:r w:rsidRPr="00D92DE9">
        <w:rPr>
          <w:sz w:val="16"/>
        </w:rPr>
        <w:t xml:space="preserve">Many seasoned </w:t>
      </w:r>
      <w:r w:rsidRPr="007D5CD7">
        <w:rPr>
          <w:rStyle w:val="Emphasis"/>
          <w:highlight w:val="cyan"/>
        </w:rPr>
        <w:t>observers of cross-strait relations might be surprised to know that the above quote comes from the study materials of the</w:t>
      </w:r>
      <w:r w:rsidRPr="00290311">
        <w:rPr>
          <w:rStyle w:val="Emphasis"/>
        </w:rPr>
        <w:t xml:space="preserve"> Chinese Communist Party’s (</w:t>
      </w:r>
      <w:r w:rsidRPr="007D5CD7">
        <w:rPr>
          <w:rStyle w:val="Emphasis"/>
          <w:highlight w:val="cyan"/>
        </w:rPr>
        <w:t>CCP</w:t>
      </w:r>
      <w:r w:rsidRPr="00290311">
        <w:rPr>
          <w:rStyle w:val="Emphasis"/>
        </w:rPr>
        <w:t>) Central Party School</w:t>
      </w:r>
      <w:r w:rsidRPr="00D92DE9">
        <w:rPr>
          <w:sz w:val="16"/>
        </w:rPr>
        <w:t xml:space="preserve"> – but they should not be. In an age where Beijing controls the narrative surrounding Taiwan as solely the domain of China’s internal affairs, it is important to remember that Chinese </w:t>
      </w:r>
      <w:r w:rsidRPr="007D5CD7">
        <w:rPr>
          <w:rStyle w:val="StyleUnderline"/>
          <w:highlight w:val="cyan"/>
        </w:rPr>
        <w:t>strategists</w:t>
      </w:r>
      <w:r w:rsidRPr="00290311">
        <w:rPr>
          <w:rStyle w:val="StyleUnderline"/>
        </w:rPr>
        <w:t xml:space="preserve"> have soberly </w:t>
      </w:r>
      <w:r w:rsidRPr="007D5CD7">
        <w:rPr>
          <w:rStyle w:val="StyleUnderline"/>
          <w:highlight w:val="cyan"/>
        </w:rPr>
        <w:t>assessed the geostrategic significance of Taiwan</w:t>
      </w:r>
      <w:r w:rsidRPr="00290311">
        <w:rPr>
          <w:rStyle w:val="StyleUnderline"/>
        </w:rPr>
        <w:t xml:space="preserve"> for hundreds of years</w:t>
      </w:r>
      <w:r w:rsidRPr="00D92DE9">
        <w:rPr>
          <w:sz w:val="16"/>
        </w:rPr>
        <w:t>, fully cognizant that it sits but 80-some miles off China’s coast and straddles both the East and South China Seas.</w:t>
      </w:r>
    </w:p>
    <w:p w:rsidR="00C63B37" w:rsidRPr="00D92DE9" w:rsidRDefault="00C63B37" w:rsidP="00C63B37">
      <w:pPr>
        <w:rPr>
          <w:sz w:val="16"/>
        </w:rPr>
      </w:pPr>
      <w:r w:rsidRPr="00D92DE9">
        <w:rPr>
          <w:sz w:val="16"/>
        </w:rPr>
        <w:t xml:space="preserve">The late U.S. scholar Alan M. </w:t>
      </w:r>
      <w:proofErr w:type="spellStart"/>
      <w:r w:rsidRPr="00D92DE9">
        <w:rPr>
          <w:sz w:val="16"/>
        </w:rPr>
        <w:t>Wachman</w:t>
      </w:r>
      <w:proofErr w:type="spellEnd"/>
      <w:r w:rsidRPr="00D92DE9">
        <w:rPr>
          <w:sz w:val="16"/>
        </w:rPr>
        <w:t xml:space="preserve"> reminded the West of this in his influential 2007 book, Why Taiwan? In that work, </w:t>
      </w:r>
      <w:proofErr w:type="spellStart"/>
      <w:r w:rsidRPr="00D92DE9">
        <w:rPr>
          <w:sz w:val="16"/>
        </w:rPr>
        <w:t>Wachman</w:t>
      </w:r>
      <w:proofErr w:type="spellEnd"/>
      <w:r w:rsidRPr="00D92DE9">
        <w:rPr>
          <w:sz w:val="16"/>
        </w:rPr>
        <w:t xml:space="preserve"> explains that </w:t>
      </w:r>
      <w:r w:rsidRPr="00290311">
        <w:rPr>
          <w:rStyle w:val="StyleUnderline"/>
        </w:rPr>
        <w:t xml:space="preserve">Chinese dynasties viewed </w:t>
      </w:r>
      <w:r w:rsidRPr="007D5CD7">
        <w:rPr>
          <w:rStyle w:val="StyleUnderline"/>
          <w:highlight w:val="cyan"/>
        </w:rPr>
        <w:t>Taiwan as a protective barrier against foreign invaders, and as a threat to China’s security</w:t>
      </w:r>
      <w:r w:rsidRPr="00290311">
        <w:rPr>
          <w:rStyle w:val="StyleUnderline"/>
        </w:rPr>
        <w:t xml:space="preserve"> once controlled by outside powers</w:t>
      </w:r>
      <w:r w:rsidRPr="00D92DE9">
        <w:rPr>
          <w:sz w:val="16"/>
        </w:rPr>
        <w:t>. History shows that the danger posed to China from Taiwan was not merely symbolic: Ming loyalists used the island as a springboard for inciting rebellion in Qing China during the seventeenth century, the Japanese military launched operations against China from Taiwan during World War II, and Republic of China (ROC) raids were unleashed from Taiwan against Communist China during the Cold War.</w:t>
      </w:r>
    </w:p>
    <w:p w:rsidR="00C63B37" w:rsidRPr="00D92DE9" w:rsidRDefault="00C63B37" w:rsidP="00C63B37">
      <w:pPr>
        <w:rPr>
          <w:sz w:val="16"/>
        </w:rPr>
      </w:pPr>
      <w:r w:rsidRPr="00D92DE9">
        <w:rPr>
          <w:sz w:val="16"/>
        </w:rPr>
        <w:t xml:space="preserve">Today, </w:t>
      </w:r>
      <w:r w:rsidRPr="00290311">
        <w:rPr>
          <w:rStyle w:val="StyleUnderline"/>
        </w:rPr>
        <w:t xml:space="preserve">as Chinese projects power into the South China Sea </w:t>
      </w:r>
      <w:r w:rsidRPr="00D92DE9">
        <w:rPr>
          <w:sz w:val="16"/>
        </w:rPr>
        <w:t xml:space="preserve">and beyond, People’s Republic of China (PRC) </w:t>
      </w:r>
      <w:r w:rsidRPr="00290311">
        <w:rPr>
          <w:rStyle w:val="StyleUnderline"/>
        </w:rPr>
        <w:t>analysts continue to view Taiwan’s U.S.-enabled de facto independence as a threat to the PRC’s national security and an impediment to China’s national greatness</w:t>
      </w:r>
      <w:r w:rsidRPr="00D92DE9">
        <w:rPr>
          <w:sz w:val="16"/>
        </w:rPr>
        <w:t xml:space="preserve">. On the contrary, a </w:t>
      </w:r>
      <w:r w:rsidRPr="00290311">
        <w:rPr>
          <w:rStyle w:val="StyleUnderline"/>
        </w:rPr>
        <w:t>Taiwan that is united with the Mainland is described as a springboard to project power past the first island chain</w:t>
      </w:r>
      <w:r w:rsidRPr="00D92DE9">
        <w:rPr>
          <w:sz w:val="16"/>
        </w:rPr>
        <w:t>. Such views are apparent to those who peek just beneath the surface of the PRC’s rhetoric expounding the rationales of national humiliation, national unity, and territorial integrity for subjugating the island.</w:t>
      </w:r>
    </w:p>
    <w:p w:rsidR="00C63B37" w:rsidRPr="00D92DE9" w:rsidRDefault="00C63B37" w:rsidP="00C63B37">
      <w:pPr>
        <w:rPr>
          <w:sz w:val="16"/>
        </w:rPr>
      </w:pPr>
      <w:r w:rsidRPr="00290311">
        <w:rPr>
          <w:rStyle w:val="StyleUnderline"/>
        </w:rPr>
        <w:t>A common theme</w:t>
      </w:r>
      <w:r w:rsidRPr="00D92DE9">
        <w:rPr>
          <w:sz w:val="16"/>
        </w:rPr>
        <w:t xml:space="preserve"> found in readily available Chinese </w:t>
      </w:r>
      <w:r w:rsidRPr="00290311">
        <w:rPr>
          <w:rStyle w:val="StyleUnderline"/>
        </w:rPr>
        <w:t xml:space="preserve">writings is that Taiwan is the “key” to the PRC’s regional ambitions. </w:t>
      </w:r>
      <w:r w:rsidRPr="00D92DE9">
        <w:rPr>
          <w:sz w:val="16"/>
        </w:rPr>
        <w:t xml:space="preserve">Firstly, </w:t>
      </w:r>
      <w:r w:rsidRPr="00290311">
        <w:rPr>
          <w:rStyle w:val="StyleUnderline"/>
        </w:rPr>
        <w:t xml:space="preserve">Taiwan continues to be described in CCP and scholarly sources as either a shield guarding </w:t>
      </w:r>
      <w:r w:rsidRPr="007D5CD7">
        <w:rPr>
          <w:rStyle w:val="StyleUnderline"/>
          <w:highlight w:val="cyan"/>
        </w:rPr>
        <w:t>China’s rich coastal underbelly or a danger to China’s regional security</w:t>
      </w:r>
      <w:r w:rsidRPr="00290311">
        <w:rPr>
          <w:rStyle w:val="StyleUnderline"/>
        </w:rPr>
        <w:t xml:space="preserve">. Prominent Shandong University scholar Ma </w:t>
      </w:r>
      <w:proofErr w:type="spellStart"/>
      <w:r w:rsidRPr="00290311">
        <w:rPr>
          <w:rStyle w:val="StyleUnderline"/>
        </w:rPr>
        <w:t>Fengshu</w:t>
      </w:r>
      <w:proofErr w:type="spellEnd"/>
      <w:r w:rsidRPr="00D92DE9">
        <w:rPr>
          <w:sz w:val="16"/>
        </w:rPr>
        <w:t xml:space="preserve"> (</w:t>
      </w:r>
      <w:proofErr w:type="spellStart"/>
      <w:r w:rsidRPr="00D92DE9">
        <w:rPr>
          <w:rFonts w:ascii="Microsoft JhengHei" w:eastAsia="Microsoft JhengHei" w:hAnsi="Microsoft JhengHei" w:cs="Microsoft JhengHei" w:hint="eastAsia"/>
          <w:sz w:val="16"/>
        </w:rPr>
        <w:t>马风书</w:t>
      </w:r>
      <w:proofErr w:type="spellEnd"/>
      <w:r w:rsidRPr="00D92DE9">
        <w:rPr>
          <w:sz w:val="16"/>
        </w:rPr>
        <w:t xml:space="preserve">) </w:t>
      </w:r>
      <w:r w:rsidRPr="00290311">
        <w:rPr>
          <w:rStyle w:val="StyleUnderline"/>
        </w:rPr>
        <w:t>wrote</w:t>
      </w:r>
      <w:r w:rsidRPr="00D92DE9">
        <w:rPr>
          <w:sz w:val="16"/>
        </w:rPr>
        <w:t xml:space="preserve"> in 2014 </w:t>
      </w:r>
      <w:r w:rsidRPr="00290311">
        <w:rPr>
          <w:rStyle w:val="StyleUnderline"/>
        </w:rPr>
        <w:t>that Taiwan is the core of China’s most strategically-important area: its eastern geopolitical block</w:t>
      </w:r>
      <w:r w:rsidRPr="00D92DE9">
        <w:rPr>
          <w:sz w:val="16"/>
        </w:rPr>
        <w:t xml:space="preserve">. Ma </w:t>
      </w:r>
      <w:r w:rsidRPr="00290311">
        <w:rPr>
          <w:rStyle w:val="StyleUnderline"/>
        </w:rPr>
        <w:t xml:space="preserve">assesses that this block is crucial for China’s economic development and </w:t>
      </w:r>
      <w:r w:rsidRPr="00D92DE9">
        <w:rPr>
          <w:sz w:val="16"/>
        </w:rPr>
        <w:t>also</w:t>
      </w:r>
      <w:r w:rsidRPr="00290311">
        <w:rPr>
          <w:rStyle w:val="StyleUnderline"/>
        </w:rPr>
        <w:t xml:space="preserve"> possesses the highest latent potential for conflict</w:t>
      </w:r>
      <w:r w:rsidRPr="00D92DE9">
        <w:rPr>
          <w:sz w:val="16"/>
        </w:rPr>
        <w:t xml:space="preserve">, </w:t>
      </w:r>
      <w:r w:rsidRPr="00290311">
        <w:rPr>
          <w:rStyle w:val="StyleUnderline"/>
        </w:rPr>
        <w:t>given the area’s current U.S. domination and the perceived infringements on China’s territorial rights</w:t>
      </w:r>
      <w:r w:rsidRPr="00D92DE9">
        <w:rPr>
          <w:sz w:val="16"/>
        </w:rPr>
        <w:t xml:space="preserve"> there. In order to deal with the threat of conflict</w:t>
      </w:r>
      <w:r w:rsidRPr="00290311">
        <w:rPr>
          <w:rStyle w:val="StyleUnderline"/>
        </w:rPr>
        <w:t>, Ma states that China must overcome U.S. regional manipulation by fully exploiting</w:t>
      </w:r>
      <w:r w:rsidRPr="00D92DE9">
        <w:rPr>
          <w:sz w:val="16"/>
        </w:rPr>
        <w:t xml:space="preserve"> East Asian states’ </w:t>
      </w:r>
      <w:r w:rsidRPr="00290311">
        <w:rPr>
          <w:rStyle w:val="StyleUnderline"/>
        </w:rPr>
        <w:t>economic</w:t>
      </w:r>
      <w:r w:rsidRPr="00D92DE9">
        <w:rPr>
          <w:sz w:val="16"/>
        </w:rPr>
        <w:t xml:space="preserve"> </w:t>
      </w:r>
      <w:r w:rsidRPr="00290311">
        <w:rPr>
          <w:rStyle w:val="StyleUnderline"/>
        </w:rPr>
        <w:t>reliance</w:t>
      </w:r>
      <w:r w:rsidRPr="00D92DE9">
        <w:rPr>
          <w:sz w:val="16"/>
        </w:rPr>
        <w:t xml:space="preserve"> on China, including Taiwan’s.</w:t>
      </w:r>
    </w:p>
    <w:p w:rsidR="00C63B37" w:rsidRPr="00D92DE9" w:rsidRDefault="00C63B37" w:rsidP="00C63B37">
      <w:pPr>
        <w:rPr>
          <w:sz w:val="16"/>
        </w:rPr>
      </w:pPr>
      <w:r w:rsidRPr="00D92DE9">
        <w:rPr>
          <w:sz w:val="16"/>
        </w:rPr>
        <w:t xml:space="preserve">Similar ideas are professed by </w:t>
      </w:r>
      <w:r w:rsidRPr="00290311">
        <w:rPr>
          <w:rStyle w:val="StyleUnderline"/>
        </w:rPr>
        <w:t xml:space="preserve">Zhang </w:t>
      </w:r>
      <w:proofErr w:type="spellStart"/>
      <w:r w:rsidRPr="00290311">
        <w:rPr>
          <w:rStyle w:val="StyleUnderline"/>
        </w:rPr>
        <w:t>Wenmu</w:t>
      </w:r>
      <w:proofErr w:type="spellEnd"/>
      <w:r w:rsidRPr="00D92DE9">
        <w:rPr>
          <w:sz w:val="16"/>
        </w:rPr>
        <w:t xml:space="preserve"> (</w:t>
      </w:r>
      <w:proofErr w:type="spellStart"/>
      <w:r w:rsidRPr="00D92DE9">
        <w:rPr>
          <w:rFonts w:ascii="Microsoft JhengHei" w:eastAsia="Microsoft JhengHei" w:hAnsi="Microsoft JhengHei" w:cs="Microsoft JhengHei" w:hint="eastAsia"/>
          <w:sz w:val="16"/>
        </w:rPr>
        <w:t>张文木</w:t>
      </w:r>
      <w:proofErr w:type="spellEnd"/>
      <w:r w:rsidRPr="00D92DE9">
        <w:rPr>
          <w:sz w:val="16"/>
        </w:rPr>
        <w:t xml:space="preserve">), a scholar at </w:t>
      </w:r>
      <w:proofErr w:type="spellStart"/>
      <w:r w:rsidRPr="00D92DE9">
        <w:rPr>
          <w:sz w:val="16"/>
        </w:rPr>
        <w:t>Beihang</w:t>
      </w:r>
      <w:proofErr w:type="spellEnd"/>
      <w:r w:rsidRPr="00D92DE9">
        <w:rPr>
          <w:sz w:val="16"/>
        </w:rPr>
        <w:t xml:space="preserve"> University’s Center for Strategic Studies. In January 2016, Zhang </w:t>
      </w:r>
      <w:r w:rsidRPr="00290311">
        <w:rPr>
          <w:rStyle w:val="StyleUnderline"/>
        </w:rPr>
        <w:t>asserted that China must</w:t>
      </w:r>
      <w:r w:rsidRPr="00D92DE9">
        <w:rPr>
          <w:sz w:val="16"/>
        </w:rPr>
        <w:t xml:space="preserve"> adhere to Mao Zedong’s strategy to confront multiple complicated contradictions: first </w:t>
      </w:r>
      <w:r w:rsidRPr="00290311">
        <w:rPr>
          <w:rStyle w:val="StyleUnderline"/>
        </w:rPr>
        <w:t>identify and address the main contradiction, and the rest will easily fall into place.</w:t>
      </w:r>
      <w:r w:rsidRPr="00D92DE9">
        <w:rPr>
          <w:sz w:val="16"/>
        </w:rPr>
        <w:t xml:space="preserve"> Regarding China’s present territorial friction versus the United States, Japan, and ASEAN states, Zhang asserts that </w:t>
      </w:r>
      <w:r w:rsidRPr="00290311">
        <w:rPr>
          <w:rStyle w:val="StyleUnderline"/>
        </w:rPr>
        <w:t>the main “contradiction” lies within the Taiwan issue:</w:t>
      </w:r>
    </w:p>
    <w:p w:rsidR="00C63B37" w:rsidRPr="00D92DE9" w:rsidRDefault="00C63B37" w:rsidP="00C63B37">
      <w:pPr>
        <w:rPr>
          <w:sz w:val="16"/>
        </w:rPr>
      </w:pPr>
      <w:r w:rsidRPr="00D92DE9">
        <w:rPr>
          <w:sz w:val="16"/>
        </w:rPr>
        <w:t xml:space="preserve">    Presently </w:t>
      </w:r>
      <w:r w:rsidRPr="00290311">
        <w:rPr>
          <w:rStyle w:val="StyleUnderline"/>
        </w:rPr>
        <w:t>the E</w:t>
      </w:r>
      <w:r w:rsidRPr="00D92DE9">
        <w:rPr>
          <w:sz w:val="16"/>
        </w:rPr>
        <w:t xml:space="preserve">ast </w:t>
      </w:r>
      <w:r w:rsidRPr="00290311">
        <w:rPr>
          <w:rStyle w:val="StyleUnderline"/>
        </w:rPr>
        <w:t>C</w:t>
      </w:r>
      <w:r w:rsidRPr="00D92DE9">
        <w:rPr>
          <w:sz w:val="16"/>
        </w:rPr>
        <w:t xml:space="preserve">hina </w:t>
      </w:r>
      <w:r w:rsidRPr="00290311">
        <w:rPr>
          <w:rStyle w:val="StyleUnderline"/>
        </w:rPr>
        <w:t>S</w:t>
      </w:r>
      <w:r w:rsidRPr="00D92DE9">
        <w:rPr>
          <w:sz w:val="16"/>
        </w:rPr>
        <w:t xml:space="preserve">ea </w:t>
      </w:r>
      <w:r w:rsidRPr="00290311">
        <w:rPr>
          <w:rStyle w:val="StyleUnderline"/>
        </w:rPr>
        <w:t>and S</w:t>
      </w:r>
      <w:r w:rsidRPr="00D92DE9">
        <w:rPr>
          <w:sz w:val="16"/>
        </w:rPr>
        <w:t xml:space="preserve">outh </w:t>
      </w:r>
      <w:r w:rsidRPr="00290311">
        <w:rPr>
          <w:rStyle w:val="StyleUnderline"/>
        </w:rPr>
        <w:t>C</w:t>
      </w:r>
      <w:r w:rsidRPr="00D92DE9">
        <w:rPr>
          <w:sz w:val="16"/>
        </w:rPr>
        <w:t xml:space="preserve">hina </w:t>
      </w:r>
      <w:r w:rsidRPr="00290311">
        <w:rPr>
          <w:rStyle w:val="StyleUnderline"/>
        </w:rPr>
        <w:t>S</w:t>
      </w:r>
      <w:r w:rsidRPr="00D92DE9">
        <w:rPr>
          <w:sz w:val="16"/>
        </w:rPr>
        <w:t xml:space="preserve">ea </w:t>
      </w:r>
      <w:r w:rsidRPr="00290311">
        <w:rPr>
          <w:rStyle w:val="StyleUnderline"/>
        </w:rPr>
        <w:t>give rise to a good deal of hard-to-solve problems;</w:t>
      </w:r>
      <w:r w:rsidRPr="00D92DE9">
        <w:rPr>
          <w:sz w:val="16"/>
        </w:rPr>
        <w:t xml:space="preserve"> their roots rest under the control of the Taiwan Problem. If China accomplishes the Taiwan Strait’s unification, </w:t>
      </w:r>
      <w:r w:rsidRPr="00290311">
        <w:rPr>
          <w:rStyle w:val="StyleUnderline"/>
        </w:rPr>
        <w:t>the area between Taiwan Island and Hainan Island can form an expansive protection maritime region for China’s southeast economic golden zone</w:t>
      </w:r>
      <w:r w:rsidRPr="00D92DE9">
        <w:rPr>
          <w:sz w:val="16"/>
        </w:rPr>
        <w:t xml:space="preserve">, and in this way, </w:t>
      </w:r>
      <w:r w:rsidRPr="00290311">
        <w:rPr>
          <w:rStyle w:val="StyleUnderline"/>
        </w:rPr>
        <w:t>the S</w:t>
      </w:r>
      <w:r w:rsidRPr="00D92DE9">
        <w:rPr>
          <w:sz w:val="16"/>
        </w:rPr>
        <w:t xml:space="preserve">outh </w:t>
      </w:r>
      <w:r w:rsidRPr="00290311">
        <w:rPr>
          <w:rStyle w:val="StyleUnderline"/>
        </w:rPr>
        <w:t>C</w:t>
      </w:r>
      <w:r w:rsidRPr="00D92DE9">
        <w:rPr>
          <w:sz w:val="16"/>
        </w:rPr>
        <w:t xml:space="preserve">hina </w:t>
      </w:r>
      <w:r w:rsidRPr="00290311">
        <w:rPr>
          <w:rStyle w:val="StyleUnderline"/>
        </w:rPr>
        <w:t>S</w:t>
      </w:r>
      <w:r w:rsidRPr="00D92DE9">
        <w:rPr>
          <w:sz w:val="16"/>
        </w:rPr>
        <w:t xml:space="preserve">ea </w:t>
      </w:r>
      <w:r w:rsidRPr="00290311">
        <w:rPr>
          <w:rStyle w:val="StyleUnderline"/>
        </w:rPr>
        <w:t>issue’s resolution will become</w:t>
      </w:r>
      <w:r w:rsidRPr="00D92DE9">
        <w:rPr>
          <w:sz w:val="16"/>
        </w:rPr>
        <w:t xml:space="preserve">, relatively speaking, a lot </w:t>
      </w:r>
      <w:r w:rsidRPr="00290311">
        <w:rPr>
          <w:rStyle w:val="StyleUnderline"/>
        </w:rPr>
        <w:t>easier</w:t>
      </w:r>
      <w:r w:rsidRPr="00D92DE9">
        <w:rPr>
          <w:sz w:val="16"/>
        </w:rPr>
        <w:t>.</w:t>
      </w:r>
    </w:p>
    <w:p w:rsidR="00C63B37" w:rsidRPr="00290311" w:rsidRDefault="00C63B37" w:rsidP="00C63B37">
      <w:pPr>
        <w:rPr>
          <w:rStyle w:val="StyleUnderline"/>
        </w:rPr>
      </w:pPr>
      <w:r w:rsidRPr="00D92DE9">
        <w:rPr>
          <w:sz w:val="16"/>
        </w:rPr>
        <w:t xml:space="preserve">Zhang </w:t>
      </w:r>
      <w:proofErr w:type="spellStart"/>
      <w:r w:rsidRPr="00D92DE9">
        <w:rPr>
          <w:sz w:val="16"/>
        </w:rPr>
        <w:t>Wenmu</w:t>
      </w:r>
      <w:proofErr w:type="spellEnd"/>
      <w:r w:rsidRPr="00D92DE9">
        <w:rPr>
          <w:sz w:val="16"/>
        </w:rPr>
        <w:t xml:space="preserve"> asserts that by controlling Taiwan, China can establish a maritime protection zone in the South China Sea. </w:t>
      </w:r>
      <w:r w:rsidRPr="00290311">
        <w:rPr>
          <w:rStyle w:val="StyleUnderline"/>
        </w:rPr>
        <w:t>Chinese military facilities on Taiwan would presumably compliment China’s expanding S</w:t>
      </w:r>
      <w:r w:rsidRPr="00D92DE9">
        <w:rPr>
          <w:sz w:val="16"/>
        </w:rPr>
        <w:t xml:space="preserve">outh </w:t>
      </w:r>
      <w:r w:rsidRPr="00290311">
        <w:rPr>
          <w:rStyle w:val="StyleUnderline"/>
        </w:rPr>
        <w:t>C</w:t>
      </w:r>
      <w:r w:rsidRPr="00D92DE9">
        <w:rPr>
          <w:sz w:val="16"/>
        </w:rPr>
        <w:t xml:space="preserve">hina </w:t>
      </w:r>
      <w:r w:rsidRPr="00290311">
        <w:rPr>
          <w:rStyle w:val="StyleUnderline"/>
        </w:rPr>
        <w:t>S</w:t>
      </w:r>
      <w:r w:rsidRPr="00D92DE9">
        <w:rPr>
          <w:sz w:val="16"/>
        </w:rPr>
        <w:t xml:space="preserve">ea </w:t>
      </w:r>
      <w:r w:rsidRPr="00290311">
        <w:rPr>
          <w:rStyle w:val="StyleUnderline"/>
        </w:rPr>
        <w:t>military facilities.</w:t>
      </w:r>
    </w:p>
    <w:p w:rsidR="00C63B37" w:rsidRPr="00D92DE9" w:rsidRDefault="00C63B37" w:rsidP="00C63B37">
      <w:pPr>
        <w:rPr>
          <w:sz w:val="16"/>
        </w:rPr>
      </w:pPr>
      <w:r w:rsidRPr="00D92DE9">
        <w:rPr>
          <w:sz w:val="16"/>
        </w:rPr>
        <w:t xml:space="preserve">Furthermore, Zhang explains that once Taiwan is unified with the Mainland, </w:t>
      </w:r>
      <w:r w:rsidRPr="007D5CD7">
        <w:rPr>
          <w:rStyle w:val="StyleUnderline"/>
          <w:highlight w:val="cyan"/>
        </w:rPr>
        <w:t>China will be able to project its military power east</w:t>
      </w:r>
      <w:r w:rsidRPr="00290311">
        <w:rPr>
          <w:rStyle w:val="StyleUnderline"/>
        </w:rPr>
        <w:t xml:space="preserve"> through the </w:t>
      </w:r>
      <w:proofErr w:type="spellStart"/>
      <w:r w:rsidRPr="00290311">
        <w:rPr>
          <w:rStyle w:val="StyleUnderline"/>
        </w:rPr>
        <w:t>Miyako</w:t>
      </w:r>
      <w:proofErr w:type="spellEnd"/>
      <w:r w:rsidRPr="00290311">
        <w:rPr>
          <w:rStyle w:val="StyleUnderline"/>
        </w:rPr>
        <w:t xml:space="preserve"> Strait</w:t>
      </w:r>
      <w:r w:rsidRPr="00D92DE9">
        <w:rPr>
          <w:sz w:val="16"/>
        </w:rPr>
        <w:t xml:space="preserve"> – the largest pass through Japan’s Ryukyu Islands chain </w:t>
      </w:r>
      <w:r w:rsidRPr="00290311">
        <w:rPr>
          <w:rStyle w:val="StyleUnderline"/>
        </w:rPr>
        <w:t xml:space="preserve">– and south through the </w:t>
      </w:r>
      <w:proofErr w:type="spellStart"/>
      <w:r w:rsidRPr="00290311">
        <w:rPr>
          <w:rStyle w:val="StyleUnderline"/>
        </w:rPr>
        <w:t>Bashi</w:t>
      </w:r>
      <w:proofErr w:type="spellEnd"/>
      <w:r w:rsidRPr="00290311">
        <w:rPr>
          <w:rStyle w:val="StyleUnderline"/>
        </w:rPr>
        <w:t xml:space="preserve"> Channel between Taiwan and the Philippines. The result</w:t>
      </w:r>
      <w:r w:rsidRPr="00D92DE9">
        <w:rPr>
          <w:sz w:val="16"/>
        </w:rPr>
        <w:t xml:space="preserve">, according to Zhang, </w:t>
      </w:r>
      <w:r w:rsidRPr="00290311">
        <w:rPr>
          <w:rStyle w:val="StyleUnderline"/>
        </w:rPr>
        <w:t>would be the creation of a united naval defense zone sweeping from the Yellow Sea to the East China and South China Seas, linking China’s South China Sea islands with Taiwan Island and the Liaodong Peninsula</w:t>
      </w:r>
      <w:r w:rsidRPr="00D92DE9">
        <w:rPr>
          <w:sz w:val="16"/>
        </w:rPr>
        <w:t xml:space="preserve">. He states </w:t>
      </w:r>
      <w:r w:rsidRPr="007D5CD7">
        <w:rPr>
          <w:rStyle w:val="Emphasis"/>
          <w:highlight w:val="cyan"/>
        </w:rPr>
        <w:t>China’s power projection would also extend deep into the western Pacific</w:t>
      </w:r>
      <w:r w:rsidRPr="007D5CD7">
        <w:rPr>
          <w:rStyle w:val="StyleUnderline"/>
          <w:highlight w:val="cyan"/>
        </w:rPr>
        <w:t>, enabling</w:t>
      </w:r>
      <w:r w:rsidRPr="00290311">
        <w:rPr>
          <w:rStyle w:val="StyleUnderline"/>
        </w:rPr>
        <w:t xml:space="preserve"> People’s Liberation Army Navy (</w:t>
      </w:r>
      <w:r w:rsidRPr="007D5CD7">
        <w:rPr>
          <w:rStyle w:val="StyleUnderline"/>
          <w:highlight w:val="cyan"/>
        </w:rPr>
        <w:t>PLAN</w:t>
      </w:r>
      <w:r w:rsidRPr="00290311">
        <w:rPr>
          <w:rStyle w:val="StyleUnderline"/>
        </w:rPr>
        <w:t xml:space="preserve">) </w:t>
      </w:r>
      <w:r w:rsidRPr="007D5CD7">
        <w:rPr>
          <w:rStyle w:val="StyleUnderline"/>
          <w:highlight w:val="cyan"/>
        </w:rPr>
        <w:t>nuclear submarines to realize their full counterstrike potential</w:t>
      </w:r>
      <w:r w:rsidRPr="00D92DE9">
        <w:rPr>
          <w:sz w:val="16"/>
        </w:rPr>
        <w:t xml:space="preserve"> and allowing for the advancement of PLAN aircraft carrier construction.</w:t>
      </w:r>
    </w:p>
    <w:p w:rsidR="00C63B37" w:rsidRPr="00D92DE9" w:rsidRDefault="00C63B37" w:rsidP="00C63B37">
      <w:pPr>
        <w:rPr>
          <w:sz w:val="16"/>
        </w:rPr>
      </w:pPr>
      <w:r w:rsidRPr="00D92DE9">
        <w:rPr>
          <w:sz w:val="16"/>
        </w:rPr>
        <w:t xml:space="preserve">A related concern for Chinese strategists pertains to Japan’s historical desire to control Taiwan as a protective barrier and transport node. Zhu </w:t>
      </w:r>
      <w:proofErr w:type="spellStart"/>
      <w:r w:rsidRPr="00D92DE9">
        <w:rPr>
          <w:sz w:val="16"/>
        </w:rPr>
        <w:t>Zhongbo</w:t>
      </w:r>
      <w:proofErr w:type="spellEnd"/>
      <w:r w:rsidRPr="00D92DE9">
        <w:rPr>
          <w:sz w:val="16"/>
        </w:rPr>
        <w:t xml:space="preserve"> (</w:t>
      </w:r>
      <w:proofErr w:type="spellStart"/>
      <w:r w:rsidRPr="00D92DE9">
        <w:rPr>
          <w:rFonts w:ascii="MS Gothic" w:eastAsia="MS Gothic" w:hAnsi="MS Gothic" w:cs="MS Gothic" w:hint="eastAsia"/>
          <w:sz w:val="16"/>
        </w:rPr>
        <w:t>朱中博</w:t>
      </w:r>
      <w:proofErr w:type="spellEnd"/>
      <w:r w:rsidRPr="00D92DE9">
        <w:rPr>
          <w:sz w:val="16"/>
        </w:rPr>
        <w:t xml:space="preserve">), a scholar at the Chinese Ministry of Foreign Affair’s think tank, wrote in 2015 that Japan desires to utilize Taiwan’s unique geopolitical position in order to secure access to the area’s transport and energy routes and assist its resurgent maritime strategy. Zhu accuses Japan of harboring secret plans to forestall and prevent Taiwan’s peaceful reunification with the Mainland. He points to the U.S.-Japan alliance’s expanding geographical area of military concern and the 2013 Japan-Taiwan Fisheries Agreement as evidence of malign intent. Zhang </w:t>
      </w:r>
      <w:proofErr w:type="spellStart"/>
      <w:r w:rsidRPr="00D92DE9">
        <w:rPr>
          <w:sz w:val="16"/>
        </w:rPr>
        <w:t>Wenmu</w:t>
      </w:r>
      <w:proofErr w:type="spellEnd"/>
      <w:r w:rsidRPr="00D92DE9">
        <w:rPr>
          <w:sz w:val="16"/>
        </w:rPr>
        <w:t xml:space="preserve"> puts forth similar warnings, stating that Japan aims to preserve access to the Taiwan Strait in order to advance its own South China Sea strategy. He even goes as far as to call the Taiwan region a core interest of Japan.</w:t>
      </w:r>
    </w:p>
    <w:p w:rsidR="00C63B37" w:rsidRPr="00D92DE9" w:rsidRDefault="00C63B37" w:rsidP="00C63B37">
      <w:pPr>
        <w:rPr>
          <w:sz w:val="16"/>
        </w:rPr>
      </w:pPr>
      <w:r w:rsidRPr="00D92DE9">
        <w:rPr>
          <w:sz w:val="16"/>
        </w:rPr>
        <w:t xml:space="preserve">Even a preliminary </w:t>
      </w:r>
      <w:r w:rsidRPr="00FC692F">
        <w:rPr>
          <w:rStyle w:val="StyleUnderline"/>
        </w:rPr>
        <w:t xml:space="preserve">open-source dive into </w:t>
      </w:r>
      <w:r w:rsidRPr="00BC1AE7">
        <w:rPr>
          <w:rStyle w:val="StyleUnderline"/>
          <w:highlight w:val="cyan"/>
        </w:rPr>
        <w:t>Chinese language material shows that knowledgeable and government</w:t>
      </w:r>
      <w:r w:rsidRPr="00FC692F">
        <w:rPr>
          <w:rStyle w:val="StyleUnderline"/>
        </w:rPr>
        <w:t>-affiliated PRC experts continue to view the Taiwan issue as not merely an internal matter</w:t>
      </w:r>
      <w:r w:rsidRPr="00D92DE9">
        <w:rPr>
          <w:sz w:val="16"/>
        </w:rPr>
        <w:t xml:space="preserve">, diplomatically sealed off from the world by Beijing’s One China policy. Indeed, </w:t>
      </w:r>
      <w:r w:rsidRPr="00BC1AE7">
        <w:rPr>
          <w:rStyle w:val="Emphasis"/>
          <w:highlight w:val="cyan"/>
        </w:rPr>
        <w:t>it is viewed as a matter of grave geostrategic significance in the context of Beijing’s larger regional interests.</w:t>
      </w:r>
      <w:r w:rsidRPr="00D92DE9">
        <w:rPr>
          <w:sz w:val="16"/>
        </w:rPr>
        <w:t xml:space="preserve"> No doubt similar views exist within China’s foreign policy decision-making apparatus. In the words of the CCP itself:</w:t>
      </w:r>
    </w:p>
    <w:p w:rsidR="00C63B37" w:rsidRPr="00D92DE9" w:rsidRDefault="00C63B37" w:rsidP="00C63B37">
      <w:pPr>
        <w:rPr>
          <w:sz w:val="16"/>
        </w:rPr>
      </w:pPr>
      <w:r w:rsidRPr="00D92DE9">
        <w:rPr>
          <w:sz w:val="16"/>
        </w:rPr>
        <w:t xml:space="preserve">    By understanding the Taiwan problem’s long-term nature and complexity from a geopolitical and geostrategic viewpoint, our knowledge can become even more profound, and even more in line with objective reality.</w:t>
      </w:r>
    </w:p>
    <w:p w:rsidR="00C63B37" w:rsidRPr="00D92DE9" w:rsidRDefault="00C63B37" w:rsidP="00F234CE">
      <w:pPr>
        <w:rPr>
          <w:sz w:val="16"/>
        </w:rPr>
      </w:pPr>
    </w:p>
    <w:p w:rsidR="00F234CE" w:rsidRDefault="00F234CE" w:rsidP="00F234CE">
      <w:pPr>
        <w:pStyle w:val="Heading4"/>
      </w:pPr>
      <w:r>
        <w:t>Control of Taiwan is vital to containment</w:t>
      </w:r>
    </w:p>
    <w:p w:rsidR="00F234CE" w:rsidRDefault="00F234CE" w:rsidP="00F234CE">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F234CE" w:rsidRPr="00D92DE9" w:rsidRDefault="00F234CE" w:rsidP="00F234CE">
      <w:pPr>
        <w:rPr>
          <w:sz w:val="16"/>
        </w:rPr>
      </w:pPr>
      <w:r w:rsidRPr="00EC3BCD">
        <w:rPr>
          <w:rStyle w:val="StyleUnderline"/>
        </w:rPr>
        <w:t>The relevance of Taiwan to the U</w:t>
      </w:r>
      <w:r w:rsidRPr="00D92DE9">
        <w:rPr>
          <w:sz w:val="16"/>
        </w:rPr>
        <w:t xml:space="preserve">nited </w:t>
      </w:r>
      <w:r w:rsidRPr="00EC3BCD">
        <w:rPr>
          <w:rStyle w:val="StyleUnderline"/>
        </w:rPr>
        <w:t>S</w:t>
      </w:r>
      <w:r w:rsidRPr="00D92DE9">
        <w:rPr>
          <w:sz w:val="16"/>
        </w:rPr>
        <w:t xml:space="preserve">tates </w:t>
      </w:r>
      <w:r w:rsidRPr="00EC3BCD">
        <w:rPr>
          <w:rStyle w:val="StyleUnderline"/>
        </w:rPr>
        <w:t>lies</w:t>
      </w:r>
      <w:r w:rsidRPr="00D92DE9">
        <w:rPr>
          <w:sz w:val="16"/>
        </w:rPr>
        <w:t xml:space="preserve"> also </w:t>
      </w:r>
      <w:r w:rsidRPr="00EC3BCD">
        <w:rPr>
          <w:rStyle w:val="StyleUnderline"/>
        </w:rPr>
        <w:t>in its geostrategic position</w:t>
      </w:r>
      <w:r w:rsidRPr="00D92DE9">
        <w:rPr>
          <w:sz w:val="16"/>
        </w:rPr>
        <w:t xml:space="preserve">. </w:t>
      </w:r>
      <w:r w:rsidRPr="00BC1AE7">
        <w:rPr>
          <w:rStyle w:val="StyleUnderline"/>
          <w:highlight w:val="cyan"/>
        </w:rPr>
        <w:t>Taiwan is an important strategic asset for any power that wants to secure a “higher ground” in the region</w:t>
      </w:r>
      <w:r w:rsidRPr="00D92DE9">
        <w:rPr>
          <w:sz w:val="16"/>
        </w:rPr>
        <w:t xml:space="preserve">. </w:t>
      </w:r>
      <w:r w:rsidRPr="00EC3BCD">
        <w:rPr>
          <w:rStyle w:val="StyleUnderline"/>
        </w:rPr>
        <w:t>The geostrategic value of Taiwan is in the fact that the island is part of the “first island chain”, an arc stretching from the Aleutians in the north to Borneo in the south that locks the Yellow Sea, South China Sea and East China Sea</w:t>
      </w:r>
      <w:r w:rsidRPr="00D92DE9">
        <w:rPr>
          <w:sz w:val="16"/>
        </w:rPr>
        <w:t xml:space="preserve">.6 For the United States, </w:t>
      </w:r>
      <w:r w:rsidRPr="00EC3BCD">
        <w:rPr>
          <w:rStyle w:val="StyleUnderline"/>
        </w:rPr>
        <w:t>controlling the arc means obstructing China’s potential expansion from its shores deeper into the Pacific</w:t>
      </w:r>
      <w:r w:rsidRPr="00D92DE9">
        <w:rPr>
          <w:sz w:val="16"/>
        </w:rPr>
        <w:t xml:space="preserve">. </w:t>
      </w:r>
    </w:p>
    <w:p w:rsidR="00F234CE" w:rsidRPr="00D92DE9" w:rsidRDefault="00F234CE" w:rsidP="00F234CE">
      <w:pPr>
        <w:rPr>
          <w:sz w:val="16"/>
        </w:rPr>
      </w:pPr>
      <w:r w:rsidRPr="00D92DE9">
        <w:rPr>
          <w:sz w:val="16"/>
        </w:rPr>
        <w:t xml:space="preserve">Many strategists emphasize that for now </w:t>
      </w:r>
      <w:r w:rsidRPr="00BC1AE7">
        <w:rPr>
          <w:rStyle w:val="StyleUnderline"/>
          <w:highlight w:val="cyan"/>
        </w:rPr>
        <w:t>China is “contained” by a proximate chain of islands extending southward from Japan</w:t>
      </w:r>
      <w:r w:rsidRPr="00EC3BCD">
        <w:rPr>
          <w:rStyle w:val="StyleUnderline"/>
        </w:rPr>
        <w:t>,</w:t>
      </w:r>
      <w:r w:rsidRPr="00D92DE9">
        <w:rPr>
          <w:sz w:val="16"/>
        </w:rPr>
        <w:t xml:space="preserve"> through the Ryukyu’s, Taiwan, the Philippines, Malaysia, Indonesia, and Australia. </w:t>
      </w:r>
      <w:r w:rsidRPr="00EC3BCD">
        <w:rPr>
          <w:rStyle w:val="StyleUnderline"/>
        </w:rPr>
        <w:t xml:space="preserve">To get into the Pacific Ocean, </w:t>
      </w:r>
      <w:r w:rsidRPr="00BC1AE7">
        <w:rPr>
          <w:rStyle w:val="StyleUnderline"/>
          <w:highlight w:val="cyan"/>
        </w:rPr>
        <w:t>China’s naval vessels must go through one of the various choke points between these islands</w:t>
      </w:r>
      <w:r w:rsidRPr="00BC1AE7">
        <w:rPr>
          <w:sz w:val="16"/>
          <w:highlight w:val="cyan"/>
        </w:rPr>
        <w:t xml:space="preserve">. </w:t>
      </w:r>
      <w:r w:rsidRPr="00BC1AE7">
        <w:rPr>
          <w:rStyle w:val="StyleUnderline"/>
          <w:highlight w:val="cyan"/>
        </w:rPr>
        <w:t>If Taiwan were to become part of China, this would change</w:t>
      </w:r>
      <w:r w:rsidRPr="00D92DE9">
        <w:rPr>
          <w:sz w:val="16"/>
        </w:rPr>
        <w:t xml:space="preserve">. China’s navy would no longer be hemmed in, and would be able to extend its reach to the “second island chain” – Guam, the Marianas and some other small islands in the central Pacific – not much of a barrier (Cooper 2011). Thus, </w:t>
      </w:r>
      <w:r w:rsidRPr="00BC1AE7">
        <w:rPr>
          <w:rStyle w:val="StyleUnderline"/>
          <w:highlight w:val="cyan"/>
        </w:rPr>
        <w:t>Taiwan enables the U</w:t>
      </w:r>
      <w:r w:rsidRPr="00D92DE9">
        <w:rPr>
          <w:sz w:val="16"/>
        </w:rPr>
        <w:t xml:space="preserve">nited </w:t>
      </w:r>
      <w:r w:rsidRPr="00BC1AE7">
        <w:rPr>
          <w:rStyle w:val="StyleUnderline"/>
          <w:highlight w:val="cyan"/>
        </w:rPr>
        <w:t>S</w:t>
      </w:r>
      <w:r w:rsidRPr="00D92DE9">
        <w:rPr>
          <w:sz w:val="16"/>
        </w:rPr>
        <w:t xml:space="preserve">tates </w:t>
      </w:r>
      <w:r w:rsidRPr="00BC1AE7">
        <w:rPr>
          <w:rStyle w:val="StyleUnderline"/>
          <w:highlight w:val="cyan"/>
        </w:rPr>
        <w:t>to block China</w:t>
      </w:r>
      <w:r w:rsidRPr="00D92DE9">
        <w:rPr>
          <w:sz w:val="16"/>
        </w:rPr>
        <w:t xml:space="preserve"> virtually </w:t>
      </w:r>
      <w:r w:rsidRPr="00EC3BCD">
        <w:rPr>
          <w:rStyle w:val="StyleUnderline"/>
        </w:rPr>
        <w:t>at its gates</w:t>
      </w:r>
      <w:r w:rsidRPr="00D92DE9">
        <w:rPr>
          <w:sz w:val="16"/>
        </w:rPr>
        <w:t xml:space="preserve">. </w:t>
      </w:r>
    </w:p>
    <w:p w:rsidR="00F234CE" w:rsidRDefault="00F234CE" w:rsidP="00F234CE"/>
    <w:p w:rsidR="00FB1CBF" w:rsidRDefault="00FB1CBF" w:rsidP="00FB1CBF">
      <w:pPr>
        <w:pStyle w:val="Heading4"/>
      </w:pPr>
      <w:r>
        <w:t>Taiwan is the linchpin for greater Chinese naval control of the Pacific</w:t>
      </w:r>
    </w:p>
    <w:p w:rsidR="00FB1CBF" w:rsidRPr="00B2462F" w:rsidRDefault="00FB1CBF" w:rsidP="00FB1CBF">
      <w:r w:rsidRPr="00B2462F">
        <w:rPr>
          <w:b/>
        </w:rPr>
        <w:t>Roy, 15</w:t>
      </w:r>
      <w:r>
        <w:t xml:space="preserve"> - Senior Fellow and Supervisor of POSCO Fellowship Program, Research Program at the East-West Institute; PhD in Political Science at the University of Chicago (Denny, “The Impossible Price of a U.S.-China Grand Bargain: Dumping Taiwan” 6/24, http://nationalinterest.org/blog/the-buzz/the-impossible-price-us-china-grand-bargain-dumping-taiwan-13177</w:t>
      </w:r>
    </w:p>
    <w:p w:rsidR="00FB1CBF" w:rsidRPr="00D92DE9" w:rsidRDefault="00FB1CBF" w:rsidP="00FB1CBF">
      <w:pPr>
        <w:rPr>
          <w:sz w:val="16"/>
        </w:rPr>
      </w:pPr>
      <w:r w:rsidRPr="00D92DE9">
        <w:rPr>
          <w:sz w:val="16"/>
        </w:rPr>
        <w:t xml:space="preserve">On the subject of Taiwan’s strategic value, </w:t>
      </w:r>
      <w:r w:rsidRPr="00B2462F">
        <w:rPr>
          <w:rStyle w:val="StyleUnderline"/>
        </w:rPr>
        <w:t>Glaser spends most of his effort arguing against his own thesis</w:t>
      </w:r>
      <w:r w:rsidRPr="00D92DE9">
        <w:rPr>
          <w:sz w:val="16"/>
        </w:rPr>
        <w:t xml:space="preserve">.  He points out that </w:t>
      </w:r>
      <w:r w:rsidRPr="00BC1AE7">
        <w:rPr>
          <w:rStyle w:val="StyleUnderline"/>
          <w:highlight w:val="cyan"/>
        </w:rPr>
        <w:t>Taiwan acts as a huge barrier, creating choke points for the deployment of PLA naval forces, while possession of Taiwan would give the PLAN direct access to the deeper waters of the Pacific</w:t>
      </w:r>
      <w:r w:rsidRPr="00B2462F">
        <w:rPr>
          <w:rStyle w:val="StyleUnderline"/>
        </w:rPr>
        <w:t xml:space="preserve">, would </w:t>
      </w:r>
      <w:r w:rsidRPr="00BC1AE7">
        <w:rPr>
          <w:rStyle w:val="StyleUnderline"/>
          <w:highlight w:val="cyan"/>
        </w:rPr>
        <w:t>increase</w:t>
      </w:r>
      <w:r w:rsidRPr="00B2462F">
        <w:rPr>
          <w:rStyle w:val="StyleUnderline"/>
        </w:rPr>
        <w:t xml:space="preserve"> the </w:t>
      </w:r>
      <w:r w:rsidRPr="00BC1AE7">
        <w:rPr>
          <w:rStyle w:val="StyleUnderline"/>
          <w:highlight w:val="cyan"/>
        </w:rPr>
        <w:t>Chinese</w:t>
      </w:r>
      <w:r w:rsidRPr="00B2462F">
        <w:rPr>
          <w:rStyle w:val="StyleUnderline"/>
        </w:rPr>
        <w:t xml:space="preserve"> A2/AD </w:t>
      </w:r>
      <w:r w:rsidRPr="00BC1AE7">
        <w:rPr>
          <w:rStyle w:val="StyleUnderline"/>
          <w:highlight w:val="cyan"/>
        </w:rPr>
        <w:t>capability, would extend the range of air cover for the Chinese navy</w:t>
      </w:r>
      <w:r w:rsidRPr="00B2462F">
        <w:rPr>
          <w:rStyle w:val="StyleUnderline"/>
        </w:rPr>
        <w:t>, and</w:t>
      </w:r>
      <w:r w:rsidRPr="00D92DE9">
        <w:rPr>
          <w:sz w:val="16"/>
        </w:rPr>
        <w:t xml:space="preserve"> particularly </w:t>
      </w:r>
      <w:r w:rsidRPr="00B2462F">
        <w:rPr>
          <w:rStyle w:val="StyleUnderline"/>
        </w:rPr>
        <w:t xml:space="preserve">would </w:t>
      </w:r>
      <w:r w:rsidRPr="00BC1AE7">
        <w:rPr>
          <w:rStyle w:val="StyleUnderline"/>
          <w:highlight w:val="cyan"/>
        </w:rPr>
        <w:t>make it easy for Chinese submarines to enter the Philippine Sea and threaten US carrier battle groups</w:t>
      </w:r>
      <w:r w:rsidRPr="00B2462F">
        <w:rPr>
          <w:rStyle w:val="StyleUnderline"/>
        </w:rPr>
        <w:t xml:space="preserve"> there.  Having made these points, Glaser unconvincingly concludes that controlling Taiwan would not “significantly increase” Chinese military leverage</w:t>
      </w:r>
      <w:r w:rsidRPr="00D92DE9">
        <w:rPr>
          <w:sz w:val="16"/>
        </w:rPr>
        <w:t>.</w:t>
      </w:r>
    </w:p>
    <w:p w:rsidR="00FB1CBF" w:rsidRDefault="00FB1CBF" w:rsidP="00F234CE"/>
    <w:p w:rsidR="004942A5" w:rsidRDefault="004942A5" w:rsidP="004942A5">
      <w:pPr>
        <w:pStyle w:val="Heading4"/>
      </w:pPr>
      <w:r>
        <w:t>Chinese control of Taiwan substantially increases Chinese power projection and undermines US naval deterrence</w:t>
      </w:r>
    </w:p>
    <w:p w:rsidR="004942A5" w:rsidRDefault="004942A5" w:rsidP="004942A5">
      <w:proofErr w:type="spellStart"/>
      <w:r>
        <w:rPr>
          <w:b/>
        </w:rPr>
        <w:t>Nakazawa</w:t>
      </w:r>
      <w:proofErr w:type="spellEnd"/>
      <w:r>
        <w:rPr>
          <w:b/>
        </w:rPr>
        <w:t xml:space="preserve">, 15 </w:t>
      </w:r>
      <w:r>
        <w:t xml:space="preserve">- </w:t>
      </w:r>
      <w:proofErr w:type="spellStart"/>
      <w:r>
        <w:t>Noriya</w:t>
      </w:r>
      <w:proofErr w:type="spellEnd"/>
      <w:r>
        <w:t xml:space="preserve"> </w:t>
      </w:r>
      <w:proofErr w:type="spellStart"/>
      <w:r>
        <w:t>Nakazawa</w:t>
      </w:r>
      <w:proofErr w:type="spellEnd"/>
      <w:r>
        <w:t xml:space="preserve"> is Lieutenant Commander of the Japan Maritime Self-Defense Force (JMSDF). He graduated from Japan’s National Defense Academy in 2003, and joined the JMSDF as a surface warfare officer. He is currently a graduate student of the Master of Arts in Law and Diplomacy program at the Fletcher School, Tufts University (“On Taiwan: An Option between Total War and Withdrawal for the U.S.” </w:t>
      </w:r>
      <w:hyperlink r:id="rId28" w:history="1">
        <w:r w:rsidRPr="008A5340">
          <w:rPr>
            <w:rStyle w:val="Hyperlink"/>
          </w:rPr>
          <w:t>https://inpecmagazine.com/2015/11/07/nakazawa/</w:t>
        </w:r>
      </w:hyperlink>
    </w:p>
    <w:p w:rsidR="004942A5" w:rsidRPr="00D92DE9" w:rsidRDefault="004942A5" w:rsidP="004942A5">
      <w:pPr>
        <w:rPr>
          <w:sz w:val="16"/>
        </w:rPr>
      </w:pPr>
      <w:r w:rsidRPr="00D92DE9">
        <w:rPr>
          <w:sz w:val="16"/>
        </w:rPr>
        <w:t xml:space="preserve">As far as Taiwan maintains its present status against China, the US could improve its deterrence Mark Stokes, the Executive Director of the Project 2049 Institute, and Russell Hsiao, a senior research fellow at the institute, argue that </w:t>
      </w:r>
      <w:r w:rsidRPr="00BC1AE7">
        <w:rPr>
          <w:rStyle w:val="StyleUnderline"/>
          <w:highlight w:val="cyan"/>
        </w:rPr>
        <w:t>Taiwan’s tactical info</w:t>
      </w:r>
      <w:r w:rsidRPr="001F6D16">
        <w:rPr>
          <w:rStyle w:val="StyleUnderline"/>
        </w:rPr>
        <w:t xml:space="preserve">rmation </w:t>
      </w:r>
      <w:r w:rsidRPr="00BC1AE7">
        <w:rPr>
          <w:rStyle w:val="StyleUnderline"/>
          <w:highlight w:val="cyan"/>
        </w:rPr>
        <w:t>is important to US military operations because Taiwan is inside China’s</w:t>
      </w:r>
      <w:r w:rsidRPr="001F6D16">
        <w:rPr>
          <w:rStyle w:val="StyleUnderline"/>
        </w:rPr>
        <w:t xml:space="preserve"> A2/AD </w:t>
      </w:r>
      <w:r w:rsidRPr="00BC1AE7">
        <w:rPr>
          <w:rStyle w:val="StyleUnderline"/>
          <w:highlight w:val="cyan"/>
        </w:rPr>
        <w:t>environment</w:t>
      </w:r>
      <w:r w:rsidRPr="00D92DE9">
        <w:rPr>
          <w:sz w:val="16"/>
        </w:rPr>
        <w:t xml:space="preserve">.[43] That is, </w:t>
      </w:r>
      <w:r w:rsidRPr="001F6D16">
        <w:rPr>
          <w:rStyle w:val="StyleUnderline"/>
        </w:rPr>
        <w:t>Taiwan can collect so many acoustic signals, electric signals and other information that the US will be able to know essential information to conduct military operations</w:t>
      </w:r>
      <w:r w:rsidRPr="00D92DE9">
        <w:rPr>
          <w:sz w:val="16"/>
        </w:rPr>
        <w:t xml:space="preserve">. For instance, if the US knows a part of malfunction of China’s air-warning radar systems, it can exploit its small hole to intrude into China. Additionally, Robert </w:t>
      </w:r>
      <w:r w:rsidRPr="001F6D16">
        <w:rPr>
          <w:rStyle w:val="StyleUnderline"/>
        </w:rPr>
        <w:t xml:space="preserve">Kaplan points out </w:t>
      </w:r>
      <w:r w:rsidRPr="00BC1AE7">
        <w:rPr>
          <w:rStyle w:val="StyleUnderline"/>
          <w:highlight w:val="cyan"/>
        </w:rPr>
        <w:t>Taiwan’s geopolitical importance for the US to project its power through Taiwan, referring to it as the unsinkable aircraft carrier</w:t>
      </w:r>
      <w:proofErr w:type="gramStart"/>
      <w:r w:rsidRPr="00D92DE9">
        <w:rPr>
          <w:sz w:val="16"/>
        </w:rPr>
        <w:t>.[</w:t>
      </w:r>
      <w:proofErr w:type="gramEnd"/>
      <w:r w:rsidRPr="00D92DE9">
        <w:rPr>
          <w:sz w:val="16"/>
        </w:rPr>
        <w:t>44]</w:t>
      </w:r>
    </w:p>
    <w:p w:rsidR="004942A5" w:rsidRPr="00D92DE9" w:rsidRDefault="004942A5" w:rsidP="004942A5">
      <w:pPr>
        <w:rPr>
          <w:sz w:val="16"/>
        </w:rPr>
      </w:pPr>
      <w:r w:rsidRPr="00BC1AE7">
        <w:rPr>
          <w:rStyle w:val="StyleUnderline"/>
          <w:highlight w:val="cyan"/>
        </w:rPr>
        <w:t>If China reunified Taiwan, US deterrence by both denial and punishment would reduce its effectiveness</w:t>
      </w:r>
      <w:r w:rsidRPr="001F6D16">
        <w:rPr>
          <w:rStyle w:val="StyleUnderline"/>
        </w:rPr>
        <w:t xml:space="preserve"> because the PLA Navy</w:t>
      </w:r>
      <w:r w:rsidRPr="00D92DE9">
        <w:rPr>
          <w:sz w:val="16"/>
        </w:rPr>
        <w:t xml:space="preserve"> (PLAN) </w:t>
      </w:r>
      <w:r w:rsidRPr="001F6D16">
        <w:rPr>
          <w:rStyle w:val="StyleUnderline"/>
        </w:rPr>
        <w:t>would acquire easy access to deep seas in the western Pacific</w:t>
      </w:r>
      <w:r w:rsidRPr="00D92DE9">
        <w:rPr>
          <w:sz w:val="16"/>
        </w:rPr>
        <w:t xml:space="preserve">. As to this issue, Bosco points out that </w:t>
      </w:r>
      <w:r w:rsidRPr="001F6D16">
        <w:rPr>
          <w:rStyle w:val="StyleUnderline"/>
        </w:rPr>
        <w:t>China’s submarines would be able to dive into the deep sea without passing shallow waters from the east coast of Taiwan</w:t>
      </w:r>
      <w:r w:rsidRPr="00D92DE9">
        <w:rPr>
          <w:sz w:val="16"/>
        </w:rPr>
        <w:t xml:space="preserve"> – although PLAN submarines likely have to keep their snorkels above the sea surface from PLAN bases at China’s east coast up to around Okinawa islands’ line.[45] Actually, in the sea below lat. 24°30’ N along the east coast of Taiwan, the sea depth becomes more than 1000m within 12 nautical miles from the coast, and it reaches more than 2000m at some places in that area. If China’s submarines dived into such deep level shortly after departing naval bases at Taiwan’s east coast, </w:t>
      </w:r>
      <w:r w:rsidRPr="00BC1AE7">
        <w:rPr>
          <w:rStyle w:val="StyleUnderline"/>
          <w:highlight w:val="cyan"/>
        </w:rPr>
        <w:t>it would become difficult to detect those submarines and locate their area of probability</w:t>
      </w:r>
      <w:r w:rsidRPr="00D92DE9">
        <w:rPr>
          <w:sz w:val="16"/>
        </w:rPr>
        <w:t xml:space="preserve">. As a result, </w:t>
      </w:r>
      <w:r w:rsidRPr="001F6D16">
        <w:rPr>
          <w:rStyle w:val="StyleUnderline"/>
        </w:rPr>
        <w:t xml:space="preserve">US naval assets would face much threat against sudden attacks from China’s submarines. That US vulnerability against </w:t>
      </w:r>
      <w:r w:rsidRPr="00BC1AE7">
        <w:rPr>
          <w:rStyle w:val="StyleUnderline"/>
          <w:highlight w:val="cyan"/>
        </w:rPr>
        <w:t>China’s submarines will surely degrade US deterrence against China</w:t>
      </w:r>
      <w:r w:rsidRPr="00D92DE9">
        <w:rPr>
          <w:sz w:val="16"/>
        </w:rPr>
        <w:t>. Especially if China’s strategic submarines would achieve easy access to the deep sea, China’s deterrence by punishment will improve owing to enhanced survivability of the China’s nuclear second-strike capability.</w:t>
      </w:r>
    </w:p>
    <w:p w:rsidR="004942A5" w:rsidRPr="00D92DE9" w:rsidRDefault="004942A5" w:rsidP="00F234CE">
      <w:pPr>
        <w:rPr>
          <w:sz w:val="16"/>
        </w:rPr>
      </w:pPr>
    </w:p>
    <w:p w:rsidR="004942A5" w:rsidRPr="0037062D" w:rsidRDefault="004942A5" w:rsidP="004942A5">
      <w:pPr>
        <w:pStyle w:val="Heading4"/>
      </w:pPr>
      <w:r>
        <w:t>PLA military journals confirm the strategic necessity of using Taiwan to kick the US out of Asia</w:t>
      </w:r>
    </w:p>
    <w:p w:rsidR="004942A5" w:rsidRDefault="004942A5" w:rsidP="004942A5">
      <w:r w:rsidRPr="00DF2455">
        <w:rPr>
          <w:rStyle w:val="Style13ptBold"/>
        </w:rPr>
        <w:t>Rigger 11</w:t>
      </w:r>
      <w:r>
        <w:rPr>
          <w:rStyle w:val="Style13ptBold"/>
        </w:rPr>
        <w:t xml:space="preserve"> </w:t>
      </w:r>
      <w:r>
        <w:t xml:space="preserve">Authors books about East Asian Politics (Shelley, "Why giving up Taiwan will not help us with China," American Enterprise institute, 11/29/11, </w:t>
      </w:r>
      <w:hyperlink r:id="rId29" w:history="1">
        <w:r w:rsidRPr="00971B82">
          <w:rPr>
            <w:rStyle w:val="Hyperlink"/>
          </w:rPr>
          <w:t>https://www.aei.org/publication/why-giving-up-taiwan-will-not-help-us-with-china/)\\BPS</w:t>
        </w:r>
      </w:hyperlink>
    </w:p>
    <w:p w:rsidR="004942A5" w:rsidRPr="00D92DE9" w:rsidRDefault="004942A5" w:rsidP="004942A5">
      <w:pPr>
        <w:rPr>
          <w:sz w:val="16"/>
        </w:rPr>
      </w:pPr>
      <w:r w:rsidRPr="00D92DE9">
        <w:rPr>
          <w:sz w:val="16"/>
        </w:rPr>
        <w:t xml:space="preserve">With regard to the first of these factors, the Chinese military has been a focus of my research efforts for the past several decades. In this capacity, </w:t>
      </w:r>
      <w:r w:rsidRPr="008C1E30">
        <w:rPr>
          <w:rStyle w:val="StyleUnderline"/>
        </w:rPr>
        <w:t>I regularly read military journals from</w:t>
      </w:r>
      <w:r w:rsidRPr="00D92DE9">
        <w:rPr>
          <w:sz w:val="16"/>
        </w:rPr>
        <w:t xml:space="preserve"> the People’s Republic of </w:t>
      </w:r>
      <w:r w:rsidRPr="008C1E30">
        <w:rPr>
          <w:rStyle w:val="StyleUnderline"/>
        </w:rPr>
        <w:t>China</w:t>
      </w:r>
      <w:r w:rsidRPr="00D92DE9">
        <w:rPr>
          <w:sz w:val="16"/>
        </w:rPr>
        <w:t xml:space="preserve"> (PRC) dealing with defense matters. The </w:t>
      </w:r>
      <w:r w:rsidRPr="008C1E30">
        <w:rPr>
          <w:rStyle w:val="StyleUnderline"/>
        </w:rPr>
        <w:t>militant tone of the articles</w:t>
      </w:r>
      <w:r w:rsidRPr="00D92DE9">
        <w:rPr>
          <w:sz w:val="16"/>
        </w:rPr>
        <w:t xml:space="preserve"> contained therein </w:t>
      </w:r>
      <w:r w:rsidRPr="008C1E30">
        <w:rPr>
          <w:rStyle w:val="StyleUnderline"/>
        </w:rPr>
        <w:t>is striking</w:t>
      </w:r>
      <w:r w:rsidRPr="00D92DE9">
        <w:rPr>
          <w:sz w:val="16"/>
        </w:rPr>
        <w:t xml:space="preserve">, as is the way Chinese strategists view </w:t>
      </w:r>
      <w:r w:rsidRPr="008C1E30">
        <w:rPr>
          <w:rStyle w:val="StyleUnderline"/>
        </w:rPr>
        <w:t>Taiwan</w:t>
      </w:r>
      <w:r w:rsidRPr="00D92DE9">
        <w:rPr>
          <w:sz w:val="16"/>
        </w:rPr>
        <w:t xml:space="preserve">—not as an end in itself, a terra </w:t>
      </w:r>
      <w:proofErr w:type="spellStart"/>
      <w:r w:rsidRPr="00D92DE9">
        <w:rPr>
          <w:sz w:val="16"/>
        </w:rPr>
        <w:t>irredenta</w:t>
      </w:r>
      <w:proofErr w:type="spellEnd"/>
      <w:r w:rsidRPr="00D92DE9">
        <w:rPr>
          <w:sz w:val="16"/>
        </w:rPr>
        <w:t xml:space="preserve"> that must be possessed, but </w:t>
      </w:r>
      <w:r w:rsidRPr="008C1E30">
        <w:rPr>
          <w:rStyle w:val="StyleUnderline"/>
        </w:rPr>
        <w:t xml:space="preserve">as a stepping stone for reaching China’s larger goals of controlling the regional sea lanes and beyond. </w:t>
      </w:r>
      <w:r w:rsidRPr="00EF3921">
        <w:rPr>
          <w:rStyle w:val="StyleUnderline"/>
          <w:highlight w:val="cyan"/>
        </w:rPr>
        <w:t>Chinese analysts concentrate on the importance of Taiwan to the PRC’s strategic future</w:t>
      </w:r>
      <w:r w:rsidRPr="008C1E30">
        <w:rPr>
          <w:rStyle w:val="StyleUnderline"/>
        </w:rPr>
        <w:t xml:space="preserve">. The inability of the People’s Liberation Army (PLA) to break out of the first island chain into the Pacific without first taking Taiwan is standard commentary in Chinese journals. </w:t>
      </w:r>
      <w:r w:rsidRPr="00D92DE9">
        <w:rPr>
          <w:sz w:val="16"/>
        </w:rPr>
        <w:t>This chain is visualized as an arc running south from the Japanese archipelago to the Philippines, with some strategists projecting its trajectory all the way past the Indonesian archipelago to the British-administered Indian Ocean base at Diego Garcia that is frequently used by U.S. military planes.</w:t>
      </w:r>
    </w:p>
    <w:p w:rsidR="004942A5" w:rsidRPr="00D92DE9" w:rsidRDefault="004942A5" w:rsidP="004942A5">
      <w:pPr>
        <w:rPr>
          <w:sz w:val="16"/>
        </w:rPr>
      </w:pPr>
      <w:r w:rsidRPr="00D92DE9">
        <w:rPr>
          <w:sz w:val="16"/>
        </w:rPr>
        <w:t xml:space="preserve">Another supposition that is noticeable in the journals is that the PLA navy can attain decisive command of the seas by projecting power eastward from Taiwan. One commentator states that </w:t>
      </w:r>
      <w:r w:rsidRPr="008C1E30">
        <w:rPr>
          <w:rStyle w:val="StyleUnderline"/>
        </w:rPr>
        <w:t>Taiwan</w:t>
      </w:r>
      <w:r w:rsidRPr="00D92DE9">
        <w:rPr>
          <w:sz w:val="16"/>
        </w:rPr>
        <w:t xml:space="preserve"> is currently a shackle but that, if possessed by the PRC, </w:t>
      </w:r>
      <w:r w:rsidRPr="008C1E30">
        <w:rPr>
          <w:rStyle w:val="StyleUnderline"/>
        </w:rPr>
        <w:t>would be the key to the open ocean</w:t>
      </w:r>
      <w:r w:rsidRPr="00D92DE9">
        <w:rPr>
          <w:sz w:val="16"/>
        </w:rPr>
        <w:t xml:space="preserve">. Since </w:t>
      </w:r>
      <w:r w:rsidRPr="008C1E30">
        <w:rPr>
          <w:rStyle w:val="StyleUnderline"/>
        </w:rPr>
        <w:t>the island occupies the mid-section of the first island chain</w:t>
      </w:r>
      <w:r w:rsidRPr="00D92DE9">
        <w:rPr>
          <w:sz w:val="16"/>
        </w:rPr>
        <w:t xml:space="preserve">, PRC strategists reason, </w:t>
      </w:r>
      <w:r w:rsidRPr="008C1E30">
        <w:rPr>
          <w:rStyle w:val="StyleUnderline"/>
        </w:rPr>
        <w:t xml:space="preserve">its capture would cut the chain in two. </w:t>
      </w:r>
      <w:r w:rsidRPr="00EF3921">
        <w:rPr>
          <w:rStyle w:val="StyleUnderline"/>
          <w:highlight w:val="cyan"/>
        </w:rPr>
        <w:t>Chinese fleet and naval aviation units could use Taiwan as a major base</w:t>
      </w:r>
      <w:r w:rsidRPr="008C1E30">
        <w:rPr>
          <w:rStyle w:val="StyleUnderline"/>
        </w:rPr>
        <w:t>. Sea and air combat radii from bases on the island would reach the flanks of Japan and the Philippines</w:t>
      </w:r>
      <w:r w:rsidRPr="00D92DE9">
        <w:rPr>
          <w:sz w:val="16"/>
        </w:rPr>
        <w:t xml:space="preserve">. Another analyst visualizes </w:t>
      </w:r>
      <w:r w:rsidRPr="00EF3921">
        <w:rPr>
          <w:rStyle w:val="StyleUnderline"/>
          <w:highlight w:val="cyan"/>
        </w:rPr>
        <w:t>China and Taiwan as forming a T-shaped battlefield position able to defend the PRC against semi-encirclement while at the same time facilitating the Chinese military’s breakout</w:t>
      </w:r>
      <w:r w:rsidRPr="008C1E30">
        <w:rPr>
          <w:rStyle w:val="StyleUnderline"/>
        </w:rPr>
        <w:t xml:space="preserve"> from the second island chain</w:t>
      </w:r>
      <w:r w:rsidRPr="00D92DE9">
        <w:rPr>
          <w:sz w:val="16"/>
        </w:rPr>
        <w:t xml:space="preserve"> that stretches from the Japanese archipelago south to the Marshall and Bonin islands, </w:t>
      </w:r>
      <w:r w:rsidRPr="008C1E30">
        <w:rPr>
          <w:rStyle w:val="StyleUnderline"/>
        </w:rPr>
        <w:t>including the U.S. base at Guam</w:t>
      </w:r>
      <w:proofErr w:type="gramStart"/>
      <w:r w:rsidRPr="00D92DE9">
        <w:rPr>
          <w:sz w:val="16"/>
        </w:rPr>
        <w:t>.[</w:t>
      </w:r>
      <w:proofErr w:type="gramEnd"/>
      <w:r w:rsidRPr="00D92DE9">
        <w:rPr>
          <w:sz w:val="16"/>
        </w:rPr>
        <w:t>1]</w:t>
      </w:r>
    </w:p>
    <w:p w:rsidR="00F234CE" w:rsidRPr="00D92DE9" w:rsidRDefault="00F234CE" w:rsidP="00F234CE">
      <w:pPr>
        <w:rPr>
          <w:sz w:val="16"/>
        </w:rPr>
      </w:pPr>
    </w:p>
    <w:p w:rsidR="00C63B37" w:rsidRDefault="00C63B37" w:rsidP="00C63B37">
      <w:pPr>
        <w:pStyle w:val="Heading4"/>
      </w:pPr>
      <w:r>
        <w:t>Taiwan is of high strategic value – intersection of Asia, shipping, islands, SCS, tech, and power projection</w:t>
      </w:r>
    </w:p>
    <w:p w:rsidR="00C63B37" w:rsidRPr="00DE467A" w:rsidRDefault="00C63B37" w:rsidP="00C63B37">
      <w:r w:rsidRPr="004F4F92">
        <w:rPr>
          <w:rStyle w:val="Style13ptBold"/>
        </w:rPr>
        <w:t xml:space="preserve">Bosco 15 </w:t>
      </w:r>
      <w:r>
        <w:t xml:space="preserve">Member of the US-China Task Force at the </w:t>
      </w:r>
      <w:proofErr w:type="spellStart"/>
      <w:r>
        <w:t>Cetner</w:t>
      </w:r>
      <w:proofErr w:type="spellEnd"/>
      <w:r>
        <w:t xml:space="preserve"> for the National Interest and Senior Associate at the Center for Strategic and international Studies (Joseph, "Taiwan and Strategic Security," The Diplomat, 5/15/15, http://thediplomat.com/2015/05/taiwan-and-strategic-security/)\\BPS</w:t>
      </w:r>
    </w:p>
    <w:p w:rsidR="00C63B37" w:rsidRPr="007E5C19" w:rsidRDefault="00C63B37" w:rsidP="00C63B37">
      <w:pPr>
        <w:rPr>
          <w:sz w:val="16"/>
        </w:rPr>
      </w:pPr>
      <w:r w:rsidRPr="007E5C19">
        <w:rPr>
          <w:sz w:val="16"/>
        </w:rPr>
        <w:t xml:space="preserve">Situated at the edge of the South China Sea’s shipping lanes, Taiwan is positioned 100 miles east of China. To the south it is 200 miles from the Philippines, 700 miles from China’s Hainan Island, and 900 miles from Vietnam and the Spratly Islands. It is linked to the north with the Ryukyu Islands, and lies 700 miles from Japan’s home islands. Historically, </w:t>
      </w:r>
      <w:r w:rsidRPr="00DE467A">
        <w:rPr>
          <w:rStyle w:val="StyleUnderline"/>
        </w:rPr>
        <w:t>Taiwan’s pivotal location off the China coast and between Northeast and Southeast Asia has served a variety of strategic purposes for regional powers, both offensive and defensive.</w:t>
      </w:r>
      <w:r w:rsidRPr="007E5C19">
        <w:rPr>
          <w:sz w:val="16"/>
        </w:rPr>
        <w:t xml:space="preserve"> In the contemporary era, </w:t>
      </w:r>
      <w:r w:rsidRPr="00EF3921">
        <w:rPr>
          <w:rStyle w:val="StyleUnderline"/>
          <w:highlight w:val="cyan"/>
        </w:rPr>
        <w:t>Taiwan remains geographically at the intersection of most of East Asia’s danger points</w:t>
      </w:r>
      <w:r w:rsidRPr="00DE467A">
        <w:rPr>
          <w:rStyle w:val="StyleUnderline"/>
        </w:rPr>
        <w:t>.</w:t>
      </w:r>
      <w:r w:rsidRPr="007E5C19">
        <w:rPr>
          <w:sz w:val="16"/>
        </w:rPr>
        <w:t xml:space="preserve"> (</w:t>
      </w:r>
      <w:r w:rsidRPr="00DE467A">
        <w:rPr>
          <w:rStyle w:val="StyleUnderline"/>
        </w:rPr>
        <w:t>Even</w:t>
      </w:r>
      <w:r w:rsidRPr="007E5C19">
        <w:rPr>
          <w:sz w:val="16"/>
        </w:rPr>
        <w:t xml:space="preserve"> a conflict </w:t>
      </w:r>
      <w:r w:rsidRPr="00DE467A">
        <w:rPr>
          <w:rStyle w:val="StyleUnderline"/>
        </w:rPr>
        <w:t>on the Korean Peninsula</w:t>
      </w:r>
      <w:r w:rsidRPr="007E5C19">
        <w:rPr>
          <w:sz w:val="16"/>
        </w:rPr>
        <w:t xml:space="preserve"> could be impacted by operations that might be launched from Taiwan.)</w:t>
      </w:r>
    </w:p>
    <w:p w:rsidR="00C63B37" w:rsidRPr="007E5C19" w:rsidRDefault="00C63B37" w:rsidP="00C63B37">
      <w:pPr>
        <w:rPr>
          <w:sz w:val="16"/>
        </w:rPr>
      </w:pPr>
      <w:r w:rsidRPr="007E5C19">
        <w:rPr>
          <w:sz w:val="16"/>
        </w:rPr>
        <w:t xml:space="preserve">Drawing on historical experience, </w:t>
      </w:r>
      <w:r w:rsidRPr="00DE467A">
        <w:rPr>
          <w:rStyle w:val="StyleUnderline"/>
        </w:rPr>
        <w:t>the question is whether Taiwan would be as valuable a strategic asset</w:t>
      </w:r>
      <w:r w:rsidRPr="007E5C19">
        <w:rPr>
          <w:sz w:val="16"/>
        </w:rPr>
        <w:t xml:space="preserve"> to a potential aggressor in Asia </w:t>
      </w:r>
      <w:r w:rsidRPr="00DE467A">
        <w:rPr>
          <w:rStyle w:val="StyleUnderline"/>
        </w:rPr>
        <w:t>today</w:t>
      </w:r>
      <w:r w:rsidRPr="007E5C19">
        <w:rPr>
          <w:sz w:val="16"/>
        </w:rPr>
        <w:t xml:space="preserve"> as it was for Japan in the 1940s. The only powers that presently threaten the peace and stability of the region are the Democratic People’s Republic of Korea in Northeast Asia and its patron and protector, the People’s Republic of China, which has active ongoing disputes in both Northeast and Southeast Asia. Taiwan, which Beijing claims as an integral part of Chinese territory, would enhance China’s strategic position in both areas. Controlling Taiwan would facilitate China’s operations in the South China Sea and enable it to assert its territorial and maritime claims even more aggressively against the Philippines, Vietnam, Malaysia, and Brunei.</w:t>
      </w:r>
    </w:p>
    <w:p w:rsidR="00C63B37" w:rsidRPr="007E5C19" w:rsidRDefault="00C63B37" w:rsidP="00C63B37">
      <w:pPr>
        <w:rPr>
          <w:sz w:val="16"/>
        </w:rPr>
      </w:pPr>
      <w:r w:rsidRPr="007E5C19">
        <w:rPr>
          <w:sz w:val="16"/>
        </w:rPr>
        <w:t xml:space="preserve">Suddenly, </w:t>
      </w:r>
      <w:r w:rsidRPr="00DE467A">
        <w:rPr>
          <w:rStyle w:val="StyleUnderline"/>
        </w:rPr>
        <w:t>China’s sweeping “nine-dash line” would become even more real and more easily enforceable by Beijing</w:t>
      </w:r>
      <w:r w:rsidRPr="007E5C19">
        <w:rPr>
          <w:sz w:val="16"/>
        </w:rPr>
        <w:t xml:space="preserve">. Most of those </w:t>
      </w:r>
      <w:r w:rsidRPr="00DE467A">
        <w:rPr>
          <w:rStyle w:val="StyleUnderline"/>
        </w:rPr>
        <w:t xml:space="preserve">1600 </w:t>
      </w:r>
      <w:r w:rsidRPr="00EF3921">
        <w:rPr>
          <w:rStyle w:val="StyleUnderline"/>
          <w:highlight w:val="cyan"/>
        </w:rPr>
        <w:t>ballistic missiles</w:t>
      </w:r>
      <w:r w:rsidRPr="007E5C19">
        <w:rPr>
          <w:sz w:val="16"/>
        </w:rPr>
        <w:t xml:space="preserve"> now targeting Taiwan and the U.S. Navy </w:t>
      </w:r>
      <w:r w:rsidRPr="00EF3921">
        <w:rPr>
          <w:rStyle w:val="StyleUnderline"/>
          <w:highlight w:val="cyan"/>
        </w:rPr>
        <w:t>could</w:t>
      </w:r>
      <w:r w:rsidRPr="007E5C19">
        <w:rPr>
          <w:sz w:val="16"/>
        </w:rPr>
        <w:t xml:space="preserve"> </w:t>
      </w:r>
      <w:r w:rsidRPr="00DE467A">
        <w:rPr>
          <w:rStyle w:val="StyleUnderline"/>
        </w:rPr>
        <w:t xml:space="preserve">instead </w:t>
      </w:r>
      <w:r w:rsidRPr="00EF3921">
        <w:rPr>
          <w:rStyle w:val="StyleUnderline"/>
          <w:highlight w:val="cyan"/>
        </w:rPr>
        <w:t>be moved to Taiwan itself and re-targeted against the ships and territories</w:t>
      </w:r>
      <w:r w:rsidRPr="007E5C19">
        <w:rPr>
          <w:sz w:val="16"/>
        </w:rPr>
        <w:t xml:space="preserve"> of other Southeast Asian states as well as the </w:t>
      </w:r>
      <w:r w:rsidRPr="00DE467A">
        <w:rPr>
          <w:rStyle w:val="StyleUnderline"/>
        </w:rPr>
        <w:t>shipping lanes</w:t>
      </w:r>
      <w:r w:rsidRPr="007E5C19">
        <w:rPr>
          <w:sz w:val="16"/>
        </w:rPr>
        <w:t xml:space="preserve"> used by world commerce. China would be in an enhanced advantageous position to make the South China Sea the “Chinese lake” it claims as a historical right.</w:t>
      </w:r>
    </w:p>
    <w:p w:rsidR="00C63B37" w:rsidRPr="007E5C19" w:rsidRDefault="00C63B37" w:rsidP="00C63B37">
      <w:pPr>
        <w:rPr>
          <w:sz w:val="16"/>
        </w:rPr>
      </w:pPr>
      <w:r w:rsidRPr="007E5C19">
        <w:rPr>
          <w:sz w:val="16"/>
        </w:rPr>
        <w:t>Choke Points</w:t>
      </w:r>
    </w:p>
    <w:p w:rsidR="00C63B37" w:rsidRPr="004F4F92" w:rsidRDefault="00C63B37" w:rsidP="00C63B37">
      <w:pPr>
        <w:rPr>
          <w:rStyle w:val="StyleUnderline"/>
        </w:rPr>
      </w:pPr>
      <w:r w:rsidRPr="007E5C19">
        <w:rPr>
          <w:sz w:val="16"/>
        </w:rPr>
        <w:t xml:space="preserve">Further, from China’s perspective, </w:t>
      </w:r>
      <w:r w:rsidRPr="00DE467A">
        <w:rPr>
          <w:rStyle w:val="StyleUnderline"/>
        </w:rPr>
        <w:t xml:space="preserve">Taiwan is one of the critical links in the so-called “first island chain” that includes Japan, the </w:t>
      </w:r>
      <w:proofErr w:type="spellStart"/>
      <w:r w:rsidRPr="00DE467A">
        <w:rPr>
          <w:rStyle w:val="StyleUnderline"/>
        </w:rPr>
        <w:t>Ryukyus</w:t>
      </w:r>
      <w:proofErr w:type="spellEnd"/>
      <w:r w:rsidRPr="00DE467A">
        <w:rPr>
          <w:rStyle w:val="StyleUnderline"/>
        </w:rPr>
        <w:t>, the Philippines, Malaysia, Indonesia, and Australia</w:t>
      </w:r>
      <w:r w:rsidRPr="007E5C19">
        <w:rPr>
          <w:sz w:val="16"/>
        </w:rPr>
        <w:t xml:space="preserve">. Beijing sees the </w:t>
      </w:r>
      <w:r w:rsidRPr="00DE467A">
        <w:rPr>
          <w:rStyle w:val="StyleUnderline"/>
        </w:rPr>
        <w:t>navigational “choke points” between those islands as constraining the People’s Liberation Army’s naval access to the “second island chain</w:t>
      </w:r>
      <w:r w:rsidRPr="007E5C19">
        <w:rPr>
          <w:sz w:val="16"/>
        </w:rPr>
        <w:t xml:space="preserve">” (Guam, the Marianas, the Palau island group and other small islands in the central Pacific) and from there into the open ocean far from China’s shores. </w:t>
      </w:r>
      <w:r w:rsidRPr="0094596F">
        <w:rPr>
          <w:rStyle w:val="StyleUnderline"/>
        </w:rPr>
        <w:t>China’s coastline in the E</w:t>
      </w:r>
      <w:r w:rsidRPr="007E5C19">
        <w:rPr>
          <w:sz w:val="16"/>
        </w:rPr>
        <w:t xml:space="preserve">ast </w:t>
      </w:r>
      <w:r w:rsidRPr="0094596F">
        <w:rPr>
          <w:rStyle w:val="StyleUnderline"/>
        </w:rPr>
        <w:t>C</w:t>
      </w:r>
      <w:r w:rsidRPr="007E5C19">
        <w:rPr>
          <w:sz w:val="16"/>
        </w:rPr>
        <w:t xml:space="preserve">hina </w:t>
      </w:r>
      <w:r w:rsidRPr="0094596F">
        <w:rPr>
          <w:rStyle w:val="StyleUnderline"/>
        </w:rPr>
        <w:t>S</w:t>
      </w:r>
      <w:r w:rsidRPr="007E5C19">
        <w:rPr>
          <w:sz w:val="16"/>
        </w:rPr>
        <w:t xml:space="preserve">ea </w:t>
      </w:r>
      <w:r w:rsidRPr="0094596F">
        <w:rPr>
          <w:rStyle w:val="StyleUnderline"/>
        </w:rPr>
        <w:t>lacks the deep-water ports needed to service its naval bases located there. Its sub</w:t>
      </w:r>
      <w:r w:rsidRPr="007E5C19">
        <w:rPr>
          <w:sz w:val="16"/>
        </w:rPr>
        <w:t>marine</w:t>
      </w:r>
      <w:r w:rsidRPr="0094596F">
        <w:rPr>
          <w:rStyle w:val="StyleUnderline"/>
        </w:rPr>
        <w:t>s must</w:t>
      </w:r>
      <w:r w:rsidRPr="007E5C19">
        <w:rPr>
          <w:sz w:val="16"/>
        </w:rPr>
        <w:t xml:space="preserve"> </w:t>
      </w:r>
      <w:r w:rsidRPr="0094596F">
        <w:rPr>
          <w:rStyle w:val="StyleUnderline"/>
        </w:rPr>
        <w:t>operate on the surface until they are able to submerge and dive deep</w:t>
      </w:r>
      <w:r w:rsidRPr="007E5C19">
        <w:rPr>
          <w:sz w:val="16"/>
        </w:rPr>
        <w:t xml:space="preserve"> when they reach the area of the </w:t>
      </w:r>
      <w:proofErr w:type="spellStart"/>
      <w:r w:rsidRPr="007E5C19">
        <w:rPr>
          <w:sz w:val="16"/>
        </w:rPr>
        <w:t>Ryukus</w:t>
      </w:r>
      <w:proofErr w:type="spellEnd"/>
      <w:r w:rsidRPr="007E5C19">
        <w:rPr>
          <w:sz w:val="16"/>
        </w:rPr>
        <w:t xml:space="preserve"> archipelagoes. </w:t>
      </w:r>
      <w:r w:rsidRPr="0094596F">
        <w:rPr>
          <w:rStyle w:val="StyleUnderline"/>
        </w:rPr>
        <w:t>If China controlled Taiwan, its submarines would have a far easier exit from Taiwan’s deep-water ports into the Pacific</w:t>
      </w:r>
      <w:r w:rsidRPr="007E5C19">
        <w:rPr>
          <w:sz w:val="16"/>
        </w:rPr>
        <w:t xml:space="preserve">. </w:t>
      </w:r>
      <w:r w:rsidRPr="0094596F">
        <w:rPr>
          <w:rStyle w:val="StyleUnderline"/>
        </w:rPr>
        <w:t>They could present a new danger for Japan</w:t>
      </w:r>
      <w:r w:rsidRPr="007E5C19">
        <w:rPr>
          <w:sz w:val="16"/>
        </w:rPr>
        <w:t xml:space="preserve"> – which is totally dependent on the East Asia sea-lanes for its energy and other raw materials. Ch</w:t>
      </w:r>
      <w:r w:rsidRPr="0094596F">
        <w:rPr>
          <w:rStyle w:val="StyleUnderline"/>
        </w:rPr>
        <w:t>inese submarines and an enhanced ability to project power into the Pacific could also present an increased threat to the U.S. Seventh Fleet</w:t>
      </w:r>
      <w:r w:rsidRPr="007E5C19">
        <w:rPr>
          <w:sz w:val="16"/>
        </w:rPr>
        <w:t xml:space="preserve">, </w:t>
      </w:r>
      <w:r w:rsidRPr="0094596F">
        <w:rPr>
          <w:rStyle w:val="StyleUnderline"/>
        </w:rPr>
        <w:t>Guam, Hawaii, and even the West Coast of the United States</w:t>
      </w:r>
      <w:r w:rsidRPr="007E5C19">
        <w:rPr>
          <w:sz w:val="16"/>
        </w:rPr>
        <w:t xml:space="preserve">. Moreover, to the extent China’s far-ranging navy would distract Washington and Tokyo and </w:t>
      </w:r>
      <w:r w:rsidRPr="004F4F92">
        <w:rPr>
          <w:rStyle w:val="StyleUnderline"/>
        </w:rPr>
        <w:t>embolden North Korea’s already-reckless leader</w:t>
      </w:r>
      <w:r w:rsidRPr="007E5C19">
        <w:rPr>
          <w:sz w:val="16"/>
        </w:rPr>
        <w:t xml:space="preserve">, it could </w:t>
      </w:r>
      <w:r w:rsidRPr="004F4F92">
        <w:rPr>
          <w:rStyle w:val="StyleUnderline"/>
        </w:rPr>
        <w:t>directly endanger the security of South Korea.</w:t>
      </w:r>
    </w:p>
    <w:p w:rsidR="00C63B37" w:rsidRPr="004F4F92" w:rsidRDefault="00C63B37" w:rsidP="00C63B37">
      <w:pPr>
        <w:rPr>
          <w:rStyle w:val="Emphasis"/>
        </w:rPr>
      </w:pPr>
      <w:r w:rsidRPr="007E5C19">
        <w:rPr>
          <w:sz w:val="16"/>
        </w:rPr>
        <w:t xml:space="preserve">From a purely naval and military perspective, </w:t>
      </w:r>
      <w:r w:rsidRPr="004F4F92">
        <w:rPr>
          <w:rStyle w:val="StyleUnderline"/>
        </w:rPr>
        <w:t>control of the island of Taiwan would constitute a huge strategic asset for China and a threat to the region in both Southeast and Northeast Asia as well as to the United States. Chinese control of Taiwan, its technologically advanced economy, and</w:t>
      </w:r>
      <w:r w:rsidRPr="007E5C19">
        <w:rPr>
          <w:sz w:val="16"/>
        </w:rPr>
        <w:t xml:space="preserve"> control of the </w:t>
      </w:r>
      <w:r w:rsidRPr="004F4F92">
        <w:rPr>
          <w:rStyle w:val="StyleUnderline"/>
        </w:rPr>
        <w:t>entrance to the S</w:t>
      </w:r>
      <w:r w:rsidRPr="007E5C19">
        <w:rPr>
          <w:sz w:val="16"/>
        </w:rPr>
        <w:t xml:space="preserve">outh </w:t>
      </w:r>
      <w:r w:rsidRPr="004F4F92">
        <w:rPr>
          <w:rStyle w:val="StyleUnderline"/>
        </w:rPr>
        <w:t>C</w:t>
      </w:r>
      <w:r w:rsidRPr="007E5C19">
        <w:rPr>
          <w:sz w:val="16"/>
        </w:rPr>
        <w:t xml:space="preserve">hina </w:t>
      </w:r>
      <w:r w:rsidRPr="004F4F92">
        <w:rPr>
          <w:rStyle w:val="StyleUnderline"/>
        </w:rPr>
        <w:t>S</w:t>
      </w:r>
      <w:r w:rsidRPr="007E5C19">
        <w:rPr>
          <w:sz w:val="16"/>
        </w:rPr>
        <w:t xml:space="preserve">ea it </w:t>
      </w:r>
      <w:r w:rsidRPr="004F4F92">
        <w:rPr>
          <w:rStyle w:val="StyleUnderline"/>
        </w:rPr>
        <w:t>would provide would have major economic, diplomatic, and political implications</w:t>
      </w:r>
      <w:r w:rsidRPr="007E5C19">
        <w:rPr>
          <w:sz w:val="16"/>
        </w:rPr>
        <w:t xml:space="preserve"> for the region. </w:t>
      </w:r>
      <w:r w:rsidRPr="004F4F92">
        <w:rPr>
          <w:rStyle w:val="StyleUnderline"/>
        </w:rPr>
        <w:t>There would</w:t>
      </w:r>
      <w:r w:rsidRPr="007E5C19">
        <w:rPr>
          <w:sz w:val="16"/>
        </w:rPr>
        <w:t xml:space="preserve"> likely </w:t>
      </w:r>
      <w:r w:rsidRPr="004F4F92">
        <w:rPr>
          <w:rStyle w:val="StyleUnderline"/>
        </w:rPr>
        <w:t>be a cascading effect as regional governments recalculate their self-interests in the face of an even more powerfully situated China. Singapore might</w:t>
      </w:r>
      <w:r w:rsidRPr="007E5C19">
        <w:rPr>
          <w:sz w:val="16"/>
        </w:rPr>
        <w:t xml:space="preserve"> well </w:t>
      </w:r>
      <w:r w:rsidRPr="004F4F92">
        <w:rPr>
          <w:rStyle w:val="StyleUnderline"/>
        </w:rPr>
        <w:t>be</w:t>
      </w:r>
      <w:r w:rsidRPr="007E5C19">
        <w:rPr>
          <w:sz w:val="16"/>
        </w:rPr>
        <w:t xml:space="preserve"> </w:t>
      </w:r>
      <w:r w:rsidRPr="004F4F92">
        <w:rPr>
          <w:rStyle w:val="StyleUnderline"/>
        </w:rPr>
        <w:t>intimidated into a more pro-China position</w:t>
      </w:r>
      <w:r w:rsidRPr="007E5C19">
        <w:rPr>
          <w:sz w:val="16"/>
        </w:rPr>
        <w:t xml:space="preserve">, </w:t>
      </w:r>
      <w:r w:rsidRPr="004F4F92">
        <w:rPr>
          <w:rStyle w:val="StyleUnderline"/>
        </w:rPr>
        <w:t>consolidating Beijing’s control of the S</w:t>
      </w:r>
      <w:r w:rsidRPr="007E5C19">
        <w:rPr>
          <w:sz w:val="16"/>
        </w:rPr>
        <w:t xml:space="preserve">outh </w:t>
      </w:r>
      <w:r w:rsidRPr="004F4F92">
        <w:rPr>
          <w:rStyle w:val="StyleUnderline"/>
        </w:rPr>
        <w:t>C</w:t>
      </w:r>
      <w:r w:rsidRPr="007E5C19">
        <w:rPr>
          <w:sz w:val="16"/>
        </w:rPr>
        <w:t xml:space="preserve">hina </w:t>
      </w:r>
      <w:r w:rsidRPr="004F4F92">
        <w:rPr>
          <w:rStyle w:val="StyleUnderline"/>
        </w:rPr>
        <w:t>S</w:t>
      </w:r>
      <w:r w:rsidRPr="007E5C19">
        <w:rPr>
          <w:sz w:val="16"/>
        </w:rPr>
        <w:t xml:space="preserve">ea </w:t>
      </w:r>
      <w:r w:rsidRPr="004F4F92">
        <w:rPr>
          <w:rStyle w:val="StyleUnderline"/>
        </w:rPr>
        <w:t xml:space="preserve">with Taiwan in the north and Singapore in the south. </w:t>
      </w:r>
      <w:r w:rsidRPr="00EF3921">
        <w:rPr>
          <w:rStyle w:val="Emphasis"/>
          <w:highlight w:val="cyan"/>
        </w:rPr>
        <w:t>Denying China that asset and that leverage is clearly in the strategic security and economic interests of the countries of Southeast Asia, Japan, and the U</w:t>
      </w:r>
      <w:r w:rsidRPr="004F4F92">
        <w:rPr>
          <w:rStyle w:val="Emphasis"/>
        </w:rPr>
        <w:t xml:space="preserve">nited </w:t>
      </w:r>
      <w:r w:rsidRPr="00EF3921">
        <w:rPr>
          <w:rStyle w:val="Emphasis"/>
          <w:highlight w:val="cyan"/>
        </w:rPr>
        <w:t>S</w:t>
      </w:r>
      <w:r w:rsidRPr="004F4F92">
        <w:rPr>
          <w:rStyle w:val="Emphasis"/>
        </w:rPr>
        <w:t>tates.</w:t>
      </w:r>
    </w:p>
    <w:p w:rsidR="00C63B37" w:rsidRPr="007E5C19" w:rsidRDefault="00C63B37" w:rsidP="00C63B37">
      <w:pPr>
        <w:rPr>
          <w:sz w:val="16"/>
        </w:rPr>
      </w:pPr>
      <w:r w:rsidRPr="007E5C19">
        <w:rPr>
          <w:sz w:val="16"/>
        </w:rPr>
        <w:t xml:space="preserve">Yet, for a brief period </w:t>
      </w:r>
      <w:r w:rsidRPr="004F4F92">
        <w:rPr>
          <w:rStyle w:val="StyleUnderline"/>
        </w:rPr>
        <w:t>after World War II, Washington seemed to lose sight of Taiwan’s strategic value</w:t>
      </w:r>
      <w:r w:rsidRPr="007E5C19">
        <w:rPr>
          <w:sz w:val="16"/>
        </w:rPr>
        <w:t xml:space="preserve">, even after China itself fell to the Communists. Secretary of State Acheson’s famous National Press Club speech in January 1950 delineated America’s security perimeter in Asia but did not include either Taiwan or South Korea. Mao Zedong and Kim Il-sung – as well as their senior partner, Josef Stalin – interpreted the statement as indicating that the U.S. would not defend either country and saw a green light for their expansionist plans. </w:t>
      </w:r>
      <w:r w:rsidRPr="004F4F92">
        <w:rPr>
          <w:rStyle w:val="StyleUnderline"/>
        </w:rPr>
        <w:t xml:space="preserve">Pyongyang moved first and invaded South Korea in </w:t>
      </w:r>
      <w:r w:rsidRPr="007E5C19">
        <w:rPr>
          <w:sz w:val="16"/>
        </w:rPr>
        <w:t>June</w:t>
      </w:r>
      <w:r w:rsidRPr="004F4F92">
        <w:rPr>
          <w:rStyle w:val="StyleUnderline"/>
        </w:rPr>
        <w:t xml:space="preserve"> 1950</w:t>
      </w:r>
      <w:r w:rsidRPr="007E5C19">
        <w:rPr>
          <w:sz w:val="16"/>
        </w:rPr>
        <w:t xml:space="preserve">. The </w:t>
      </w:r>
      <w:r w:rsidRPr="004F4F92">
        <w:rPr>
          <w:rStyle w:val="StyleUnderline"/>
        </w:rPr>
        <w:t>Truman administration</w:t>
      </w:r>
      <w:r w:rsidRPr="007E5C19">
        <w:rPr>
          <w:sz w:val="16"/>
        </w:rPr>
        <w:t xml:space="preserve">, which until then had effectively written off Taiwan’s security value to the United States, </w:t>
      </w:r>
      <w:r w:rsidRPr="004F4F92">
        <w:rPr>
          <w:rStyle w:val="StyleUnderline"/>
        </w:rPr>
        <w:t xml:space="preserve">was shocked by the naked aggression and determined that it could not be allowed to stand. </w:t>
      </w:r>
      <w:r w:rsidRPr="007E5C19">
        <w:rPr>
          <w:sz w:val="16"/>
        </w:rPr>
        <w:t xml:space="preserve">It organized an immediate U.N. Security Council resolution authorizing the multilateral use of force to defend South Korea. The president, </w:t>
      </w:r>
      <w:r w:rsidRPr="004F4F92">
        <w:rPr>
          <w:rStyle w:val="StyleUnderline"/>
        </w:rPr>
        <w:t xml:space="preserve">fearing </w:t>
      </w:r>
      <w:r w:rsidRPr="007E5C19">
        <w:rPr>
          <w:sz w:val="16"/>
        </w:rPr>
        <w:t>additional</w:t>
      </w:r>
      <w:r w:rsidRPr="004F4F92">
        <w:rPr>
          <w:rStyle w:val="StyleUnderline"/>
        </w:rPr>
        <w:t xml:space="preserve"> Communist advances in Asia, </w:t>
      </w:r>
      <w:r w:rsidRPr="007E5C19">
        <w:rPr>
          <w:sz w:val="16"/>
        </w:rPr>
        <w:t>further</w:t>
      </w:r>
      <w:r w:rsidRPr="004F4F92">
        <w:rPr>
          <w:rStyle w:val="StyleUnderline"/>
        </w:rPr>
        <w:t xml:space="preserve"> reversed course by deploying the Seventh Fleet to deter a Chinese move against Taiwan.</w:t>
      </w:r>
      <w:r w:rsidRPr="007E5C19">
        <w:rPr>
          <w:sz w:val="16"/>
        </w:rPr>
        <w:t xml:space="preserve"> (It was also designed to block an attempt by Generalissimo Chiang Kai-shek to try to re-ignite the Chinese Civil War. The Nationalists had promised to retake the mainland ever since they were expelled from China.) Truman’s statement explained the dramatic shift in U.S. policy on Taiwan in the context of the Cold War:</w:t>
      </w:r>
    </w:p>
    <w:p w:rsidR="00C63B37" w:rsidRPr="007E5C19" w:rsidRDefault="00C63B37" w:rsidP="00C63B37">
      <w:pPr>
        <w:rPr>
          <w:sz w:val="16"/>
        </w:rPr>
      </w:pPr>
      <w:r w:rsidRPr="007E5C19">
        <w:rPr>
          <w:sz w:val="16"/>
        </w:rPr>
        <w:t xml:space="preserve">    The attack upon Korea makes it plain beyond all doubt that Communism has passed beyond the use of subversion to conquer independent nations and will now use invasion and war. It has defied the orders of the Security Council of the United Nations issued to preserve international peace and security.</w:t>
      </w:r>
    </w:p>
    <w:p w:rsidR="00C63B37" w:rsidRPr="007E5C19" w:rsidRDefault="00C63B37" w:rsidP="00C63B37">
      <w:pPr>
        <w:rPr>
          <w:sz w:val="16"/>
        </w:rPr>
      </w:pPr>
      <w:r w:rsidRPr="007E5C19">
        <w:rPr>
          <w:sz w:val="16"/>
        </w:rPr>
        <w:t xml:space="preserve">    In these circumstances the occupation of Formosa by Communist forces would be a direct threat to the security of the Pacific area and to the United States forces performing their lawful and necessary functions in that area.</w:t>
      </w:r>
    </w:p>
    <w:p w:rsidR="00C63B37" w:rsidRPr="007E5C19" w:rsidRDefault="00C63B37" w:rsidP="00C63B37">
      <w:pPr>
        <w:rPr>
          <w:sz w:val="16"/>
        </w:rPr>
      </w:pPr>
      <w:r w:rsidRPr="007E5C19">
        <w:rPr>
          <w:sz w:val="16"/>
        </w:rPr>
        <w:t xml:space="preserve">    Accordingly I have ordered the Seventh Fleet to prevent any attack on Formosa. As a corollary of this action I am calling upon the Chinese government on Formosa to cease all air and sea actions against the mainland. The Seventh Fleet will see that this is done.</w:t>
      </w:r>
    </w:p>
    <w:p w:rsidR="00C63B37" w:rsidRPr="007E5C19" w:rsidRDefault="00C63B37" w:rsidP="00C63B37">
      <w:pPr>
        <w:rPr>
          <w:sz w:val="16"/>
        </w:rPr>
      </w:pPr>
      <w:r w:rsidRPr="004F4F92">
        <w:rPr>
          <w:rStyle w:val="StyleUnderline"/>
        </w:rPr>
        <w:t>The United States was now explicitly committed to the defense of Taiwan against Chinese aggression</w:t>
      </w:r>
      <w:r w:rsidRPr="007E5C19">
        <w:rPr>
          <w:sz w:val="16"/>
        </w:rPr>
        <w:t xml:space="preserve"> – as well as to stability in the Taiwan Strait that might be threatened by military action from Taiwan. </w:t>
      </w:r>
      <w:r w:rsidRPr="004F4F92">
        <w:rPr>
          <w:rStyle w:val="Emphasis"/>
        </w:rPr>
        <w:t>The rationale had less to do with protecting Chiang Kai-shek or even the Taiwanese people than with Taiwan’s geopolitical position in East Asia and America’s own strategic interests.</w:t>
      </w:r>
      <w:r w:rsidRPr="007E5C19">
        <w:rPr>
          <w:sz w:val="16"/>
        </w:rPr>
        <w:t xml:space="preserve"> General Douglas </w:t>
      </w:r>
      <w:r w:rsidRPr="004F4F92">
        <w:rPr>
          <w:rStyle w:val="StyleUnderline"/>
        </w:rPr>
        <w:t>MacArthur</w:t>
      </w:r>
      <w:r w:rsidRPr="007E5C19">
        <w:rPr>
          <w:sz w:val="16"/>
        </w:rPr>
        <w:t xml:space="preserve">, who was responsible for the postwar transitional administration of Japan, </w:t>
      </w:r>
      <w:r w:rsidRPr="004F4F92">
        <w:rPr>
          <w:rStyle w:val="StyleUnderline"/>
        </w:rPr>
        <w:t>expressed the U.S.</w:t>
      </w:r>
      <w:r w:rsidRPr="007E5C19">
        <w:rPr>
          <w:sz w:val="16"/>
        </w:rPr>
        <w:t xml:space="preserve"> </w:t>
      </w:r>
      <w:r w:rsidRPr="004F4F92">
        <w:rPr>
          <w:rStyle w:val="StyleUnderline"/>
        </w:rPr>
        <w:t>position</w:t>
      </w:r>
      <w:r w:rsidRPr="007E5C19">
        <w:rPr>
          <w:sz w:val="16"/>
        </w:rPr>
        <w:t xml:space="preserve"> in stark terms:</w:t>
      </w:r>
    </w:p>
    <w:p w:rsidR="00C63B37" w:rsidRPr="004F4F92" w:rsidRDefault="00C63B37" w:rsidP="00C63B37">
      <w:pPr>
        <w:rPr>
          <w:rStyle w:val="StyleUnderline"/>
        </w:rPr>
      </w:pPr>
      <w:r w:rsidRPr="007E5C19">
        <w:rPr>
          <w:sz w:val="16"/>
        </w:rPr>
        <w:t xml:space="preserve">   </w:t>
      </w:r>
      <w:r w:rsidRPr="004F4F92">
        <w:rPr>
          <w:rStyle w:val="StyleUnderline"/>
        </w:rPr>
        <w:t xml:space="preserve"> I believe if you lose Formosa, you lose the key to our littoral line of defense . . . the Philippines and Japan both would be untenable from our military point of view.</w:t>
      </w:r>
    </w:p>
    <w:p w:rsidR="00C63B37" w:rsidRPr="007E5C19" w:rsidRDefault="00C63B37" w:rsidP="00C63B37">
      <w:pPr>
        <w:rPr>
          <w:sz w:val="16"/>
        </w:rPr>
      </w:pPr>
      <w:r w:rsidRPr="007E5C19">
        <w:rPr>
          <w:sz w:val="16"/>
        </w:rPr>
        <w:t xml:space="preserve">    [F]</w:t>
      </w:r>
      <w:proofErr w:type="spellStart"/>
      <w:r w:rsidRPr="007E5C19">
        <w:rPr>
          <w:sz w:val="16"/>
        </w:rPr>
        <w:t>rom</w:t>
      </w:r>
      <w:proofErr w:type="spellEnd"/>
      <w:r w:rsidRPr="007E5C19">
        <w:rPr>
          <w:sz w:val="16"/>
        </w:rPr>
        <w:t xml:space="preserve"> our standpoint </w:t>
      </w:r>
      <w:r w:rsidRPr="004F4F92">
        <w:rPr>
          <w:rStyle w:val="StyleUnderline"/>
        </w:rPr>
        <w:t>we practically lose the Pacific Ocean if we give up or lose Formosa</w:t>
      </w:r>
      <w:r w:rsidRPr="007E5C19">
        <w:rPr>
          <w:sz w:val="16"/>
        </w:rPr>
        <w:t>. . . . We do not need Formosa for bases or anything else. But Formosa should not be allowed to fall into red hands.</w:t>
      </w:r>
    </w:p>
    <w:p w:rsidR="00C63B37" w:rsidRPr="004F4F92" w:rsidRDefault="00C63B37" w:rsidP="00C63B37">
      <w:pPr>
        <w:rPr>
          <w:rStyle w:val="StyleUnderline"/>
        </w:rPr>
      </w:pPr>
      <w:r w:rsidRPr="004F4F92">
        <w:rPr>
          <w:rStyle w:val="StyleUnderline"/>
        </w:rPr>
        <w:t xml:space="preserve">    If the enemy secured Formosa and secured thereby the Pacific Ocean, that would immeasurably increase the dangers of that ocean being used as an avenue of advance by any potential enemy.</w:t>
      </w:r>
    </w:p>
    <w:p w:rsidR="00C63B37" w:rsidRPr="007E5C19" w:rsidRDefault="00C63B37" w:rsidP="00C63B37">
      <w:pPr>
        <w:rPr>
          <w:sz w:val="16"/>
        </w:rPr>
      </w:pPr>
      <w:r w:rsidRPr="007E5C19">
        <w:rPr>
          <w:sz w:val="16"/>
        </w:rPr>
        <w:t>‘Unsinkable Aircraft Carrier’</w:t>
      </w:r>
    </w:p>
    <w:p w:rsidR="00C63B37" w:rsidRPr="007E5C19" w:rsidRDefault="00C63B37" w:rsidP="00C63B37">
      <w:pPr>
        <w:rPr>
          <w:sz w:val="16"/>
        </w:rPr>
      </w:pPr>
      <w:r w:rsidRPr="004F4F92">
        <w:rPr>
          <w:rStyle w:val="StyleUnderline"/>
        </w:rPr>
        <w:t>MacArthur later called Taiwan “an unsinkable aircraft carrier</w:t>
      </w:r>
      <w:r w:rsidRPr="007E5C19">
        <w:rPr>
          <w:sz w:val="16"/>
        </w:rPr>
        <w:t xml:space="preserve">.” He meant for China, since it was clear that Washington did not envision Taiwan as a forward base for offensive operations against China or any other power. Instead, </w:t>
      </w:r>
      <w:r w:rsidRPr="007E5C19">
        <w:rPr>
          <w:rStyle w:val="Emphasis"/>
          <w:highlight w:val="cyan"/>
        </w:rPr>
        <w:t>it was a potential strategic asset for China that could be used as a platform for aggression against Taiwan and other U.S. interests in the region</w:t>
      </w:r>
      <w:r w:rsidRPr="007E5C19">
        <w:rPr>
          <w:sz w:val="16"/>
        </w:rPr>
        <w:t>. In 1954, China shelled the islands of Quemoy and Matsu in what became known as the First Taiwan Strait Crisis. The U.S. responded by entering into a formal mutual defense treaty with the Republic of China on Taiwan (as well as with the Republic of Korea after the end of its war with the North).</w:t>
      </w:r>
    </w:p>
    <w:p w:rsidR="00C63B37" w:rsidRPr="007E5C19" w:rsidRDefault="00C63B37" w:rsidP="00C63B37">
      <w:pPr>
        <w:rPr>
          <w:sz w:val="16"/>
        </w:rPr>
      </w:pPr>
      <w:r w:rsidRPr="007E5C19">
        <w:rPr>
          <w:sz w:val="16"/>
        </w:rPr>
        <w:t>President Dwight D. Eisenhower described the reason for the Taiwan defense treaty as follows:</w:t>
      </w:r>
    </w:p>
    <w:p w:rsidR="00C63B37" w:rsidRPr="007E5C19" w:rsidRDefault="00C63B37" w:rsidP="00C63B37">
      <w:pPr>
        <w:rPr>
          <w:sz w:val="16"/>
        </w:rPr>
      </w:pPr>
      <w:r w:rsidRPr="007E5C19">
        <w:rPr>
          <w:sz w:val="16"/>
        </w:rPr>
        <w:t xml:space="preserve">    In unfriendly hands, </w:t>
      </w:r>
      <w:r w:rsidRPr="004F4F92">
        <w:rPr>
          <w:rStyle w:val="StyleUnderline"/>
        </w:rPr>
        <w:t>Formosa and the Pescadores would seriously dislocate the existing, even if unstable, balance of moral, economic, and military forces upon which the peace of the Pacific depends</w:t>
      </w:r>
      <w:r w:rsidRPr="007E5C19">
        <w:rPr>
          <w:sz w:val="16"/>
        </w:rPr>
        <w:t>. It would create a breach in the island chain of the Western Pacific that constitutes for the United States and other free nations, the geographical backbone of their security structure in that ocean.</w:t>
      </w:r>
    </w:p>
    <w:p w:rsidR="00C63B37" w:rsidRPr="007E5C19" w:rsidRDefault="00C63B37" w:rsidP="00C63B37">
      <w:pPr>
        <w:rPr>
          <w:sz w:val="16"/>
        </w:rPr>
      </w:pPr>
      <w:r w:rsidRPr="007E5C19">
        <w:rPr>
          <w:sz w:val="16"/>
        </w:rPr>
        <w:t xml:space="preserve">    In addition, this breach would interrupt north-south communications between other important elements of that barrier, and damage the economic life of countries friendly to us.</w:t>
      </w:r>
    </w:p>
    <w:p w:rsidR="00C63B37" w:rsidRPr="007E5C19" w:rsidRDefault="00C63B37" w:rsidP="00C63B37">
      <w:pPr>
        <w:rPr>
          <w:sz w:val="16"/>
        </w:rPr>
      </w:pPr>
      <w:r w:rsidRPr="007E5C19">
        <w:rPr>
          <w:sz w:val="16"/>
        </w:rPr>
        <w:t>It was clear that both Republican and Democratic administrations saw Taiwan’s strategic value in the same light. The Joint Chiefs of Staff at the time put it this way:</w:t>
      </w:r>
    </w:p>
    <w:p w:rsidR="00C63B37" w:rsidRDefault="00C63B37" w:rsidP="00C63B37">
      <w:pPr>
        <w:rPr>
          <w:rStyle w:val="StyleUnderline"/>
        </w:rPr>
      </w:pPr>
      <w:r w:rsidRPr="007E5C19">
        <w:rPr>
          <w:sz w:val="16"/>
        </w:rPr>
        <w:t xml:space="preserve">    </w:t>
      </w:r>
      <w:r w:rsidRPr="004F4F92">
        <w:rPr>
          <w:rStyle w:val="StyleUnderline"/>
        </w:rPr>
        <w:t xml:space="preserve">The </w:t>
      </w:r>
      <w:r w:rsidRPr="007E5C19">
        <w:rPr>
          <w:rStyle w:val="StyleUnderline"/>
          <w:highlight w:val="cyan"/>
        </w:rPr>
        <w:t>geographic location</w:t>
      </w:r>
      <w:r w:rsidRPr="004F4F92">
        <w:rPr>
          <w:rStyle w:val="StyleUnderline"/>
        </w:rPr>
        <w:t xml:space="preserve"> of Formosa is such that in the hands of a power </w:t>
      </w:r>
      <w:r w:rsidRPr="007E5C19">
        <w:rPr>
          <w:rStyle w:val="StyleUnderline"/>
          <w:highlight w:val="cyan"/>
        </w:rPr>
        <w:t>unfriendly to the U</w:t>
      </w:r>
      <w:r w:rsidRPr="004F4F92">
        <w:rPr>
          <w:rStyle w:val="StyleUnderline"/>
        </w:rPr>
        <w:t xml:space="preserve">nited </w:t>
      </w:r>
      <w:r w:rsidRPr="007E5C19">
        <w:rPr>
          <w:rStyle w:val="StyleUnderline"/>
          <w:highlight w:val="cyan"/>
        </w:rPr>
        <w:t>S</w:t>
      </w:r>
      <w:r w:rsidRPr="004F4F92">
        <w:rPr>
          <w:rStyle w:val="StyleUnderline"/>
        </w:rPr>
        <w:t xml:space="preserve">tates it </w:t>
      </w:r>
      <w:r w:rsidRPr="007E5C19">
        <w:rPr>
          <w:rStyle w:val="StyleUnderline"/>
          <w:highlight w:val="cyan"/>
        </w:rPr>
        <w:t>constitutes an enemy</w:t>
      </w:r>
      <w:r w:rsidRPr="004F4F92">
        <w:rPr>
          <w:rStyle w:val="StyleUnderline"/>
        </w:rPr>
        <w:t xml:space="preserve"> salient in the very center of our defensive perimeter, 100 to 150 miles closer to the adjacent friendly segments–Okinawa and the Philippines–than any point in continental Asia</w:t>
      </w:r>
    </w:p>
    <w:p w:rsidR="00C63B37" w:rsidRDefault="00C63B37" w:rsidP="00C63B37">
      <w:pPr>
        <w:rPr>
          <w:rStyle w:val="StyleUnderline"/>
        </w:rPr>
      </w:pPr>
    </w:p>
    <w:p w:rsidR="00C63B37" w:rsidRDefault="00C63B37" w:rsidP="00C63B37">
      <w:pPr>
        <w:rPr>
          <w:rStyle w:val="StyleUnderline"/>
        </w:rPr>
      </w:pPr>
    </w:p>
    <w:p w:rsidR="00C63B37" w:rsidRDefault="00C63B37" w:rsidP="00F234CE"/>
    <w:p w:rsidR="004942A5" w:rsidRDefault="004942A5" w:rsidP="004942A5">
      <w:pPr>
        <w:pStyle w:val="Heading3"/>
      </w:pPr>
      <w:r>
        <w:t>2nc resource shift link</w:t>
      </w:r>
    </w:p>
    <w:p w:rsidR="004942A5" w:rsidRDefault="004942A5" w:rsidP="004942A5"/>
    <w:p w:rsidR="004942A5" w:rsidRDefault="004942A5" w:rsidP="004942A5">
      <w:pPr>
        <w:pStyle w:val="Heading4"/>
      </w:pPr>
      <w:r>
        <w:t>Taiwan annexation triggers frees up military resources to challenge the US and spurs arms races throughout Asia</w:t>
      </w:r>
    </w:p>
    <w:p w:rsidR="004942A5" w:rsidRDefault="004942A5" w:rsidP="004942A5">
      <w:r w:rsidRPr="006A61E4">
        <w:rPr>
          <w:rStyle w:val="Style13ptBold"/>
        </w:rPr>
        <w:t xml:space="preserve">Holmes and </w:t>
      </w:r>
      <w:proofErr w:type="spellStart"/>
      <w:r w:rsidRPr="006A61E4">
        <w:rPr>
          <w:rStyle w:val="Style13ptBold"/>
        </w:rPr>
        <w:t>Yoshibara</w:t>
      </w:r>
      <w:proofErr w:type="spellEnd"/>
      <w:r w:rsidRPr="006A61E4">
        <w:rPr>
          <w:rStyle w:val="Style13ptBold"/>
        </w:rPr>
        <w:t xml:space="preserve"> 11</w:t>
      </w:r>
      <w:r>
        <w:t xml:space="preserve"> Associate professors of strategy at the US Naval War College (James and </w:t>
      </w:r>
      <w:proofErr w:type="spellStart"/>
      <w:r>
        <w:t>Toshi</w:t>
      </w:r>
      <w:proofErr w:type="spellEnd"/>
      <w:r>
        <w:t xml:space="preserve">, "Getting Real </w:t>
      </w:r>
      <w:proofErr w:type="gramStart"/>
      <w:r>
        <w:t>About</w:t>
      </w:r>
      <w:proofErr w:type="gramEnd"/>
      <w:r>
        <w:t xml:space="preserve"> Taiwan," The Diplomat, 3/7/11, http://thediplomat.com/2011/03/getting-real-about-taiwan/1/)\\BPS</w:t>
      </w:r>
    </w:p>
    <w:p w:rsidR="004942A5" w:rsidRPr="004A6470" w:rsidRDefault="004942A5" w:rsidP="004942A5">
      <w:pPr>
        <w:rPr>
          <w:rStyle w:val="StyleUnderline"/>
        </w:rPr>
      </w:pPr>
      <w:r w:rsidRPr="004A6470">
        <w:rPr>
          <w:rStyle w:val="StyleUnderline"/>
        </w:rPr>
        <w:t>During World War II, Adm. Ernest King aptly portrayed Formosa as the ‘cork’ in the ‘bottle’ of the South China Sea</w:t>
      </w:r>
      <w:r w:rsidRPr="007E5C19">
        <w:rPr>
          <w:sz w:val="16"/>
        </w:rPr>
        <w:t xml:space="preserve">—as a base from which naval and air forces could seal off imperial Japan’s Southern Resource Area. Similarly, </w:t>
      </w:r>
      <w:r w:rsidRPr="007E5C19">
        <w:rPr>
          <w:rStyle w:val="Emphasis"/>
          <w:highlight w:val="cyan"/>
        </w:rPr>
        <w:t>Taiwan has long served as a</w:t>
      </w:r>
      <w:r w:rsidRPr="007E5C19">
        <w:rPr>
          <w:rStyle w:val="Emphasis"/>
        </w:rPr>
        <w:t xml:space="preserve"> literal and figurative </w:t>
      </w:r>
      <w:r w:rsidRPr="007E5C19">
        <w:rPr>
          <w:rStyle w:val="Emphasis"/>
          <w:highlight w:val="cyan"/>
        </w:rPr>
        <w:t>cork in China’s bottle</w:t>
      </w:r>
      <w:r w:rsidRPr="007E5C19">
        <w:rPr>
          <w:sz w:val="16"/>
        </w:rPr>
        <w:t xml:space="preserve">, </w:t>
      </w:r>
      <w:r w:rsidRPr="004A6470">
        <w:rPr>
          <w:rStyle w:val="StyleUnderline"/>
        </w:rPr>
        <w:t>riveting Beijing’s attention on the cross-strait stalemate while complicating north-south movement along the Asian seaboard and access to the Western Pacific.</w:t>
      </w:r>
    </w:p>
    <w:p w:rsidR="004942A5" w:rsidRPr="004A6470" w:rsidRDefault="004942A5" w:rsidP="004942A5">
      <w:pPr>
        <w:rPr>
          <w:rStyle w:val="StyleUnderline"/>
        </w:rPr>
      </w:pPr>
      <w:r w:rsidRPr="007E5C19">
        <w:rPr>
          <w:rStyle w:val="StyleUnderline"/>
          <w:highlight w:val="cyan"/>
        </w:rPr>
        <w:t>Uncorking the bottle would</w:t>
      </w:r>
      <w:r w:rsidRPr="007E5C19">
        <w:rPr>
          <w:sz w:val="16"/>
        </w:rPr>
        <w:t xml:space="preserve">, in effect, </w:t>
      </w:r>
      <w:r w:rsidRPr="007E5C19">
        <w:rPr>
          <w:rStyle w:val="StyleUnderline"/>
          <w:highlight w:val="cyan"/>
        </w:rPr>
        <w:t>free up resources for China to pursue broader regional aims</w:t>
      </w:r>
      <w:r w:rsidRPr="007E5C19">
        <w:rPr>
          <w:sz w:val="16"/>
        </w:rPr>
        <w:t xml:space="preserve">. For example, </w:t>
      </w:r>
      <w:r w:rsidRPr="004A6470">
        <w:rPr>
          <w:rStyle w:val="StyleUnderline"/>
        </w:rPr>
        <w:t>Japan and South Korea would feel the effects once Beijing stationed naval and air forces on the island, turning their southern flank and imposing control of adjacent seas and skies</w:t>
      </w:r>
      <w:r w:rsidRPr="007E5C19">
        <w:rPr>
          <w:sz w:val="16"/>
        </w:rPr>
        <w:t xml:space="preserve">. All Northeast Asian nations depend on the seas to convey imports and exports to and from their seaports. As we can infer from Adm. King’s words, </w:t>
      </w:r>
      <w:r w:rsidRPr="004A6470">
        <w:rPr>
          <w:rStyle w:val="StyleUnderline"/>
        </w:rPr>
        <w:t xml:space="preserve">absolute </w:t>
      </w:r>
      <w:r w:rsidRPr="007E5C19">
        <w:rPr>
          <w:rStyle w:val="StyleUnderline"/>
          <w:highlight w:val="cyan"/>
        </w:rPr>
        <w:t>control of China’s economic lifelines equates to a stranglehold over the maritime-dependent Japanese and Korean economies</w:t>
      </w:r>
      <w:r w:rsidRPr="007E5C19">
        <w:rPr>
          <w:sz w:val="16"/>
        </w:rPr>
        <w:t xml:space="preserve">. This fact isn’t lost on Chinese strategists. In this brave new world, </w:t>
      </w:r>
      <w:r w:rsidRPr="007E5C19">
        <w:rPr>
          <w:rStyle w:val="StyleUnderline"/>
          <w:highlight w:val="cyan"/>
        </w:rPr>
        <w:t>Tokyo and Seoul would find little solace in US nuclear</w:t>
      </w:r>
      <w:r w:rsidRPr="007E5C19">
        <w:rPr>
          <w:sz w:val="16"/>
        </w:rPr>
        <w:t xml:space="preserve"> guarantees or assurances of future support, and would have little choice but to provide for their own defense. The modest </w:t>
      </w:r>
      <w:r w:rsidRPr="007E5C19">
        <w:rPr>
          <w:rStyle w:val="StyleUnderline"/>
          <w:highlight w:val="cyan"/>
        </w:rPr>
        <w:t>arms race</w:t>
      </w:r>
      <w:r w:rsidRPr="007E5C19">
        <w:rPr>
          <w:sz w:val="16"/>
        </w:rPr>
        <w:t xml:space="preserve"> already underway </w:t>
      </w:r>
      <w:r w:rsidRPr="007E5C19">
        <w:rPr>
          <w:rStyle w:val="StyleUnderline"/>
          <w:highlight w:val="cyan"/>
        </w:rPr>
        <w:t>would accelerate</w:t>
      </w:r>
      <w:r w:rsidRPr="004A6470">
        <w:rPr>
          <w:rStyle w:val="StyleUnderline"/>
        </w:rPr>
        <w:t>.</w:t>
      </w:r>
    </w:p>
    <w:p w:rsidR="004942A5" w:rsidRDefault="004942A5" w:rsidP="004942A5">
      <w:pPr>
        <w:rPr>
          <w:rStyle w:val="StyleUnderline"/>
        </w:rPr>
      </w:pPr>
      <w:r w:rsidRPr="007E5C19">
        <w:rPr>
          <w:sz w:val="16"/>
        </w:rPr>
        <w:t xml:space="preserve">Beware of unintended consequences. As Glaser frames it, </w:t>
      </w:r>
      <w:r w:rsidRPr="004A6470">
        <w:rPr>
          <w:rStyle w:val="StyleUnderline"/>
        </w:rPr>
        <w:t>optimistic realism serves neither US interests nor American ideals in the Far East.</w:t>
      </w:r>
    </w:p>
    <w:p w:rsidR="004942A5" w:rsidRDefault="004942A5" w:rsidP="004942A5"/>
    <w:p w:rsidR="008C21B1" w:rsidRDefault="008C21B1" w:rsidP="008C21B1">
      <w:pPr>
        <w:pStyle w:val="Heading4"/>
      </w:pPr>
      <w:r>
        <w:t>Stability in Taiwan frees up resources and causes China to shift its military to the rest of Asia</w:t>
      </w:r>
    </w:p>
    <w:p w:rsidR="00E57529" w:rsidRPr="00674299" w:rsidRDefault="00E57529" w:rsidP="00E57529">
      <w:pPr>
        <w:rPr>
          <w:b/>
          <w:bCs/>
          <w:sz w:val="26"/>
        </w:rPr>
      </w:pPr>
      <w:proofErr w:type="spellStart"/>
      <w:r>
        <w:rPr>
          <w:rStyle w:val="Style13ptBold"/>
        </w:rPr>
        <w:t>Glosny</w:t>
      </w:r>
      <w:proofErr w:type="spellEnd"/>
      <w:r>
        <w:rPr>
          <w:rStyle w:val="Style13ptBold"/>
        </w:rPr>
        <w:t xml:space="preserve"> 11</w:t>
      </w:r>
      <w:r w:rsidRPr="006801E8">
        <w:t>-</w:t>
      </w:r>
      <w:r>
        <w:t xml:space="preserve">an instructor in the National Security Affairs Department at the Naval Postgraduate School and an Adjunct Senior Research Fellow in the Institute for National Strategic Studies at the National Defense University (Michael A., “Getting Beyond Taiwan? Chinese Foreign Policy and PLA Modernization”, January 2011, Strategic Forum, National Defense University, </w:t>
      </w:r>
      <w:r w:rsidRPr="006801E8">
        <w:t>http://ndupress.ndu.edu/Portals/68/Documents/stratforum/SF-261.pdf</w:t>
      </w:r>
      <w:r>
        <w:t>)//SL</w:t>
      </w:r>
    </w:p>
    <w:p w:rsidR="008C21B1" w:rsidRPr="007E5C19" w:rsidRDefault="008C21B1" w:rsidP="008C21B1">
      <w:pPr>
        <w:rPr>
          <w:sz w:val="16"/>
        </w:rPr>
      </w:pPr>
      <w:r w:rsidRPr="008C21B1">
        <w:rPr>
          <w:rStyle w:val="StyleUnderline"/>
        </w:rPr>
        <w:t>Stability across the Taiwan Strait</w:t>
      </w:r>
      <w:r w:rsidRPr="007E5C19">
        <w:rPr>
          <w:sz w:val="16"/>
        </w:rPr>
        <w:t xml:space="preserve">, however, would not remove all concerns that a rising China </w:t>
      </w:r>
      <w:r w:rsidRPr="008C21B1">
        <w:rPr>
          <w:rStyle w:val="StyleUnderline"/>
        </w:rPr>
        <w:t>might destabilize the region.</w:t>
      </w:r>
      <w:r w:rsidRPr="007E5C19">
        <w:rPr>
          <w:sz w:val="16"/>
        </w:rPr>
        <w:t xml:space="preserve"> Analysts have not fully considered the new challenges that deep rapprochement would produce in China’s relations with Asia and the United States. Asian countries would be relieved, but many would worry that </w:t>
      </w:r>
      <w:r w:rsidRPr="001B2628">
        <w:rPr>
          <w:rStyle w:val="StyleUnderline"/>
          <w:highlight w:val="cyan"/>
        </w:rPr>
        <w:t>a rising China no longer constrained by a focus on Taiwan</w:t>
      </w:r>
      <w:r w:rsidRPr="008C21B1">
        <w:rPr>
          <w:rStyle w:val="StyleUnderline"/>
        </w:rPr>
        <w:t xml:space="preserve"> </w:t>
      </w:r>
      <w:r w:rsidRPr="007E5C19">
        <w:rPr>
          <w:sz w:val="16"/>
        </w:rPr>
        <w:t>would use its increased power to challenge their interests elsewhere in Asia. The United States would have similar concerns about an unconstrained China challenging its interests and would face demands for enhanced, credible defense commitments from regional countries.</w:t>
      </w:r>
    </w:p>
    <w:p w:rsidR="008C21B1" w:rsidRPr="007E5C19" w:rsidRDefault="008C21B1" w:rsidP="008C21B1">
      <w:pPr>
        <w:rPr>
          <w:sz w:val="16"/>
        </w:rPr>
      </w:pPr>
      <w:r w:rsidRPr="007E5C19">
        <w:rPr>
          <w:sz w:val="16"/>
        </w:rPr>
        <w:t xml:space="preserve">Former U.S. Ambassador to China James </w:t>
      </w:r>
      <w:r w:rsidRPr="008C21B1">
        <w:rPr>
          <w:rStyle w:val="StyleUnderline"/>
        </w:rPr>
        <w:t>Lilley</w:t>
      </w:r>
      <w:r>
        <w:rPr>
          <w:rStyle w:val="StyleUnderline"/>
        </w:rPr>
        <w:t xml:space="preserve"> </w:t>
      </w:r>
      <w:r w:rsidRPr="008C21B1">
        <w:rPr>
          <w:rStyle w:val="StyleUnderline"/>
        </w:rPr>
        <w:t>referred to Taiwan as “the cork in China’s bottle</w:t>
      </w:r>
      <w:r w:rsidRPr="007E5C19">
        <w:rPr>
          <w:sz w:val="16"/>
        </w:rPr>
        <w:t xml:space="preserve">.”3 </w:t>
      </w:r>
      <w:r w:rsidRPr="001B2628">
        <w:rPr>
          <w:rStyle w:val="StyleUnderline"/>
          <w:highlight w:val="cyan"/>
        </w:rPr>
        <w:t>Deeper rapprochement will remove the cork, freeing resources devoted to military preparations for Taiwan contingencies and giving the PLA new options</w:t>
      </w:r>
      <w:r w:rsidRPr="007E5C19">
        <w:rPr>
          <w:sz w:val="16"/>
        </w:rPr>
        <w:t xml:space="preserve">. China’s potential choices for its military modernization include: relaxed modernization, domestic and continental concerns, </w:t>
      </w:r>
      <w:proofErr w:type="spellStart"/>
      <w:r w:rsidRPr="007E5C19">
        <w:rPr>
          <w:sz w:val="16"/>
        </w:rPr>
        <w:t>antiaccess</w:t>
      </w:r>
      <w:proofErr w:type="spellEnd"/>
      <w:r w:rsidRPr="007E5C19">
        <w:rPr>
          <w:sz w:val="16"/>
        </w:rPr>
        <w:t xml:space="preserve"> focus, assertive pursuit of regional maritime claims, and extra-regional activities. China’s integration into the world economy and expanding interests are already leading to new pressures to take on some additional missions, but </w:t>
      </w:r>
      <w:r w:rsidRPr="008C21B1">
        <w:rPr>
          <w:rStyle w:val="StyleUnderline"/>
        </w:rPr>
        <w:t>deeper rapprochement</w:t>
      </w:r>
      <w:r>
        <w:rPr>
          <w:rStyle w:val="StyleUnderline"/>
        </w:rPr>
        <w:t xml:space="preserve"> </w:t>
      </w:r>
      <w:r w:rsidRPr="008C21B1">
        <w:rPr>
          <w:rStyle w:val="StyleUnderline"/>
        </w:rPr>
        <w:t>will likely lead to a more thorough evaluation</w:t>
      </w:r>
      <w:r>
        <w:rPr>
          <w:rStyle w:val="StyleUnderline"/>
        </w:rPr>
        <w:t xml:space="preserve"> </w:t>
      </w:r>
      <w:r w:rsidRPr="008C21B1">
        <w:rPr>
          <w:rStyle w:val="StyleUnderline"/>
        </w:rPr>
        <w:t>of the proper mix of roles and missions for the</w:t>
      </w:r>
      <w:r>
        <w:rPr>
          <w:rStyle w:val="StyleUnderline"/>
        </w:rPr>
        <w:t xml:space="preserve"> </w:t>
      </w:r>
      <w:r w:rsidRPr="008C21B1">
        <w:rPr>
          <w:rStyle w:val="StyleUnderline"/>
        </w:rPr>
        <w:t>PLA.</w:t>
      </w:r>
      <w:r w:rsidRPr="007E5C19">
        <w:rPr>
          <w:sz w:val="16"/>
        </w:rPr>
        <w:t xml:space="preserve"> </w:t>
      </w:r>
      <w:r w:rsidRPr="001B2628">
        <w:rPr>
          <w:rStyle w:val="StyleUnderline"/>
          <w:highlight w:val="cyan"/>
        </w:rPr>
        <w:t>The direction of PLA modernization and how China uses its military can help alleviate or further</w:t>
      </w:r>
      <w:r>
        <w:rPr>
          <w:rStyle w:val="StyleUnderline"/>
        </w:rPr>
        <w:t xml:space="preserve"> </w:t>
      </w:r>
      <w:r w:rsidRPr="008C21B1">
        <w:rPr>
          <w:rStyle w:val="StyleUnderline"/>
        </w:rPr>
        <w:t xml:space="preserve">exacerbate international </w:t>
      </w:r>
      <w:r w:rsidRPr="001B2628">
        <w:rPr>
          <w:rStyle w:val="StyleUnderline"/>
          <w:highlight w:val="cyan"/>
        </w:rPr>
        <w:t>concerns about a rising China that will become more powerful</w:t>
      </w:r>
      <w:r w:rsidRPr="008C21B1">
        <w:rPr>
          <w:rStyle w:val="StyleUnderline"/>
        </w:rPr>
        <w:t>, but also less constrained</w:t>
      </w:r>
      <w:r>
        <w:rPr>
          <w:rStyle w:val="StyleUnderline"/>
        </w:rPr>
        <w:t xml:space="preserve"> </w:t>
      </w:r>
      <w:r w:rsidRPr="008C21B1">
        <w:rPr>
          <w:rStyle w:val="StyleUnderline"/>
        </w:rPr>
        <w:t>by Taiwan</w:t>
      </w:r>
      <w:r>
        <w:rPr>
          <w:rStyle w:val="StyleUnderline"/>
        </w:rPr>
        <w:t>.</w:t>
      </w:r>
    </w:p>
    <w:p w:rsidR="008C21B1" w:rsidRPr="007E5C19" w:rsidRDefault="008C21B1" w:rsidP="004942A5">
      <w:pPr>
        <w:rPr>
          <w:sz w:val="16"/>
        </w:rPr>
      </w:pPr>
    </w:p>
    <w:p w:rsidR="00E57529" w:rsidRDefault="00E57529" w:rsidP="00E57529">
      <w:pPr>
        <w:pStyle w:val="Heading4"/>
      </w:pPr>
      <w:r>
        <w:t>Resolving the Taiwan issue frees up China’s resources for shots at regional dominance</w:t>
      </w:r>
    </w:p>
    <w:p w:rsidR="00E57529" w:rsidRPr="00674299" w:rsidRDefault="00E57529" w:rsidP="00E57529">
      <w:pPr>
        <w:rPr>
          <w:b/>
          <w:bCs/>
          <w:sz w:val="26"/>
        </w:rPr>
      </w:pPr>
      <w:proofErr w:type="spellStart"/>
      <w:r>
        <w:rPr>
          <w:rStyle w:val="Style13ptBold"/>
        </w:rPr>
        <w:t>Glosny</w:t>
      </w:r>
      <w:proofErr w:type="spellEnd"/>
      <w:r>
        <w:rPr>
          <w:rStyle w:val="Style13ptBold"/>
        </w:rPr>
        <w:t xml:space="preserve"> 11</w:t>
      </w:r>
      <w:r w:rsidRPr="006801E8">
        <w:t>-</w:t>
      </w:r>
      <w:r>
        <w:t xml:space="preserve">an instructor in the National Security Affairs Department at the Naval Postgraduate School and an Adjunct Senior Research Fellow in the Institute for National Strategic Studies at the National Defense University (Michael A., “Getting Beyond Taiwan? Chinese Foreign Policy and PLA Modernization”, January 2011, Strategic Forum, National Defense University, </w:t>
      </w:r>
      <w:r w:rsidRPr="006801E8">
        <w:t>http://ndupress.ndu.edu/Portals/68/Documents/stratforum/SF-261.pdf</w:t>
      </w:r>
      <w:r>
        <w:t>)//SL</w:t>
      </w:r>
    </w:p>
    <w:p w:rsidR="00E57529" w:rsidRPr="007E5C19" w:rsidRDefault="00E57529" w:rsidP="00E57529">
      <w:pPr>
        <w:rPr>
          <w:sz w:val="16"/>
        </w:rPr>
      </w:pPr>
      <w:r w:rsidRPr="007E5C19">
        <w:rPr>
          <w:sz w:val="16"/>
        </w:rPr>
        <w:t>China’s Relations with Asia</w:t>
      </w:r>
    </w:p>
    <w:p w:rsidR="00E57529" w:rsidRPr="007E5C19" w:rsidRDefault="00E57529" w:rsidP="00E57529">
      <w:pPr>
        <w:rPr>
          <w:sz w:val="16"/>
        </w:rPr>
      </w:pPr>
      <w:r w:rsidRPr="001B2628">
        <w:rPr>
          <w:rStyle w:val="StyleUnderline"/>
          <w:highlight w:val="cyan"/>
        </w:rPr>
        <w:t>Regional states worry</w:t>
      </w:r>
      <w:r w:rsidRPr="008C3607">
        <w:rPr>
          <w:rStyle w:val="StyleUnderline"/>
        </w:rPr>
        <w:t xml:space="preserve"> that a </w:t>
      </w:r>
      <w:r w:rsidRPr="001B2628">
        <w:rPr>
          <w:rStyle w:val="StyleUnderline"/>
          <w:highlight w:val="cyan"/>
        </w:rPr>
        <w:t>more powerful China</w:t>
      </w:r>
      <w:r w:rsidRPr="008C3607">
        <w:rPr>
          <w:rStyle w:val="StyleUnderline"/>
        </w:rPr>
        <w:t xml:space="preserve">, especially one no longer constrained by a focus on the Taiwan issue, </w:t>
      </w:r>
      <w:r w:rsidRPr="001B2628">
        <w:rPr>
          <w:rStyle w:val="StyleUnderline"/>
          <w:highlight w:val="cyan"/>
        </w:rPr>
        <w:t>may pursue new opportunities to expand its regional power and influence at their expense</w:t>
      </w:r>
      <w:r w:rsidRPr="008C3607">
        <w:rPr>
          <w:rStyle w:val="StyleUnderline"/>
        </w:rPr>
        <w:t>.</w:t>
      </w:r>
      <w:r w:rsidRPr="007E5C19">
        <w:rPr>
          <w:sz w:val="16"/>
        </w:rPr>
        <w:t xml:space="preserve"> Although they have taken notice of China’s rapid post– Cold War military modernization, Asian countries have been somewhat reassured that these efforts have been focused on preventing Taiwan independence and coercing Taiwan. </w:t>
      </w:r>
      <w:r w:rsidRPr="008C3607">
        <w:rPr>
          <w:rStyle w:val="StyleUnderline"/>
        </w:rPr>
        <w:t>Many Asian officials,</w:t>
      </w:r>
      <w:r w:rsidRPr="007E5C19">
        <w:rPr>
          <w:sz w:val="16"/>
        </w:rPr>
        <w:t xml:space="preserve"> while still expressing concerns about the long-term implications of PLA modernization, </w:t>
      </w:r>
      <w:r w:rsidRPr="008C3607">
        <w:rPr>
          <w:rStyle w:val="StyleUnderline"/>
        </w:rPr>
        <w:t xml:space="preserve">believe that </w:t>
      </w:r>
      <w:r w:rsidRPr="001B2628">
        <w:rPr>
          <w:rStyle w:val="StyleUnderline"/>
          <w:highlight w:val="cyan"/>
        </w:rPr>
        <w:t>China is not likely to launch a significant challenge to their interests in the short term</w:t>
      </w:r>
      <w:r w:rsidRPr="007E5C19">
        <w:rPr>
          <w:sz w:val="16"/>
        </w:rPr>
        <w:t xml:space="preserve"> </w:t>
      </w:r>
      <w:r w:rsidRPr="008C3607">
        <w:rPr>
          <w:rStyle w:val="StyleUnderline"/>
        </w:rPr>
        <w:t>if the Taiwan issue, China’s first priority, remains unresolved</w:t>
      </w:r>
      <w:r w:rsidRPr="007E5C19">
        <w:rPr>
          <w:sz w:val="16"/>
        </w:rPr>
        <w:t>.11 many Asian countries worry about this possibility as China’s modernization continues.13</w:t>
      </w:r>
    </w:p>
    <w:p w:rsidR="00E57529" w:rsidRPr="007E5C19" w:rsidRDefault="00E57529" w:rsidP="00E57529">
      <w:pPr>
        <w:rPr>
          <w:sz w:val="16"/>
        </w:rPr>
      </w:pPr>
      <w:r w:rsidRPr="008C3607">
        <w:rPr>
          <w:rStyle w:val="StyleUnderline"/>
        </w:rPr>
        <w:t>Some Chinese rhetoric</w:t>
      </w:r>
      <w:r w:rsidRPr="007E5C19">
        <w:rPr>
          <w:sz w:val="16"/>
        </w:rPr>
        <w:t xml:space="preserve">, new developments in military doctrine, </w:t>
      </w:r>
      <w:r w:rsidRPr="008C3607">
        <w:rPr>
          <w:rStyle w:val="StyleUnderline"/>
        </w:rPr>
        <w:t xml:space="preserve">and recent assertive behavior </w:t>
      </w:r>
      <w:r w:rsidRPr="007E5C19">
        <w:rPr>
          <w:sz w:val="16"/>
        </w:rPr>
        <w:t xml:space="preserve">in the region </w:t>
      </w:r>
      <w:r w:rsidRPr="008C3607">
        <w:rPr>
          <w:rStyle w:val="StyleUnderline"/>
        </w:rPr>
        <w:t>show that Asian countries have reason to be concerned about the potential threat from a rising, unconstrained China</w:t>
      </w:r>
      <w:r w:rsidRPr="007E5C19">
        <w:rPr>
          <w:sz w:val="16"/>
        </w:rPr>
        <w:t xml:space="preserve">. </w:t>
      </w:r>
      <w:proofErr w:type="spellStart"/>
      <w:r w:rsidRPr="007E5C19">
        <w:rPr>
          <w:sz w:val="16"/>
        </w:rPr>
        <w:t>Fudan</w:t>
      </w:r>
      <w:proofErr w:type="spellEnd"/>
      <w:r w:rsidRPr="007E5C19">
        <w:rPr>
          <w:sz w:val="16"/>
        </w:rPr>
        <w:t xml:space="preserve"> University Professor Shen </w:t>
      </w:r>
      <w:proofErr w:type="spellStart"/>
      <w:r w:rsidRPr="007E5C19">
        <w:rPr>
          <w:sz w:val="16"/>
        </w:rPr>
        <w:t>Dingli</w:t>
      </w:r>
      <w:proofErr w:type="spellEnd"/>
      <w:r w:rsidRPr="007E5C19">
        <w:rPr>
          <w:sz w:val="16"/>
        </w:rPr>
        <w:t xml:space="preserve"> famously commented on what China might do after settling the Taiwan issue. In a 2002 interview with the New York Times, he said, “</w:t>
      </w:r>
      <w:r w:rsidRPr="008C3607">
        <w:rPr>
          <w:rStyle w:val="StyleUnderline"/>
        </w:rPr>
        <w:t xml:space="preserve">Once the Taiwan front is closed, we may turn to the South China Sea,” adding that beyond the South China Sea, “we have a third issue to resolve [the </w:t>
      </w:r>
      <w:proofErr w:type="spellStart"/>
      <w:r w:rsidRPr="008C3607">
        <w:rPr>
          <w:rStyle w:val="StyleUnderline"/>
        </w:rPr>
        <w:t>Diaoyutai</w:t>
      </w:r>
      <w:proofErr w:type="spellEnd"/>
      <w:r w:rsidRPr="008C3607">
        <w:rPr>
          <w:rStyle w:val="StyleUnderline"/>
        </w:rPr>
        <w:t xml:space="preserve"> Islands</w:t>
      </w:r>
      <w:r w:rsidRPr="007E5C19">
        <w:rPr>
          <w:sz w:val="16"/>
        </w:rPr>
        <w:t>].”14 Although this statement is not official PRC government policy, several Asian officials and experts have invoked Shen’s statement and comments from other Chinese officials and scholars that have led to suspicions about China’s long-term intentions.15</w:t>
      </w:r>
    </w:p>
    <w:p w:rsidR="00E57529" w:rsidRPr="007E5C19" w:rsidRDefault="00E57529" w:rsidP="00E57529">
      <w:pPr>
        <w:rPr>
          <w:sz w:val="16"/>
        </w:rPr>
      </w:pPr>
      <w:r w:rsidRPr="008C3607">
        <w:rPr>
          <w:rStyle w:val="StyleUnderline"/>
        </w:rPr>
        <w:t xml:space="preserve">There is </w:t>
      </w:r>
      <w:r w:rsidRPr="007E5C19">
        <w:rPr>
          <w:sz w:val="16"/>
        </w:rPr>
        <w:t xml:space="preserve">already </w:t>
      </w:r>
      <w:r w:rsidRPr="008C3607">
        <w:rPr>
          <w:rStyle w:val="StyleUnderline"/>
        </w:rPr>
        <w:t>evidence of PLA preparations for potential operations in the East China Sea and South China Sea, including exercises that appear aimed at such contingencies</w:t>
      </w:r>
      <w:r w:rsidRPr="007E5C19">
        <w:rPr>
          <w:sz w:val="16"/>
        </w:rPr>
        <w:t>. The 2006 version of the Science of Campaigns [</w:t>
      </w:r>
      <w:proofErr w:type="spellStart"/>
      <w:r w:rsidRPr="007E5C19">
        <w:rPr>
          <w:sz w:val="16"/>
        </w:rPr>
        <w:t>Zhanyixue</w:t>
      </w:r>
      <w:proofErr w:type="spellEnd"/>
      <w:r w:rsidRPr="007E5C19">
        <w:rPr>
          <w:sz w:val="16"/>
        </w:rPr>
        <w:t xml:space="preserve">] included a new type of naval campaign called “attacks against coral islands and reefs” (dui </w:t>
      </w:r>
      <w:proofErr w:type="spellStart"/>
      <w:r w:rsidRPr="007E5C19">
        <w:rPr>
          <w:sz w:val="16"/>
        </w:rPr>
        <w:t>shanhu</w:t>
      </w:r>
      <w:proofErr w:type="spellEnd"/>
      <w:r w:rsidRPr="007E5C19">
        <w:rPr>
          <w:sz w:val="16"/>
        </w:rPr>
        <w:t xml:space="preserve"> </w:t>
      </w:r>
      <w:proofErr w:type="spellStart"/>
      <w:r w:rsidRPr="007E5C19">
        <w:rPr>
          <w:sz w:val="16"/>
        </w:rPr>
        <w:t>daojiao</w:t>
      </w:r>
      <w:proofErr w:type="spellEnd"/>
      <w:r w:rsidRPr="007E5C19">
        <w:rPr>
          <w:sz w:val="16"/>
        </w:rPr>
        <w:t xml:space="preserve"> </w:t>
      </w:r>
      <w:proofErr w:type="spellStart"/>
      <w:r w:rsidRPr="007E5C19">
        <w:rPr>
          <w:sz w:val="16"/>
        </w:rPr>
        <w:t>jingong</w:t>
      </w:r>
      <w:proofErr w:type="spellEnd"/>
      <w:r w:rsidRPr="007E5C19">
        <w:rPr>
          <w:sz w:val="16"/>
        </w:rPr>
        <w:t xml:space="preserve"> </w:t>
      </w:r>
      <w:proofErr w:type="spellStart"/>
      <w:r w:rsidRPr="007E5C19">
        <w:rPr>
          <w:sz w:val="16"/>
        </w:rPr>
        <w:t>zhanyi</w:t>
      </w:r>
      <w:proofErr w:type="spellEnd"/>
      <w:r w:rsidRPr="007E5C19">
        <w:rPr>
          <w:sz w:val="16"/>
        </w:rPr>
        <w:t>) that the PLA must prepare to fight.16 Another book from a regional PLA institution refers to “large-scale island attack operations” (</w:t>
      </w:r>
      <w:proofErr w:type="spellStart"/>
      <w:r w:rsidRPr="007E5C19">
        <w:rPr>
          <w:sz w:val="16"/>
        </w:rPr>
        <w:t>daxing</w:t>
      </w:r>
      <w:proofErr w:type="spellEnd"/>
      <w:r w:rsidRPr="007E5C19">
        <w:rPr>
          <w:sz w:val="16"/>
        </w:rPr>
        <w:t xml:space="preserve"> </w:t>
      </w:r>
      <w:proofErr w:type="spellStart"/>
      <w:r w:rsidRPr="007E5C19">
        <w:rPr>
          <w:sz w:val="16"/>
        </w:rPr>
        <w:t>daoyu</w:t>
      </w:r>
      <w:proofErr w:type="spellEnd"/>
      <w:r w:rsidRPr="007E5C19">
        <w:rPr>
          <w:sz w:val="16"/>
        </w:rPr>
        <w:t xml:space="preserve"> </w:t>
      </w:r>
      <w:proofErr w:type="spellStart"/>
      <w:r w:rsidRPr="007E5C19">
        <w:rPr>
          <w:sz w:val="16"/>
        </w:rPr>
        <w:t>jingong</w:t>
      </w:r>
      <w:proofErr w:type="spellEnd"/>
      <w:r w:rsidRPr="007E5C19">
        <w:rPr>
          <w:sz w:val="16"/>
        </w:rPr>
        <w:t xml:space="preserve"> </w:t>
      </w:r>
      <w:proofErr w:type="spellStart"/>
      <w:r w:rsidRPr="007E5C19">
        <w:rPr>
          <w:sz w:val="16"/>
        </w:rPr>
        <w:t>zuozhan</w:t>
      </w:r>
      <w:proofErr w:type="spellEnd"/>
      <w:r w:rsidRPr="007E5C19">
        <w:rPr>
          <w:sz w:val="16"/>
        </w:rPr>
        <w:t>) as an important combat operation.17</w:t>
      </w:r>
    </w:p>
    <w:p w:rsidR="00E57529" w:rsidRPr="007E5C19" w:rsidRDefault="00E57529" w:rsidP="00E57529">
      <w:pPr>
        <w:rPr>
          <w:sz w:val="16"/>
        </w:rPr>
      </w:pPr>
      <w:r w:rsidRPr="008C3607">
        <w:rPr>
          <w:rStyle w:val="StyleUnderline"/>
        </w:rPr>
        <w:t>Recent evidence of Chinese assertiveness and willingness to challenge the interests of regional countries highlights the potential future threat from China</w:t>
      </w:r>
      <w:r w:rsidRPr="007E5C19">
        <w:rPr>
          <w:sz w:val="16"/>
        </w:rPr>
        <w:t xml:space="preserve">. Examples have included patrols by submarines, survey ships, and surface combatants in Japan’s EEZ and territorial waters, as well as near the </w:t>
      </w:r>
      <w:proofErr w:type="spellStart"/>
      <w:r w:rsidRPr="007E5C19">
        <w:rPr>
          <w:sz w:val="16"/>
        </w:rPr>
        <w:t>Senkaku</w:t>
      </w:r>
      <w:proofErr w:type="spellEnd"/>
      <w:r w:rsidRPr="007E5C19">
        <w:rPr>
          <w:sz w:val="16"/>
        </w:rPr>
        <w:t>/</w:t>
      </w:r>
      <w:proofErr w:type="spellStart"/>
      <w:r w:rsidRPr="007E5C19">
        <w:rPr>
          <w:sz w:val="16"/>
        </w:rPr>
        <w:t>Diaoyutai</w:t>
      </w:r>
      <w:proofErr w:type="spellEnd"/>
      <w:r w:rsidRPr="007E5C19">
        <w:rPr>
          <w:sz w:val="16"/>
        </w:rPr>
        <w:t xml:space="preserve"> Islands. </w:t>
      </w:r>
      <w:r w:rsidRPr="008C3607">
        <w:rPr>
          <w:rStyle w:val="StyleUnderline"/>
        </w:rPr>
        <w:t>China has tried to strengthen its maritime claims in the South China Sea through patrols and intimidation of oil companies that have tried to operate in the area</w:t>
      </w:r>
      <w:r w:rsidRPr="007E5C19">
        <w:rPr>
          <w:sz w:val="16"/>
        </w:rPr>
        <w:t>. China has also challenged Indian claims to disputed territory.18 If</w:t>
      </w:r>
      <w:r w:rsidRPr="008C3607">
        <w:rPr>
          <w:rStyle w:val="StyleUnderline"/>
        </w:rPr>
        <w:t xml:space="preserve"> China is willing to take such actions while it is still somewhat dissatisfied </w:t>
      </w:r>
      <w:r w:rsidRPr="007E5C19">
        <w:rPr>
          <w:sz w:val="16"/>
        </w:rPr>
        <w:t xml:space="preserve">with the progress in cross-strait reconciliation and worried about the </w:t>
      </w:r>
      <w:proofErr w:type="spellStart"/>
      <w:r w:rsidRPr="007E5C19">
        <w:rPr>
          <w:sz w:val="16"/>
        </w:rPr>
        <w:t>pos</w:t>
      </w:r>
      <w:proofErr w:type="spellEnd"/>
      <w:r w:rsidRPr="007E5C19">
        <w:rPr>
          <w:sz w:val="16"/>
        </w:rPr>
        <w:t xml:space="preserve"> </w:t>
      </w:r>
      <w:proofErr w:type="spellStart"/>
      <w:r w:rsidRPr="007E5C19">
        <w:rPr>
          <w:sz w:val="16"/>
        </w:rPr>
        <w:t>sibility</w:t>
      </w:r>
      <w:proofErr w:type="spellEnd"/>
      <w:r w:rsidRPr="007E5C19">
        <w:rPr>
          <w:sz w:val="16"/>
        </w:rPr>
        <w:t xml:space="preserve"> of the Democratic Progressive Party returning to office and pushing Taiwan independence, </w:t>
      </w:r>
      <w:r w:rsidRPr="008C3607">
        <w:rPr>
          <w:rStyle w:val="Emphasis"/>
        </w:rPr>
        <w:t xml:space="preserve">an </w:t>
      </w:r>
      <w:r w:rsidRPr="001B2628">
        <w:rPr>
          <w:rStyle w:val="Emphasis"/>
          <w:highlight w:val="cyan"/>
        </w:rPr>
        <w:t>unconstrained China might be even more likely to directly challenge regional powers</w:t>
      </w:r>
      <w:r w:rsidRPr="007E5C19">
        <w:rPr>
          <w:sz w:val="16"/>
        </w:rPr>
        <w:t>.</w:t>
      </w:r>
    </w:p>
    <w:p w:rsidR="00E57529" w:rsidRPr="007E5C19" w:rsidRDefault="00E57529" w:rsidP="00E57529">
      <w:pPr>
        <w:rPr>
          <w:sz w:val="16"/>
        </w:rPr>
      </w:pPr>
      <w:r w:rsidRPr="007E5C19">
        <w:rPr>
          <w:sz w:val="16"/>
        </w:rPr>
        <w:t xml:space="preserve">Regional countries have certainly followed PLA modernization in recent years, but </w:t>
      </w:r>
      <w:r w:rsidRPr="002D5CFA">
        <w:rPr>
          <w:rStyle w:val="StyleUnderline"/>
        </w:rPr>
        <w:t>China’s focus on Taiwan has meant that modernization efforts have not been seen as an imminent threat to the countries of the region</w:t>
      </w:r>
      <w:r w:rsidRPr="007E5C19">
        <w:rPr>
          <w:sz w:val="16"/>
        </w:rPr>
        <w:t xml:space="preserve">. After cross-strait rapprochement, </w:t>
      </w:r>
      <w:r w:rsidRPr="002D5CFA">
        <w:rPr>
          <w:rStyle w:val="StyleUnderline"/>
        </w:rPr>
        <w:t>continued military modernization will force Asian countries to be much more attentive and vigilant</w:t>
      </w:r>
      <w:r w:rsidRPr="007E5C19">
        <w:rPr>
          <w:sz w:val="16"/>
        </w:rPr>
        <w:t>. In the next 5 to 10 years, weaknesses in power projection capability will place limits on the threat China can pose to the region, but regional countries will not only devote greater attention to the acquisition of new capabilities but also closely monitor PLA training, deployments, and doctrine.</w:t>
      </w:r>
    </w:p>
    <w:p w:rsidR="00E57529" w:rsidRPr="007E5C19" w:rsidRDefault="00E57529" w:rsidP="00E57529">
      <w:pPr>
        <w:rPr>
          <w:sz w:val="16"/>
        </w:rPr>
      </w:pPr>
      <w:r w:rsidRPr="007E5C19">
        <w:rPr>
          <w:sz w:val="16"/>
        </w:rPr>
        <w:t xml:space="preserve">To date, </w:t>
      </w:r>
      <w:r w:rsidRPr="001B2628">
        <w:rPr>
          <w:rStyle w:val="StyleUnderline"/>
          <w:highlight w:val="cyan"/>
        </w:rPr>
        <w:t>regional states have been reluctant to pressure China to explain its skyrocketing defense budget and defense modernization plans</w:t>
      </w:r>
      <w:r w:rsidRPr="002D5CFA">
        <w:rPr>
          <w:rStyle w:val="StyleUnderline"/>
        </w:rPr>
        <w:t xml:space="preserve">. The removal of the </w:t>
      </w:r>
      <w:r w:rsidRPr="001B2628">
        <w:rPr>
          <w:rStyle w:val="StyleUnderline"/>
          <w:highlight w:val="cyan"/>
        </w:rPr>
        <w:t>Taiwan issue</w:t>
      </w:r>
      <w:r w:rsidRPr="002D5CFA">
        <w:rPr>
          <w:rStyle w:val="StyleUnderline"/>
        </w:rPr>
        <w:t xml:space="preserve">, however, </w:t>
      </w:r>
      <w:r w:rsidRPr="001B2628">
        <w:rPr>
          <w:rStyle w:val="StyleUnderline"/>
          <w:highlight w:val="cyan"/>
        </w:rPr>
        <w:t>will make regional countries more likely to demand such explanations</w:t>
      </w:r>
      <w:r w:rsidRPr="002D5CFA">
        <w:rPr>
          <w:rStyle w:val="StyleUnderline"/>
        </w:rPr>
        <w:t xml:space="preserve">, as well as </w:t>
      </w:r>
      <w:r w:rsidRPr="001B2628">
        <w:rPr>
          <w:rStyle w:val="StyleUnderline"/>
          <w:highlight w:val="cyan"/>
        </w:rPr>
        <w:t>greater military transparency</w:t>
      </w:r>
      <w:r w:rsidRPr="007E5C19">
        <w:rPr>
          <w:sz w:val="16"/>
        </w:rPr>
        <w:t xml:space="preserve">. </w:t>
      </w:r>
      <w:r w:rsidRPr="002D5CFA">
        <w:rPr>
          <w:rStyle w:val="StyleUnderline"/>
        </w:rPr>
        <w:t xml:space="preserve">This is </w:t>
      </w:r>
      <w:r w:rsidRPr="001B2628">
        <w:rPr>
          <w:rStyle w:val="StyleUnderline"/>
          <w:highlight w:val="cyan"/>
        </w:rPr>
        <w:t>likely to make China’s relations with its neighbors more acrimonious</w:t>
      </w:r>
      <w:r w:rsidRPr="007E5C19">
        <w:rPr>
          <w:sz w:val="16"/>
        </w:rPr>
        <w:t xml:space="preserve"> and make it more difficult to reassure them that it has peaceful and cooperative intentions.</w:t>
      </w:r>
    </w:p>
    <w:p w:rsidR="00E57529" w:rsidRPr="007E5C19" w:rsidRDefault="00E57529" w:rsidP="004942A5">
      <w:pPr>
        <w:rPr>
          <w:sz w:val="16"/>
        </w:rPr>
      </w:pPr>
    </w:p>
    <w:p w:rsidR="00F234CE" w:rsidRDefault="00F234CE" w:rsidP="00F234CE">
      <w:pPr>
        <w:pStyle w:val="Heading3"/>
      </w:pPr>
      <w:r>
        <w:t>2nc subs link</w:t>
      </w:r>
    </w:p>
    <w:p w:rsidR="00F234CE" w:rsidRDefault="00F234CE" w:rsidP="00F234CE"/>
    <w:p w:rsidR="00F234CE" w:rsidRDefault="00F234CE" w:rsidP="00F234CE">
      <w:pPr>
        <w:pStyle w:val="Heading4"/>
      </w:pPr>
      <w:r>
        <w:t>Taiwan is key to Chinese submarine access to the Pacific</w:t>
      </w:r>
    </w:p>
    <w:p w:rsidR="00F234CE" w:rsidRDefault="00F234CE" w:rsidP="00F234CE">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F234CE" w:rsidRPr="001B2628" w:rsidRDefault="00F234CE" w:rsidP="00F234CE">
      <w:pPr>
        <w:rPr>
          <w:sz w:val="16"/>
        </w:rPr>
      </w:pPr>
      <w:r w:rsidRPr="00EC3BCD">
        <w:rPr>
          <w:rStyle w:val="StyleUnderline"/>
        </w:rPr>
        <w:t>The U</w:t>
      </w:r>
      <w:r w:rsidRPr="001B2628">
        <w:rPr>
          <w:sz w:val="16"/>
        </w:rPr>
        <w:t xml:space="preserve">nited </w:t>
      </w:r>
      <w:r w:rsidRPr="00EC3BCD">
        <w:rPr>
          <w:rStyle w:val="StyleUnderline"/>
        </w:rPr>
        <w:t>S</w:t>
      </w:r>
      <w:r w:rsidRPr="001B2628">
        <w:rPr>
          <w:sz w:val="16"/>
        </w:rPr>
        <w:t xml:space="preserve">tates </w:t>
      </w:r>
      <w:r w:rsidRPr="00EC3BCD">
        <w:rPr>
          <w:rStyle w:val="StyleUnderline"/>
        </w:rPr>
        <w:t xml:space="preserve">is concerned that in the hands of China </w:t>
      </w:r>
      <w:r w:rsidRPr="00B377CD">
        <w:rPr>
          <w:rStyle w:val="StyleUnderline"/>
          <w:highlight w:val="cyan"/>
        </w:rPr>
        <w:t>Taiwan would serve as the main harbor for its naval expansion in the Asian waters</w:t>
      </w:r>
      <w:r w:rsidRPr="00EC3BCD">
        <w:rPr>
          <w:rStyle w:val="StyleUnderline"/>
        </w:rPr>
        <w:t xml:space="preserve"> </w:t>
      </w:r>
      <w:r w:rsidRPr="001B2628">
        <w:rPr>
          <w:sz w:val="16"/>
        </w:rPr>
        <w:t xml:space="preserve">and further, which could threaten its interests in the Asia-Pacific region. </w:t>
      </w:r>
      <w:r w:rsidRPr="00B377CD">
        <w:rPr>
          <w:rStyle w:val="StyleUnderline"/>
          <w:highlight w:val="cyan"/>
        </w:rPr>
        <w:t>Taiwan’s east-coast ports would give China’s submarines a huge benefit</w:t>
      </w:r>
      <w:r w:rsidRPr="00B377CD">
        <w:rPr>
          <w:sz w:val="16"/>
          <w:highlight w:val="cyan"/>
        </w:rPr>
        <w:t>.</w:t>
      </w:r>
      <w:r w:rsidRPr="001B2628">
        <w:rPr>
          <w:sz w:val="16"/>
        </w:rPr>
        <w:t xml:space="preserve"> </w:t>
      </w:r>
      <w:r w:rsidRPr="00EC3BCD">
        <w:rPr>
          <w:rStyle w:val="StyleUnderline"/>
        </w:rPr>
        <w:t xml:space="preserve">From Taiwan, </w:t>
      </w:r>
      <w:r w:rsidRPr="00B377CD">
        <w:rPr>
          <w:rStyle w:val="StyleUnderline"/>
          <w:highlight w:val="cyan"/>
        </w:rPr>
        <w:t>they would be able to quickly get into deep water where they could not be detected and could proceed to the American west coast</w:t>
      </w:r>
      <w:r w:rsidRPr="001B2628">
        <w:rPr>
          <w:sz w:val="16"/>
        </w:rPr>
        <w:t xml:space="preserve"> to show their wares and threaten the United States (see Cooper 2011). </w:t>
      </w:r>
    </w:p>
    <w:p w:rsidR="00F234CE" w:rsidRDefault="00F234CE" w:rsidP="00F234CE"/>
    <w:p w:rsidR="00F234CE" w:rsidRDefault="00F234CE" w:rsidP="00F234CE">
      <w:pPr>
        <w:pStyle w:val="Heading3"/>
      </w:pPr>
      <w:r>
        <w:t>2nc SLOCs link</w:t>
      </w:r>
    </w:p>
    <w:p w:rsidR="00F234CE" w:rsidRDefault="00F234CE" w:rsidP="00F234CE"/>
    <w:p w:rsidR="00F234CE" w:rsidRDefault="00F234CE" w:rsidP="00F234CE">
      <w:pPr>
        <w:pStyle w:val="Heading4"/>
      </w:pPr>
      <w:r>
        <w:t>De facto Taiwanese independence is vital to US control of SLOCs</w:t>
      </w:r>
    </w:p>
    <w:p w:rsidR="00F234CE" w:rsidRDefault="00F234CE" w:rsidP="00F234CE">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F234CE" w:rsidRPr="00B377CD" w:rsidRDefault="00F234CE" w:rsidP="00F234CE">
      <w:pPr>
        <w:rPr>
          <w:sz w:val="16"/>
        </w:rPr>
      </w:pPr>
      <w:r w:rsidRPr="00B377CD">
        <w:rPr>
          <w:sz w:val="16"/>
        </w:rPr>
        <w:t xml:space="preserve">Moreover, </w:t>
      </w:r>
      <w:r w:rsidRPr="00EC3BCD">
        <w:rPr>
          <w:rStyle w:val="StyleUnderline"/>
        </w:rPr>
        <w:t>due to its proximity to the Western Pacific sea-lanes of communication</w:t>
      </w:r>
      <w:r w:rsidRPr="00B377CD">
        <w:rPr>
          <w:sz w:val="16"/>
        </w:rPr>
        <w:t xml:space="preserve"> that run from the Straits of Malacca to Japan, South Korea and eastwards, </w:t>
      </w:r>
      <w:r w:rsidRPr="00EC3BCD">
        <w:rPr>
          <w:rStyle w:val="StyleUnderline"/>
        </w:rPr>
        <w:t xml:space="preserve">a </w:t>
      </w:r>
      <w:r w:rsidRPr="00EC3BCD">
        <w:rPr>
          <w:rStyle w:val="Emphasis"/>
        </w:rPr>
        <w:t>de facto</w:t>
      </w:r>
      <w:r w:rsidRPr="00EC3BCD">
        <w:rPr>
          <w:rStyle w:val="StyleUnderline"/>
        </w:rPr>
        <w:t xml:space="preserve"> </w:t>
      </w:r>
      <w:r w:rsidRPr="00B377CD">
        <w:rPr>
          <w:rStyle w:val="StyleUnderline"/>
          <w:highlight w:val="cyan"/>
        </w:rPr>
        <w:t>independent Taiwan enables the U</w:t>
      </w:r>
      <w:r w:rsidRPr="00B377CD">
        <w:rPr>
          <w:sz w:val="16"/>
        </w:rPr>
        <w:t xml:space="preserve">nited </w:t>
      </w:r>
      <w:r w:rsidRPr="00B377CD">
        <w:rPr>
          <w:rStyle w:val="StyleUnderline"/>
          <w:highlight w:val="cyan"/>
        </w:rPr>
        <w:t>S</w:t>
      </w:r>
      <w:r w:rsidRPr="00B377CD">
        <w:rPr>
          <w:sz w:val="16"/>
        </w:rPr>
        <w:t xml:space="preserve">tates </w:t>
      </w:r>
      <w:r w:rsidRPr="00B377CD">
        <w:rPr>
          <w:rStyle w:val="StyleUnderline"/>
          <w:highlight w:val="cyan"/>
        </w:rPr>
        <w:t>to maintain control of East Asian waterways</w:t>
      </w:r>
      <w:r w:rsidRPr="00EC3BCD">
        <w:rPr>
          <w:rStyle w:val="StyleUnderline"/>
        </w:rPr>
        <w:t>, as well as China’s domestic waterway linking the South China Sea to the East China Sea</w:t>
      </w:r>
      <w:r w:rsidRPr="00B377CD">
        <w:rPr>
          <w:sz w:val="16"/>
        </w:rPr>
        <w:t xml:space="preserve">. In this way, </w:t>
      </w:r>
      <w:r w:rsidRPr="00B377CD">
        <w:rPr>
          <w:rStyle w:val="StyleUnderline"/>
          <w:highlight w:val="cyan"/>
        </w:rPr>
        <w:t>the U</w:t>
      </w:r>
      <w:r w:rsidRPr="00B377CD">
        <w:rPr>
          <w:sz w:val="16"/>
        </w:rPr>
        <w:t xml:space="preserve">nited </w:t>
      </w:r>
      <w:r w:rsidRPr="00B377CD">
        <w:rPr>
          <w:rStyle w:val="StyleUnderline"/>
          <w:highlight w:val="cyan"/>
        </w:rPr>
        <w:t>S</w:t>
      </w:r>
      <w:r w:rsidRPr="00B377CD">
        <w:rPr>
          <w:sz w:val="16"/>
        </w:rPr>
        <w:t xml:space="preserve">tates </w:t>
      </w:r>
      <w:r w:rsidRPr="00B377CD">
        <w:rPr>
          <w:rStyle w:val="StyleUnderline"/>
          <w:highlight w:val="cyan"/>
        </w:rPr>
        <w:t>can keep China locked on its shores and maintain control of strategic waterways</w:t>
      </w:r>
      <w:r w:rsidRPr="00EC3BCD">
        <w:rPr>
          <w:rStyle w:val="StyleUnderline"/>
        </w:rPr>
        <w:t xml:space="preserve"> important for the free flow of commerce and naval maneuvers in the case of unexpected crises</w:t>
      </w:r>
      <w:r w:rsidRPr="00B377CD">
        <w:rPr>
          <w:sz w:val="16"/>
        </w:rPr>
        <w:t xml:space="preserve">. </w:t>
      </w:r>
      <w:r w:rsidRPr="00EC3BCD">
        <w:rPr>
          <w:rStyle w:val="StyleUnderline"/>
        </w:rPr>
        <w:t xml:space="preserve">Thus, </w:t>
      </w:r>
      <w:r w:rsidRPr="00B377CD">
        <w:rPr>
          <w:rStyle w:val="StyleUnderline"/>
          <w:highlight w:val="cyan"/>
        </w:rPr>
        <w:t>the U</w:t>
      </w:r>
      <w:r w:rsidRPr="00B377CD">
        <w:rPr>
          <w:sz w:val="16"/>
        </w:rPr>
        <w:t xml:space="preserve">nited </w:t>
      </w:r>
      <w:r w:rsidRPr="00B377CD">
        <w:rPr>
          <w:rStyle w:val="StyleUnderline"/>
          <w:highlight w:val="cyan"/>
        </w:rPr>
        <w:t>S</w:t>
      </w:r>
      <w:r w:rsidRPr="00B377CD">
        <w:rPr>
          <w:sz w:val="16"/>
        </w:rPr>
        <w:t xml:space="preserve">tates </w:t>
      </w:r>
      <w:r w:rsidRPr="00B377CD">
        <w:rPr>
          <w:rStyle w:val="StyleUnderline"/>
          <w:highlight w:val="cyan"/>
        </w:rPr>
        <w:t>can</w:t>
      </w:r>
      <w:r w:rsidRPr="00EC3BCD">
        <w:rPr>
          <w:rStyle w:val="StyleUnderline"/>
        </w:rPr>
        <w:t xml:space="preserve"> much more </w:t>
      </w:r>
      <w:r w:rsidRPr="00B377CD">
        <w:rPr>
          <w:rStyle w:val="StyleUnderline"/>
          <w:highlight w:val="cyan"/>
        </w:rPr>
        <w:t>easily secure its influence</w:t>
      </w:r>
      <w:r w:rsidRPr="00B377CD">
        <w:rPr>
          <w:sz w:val="16"/>
        </w:rPr>
        <w:t xml:space="preserve"> in this dynamic region. </w:t>
      </w:r>
    </w:p>
    <w:p w:rsidR="00F234CE" w:rsidRPr="00F234CE" w:rsidRDefault="00F234CE" w:rsidP="00F234CE"/>
    <w:p w:rsidR="00DB3F9D" w:rsidRDefault="00DB3F9D" w:rsidP="00DB3F9D">
      <w:pPr>
        <w:pStyle w:val="Heading3"/>
      </w:pPr>
      <w:r>
        <w:t>2nc Taiwan independence turn</w:t>
      </w:r>
    </w:p>
    <w:p w:rsidR="000E10DF" w:rsidRDefault="000E10DF" w:rsidP="000E10DF"/>
    <w:p w:rsidR="000E10DF" w:rsidRDefault="000E10DF" w:rsidP="000E10DF">
      <w:pPr>
        <w:pStyle w:val="Heading4"/>
      </w:pPr>
      <w:r>
        <w:t>Decreasing support for Taiwan causes it to declare independence and develop nuclear weapons</w:t>
      </w:r>
    </w:p>
    <w:p w:rsidR="000E10DF" w:rsidRPr="000E10DF" w:rsidRDefault="000E10DF" w:rsidP="000E10DF">
      <w:r w:rsidRPr="000E10DF">
        <w:rPr>
          <w:b/>
        </w:rPr>
        <w:t>Tucker and Glaser 11</w:t>
      </w:r>
      <w:r w:rsidRPr="000E10DF">
        <w:t xml:space="preserve">- Nancy </w:t>
      </w:r>
      <w:proofErr w:type="spellStart"/>
      <w:r w:rsidRPr="000E10DF">
        <w:t>Bernkopf</w:t>
      </w:r>
      <w:proofErr w:type="spellEnd"/>
      <w:r w:rsidRPr="000E10DF">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(Nancy, Bonnie, “Should the United States Abandon Taiwan”, 2011, https://www.ciaonet.org/attachments/19262/uploads)//MP</w:t>
      </w:r>
    </w:p>
    <w:p w:rsidR="000E10DF" w:rsidRPr="00B377CD" w:rsidRDefault="000E10DF" w:rsidP="00DB3F9D">
      <w:pPr>
        <w:rPr>
          <w:sz w:val="16"/>
        </w:rPr>
      </w:pPr>
      <w:r w:rsidRPr="00B377CD">
        <w:rPr>
          <w:sz w:val="16"/>
        </w:rPr>
        <w:t xml:space="preserve">Although the Six Assurances and the Taiwan Relations Act attempted to keep the focus of U.S.—Taiwan relations on the United States and Taiwan, China has always been a critical variable and its importance is growing. But </w:t>
      </w:r>
      <w:r w:rsidRPr="000E10DF">
        <w:rPr>
          <w:rStyle w:val="StyleUnderline"/>
        </w:rPr>
        <w:t xml:space="preserve">those who worry that Taiwan policy will set back U.S.—China relations ought instead to persuade China that, </w:t>
      </w:r>
      <w:r w:rsidRPr="00B377CD">
        <w:rPr>
          <w:rStyle w:val="StyleUnderline"/>
          <w:highlight w:val="cyan"/>
        </w:rPr>
        <w:t xml:space="preserve">in the absence of U.S. support, Taipei would likely </w:t>
      </w:r>
      <w:r w:rsidRPr="00B377CD">
        <w:rPr>
          <w:rStyle w:val="Emphasis"/>
          <w:highlight w:val="cyan"/>
        </w:rPr>
        <w:t>lose confidence</w:t>
      </w:r>
      <w:r w:rsidRPr="00B377CD">
        <w:rPr>
          <w:rStyle w:val="StyleUnderline"/>
          <w:highlight w:val="cyan"/>
        </w:rPr>
        <w:t xml:space="preserve"> and </w:t>
      </w:r>
      <w:r w:rsidRPr="00B377CD">
        <w:rPr>
          <w:rStyle w:val="Emphasis"/>
          <w:highlight w:val="cyan"/>
        </w:rPr>
        <w:t>put negotiations with the mainland on hold</w:t>
      </w:r>
      <w:r w:rsidRPr="00B377CD">
        <w:rPr>
          <w:sz w:val="16"/>
          <w:highlight w:val="cyan"/>
        </w:rPr>
        <w:t xml:space="preserve">. </w:t>
      </w:r>
      <w:r w:rsidRPr="00B377CD">
        <w:rPr>
          <w:rStyle w:val="Emphasis"/>
          <w:highlight w:val="cyan"/>
        </w:rPr>
        <w:t>An abandoned and isolated Taiwan might,</w:t>
      </w:r>
      <w:r w:rsidRPr="000E10DF">
        <w:rPr>
          <w:rStyle w:val="Emphasis"/>
        </w:rPr>
        <w:t xml:space="preserve"> in desperation, </w:t>
      </w:r>
      <w:r w:rsidRPr="00B377CD">
        <w:rPr>
          <w:rStyle w:val="Emphasis"/>
          <w:highlight w:val="cyan"/>
        </w:rPr>
        <w:t>declare independence or even revive efforts to produce nuclear weapons</w:t>
      </w:r>
      <w:r w:rsidRPr="00B377CD">
        <w:rPr>
          <w:sz w:val="16"/>
        </w:rPr>
        <w:t xml:space="preserve">, </w:t>
      </w:r>
      <w:r w:rsidRPr="000E10DF">
        <w:rPr>
          <w:rStyle w:val="StyleUnderline"/>
        </w:rPr>
        <w:t>not pursue unification</w:t>
      </w:r>
      <w:r w:rsidRPr="00B377CD">
        <w:rPr>
          <w:sz w:val="16"/>
        </w:rPr>
        <w:t xml:space="preserve"> as Beijing assumes. So, in fact, U.S. support is not harmful, but helpful to China’s interests.</w:t>
      </w:r>
    </w:p>
    <w:p w:rsidR="000E10DF" w:rsidRPr="008C21B1" w:rsidRDefault="000E10DF" w:rsidP="00DB3F9D"/>
    <w:p w:rsidR="00DB3F9D" w:rsidRPr="006E5D8C" w:rsidRDefault="00DB3F9D" w:rsidP="00DB3F9D">
      <w:pPr>
        <w:pStyle w:val="Heading4"/>
        <w:rPr>
          <w:rStyle w:val="Style13ptBold"/>
          <w:b/>
        </w:rPr>
      </w:pPr>
      <w:r>
        <w:rPr>
          <w:rStyle w:val="Style13ptBold"/>
          <w:b/>
        </w:rPr>
        <w:t xml:space="preserve">Plan intensifies Taiwanese independence movements </w:t>
      </w:r>
    </w:p>
    <w:p w:rsidR="00DB3F9D" w:rsidRPr="00F9297B" w:rsidRDefault="00DB3F9D" w:rsidP="00DB3F9D">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8C21B1" w:rsidRPr="00B377CD" w:rsidRDefault="00DB3F9D" w:rsidP="00DB3F9D">
      <w:pPr>
        <w:rPr>
          <w:sz w:val="16"/>
        </w:rPr>
      </w:pPr>
      <w:r w:rsidRPr="00B377CD">
        <w:rPr>
          <w:rStyle w:val="Emphasis"/>
          <w:highlight w:val="cyan"/>
        </w:rPr>
        <w:t>Glaser’s analysis ignores the role of Taiwan</w:t>
      </w:r>
      <w:r w:rsidRPr="00B377CD">
        <w:rPr>
          <w:sz w:val="16"/>
        </w:rPr>
        <w:t xml:space="preserve">—a free society of more than 23 million— and makes no mention of </w:t>
      </w:r>
      <w:r w:rsidRPr="004F2B19">
        <w:rPr>
          <w:rStyle w:val="StyleUnderline"/>
        </w:rPr>
        <w:t>identity and political preferences</w:t>
      </w:r>
      <w:r w:rsidRPr="00B377CD">
        <w:rPr>
          <w:sz w:val="16"/>
        </w:rPr>
        <w:t xml:space="preserve"> on the island. Comparing data from 1994 and 2014 reveals that more and </w:t>
      </w:r>
      <w:r w:rsidRPr="00B377CD">
        <w:rPr>
          <w:rStyle w:val="StyleUnderline"/>
          <w:highlight w:val="cyan"/>
        </w:rPr>
        <w:t>more citizens self-identify as Taiwanese</w:t>
      </w:r>
      <w:r w:rsidRPr="00B377CD">
        <w:rPr>
          <w:sz w:val="16"/>
        </w:rPr>
        <w:t xml:space="preserve"> (20.2 percent to 60.6 percent), </w:t>
      </w:r>
      <w:r w:rsidRPr="004F2B19">
        <w:rPr>
          <w:rStyle w:val="StyleUnderline"/>
        </w:rPr>
        <w:t>fewer identify as both Taiwanese and Chinese</w:t>
      </w:r>
      <w:r w:rsidRPr="00B377CD">
        <w:rPr>
          <w:sz w:val="16"/>
        </w:rPr>
        <w:t xml:space="preserve"> (44.6 percent to 32.5 percent), and </w:t>
      </w:r>
      <w:r w:rsidRPr="004F2B19">
        <w:rPr>
          <w:rStyle w:val="StyleUnderline"/>
        </w:rPr>
        <w:t>the number identifying as Chinese has plummeted</w:t>
      </w:r>
      <w:r w:rsidRPr="00B377CD">
        <w:rPr>
          <w:sz w:val="16"/>
        </w:rPr>
        <w:t xml:space="preserve"> (26.2 percent to 3.5 percent).22 The Ma Ying-</w:t>
      </w:r>
      <w:proofErr w:type="spellStart"/>
      <w:r w:rsidRPr="00B377CD">
        <w:rPr>
          <w:sz w:val="16"/>
        </w:rPr>
        <w:t>jeou</w:t>
      </w:r>
      <w:proofErr w:type="spellEnd"/>
      <w:r w:rsidRPr="00B377CD">
        <w:rPr>
          <w:sz w:val="16"/>
        </w:rPr>
        <w:t xml:space="preserve"> administration’s policy of </w:t>
      </w:r>
      <w:r w:rsidRPr="004F2B19">
        <w:rPr>
          <w:rStyle w:val="StyleUnderline"/>
        </w:rPr>
        <w:t>economic integration</w:t>
      </w:r>
      <w:r w:rsidRPr="00B377CD">
        <w:rPr>
          <w:sz w:val="16"/>
        </w:rPr>
        <w:t>—culminating in the first-ever cross-strait summit when President Ma met President Xi Jinping in Singapore in November 2015—</w:t>
      </w:r>
      <w:r w:rsidRPr="004F2B19">
        <w:rPr>
          <w:rStyle w:val="StyleUnderline"/>
        </w:rPr>
        <w:t>was greeted with intense domestic skepticism</w:t>
      </w:r>
      <w:r w:rsidRPr="00B377CD">
        <w:rPr>
          <w:sz w:val="16"/>
        </w:rPr>
        <w:t xml:space="preserve">. The recent “Sunflower Movement” against economic integration with China, student protests against proposed China-friendly revisions to history textbooks, and </w:t>
      </w:r>
      <w:r w:rsidRPr="004F2B19">
        <w:rPr>
          <w:rStyle w:val="StyleUnderline"/>
        </w:rPr>
        <w:t>suspicion of Chinese intentions</w:t>
      </w:r>
      <w:r w:rsidRPr="00B377CD">
        <w:rPr>
          <w:sz w:val="16"/>
        </w:rPr>
        <w:t xml:space="preserve"> after observing the Hong Kong experience under “one country, two systems” all </w:t>
      </w:r>
      <w:r w:rsidRPr="004F2B19">
        <w:rPr>
          <w:rStyle w:val="StyleUnderline"/>
        </w:rPr>
        <w:t xml:space="preserve">suggest that </w:t>
      </w:r>
      <w:r w:rsidRPr="00B377CD">
        <w:rPr>
          <w:rStyle w:val="StyleUnderline"/>
          <w:highlight w:val="cyan"/>
        </w:rPr>
        <w:t>a U.S.-China grand bargain would be actively resisted by myriad actors on Taiwan</w:t>
      </w:r>
      <w:r w:rsidRPr="00B377CD">
        <w:rPr>
          <w:sz w:val="16"/>
        </w:rPr>
        <w:t xml:space="preserve">. If </w:t>
      </w:r>
      <w:proofErr w:type="spellStart"/>
      <w:r w:rsidRPr="00B377CD">
        <w:rPr>
          <w:sz w:val="16"/>
        </w:rPr>
        <w:t>decisionmakers</w:t>
      </w:r>
      <w:proofErr w:type="spellEnd"/>
      <w:r w:rsidRPr="00B377CD">
        <w:rPr>
          <w:sz w:val="16"/>
        </w:rPr>
        <w:t xml:space="preserve"> in </w:t>
      </w:r>
      <w:r w:rsidRPr="004F2B19">
        <w:rPr>
          <w:rStyle w:val="StyleUnderline"/>
        </w:rPr>
        <w:t>Taipei</w:t>
      </w:r>
      <w:r w:rsidRPr="00B377CD">
        <w:rPr>
          <w:sz w:val="16"/>
        </w:rPr>
        <w:t xml:space="preserve"> seriously feared subjugation to Beijing, they </w:t>
      </w:r>
      <w:r w:rsidRPr="004F2B19">
        <w:rPr>
          <w:rStyle w:val="StyleUnderline"/>
        </w:rPr>
        <w:t>might look to defend their democracy with legal measures to strengthen Taiwan’s de facto independence</w:t>
      </w:r>
      <w:r w:rsidRPr="00B377CD">
        <w:rPr>
          <w:sz w:val="16"/>
        </w:rPr>
        <w:t xml:space="preserve">23 </w:t>
      </w:r>
      <w:r w:rsidRPr="004F2B19">
        <w:rPr>
          <w:rStyle w:val="StyleUnderline"/>
        </w:rPr>
        <w:t>or</w:t>
      </w:r>
      <w:r w:rsidRPr="00B377CD">
        <w:rPr>
          <w:sz w:val="16"/>
        </w:rPr>
        <w:t xml:space="preserve"> additional </w:t>
      </w:r>
      <w:r w:rsidRPr="004F2B19">
        <w:rPr>
          <w:rStyle w:val="StyleUnderline"/>
        </w:rPr>
        <w:t>deterrent capabilities</w:t>
      </w:r>
      <w:r w:rsidRPr="00B377CD">
        <w:rPr>
          <w:sz w:val="16"/>
        </w:rPr>
        <w:t xml:space="preserve">, not limited to conventional means.24 </w:t>
      </w:r>
      <w:r w:rsidRPr="00B377CD">
        <w:rPr>
          <w:rStyle w:val="StyleUnderline"/>
          <w:highlight w:val="cyan"/>
        </w:rPr>
        <w:t>Accommodating assertive Chinese nationalism could hasten</w:t>
      </w:r>
      <w:r w:rsidRPr="00B377CD">
        <w:rPr>
          <w:sz w:val="16"/>
        </w:rPr>
        <w:t xml:space="preserve"> such </w:t>
      </w:r>
      <w:r w:rsidRPr="00B377CD">
        <w:rPr>
          <w:rStyle w:val="StyleUnderline"/>
          <w:highlight w:val="cyan"/>
        </w:rPr>
        <w:t>outcomes</w:t>
      </w:r>
      <w:r w:rsidRPr="00B377CD">
        <w:rPr>
          <w:sz w:val="16"/>
        </w:rPr>
        <w:t xml:space="preserve">; better for Beijing to accommodate subnational identities, in Hong Kong and elsewhere, to demonstrate good faith and soft power to Taiwan.25 </w:t>
      </w:r>
    </w:p>
    <w:p w:rsidR="008C21B1" w:rsidRPr="00B377CD" w:rsidRDefault="008C21B1" w:rsidP="00DB3F9D">
      <w:pPr>
        <w:rPr>
          <w:sz w:val="16"/>
        </w:rPr>
      </w:pPr>
    </w:p>
    <w:p w:rsidR="00DB3F9D" w:rsidRDefault="00DB3F9D" w:rsidP="00DB3F9D">
      <w:pPr>
        <w:pStyle w:val="Heading4"/>
      </w:pPr>
      <w:r>
        <w:t>Glaser admits the turn is a serious threat</w:t>
      </w:r>
    </w:p>
    <w:p w:rsidR="00DB3F9D" w:rsidRPr="003B1840" w:rsidRDefault="00DB3F9D" w:rsidP="00DB3F9D">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B3F9D" w:rsidRPr="00B377CD" w:rsidRDefault="00DB3F9D" w:rsidP="00DB3F9D">
      <w:pPr>
        <w:rPr>
          <w:sz w:val="16"/>
        </w:rPr>
      </w:pPr>
      <w:r w:rsidRPr="00B377CD">
        <w:rPr>
          <w:sz w:val="16"/>
        </w:rPr>
        <w:t xml:space="preserve">Exploring the questions of modality and stages is a natural next step once the desirability of a grand bargain has been established. The analytic challenges posed by the process promise to be substantial, among other reasons because certain partial steps could generate dangers of their own. For example, </w:t>
      </w:r>
      <w:r w:rsidRPr="004A1D61">
        <w:rPr>
          <w:rStyle w:val="StyleUnderline"/>
          <w:highlight w:val="cyan"/>
        </w:rPr>
        <w:t>changes in U.S. policies</w:t>
      </w:r>
      <w:r w:rsidRPr="003D5885">
        <w:rPr>
          <w:rStyle w:val="StyleUnderline"/>
        </w:rPr>
        <w:t xml:space="preserve"> that </w:t>
      </w:r>
      <w:r w:rsidRPr="004A1D61">
        <w:rPr>
          <w:rStyle w:val="StyleUnderline"/>
          <w:highlight w:val="cyan"/>
        </w:rPr>
        <w:t>suggest the U</w:t>
      </w:r>
      <w:r w:rsidRPr="00B377CD">
        <w:rPr>
          <w:sz w:val="16"/>
        </w:rPr>
        <w:t xml:space="preserve">nited </w:t>
      </w:r>
      <w:r w:rsidRPr="004A1D61">
        <w:rPr>
          <w:rStyle w:val="StyleUnderline"/>
          <w:highlight w:val="cyan"/>
        </w:rPr>
        <w:t>S</w:t>
      </w:r>
      <w:r w:rsidRPr="00B377CD">
        <w:rPr>
          <w:sz w:val="16"/>
        </w:rPr>
        <w:t xml:space="preserve">tates </w:t>
      </w:r>
      <w:r w:rsidRPr="004A1D61">
        <w:rPr>
          <w:rStyle w:val="StyleUnderline"/>
          <w:highlight w:val="cyan"/>
        </w:rPr>
        <w:t>might eventually end its commitment to Taiwan could encourage Taipei to move toward declaring independence</w:t>
      </w:r>
      <w:r w:rsidRPr="003D5885">
        <w:rPr>
          <w:rStyle w:val="StyleUnderline"/>
        </w:rPr>
        <w:t xml:space="preserve"> while it thought the U</w:t>
      </w:r>
      <w:r w:rsidRPr="00B377CD">
        <w:rPr>
          <w:sz w:val="16"/>
        </w:rPr>
        <w:t xml:space="preserve">nited </w:t>
      </w:r>
      <w:r w:rsidRPr="003D5885">
        <w:rPr>
          <w:rStyle w:val="StyleUnderline"/>
        </w:rPr>
        <w:t>S</w:t>
      </w:r>
      <w:r w:rsidRPr="00B377CD">
        <w:rPr>
          <w:sz w:val="16"/>
        </w:rPr>
        <w:t xml:space="preserve">tates </w:t>
      </w:r>
      <w:r w:rsidRPr="003D5885">
        <w:rPr>
          <w:rStyle w:val="StyleUnderline"/>
        </w:rPr>
        <w:t xml:space="preserve">would still come to its defense, </w:t>
      </w:r>
      <w:r w:rsidRPr="004A1D61">
        <w:rPr>
          <w:rStyle w:val="StyleUnderline"/>
          <w:highlight w:val="cyan"/>
        </w:rPr>
        <w:t>and simultaneously lead Beijing to doubt that the U</w:t>
      </w:r>
      <w:r w:rsidRPr="00B377CD">
        <w:rPr>
          <w:sz w:val="16"/>
        </w:rPr>
        <w:t xml:space="preserve">nited </w:t>
      </w:r>
      <w:r w:rsidRPr="004A1D61">
        <w:rPr>
          <w:rStyle w:val="StyleUnderline"/>
          <w:highlight w:val="cyan"/>
        </w:rPr>
        <w:t>S</w:t>
      </w:r>
      <w:r w:rsidRPr="00B377CD">
        <w:rPr>
          <w:sz w:val="16"/>
        </w:rPr>
        <w:t xml:space="preserve">tates </w:t>
      </w:r>
      <w:r w:rsidRPr="004A1D61">
        <w:rPr>
          <w:rStyle w:val="StyleUnderline"/>
          <w:highlight w:val="cyan"/>
        </w:rPr>
        <w:t>would respond to Chinese use of force against Taiwan</w:t>
      </w:r>
      <w:r w:rsidRPr="00B377CD">
        <w:rPr>
          <w:sz w:val="16"/>
        </w:rPr>
        <w:t>.</w:t>
      </w:r>
    </w:p>
    <w:p w:rsidR="00DB3F9D" w:rsidRDefault="00DB3F9D" w:rsidP="00DB3F9D"/>
    <w:p w:rsidR="00F234CE" w:rsidRDefault="00F234CE" w:rsidP="00F234CE">
      <w:pPr>
        <w:pStyle w:val="Heading3"/>
      </w:pPr>
      <w:r>
        <w:t>2nc</w:t>
      </w:r>
      <w:r w:rsidR="00C63B37">
        <w:t xml:space="preserve"> link filter</w:t>
      </w:r>
      <w:r>
        <w:t xml:space="preserve"> – Chinese motives</w:t>
      </w:r>
    </w:p>
    <w:p w:rsidR="00F234CE" w:rsidRDefault="00F234CE" w:rsidP="00F234CE"/>
    <w:p w:rsidR="00FB1CBF" w:rsidRDefault="00FB1CBF" w:rsidP="00FB1CBF">
      <w:pPr>
        <w:pStyle w:val="Heading4"/>
      </w:pPr>
      <w:r>
        <w:t>Plan emboldens Chinese aggression by consolidating territorial claims</w:t>
      </w:r>
    </w:p>
    <w:p w:rsidR="00FB1CBF" w:rsidRPr="00F9297B" w:rsidRDefault="00FB1CBF" w:rsidP="00FB1CBF">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FB1CBF" w:rsidRDefault="00FB1CBF" w:rsidP="00FB1CBF">
      <w:pPr>
        <w:rPr>
          <w:rStyle w:val="StyleUnderline"/>
        </w:rPr>
      </w:pPr>
      <w:r w:rsidRPr="004A1D61">
        <w:rPr>
          <w:sz w:val="16"/>
        </w:rPr>
        <w:t xml:space="preserve">Rather than alleviate frictions, </w:t>
      </w:r>
      <w:r w:rsidRPr="004A1D61">
        <w:rPr>
          <w:rStyle w:val="Emphasis"/>
          <w:highlight w:val="cyan"/>
        </w:rPr>
        <w:t>a grand bargain would</w:t>
      </w:r>
      <w:r w:rsidRPr="004A1D61">
        <w:rPr>
          <w:sz w:val="16"/>
        </w:rPr>
        <w:t xml:space="preserve"> likely </w:t>
      </w:r>
      <w:r w:rsidRPr="004A1D61">
        <w:rPr>
          <w:rStyle w:val="Emphasis"/>
          <w:highlight w:val="cyan"/>
        </w:rPr>
        <w:t>motivate beliefs that China could eventually dismantle the U.S. security architecture in Asia</w:t>
      </w:r>
      <w:r w:rsidRPr="004A1D61">
        <w:rPr>
          <w:sz w:val="16"/>
        </w:rPr>
        <w:t xml:space="preserve">, </w:t>
      </w:r>
      <w:r w:rsidRPr="002938DC">
        <w:rPr>
          <w:rStyle w:val="StyleUnderline"/>
        </w:rPr>
        <w:t>emboldening actors on the Chinese side to pursue their interests more assertively</w:t>
      </w:r>
      <w:r w:rsidRPr="004A1D61">
        <w:rPr>
          <w:sz w:val="16"/>
        </w:rPr>
        <w:t xml:space="preserve">. </w:t>
      </w:r>
      <w:r w:rsidRPr="002938DC">
        <w:rPr>
          <w:rStyle w:val="StyleUnderline"/>
        </w:rPr>
        <w:t>U.S. abandonment</w:t>
      </w:r>
      <w:r w:rsidRPr="004A1D61">
        <w:rPr>
          <w:sz w:val="16"/>
        </w:rPr>
        <w:t xml:space="preserve"> of Taiwan </w:t>
      </w:r>
      <w:r w:rsidRPr="002938DC">
        <w:rPr>
          <w:rStyle w:val="StyleUnderline"/>
        </w:rPr>
        <w:t>would</w:t>
      </w:r>
      <w:r w:rsidRPr="004A1D61">
        <w:rPr>
          <w:sz w:val="16"/>
        </w:rPr>
        <w:t xml:space="preserve"> entail repealing the Taiwan Relations Act, </w:t>
      </w:r>
      <w:r w:rsidRPr="002938DC">
        <w:rPr>
          <w:rStyle w:val="StyleUnderline"/>
        </w:rPr>
        <w:t>end</w:t>
      </w:r>
      <w:r w:rsidRPr="004A1D61">
        <w:rPr>
          <w:sz w:val="16"/>
        </w:rPr>
        <w:t xml:space="preserve">ing </w:t>
      </w:r>
      <w:r w:rsidRPr="004A1D61">
        <w:rPr>
          <w:rStyle w:val="StyleUnderline"/>
          <w:highlight w:val="cyan"/>
        </w:rPr>
        <w:t>the legal basis for defense cooperation and arms sales</w:t>
      </w:r>
      <w:r w:rsidRPr="004A1D61">
        <w:rPr>
          <w:sz w:val="16"/>
          <w:highlight w:val="cyan"/>
        </w:rPr>
        <w:t xml:space="preserve">, </w:t>
      </w:r>
      <w:r w:rsidRPr="004A1D61">
        <w:rPr>
          <w:rStyle w:val="StyleUnderline"/>
          <w:highlight w:val="cyan"/>
        </w:rPr>
        <w:t>immediately undermining deterrence</w:t>
      </w:r>
      <w:r w:rsidRPr="002938DC">
        <w:rPr>
          <w:rStyle w:val="StyleUnderline"/>
        </w:rPr>
        <w:t>,</w:t>
      </w:r>
      <w:r w:rsidRPr="004A1D61">
        <w:rPr>
          <w:sz w:val="16"/>
        </w:rPr>
        <w:t xml:space="preserve"> and steadily </w:t>
      </w:r>
      <w:r w:rsidRPr="002938DC">
        <w:rPr>
          <w:rStyle w:val="StyleUnderline"/>
        </w:rPr>
        <w:t>degrading Taiwan’s defense capabilities</w:t>
      </w:r>
      <w:r w:rsidRPr="004A1D61">
        <w:rPr>
          <w:sz w:val="16"/>
        </w:rPr>
        <w:t xml:space="preserve"> in ways difficult to reverse.14 Meanwhile, </w:t>
      </w:r>
      <w:r w:rsidRPr="002938DC">
        <w:rPr>
          <w:rStyle w:val="StyleUnderline"/>
        </w:rPr>
        <w:t>China’s salami tactics,</w:t>
      </w:r>
      <w:r w:rsidRPr="004A1D61">
        <w:rPr>
          <w:sz w:val="16"/>
        </w:rPr>
        <w:t xml:space="preserve"> in combination </w:t>
      </w:r>
      <w:r w:rsidRPr="002938DC">
        <w:rPr>
          <w:rStyle w:val="StyleUnderline"/>
        </w:rPr>
        <w:t>with its ability to quickly redeploy</w:t>
      </w:r>
      <w:r w:rsidRPr="004A1D61">
        <w:rPr>
          <w:sz w:val="16"/>
        </w:rPr>
        <w:t xml:space="preserve"> </w:t>
      </w:r>
      <w:r w:rsidRPr="00312006">
        <w:rPr>
          <w:rStyle w:val="StyleUnderline"/>
        </w:rPr>
        <w:t xml:space="preserve">military assets </w:t>
      </w:r>
      <w:r w:rsidRPr="004A1D61">
        <w:rPr>
          <w:sz w:val="16"/>
        </w:rPr>
        <w:t xml:space="preserve">it might agree to pull back </w:t>
      </w:r>
      <w:r w:rsidRPr="002938DC">
        <w:rPr>
          <w:rStyle w:val="StyleUnderline"/>
        </w:rPr>
        <w:t xml:space="preserve">and its </w:t>
      </w:r>
      <w:r w:rsidRPr="004A1D61">
        <w:rPr>
          <w:sz w:val="16"/>
        </w:rPr>
        <w:t>demonstrated</w:t>
      </w:r>
      <w:r w:rsidRPr="002938DC">
        <w:rPr>
          <w:rStyle w:val="StyleUnderline"/>
        </w:rPr>
        <w:t xml:space="preserve"> long-term approach</w:t>
      </w:r>
      <w:r w:rsidRPr="004A1D61">
        <w:rPr>
          <w:sz w:val="16"/>
        </w:rPr>
        <w:t xml:space="preserve"> </w:t>
      </w:r>
      <w:r w:rsidRPr="00312006">
        <w:rPr>
          <w:rStyle w:val="StyleUnderline"/>
        </w:rPr>
        <w:t>to the East China and South China Seas,</w:t>
      </w:r>
      <w:r w:rsidRPr="004A1D61">
        <w:rPr>
          <w:sz w:val="16"/>
        </w:rPr>
        <w:t xml:space="preserve"> </w:t>
      </w:r>
      <w:r w:rsidRPr="002938DC">
        <w:rPr>
          <w:rStyle w:val="StyleUnderline"/>
        </w:rPr>
        <w:t>make any</w:t>
      </w:r>
      <w:r w:rsidRPr="004A1D61">
        <w:rPr>
          <w:sz w:val="16"/>
        </w:rPr>
        <w:t xml:space="preserve"> such </w:t>
      </w:r>
      <w:r w:rsidRPr="002938DC">
        <w:rPr>
          <w:rStyle w:val="StyleUnderline"/>
        </w:rPr>
        <w:t>deal</w:t>
      </w:r>
      <w:r w:rsidRPr="004A1D61">
        <w:rPr>
          <w:sz w:val="16"/>
        </w:rPr>
        <w:t xml:space="preserve"> as Glaser suggests </w:t>
      </w:r>
      <w:r w:rsidRPr="002938DC">
        <w:rPr>
          <w:rStyle w:val="StyleUnderline"/>
        </w:rPr>
        <w:t>not credible</w:t>
      </w:r>
      <w:r w:rsidRPr="004A1D61">
        <w:rPr>
          <w:sz w:val="16"/>
        </w:rPr>
        <w:t xml:space="preserve">. </w:t>
      </w:r>
      <w:r w:rsidRPr="002938DC">
        <w:rPr>
          <w:rStyle w:val="StyleUnderline"/>
        </w:rPr>
        <w:t>Chinese</w:t>
      </w:r>
      <w:r w:rsidRPr="004A1D61">
        <w:rPr>
          <w:sz w:val="16"/>
        </w:rPr>
        <w:t xml:space="preserve"> official </w:t>
      </w:r>
      <w:r w:rsidRPr="002938DC">
        <w:rPr>
          <w:rStyle w:val="StyleUnderline"/>
        </w:rPr>
        <w:t>doc</w:t>
      </w:r>
      <w:r w:rsidRPr="004A1D61">
        <w:rPr>
          <w:sz w:val="16"/>
        </w:rPr>
        <w:t>ument</w:t>
      </w:r>
      <w:r w:rsidRPr="002938DC">
        <w:rPr>
          <w:rStyle w:val="StyleUnderline"/>
        </w:rPr>
        <w:t>s give no reason to believe that Beijing would be conciliatory on</w:t>
      </w:r>
      <w:r w:rsidRPr="004A1D61">
        <w:rPr>
          <w:sz w:val="16"/>
        </w:rPr>
        <w:t xml:space="preserve"> other </w:t>
      </w:r>
      <w:r w:rsidRPr="002938DC">
        <w:rPr>
          <w:rStyle w:val="StyleUnderline"/>
        </w:rPr>
        <w:t>claims</w:t>
      </w:r>
      <w:r w:rsidRPr="004A1D61">
        <w:rPr>
          <w:sz w:val="16"/>
        </w:rPr>
        <w:t xml:space="preserve"> if the United States accommodated China on Taiwan.15 </w:t>
      </w:r>
      <w:r w:rsidRPr="00312006">
        <w:rPr>
          <w:rStyle w:val="StyleUnderline"/>
        </w:rPr>
        <w:t>Taipei also claims sovereignty over the</w:t>
      </w:r>
      <w:r w:rsidRPr="004A1D61">
        <w:rPr>
          <w:sz w:val="16"/>
        </w:rPr>
        <w:t xml:space="preserve"> Japanese-controlled </w:t>
      </w:r>
      <w:proofErr w:type="spellStart"/>
      <w:r w:rsidRPr="00312006">
        <w:rPr>
          <w:rStyle w:val="StyleUnderline"/>
        </w:rPr>
        <w:t>Senkaku</w:t>
      </w:r>
      <w:proofErr w:type="spellEnd"/>
      <w:r w:rsidRPr="00312006">
        <w:rPr>
          <w:rStyle w:val="StyleUnderline"/>
        </w:rPr>
        <w:t xml:space="preserve"> Islands</w:t>
      </w:r>
      <w:r w:rsidRPr="004A1D61">
        <w:rPr>
          <w:sz w:val="16"/>
        </w:rPr>
        <w:t xml:space="preserve"> in the East China Sea. Beijing’s legal claim to these islands, which it calls the </w:t>
      </w:r>
      <w:proofErr w:type="spellStart"/>
      <w:r w:rsidRPr="004A1D61">
        <w:rPr>
          <w:sz w:val="16"/>
        </w:rPr>
        <w:t>Diaoyu</w:t>
      </w:r>
      <w:proofErr w:type="spellEnd"/>
      <w:r w:rsidRPr="004A1D61">
        <w:rPr>
          <w:sz w:val="16"/>
        </w:rPr>
        <w:t xml:space="preserve"> Islands, heavily relies on the history of the Republic of China and the status of “Taiwan Province.”16 Meanwhile, Taiwan maintains troops and recently upgraded its facilities on Taiping/</w:t>
      </w:r>
      <w:proofErr w:type="spellStart"/>
      <w:r w:rsidRPr="004A1D61">
        <w:rPr>
          <w:sz w:val="16"/>
        </w:rPr>
        <w:t>Itu</w:t>
      </w:r>
      <w:proofErr w:type="spellEnd"/>
      <w:r w:rsidRPr="004A1D61">
        <w:rPr>
          <w:sz w:val="16"/>
        </w:rPr>
        <w:t xml:space="preserve"> Aba, the largest naturally occurring feature of the disputed Spratly Islands, where China has been engaged in land reclamation and construction on features it controls.</w:t>
      </w:r>
      <w:r w:rsidRPr="002938DC">
        <w:rPr>
          <w:rStyle w:val="StyleUnderline"/>
        </w:rPr>
        <w:t xml:space="preserve"> </w:t>
      </w:r>
      <w:r w:rsidRPr="004A1D61">
        <w:rPr>
          <w:rStyle w:val="StyleUnderline"/>
          <w:highlight w:val="cyan"/>
        </w:rPr>
        <w:t xml:space="preserve">U.S. abandonment of Taiwan would likely make Chinese </w:t>
      </w:r>
      <w:proofErr w:type="spellStart"/>
      <w:r w:rsidRPr="004A1D61">
        <w:rPr>
          <w:rStyle w:val="StyleUnderline"/>
          <w:highlight w:val="cyan"/>
        </w:rPr>
        <w:t>decisionmakers</w:t>
      </w:r>
      <w:proofErr w:type="spellEnd"/>
      <w:r w:rsidRPr="004A1D61">
        <w:rPr>
          <w:rStyle w:val="StyleUnderline"/>
          <w:highlight w:val="cyan"/>
        </w:rPr>
        <w:t xml:space="preserve"> believe they could strengthen their claims in the East China and South China Seas by coercing Taipei to consolidate its positions</w:t>
      </w:r>
      <w:r w:rsidRPr="002938DC">
        <w:rPr>
          <w:rStyle w:val="StyleUnderline"/>
        </w:rPr>
        <w:t xml:space="preserve"> with those of Beijing. </w:t>
      </w:r>
    </w:p>
    <w:p w:rsidR="00FB1CBF" w:rsidRDefault="00FB1CBF" w:rsidP="00F234CE"/>
    <w:p w:rsidR="00F234CE" w:rsidRDefault="00F234CE" w:rsidP="00F234CE">
      <w:pPr>
        <w:pStyle w:val="Heading4"/>
      </w:pPr>
      <w:r>
        <w:t xml:space="preserve">Prefer our evidence – </w:t>
      </w:r>
    </w:p>
    <w:p w:rsidR="00F234CE" w:rsidRPr="00F234CE" w:rsidRDefault="00F234CE" w:rsidP="00F234CE"/>
    <w:p w:rsidR="00F234CE" w:rsidRPr="00F234CE" w:rsidRDefault="00F234CE" w:rsidP="00F234CE">
      <w:pPr>
        <w:pStyle w:val="Heading4"/>
      </w:pPr>
      <w:r>
        <w:t xml:space="preserve">Empirics – China pocketed Obama’s strategic reassurance policy and it </w:t>
      </w:r>
      <w:r>
        <w:rPr>
          <w:u w:val="single"/>
        </w:rPr>
        <w:t>increased</w:t>
      </w:r>
      <w:r>
        <w:t xml:space="preserve"> Chinese aggression</w:t>
      </w:r>
    </w:p>
    <w:p w:rsidR="004942A5" w:rsidRDefault="004942A5" w:rsidP="004942A5">
      <w:r w:rsidRPr="005320F2">
        <w:rPr>
          <w:rStyle w:val="Style13ptBold"/>
        </w:rPr>
        <w:t>Blumenthal 11</w:t>
      </w:r>
      <w:r>
        <w:t xml:space="preserve"> Director of Asian Studies at the American Enterprise Institute (Daniel, "Rethinking U.S. foreign policy towards Taiwan," Foreign Policy, 3/2/11, http://foreignpolicy.com/2011/03/02/rethinking-u-s-foreign-policy-towards-taiwan/)\\BPS </w:t>
      </w:r>
    </w:p>
    <w:p w:rsidR="004942A5" w:rsidRPr="004A1D61" w:rsidRDefault="004942A5" w:rsidP="004942A5">
      <w:pPr>
        <w:rPr>
          <w:sz w:val="16"/>
        </w:rPr>
      </w:pPr>
      <w:r w:rsidRPr="005320F2">
        <w:rPr>
          <w:rStyle w:val="StyleUnderline"/>
        </w:rPr>
        <w:t xml:space="preserve">Glaser’s argument is </w:t>
      </w:r>
      <w:r w:rsidRPr="004A1D61">
        <w:rPr>
          <w:sz w:val="16"/>
        </w:rPr>
        <w:t>both</w:t>
      </w:r>
      <w:r w:rsidRPr="005320F2">
        <w:rPr>
          <w:rStyle w:val="StyleUnderline"/>
        </w:rPr>
        <w:t xml:space="preserve"> timely and testable: unlike most social science experiments, </w:t>
      </w:r>
      <w:r w:rsidRPr="005320F2">
        <w:rPr>
          <w:rStyle w:val="Emphasis"/>
        </w:rPr>
        <w:t xml:space="preserve">it has been conducted in the real world. </w:t>
      </w:r>
      <w:r w:rsidRPr="005320F2">
        <w:rPr>
          <w:rStyle w:val="StyleUnderline"/>
        </w:rPr>
        <w:t>The Obama administration came to power in step with this theory</w:t>
      </w:r>
      <w:r w:rsidRPr="004A1D61">
        <w:rPr>
          <w:sz w:val="16"/>
        </w:rPr>
        <w:t xml:space="preserve">. First, </w:t>
      </w:r>
      <w:r w:rsidRPr="005320F2">
        <w:rPr>
          <w:rStyle w:val="StyleUnderline"/>
        </w:rPr>
        <w:t>the administration</w:t>
      </w:r>
      <w:r w:rsidRPr="004A1D61">
        <w:rPr>
          <w:sz w:val="16"/>
        </w:rPr>
        <w:t xml:space="preserve"> </w:t>
      </w:r>
      <w:r w:rsidRPr="005320F2">
        <w:rPr>
          <w:rStyle w:val="StyleUnderline"/>
        </w:rPr>
        <w:t>initially viewed the biggest obstacle to Sino-U.S. stability as Washington’s misreading of Chinese intentions which they thought were actually quite limited. The greatest risk</w:t>
      </w:r>
      <w:r w:rsidRPr="004A1D61">
        <w:rPr>
          <w:sz w:val="16"/>
        </w:rPr>
        <w:t xml:space="preserve"> to peace, they argued, </w:t>
      </w:r>
      <w:r w:rsidRPr="005320F2">
        <w:rPr>
          <w:rStyle w:val="StyleUnderline"/>
        </w:rPr>
        <w:t>was that the United States would overreact to China’s rise</w:t>
      </w:r>
      <w:r w:rsidRPr="004A1D61">
        <w:rPr>
          <w:sz w:val="16"/>
        </w:rPr>
        <w:t xml:space="preserve">. The </w:t>
      </w:r>
      <w:r w:rsidRPr="005320F2">
        <w:rPr>
          <w:rStyle w:val="StyleUnderline"/>
        </w:rPr>
        <w:t>Obama</w:t>
      </w:r>
      <w:r w:rsidRPr="004A1D61">
        <w:rPr>
          <w:sz w:val="16"/>
        </w:rPr>
        <w:t xml:space="preserve"> administration </w:t>
      </w:r>
      <w:r w:rsidRPr="005320F2">
        <w:rPr>
          <w:rStyle w:val="StyleUnderline"/>
        </w:rPr>
        <w:t>called its new policy "strategic reassurance":</w:t>
      </w:r>
      <w:r w:rsidRPr="004A1D61">
        <w:rPr>
          <w:sz w:val="16"/>
        </w:rPr>
        <w:t xml:space="preserve"> we would reassure China that we would not contain it. Second, </w:t>
      </w:r>
      <w:r w:rsidRPr="00AB662D">
        <w:rPr>
          <w:rStyle w:val="Emphasis"/>
          <w:highlight w:val="cyan"/>
        </w:rPr>
        <w:t>the U</w:t>
      </w:r>
      <w:r w:rsidRPr="005320F2">
        <w:rPr>
          <w:rStyle w:val="Emphasis"/>
        </w:rPr>
        <w:t xml:space="preserve">nited </w:t>
      </w:r>
      <w:r w:rsidRPr="00AB662D">
        <w:rPr>
          <w:rStyle w:val="Emphasis"/>
          <w:highlight w:val="cyan"/>
        </w:rPr>
        <w:t>S</w:t>
      </w:r>
      <w:r w:rsidRPr="005320F2">
        <w:rPr>
          <w:rStyle w:val="Emphasis"/>
        </w:rPr>
        <w:t xml:space="preserve">tates </w:t>
      </w:r>
      <w:r w:rsidRPr="00AB662D">
        <w:rPr>
          <w:rStyle w:val="Emphasis"/>
          <w:highlight w:val="cyan"/>
        </w:rPr>
        <w:t>has basically abandoned its commitment to Taiwan under the Taiwan Relations Act</w:t>
      </w:r>
      <w:r w:rsidRPr="005320F2">
        <w:rPr>
          <w:rStyle w:val="StyleUnderline"/>
        </w:rPr>
        <w:t xml:space="preserve">. The only action the Obama administration has taken consistent with the TRA was the sale of half an arms package left over from the Bush years. </w:t>
      </w:r>
      <w:r w:rsidRPr="00AB662D">
        <w:rPr>
          <w:rStyle w:val="StyleUnderline"/>
          <w:highlight w:val="cyan"/>
        </w:rPr>
        <w:t>There has been no serious effort</w:t>
      </w:r>
      <w:r w:rsidRPr="005320F2">
        <w:rPr>
          <w:rStyle w:val="StyleUnderline"/>
        </w:rPr>
        <w:t xml:space="preserve"> on </w:t>
      </w:r>
      <w:r w:rsidRPr="004A1D61">
        <w:rPr>
          <w:sz w:val="16"/>
        </w:rPr>
        <w:t xml:space="preserve">the part of the Obama administration </w:t>
      </w:r>
      <w:r w:rsidRPr="00AB662D">
        <w:rPr>
          <w:rStyle w:val="StyleUnderline"/>
          <w:highlight w:val="cyan"/>
        </w:rPr>
        <w:t>to enhance Taiwan’s security</w:t>
      </w:r>
      <w:r w:rsidRPr="004A1D61">
        <w:rPr>
          <w:sz w:val="16"/>
        </w:rPr>
        <w:t xml:space="preserve">. The Obama administration has arguably taken the most minimalist interpretation of the TRA since the law’s passage. The third policy change occurred in Taiwan. </w:t>
      </w:r>
      <w:r w:rsidRPr="005320F2">
        <w:rPr>
          <w:rStyle w:val="StyleUnderline"/>
        </w:rPr>
        <w:t>Taipei has followed a policy of reconciliation and removed any conceivable "threat" of "independence</w:t>
      </w:r>
      <w:r w:rsidRPr="004A1D61">
        <w:rPr>
          <w:sz w:val="16"/>
        </w:rPr>
        <w:t>" (always a red herring; according to Taiwan’s democratic procedures it is practically impossible to vote for independence).</w:t>
      </w:r>
    </w:p>
    <w:p w:rsidR="004942A5" w:rsidRPr="005320F2" w:rsidRDefault="004942A5" w:rsidP="004942A5">
      <w:pPr>
        <w:rPr>
          <w:rStyle w:val="Emphasis"/>
        </w:rPr>
      </w:pPr>
      <w:r w:rsidRPr="004A1D61">
        <w:rPr>
          <w:sz w:val="16"/>
        </w:rPr>
        <w:t xml:space="preserve">And how has China reacted to all of these concessions, including the de facto abandonment of Taiwan? By pressing other territorial claims, intimidating allies elsewhere, and rejecting calls for better military relations with the United States. In short, </w:t>
      </w:r>
      <w:r w:rsidRPr="00AB662D">
        <w:rPr>
          <w:rStyle w:val="Emphasis"/>
          <w:highlight w:val="cyan"/>
        </w:rPr>
        <w:t>Washington took all the steps that Glaser called for and Sino-U.S. relations have rarely been worse</w:t>
      </w:r>
      <w:r w:rsidRPr="005320F2">
        <w:rPr>
          <w:rStyle w:val="Emphasis"/>
        </w:rPr>
        <w:t>.</w:t>
      </w:r>
    </w:p>
    <w:p w:rsidR="00F234CE" w:rsidRPr="004A1D61" w:rsidRDefault="00F234CE" w:rsidP="00F234CE">
      <w:pPr>
        <w:rPr>
          <w:sz w:val="16"/>
        </w:rPr>
      </w:pPr>
    </w:p>
    <w:p w:rsidR="00FB1CBF" w:rsidRDefault="00FB1CBF" w:rsidP="00FB1CBF">
      <w:pPr>
        <w:pStyle w:val="Heading4"/>
      </w:pPr>
      <w:r>
        <w:t>Glaser isn’t qualified</w:t>
      </w:r>
    </w:p>
    <w:p w:rsidR="00FB1CBF" w:rsidRDefault="00FB1CBF" w:rsidP="00FB1CBF">
      <w:proofErr w:type="gramStart"/>
      <w:r w:rsidRPr="00CC713A">
        <w:rPr>
          <w:rStyle w:val="Style13ptBold"/>
        </w:rPr>
        <w:t>An</w:t>
      </w:r>
      <w:proofErr w:type="gramEnd"/>
      <w:r w:rsidRPr="00CC713A">
        <w:rPr>
          <w:rStyle w:val="Style13ptBold"/>
        </w:rPr>
        <w:t xml:space="preserve"> 15 </w:t>
      </w:r>
      <w:r>
        <w:rPr>
          <w:rStyle w:val="Style13ptBold"/>
        </w:rPr>
        <w:t>–</w:t>
      </w:r>
      <w:r w:rsidRPr="00CC713A">
        <w:rPr>
          <w:rStyle w:val="Style13ptBold"/>
        </w:rPr>
        <w:t xml:space="preserve"> </w:t>
      </w:r>
      <w:r w:rsidRPr="00392FD2">
        <w:t xml:space="preserve">David </w:t>
      </w:r>
      <w:proofErr w:type="spellStart"/>
      <w:r w:rsidRPr="00392FD2">
        <w:t>An</w:t>
      </w:r>
      <w:proofErr w:type="spellEnd"/>
      <w:r w:rsidRPr="00392FD2">
        <w:t xml:space="preserve"> was formerly a tenured US diplomat who covered China, Taiwan and East Asia in the State Department, Political-Military Bureau between 2009 and 2014. He helped coordinate several US-China Strategic and Economic Dialogues and worked out of the US Embassy in Beijing and throughout East Asia.</w:t>
      </w:r>
      <w:r>
        <w:t xml:space="preserve"> (David, "Glaser’s Simple Idea: Trade Taiwan for China," </w:t>
      </w:r>
      <w:proofErr w:type="spellStart"/>
      <w:r>
        <w:t>Ketagalan</w:t>
      </w:r>
      <w:proofErr w:type="spellEnd"/>
      <w:r>
        <w:t xml:space="preserve"> Media, 7/15/15, </w:t>
      </w:r>
      <w:hyperlink r:id="rId30" w:history="1">
        <w:r w:rsidRPr="00F87090">
          <w:rPr>
            <w:rStyle w:val="Hyperlink"/>
          </w:rPr>
          <w:t>http://www.ketagalanmedia.com/2015/07/15/glasers-simple-idea-trade-taiwan-china/)\\BPS</w:t>
        </w:r>
      </w:hyperlink>
    </w:p>
    <w:p w:rsidR="00FB1CBF" w:rsidRPr="00AB662D" w:rsidRDefault="00FB1CBF" w:rsidP="00FB1CBF">
      <w:pPr>
        <w:rPr>
          <w:sz w:val="16"/>
        </w:rPr>
      </w:pPr>
      <w:r w:rsidRPr="00AB662D">
        <w:rPr>
          <w:sz w:val="16"/>
        </w:rPr>
        <w:t>Nevertheless, Glaser misses on several points. First, while avoiding conflict is a worthy pursuit, a strategy predicated on giving up support for Taiwan, and therefore limiting the US’s own options in the region, ultimately constrains its utility.</w:t>
      </w:r>
    </w:p>
    <w:p w:rsidR="00FB1CBF" w:rsidRPr="00AB662D" w:rsidRDefault="00FB1CBF" w:rsidP="00FB1CBF">
      <w:pPr>
        <w:rPr>
          <w:sz w:val="16"/>
        </w:rPr>
      </w:pPr>
      <w:r w:rsidRPr="00AB662D">
        <w:rPr>
          <w:sz w:val="16"/>
        </w:rPr>
        <w:t xml:space="preserve">Second, </w:t>
      </w:r>
      <w:r w:rsidRPr="00CC713A">
        <w:rPr>
          <w:rStyle w:val="StyleUnderline"/>
        </w:rPr>
        <w:t>Glaser is new to China and Taiwan issues</w:t>
      </w:r>
      <w:r w:rsidRPr="00AB662D">
        <w:rPr>
          <w:sz w:val="16"/>
        </w:rPr>
        <w:t>.</w:t>
      </w:r>
      <w:r w:rsidRPr="00CC713A">
        <w:rPr>
          <w:rStyle w:val="StyleUnderline"/>
        </w:rPr>
        <w:t xml:space="preserve"> Having been a </w:t>
      </w:r>
      <w:r w:rsidRPr="00AB662D">
        <w:rPr>
          <w:rStyle w:val="StyleUnderline"/>
          <w:highlight w:val="cyan"/>
        </w:rPr>
        <w:t>US-Russia nuclear expert, and Europe hand for most of his academic career</w:t>
      </w:r>
      <w:r w:rsidRPr="00AB662D">
        <w:rPr>
          <w:sz w:val="16"/>
        </w:rPr>
        <w:t xml:space="preserve">, he has recently shifted his attention to Asia, and specifically China. </w:t>
      </w:r>
      <w:r w:rsidRPr="00CC713A">
        <w:rPr>
          <w:rStyle w:val="StyleUnderline"/>
        </w:rPr>
        <w:t xml:space="preserve">His new yet controversial remarks come at a time when most lifelong East Asia </w:t>
      </w:r>
      <w:r w:rsidRPr="00AB662D">
        <w:rPr>
          <w:rStyle w:val="StyleUnderline"/>
          <w:highlight w:val="cyan"/>
        </w:rPr>
        <w:t>scholars are calling for the opposite recommendation: to contain China rather than appease it</w:t>
      </w:r>
      <w:r w:rsidRPr="00AB662D">
        <w:rPr>
          <w:sz w:val="16"/>
        </w:rPr>
        <w:t xml:space="preserve">. Andrew Browne’s Wall Street Journal article, “Can China be Contained?” published recently on June 12, 2015, draws from a range of China experts—Michael Pillsbury, former US deputy national security advisor Robert </w:t>
      </w:r>
      <w:proofErr w:type="spellStart"/>
      <w:r w:rsidRPr="00AB662D">
        <w:rPr>
          <w:sz w:val="16"/>
        </w:rPr>
        <w:t>Blackwill</w:t>
      </w:r>
      <w:proofErr w:type="spellEnd"/>
      <w:r w:rsidRPr="00AB662D">
        <w:rPr>
          <w:sz w:val="16"/>
        </w:rPr>
        <w:t xml:space="preserve">, Ashley </w:t>
      </w:r>
      <w:proofErr w:type="spellStart"/>
      <w:r w:rsidRPr="00AB662D">
        <w:rPr>
          <w:sz w:val="16"/>
        </w:rPr>
        <w:t>Tellis</w:t>
      </w:r>
      <w:proofErr w:type="spellEnd"/>
      <w:r w:rsidRPr="00AB662D">
        <w:rPr>
          <w:sz w:val="16"/>
        </w:rPr>
        <w:t xml:space="preserve"> and Michael Swaine both of the Carnegie Endowment, Australian Prime Minister Kevin Rudd, and many others—to advocate for “a policy of containment against China. The once solid Washington consensus behind the benefits of ‘constructive engagement’ with Beijing has fallen apart.”</w:t>
      </w:r>
    </w:p>
    <w:p w:rsidR="00FB1CBF" w:rsidRPr="00AB662D" w:rsidRDefault="00FB1CBF" w:rsidP="00FB1CBF">
      <w:pPr>
        <w:rPr>
          <w:sz w:val="16"/>
        </w:rPr>
      </w:pPr>
      <w:r w:rsidRPr="00AB662D">
        <w:rPr>
          <w:sz w:val="16"/>
        </w:rPr>
        <w:t xml:space="preserve">Third, </w:t>
      </w:r>
      <w:r w:rsidRPr="00AB662D">
        <w:rPr>
          <w:rStyle w:val="Emphasis"/>
          <w:highlight w:val="cyan"/>
        </w:rPr>
        <w:t>Glaser seems to use Taiwan as no more than a convenient rhetorical specimen for illustrating his theory, than a serious case study</w:t>
      </w:r>
      <w:r w:rsidRPr="00AB662D">
        <w:rPr>
          <w:sz w:val="16"/>
        </w:rPr>
        <w:t xml:space="preserve">. Why just Taiwan? Rational theory’s logical implication of the US backing away from a single smaller partner to prevent conflict with that partner’s adversary is also analogous of Israel versus Arab states. Why didn’t Glaser make the bold claim that the US should abandon Israel, and thereby improve relations with the Arab states, based on the logic of his rational theory? I am not advocating for this course of action, but merely pointing out that such an idea is borderline taboo since it would be career suicide to pick a fight against Israel and its backers. His colleagues John </w:t>
      </w:r>
      <w:proofErr w:type="spellStart"/>
      <w:r w:rsidRPr="00AB662D">
        <w:rPr>
          <w:sz w:val="16"/>
        </w:rPr>
        <w:t>Mearsheimer</w:t>
      </w:r>
      <w:proofErr w:type="spellEnd"/>
      <w:r w:rsidRPr="00AB662D">
        <w:rPr>
          <w:sz w:val="16"/>
        </w:rPr>
        <w:t xml:space="preserve"> and Stephen Walt caught much flak for examining what they concluded was an overly influential Israel lobby in the United States, far less than suggesting that the US break off support for Israel.</w:t>
      </w:r>
    </w:p>
    <w:p w:rsidR="00FB1CBF" w:rsidRPr="00AB662D" w:rsidRDefault="00FB1CBF" w:rsidP="00FB1CBF">
      <w:pPr>
        <w:rPr>
          <w:sz w:val="16"/>
        </w:rPr>
      </w:pPr>
      <w:r w:rsidRPr="00AB662D">
        <w:rPr>
          <w:sz w:val="16"/>
        </w:rPr>
        <w:t>Instead, Glaser targets Taiwan.</w:t>
      </w:r>
    </w:p>
    <w:p w:rsidR="00FB1CBF" w:rsidRPr="00CC713A" w:rsidRDefault="00FB1CBF" w:rsidP="00FB1CBF">
      <w:pPr>
        <w:rPr>
          <w:rStyle w:val="StyleUnderline"/>
        </w:rPr>
      </w:pPr>
      <w:r w:rsidRPr="00AB662D">
        <w:rPr>
          <w:sz w:val="16"/>
        </w:rPr>
        <w:t xml:space="preserve">In short, </w:t>
      </w:r>
      <w:r w:rsidRPr="00AB662D">
        <w:rPr>
          <w:rStyle w:val="StyleUnderline"/>
          <w:highlight w:val="cyan"/>
        </w:rPr>
        <w:t>Glaser</w:t>
      </w:r>
      <w:r w:rsidRPr="00AB662D">
        <w:rPr>
          <w:sz w:val="16"/>
        </w:rPr>
        <w:t xml:space="preserve">, </w:t>
      </w:r>
      <w:r w:rsidRPr="00CC713A">
        <w:rPr>
          <w:rStyle w:val="StyleUnderline"/>
        </w:rPr>
        <w:t xml:space="preserve">himself </w:t>
      </w:r>
      <w:r w:rsidRPr="00AB662D">
        <w:rPr>
          <w:rStyle w:val="StyleUnderline"/>
          <w:highlight w:val="cyan"/>
        </w:rPr>
        <w:t>not an expert in the intricate histories and personalities of the China and Taiwan conflict</w:t>
      </w:r>
      <w:r w:rsidRPr="00CC713A">
        <w:rPr>
          <w:rStyle w:val="StyleUnderline"/>
        </w:rPr>
        <w:t>,</w:t>
      </w:r>
      <w:r w:rsidRPr="00AB662D">
        <w:rPr>
          <w:sz w:val="16"/>
        </w:rPr>
        <w:t xml:space="preserve"> </w:t>
      </w:r>
      <w:r w:rsidRPr="00CC713A">
        <w:rPr>
          <w:rStyle w:val="StyleUnderline"/>
        </w:rPr>
        <w:t>tries to fit the case of Taiwan neatly into a theory that has traded applicability for elegance</w:t>
      </w:r>
      <w:r w:rsidRPr="00AB662D">
        <w:rPr>
          <w:sz w:val="16"/>
        </w:rPr>
        <w:t xml:space="preserve">. American policymakers and academics should find that there is no need to think about giving up support for Taiwan, because </w:t>
      </w:r>
      <w:r w:rsidRPr="00CC713A">
        <w:rPr>
          <w:rStyle w:val="StyleUnderline"/>
        </w:rPr>
        <w:t>doing so will incur grave implications in exchange for little to no benefit of possibly improving US-China relations.</w:t>
      </w:r>
    </w:p>
    <w:p w:rsidR="00FB1CBF" w:rsidRDefault="00FB1CBF" w:rsidP="00FB1CBF"/>
    <w:p w:rsidR="00C63B37" w:rsidRDefault="00C63B37" w:rsidP="00C63B37">
      <w:pPr>
        <w:pStyle w:val="Heading2"/>
      </w:pPr>
      <w:r>
        <w:t>Impact</w:t>
      </w:r>
    </w:p>
    <w:p w:rsidR="00F234CE" w:rsidRDefault="00F234CE" w:rsidP="00F234CE">
      <w:pPr>
        <w:pStyle w:val="Heading3"/>
      </w:pPr>
      <w:r>
        <w:t>Hostile rise turns relations</w:t>
      </w:r>
    </w:p>
    <w:p w:rsidR="00F234CE" w:rsidRDefault="00F234CE" w:rsidP="00F234CE"/>
    <w:p w:rsidR="00F234CE" w:rsidRDefault="00F234CE" w:rsidP="00F234CE">
      <w:pPr>
        <w:pStyle w:val="Heading4"/>
      </w:pPr>
      <w:r>
        <w:t>Relations arguments presume China’s peaceful rise</w:t>
      </w:r>
    </w:p>
    <w:p w:rsidR="00F234CE" w:rsidRDefault="00F234CE" w:rsidP="00F234CE">
      <w:r w:rsidRPr="00B2462F">
        <w:rPr>
          <w:b/>
        </w:rPr>
        <w:t>Roy, 15</w:t>
      </w:r>
      <w:r>
        <w:t xml:space="preserve"> - Senior Fellow and Supervisor of POSCO Fellowship Program, Research Program at the East-West Institute; PhD in Political Science at the University of Chicago (Denny, “The Impossible Price of a U.S.-China Grand Bargain: Dumping Taiwan” 6/24, http://nationalinterest.org/blog/the-buzz/the-impossible-price-us-china-grand-bargain-dumping-taiwan-13177</w:t>
      </w:r>
    </w:p>
    <w:p w:rsidR="00F234CE" w:rsidRPr="00AB27D9" w:rsidRDefault="00F234CE" w:rsidP="00F234CE">
      <w:pPr>
        <w:rPr>
          <w:sz w:val="16"/>
        </w:rPr>
      </w:pPr>
      <w:r w:rsidRPr="00AB27D9">
        <w:rPr>
          <w:rStyle w:val="StyleUnderline"/>
          <w:highlight w:val="cyan"/>
        </w:rPr>
        <w:t>Glaser</w:t>
      </w:r>
      <w:r w:rsidRPr="00AB27D9">
        <w:rPr>
          <w:sz w:val="16"/>
          <w:highlight w:val="cyan"/>
        </w:rPr>
        <w:t>’</w:t>
      </w:r>
      <w:r w:rsidRPr="00AB27D9">
        <w:rPr>
          <w:sz w:val="16"/>
        </w:rPr>
        <w:t>s case has other weaknesses.</w:t>
      </w:r>
    </w:p>
    <w:p w:rsidR="00F234CE" w:rsidRPr="00AB27D9" w:rsidRDefault="00F234CE" w:rsidP="00F234CE">
      <w:pPr>
        <w:rPr>
          <w:sz w:val="16"/>
        </w:rPr>
      </w:pPr>
      <w:r w:rsidRPr="00AB27D9">
        <w:rPr>
          <w:sz w:val="16"/>
        </w:rPr>
        <w:t xml:space="preserve">He </w:t>
      </w:r>
      <w:r w:rsidRPr="00AB27D9">
        <w:rPr>
          <w:rStyle w:val="StyleUnderline"/>
          <w:highlight w:val="cyan"/>
        </w:rPr>
        <w:t>assumes that the US abandonment of Taiwan would “dramatically improve” U.S.-China relations</w:t>
      </w:r>
      <w:r w:rsidRPr="00AB27D9">
        <w:rPr>
          <w:sz w:val="16"/>
        </w:rPr>
        <w:t xml:space="preserve">, and that “China can be very secure with the United States maintaining its alliances and forward deployment” as long as Taiwan is no longer in play.  </w:t>
      </w:r>
      <w:r w:rsidRPr="00AB27D9">
        <w:rPr>
          <w:rStyle w:val="StyleUnderline"/>
          <w:highlight w:val="cyan"/>
        </w:rPr>
        <w:t>This is believable</w:t>
      </w:r>
      <w:r w:rsidRPr="00B2462F">
        <w:rPr>
          <w:rStyle w:val="StyleUnderline"/>
        </w:rPr>
        <w:t xml:space="preserve"> only </w:t>
      </w:r>
      <w:r w:rsidRPr="00AB27D9">
        <w:rPr>
          <w:rStyle w:val="StyleUnderline"/>
          <w:highlight w:val="cyan"/>
        </w:rPr>
        <w:t>if we posit that Beijing has no aspirations for regional leadership</w:t>
      </w:r>
      <w:r w:rsidRPr="00B2462F">
        <w:rPr>
          <w:rStyle w:val="StyleUnderline"/>
        </w:rPr>
        <w:t xml:space="preserve"> or revisions </w:t>
      </w:r>
      <w:r w:rsidRPr="00AB27D9">
        <w:rPr>
          <w:rStyle w:val="StyleUnderline"/>
          <w:highlight w:val="cyan"/>
        </w:rPr>
        <w:t>of the current order beyond gaining control over Taiwan</w:t>
      </w:r>
      <w:r w:rsidRPr="00AB27D9">
        <w:rPr>
          <w:sz w:val="16"/>
        </w:rPr>
        <w:t>, both now and in the future.</w:t>
      </w:r>
    </w:p>
    <w:p w:rsidR="00F234CE" w:rsidRDefault="00F234CE" w:rsidP="00F234CE"/>
    <w:p w:rsidR="00FB1CBF" w:rsidRDefault="00DB3F9D" w:rsidP="00DB3F9D">
      <w:pPr>
        <w:pStyle w:val="Heading1"/>
      </w:pPr>
      <w:r>
        <w:t>Allies DA</w:t>
      </w:r>
    </w:p>
    <w:p w:rsidR="00DB3F9D" w:rsidRDefault="00DB3F9D" w:rsidP="00DB3F9D"/>
    <w:p w:rsidR="00DB3F9D" w:rsidRDefault="00DB3F9D" w:rsidP="00DB3F9D">
      <w:pPr>
        <w:pStyle w:val="Heading3"/>
      </w:pPr>
      <w:r>
        <w:t>1nc allies DA</w:t>
      </w:r>
    </w:p>
    <w:p w:rsidR="00DB3F9D" w:rsidRDefault="00DB3F9D" w:rsidP="00DB3F9D"/>
    <w:p w:rsidR="00DB3F9D" w:rsidRPr="002C1DE0" w:rsidRDefault="00DB3F9D" w:rsidP="00DB3F9D">
      <w:pPr>
        <w:pStyle w:val="Heading4"/>
      </w:pPr>
      <w:r>
        <w:t>The plan ends US alliances with Japan and Korea</w:t>
      </w:r>
      <w:r w:rsidR="005F4843">
        <w:t xml:space="preserve"> and spurs arms races</w:t>
      </w:r>
    </w:p>
    <w:p w:rsidR="00DB3F9D" w:rsidRPr="0027570C" w:rsidRDefault="00DB3F9D" w:rsidP="00DB3F9D">
      <w:pPr>
        <w:rPr>
          <w:rStyle w:val="Style13ptBold"/>
        </w:rPr>
      </w:pPr>
      <w:r>
        <w:rPr>
          <w:rStyle w:val="Style13ptBold"/>
        </w:rPr>
        <w:t xml:space="preserve">Tucker and Glaser 11- </w:t>
      </w:r>
      <w:r>
        <w:t xml:space="preserve">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(Nancy, Bonnie, “Should the United States Abandon Taiwan”, 2011, </w:t>
      </w:r>
      <w:r w:rsidRPr="00C31FD8">
        <w:t>https://www.ciaonet.org/attachments/19262/uploads</w:t>
      </w:r>
      <w:r>
        <w:t>)//MP</w:t>
      </w:r>
    </w:p>
    <w:p w:rsidR="00DB3F9D" w:rsidRPr="005F4843" w:rsidRDefault="00DB3F9D" w:rsidP="005F4843">
      <w:r w:rsidRPr="002C1DE0">
        <w:rPr>
          <w:rStyle w:val="StyleUnderline"/>
        </w:rPr>
        <w:t xml:space="preserve">Washington’s </w:t>
      </w:r>
      <w:r w:rsidRPr="005F4843">
        <w:t>long-term support</w:t>
      </w:r>
      <w:r w:rsidRPr="002C1DE0">
        <w:rPr>
          <w:rStyle w:val="StyleUnderline"/>
        </w:rPr>
        <w:t xml:space="preserve"> for </w:t>
      </w:r>
      <w:r w:rsidRPr="00ED6CC0">
        <w:rPr>
          <w:rStyle w:val="StyleUnderline"/>
          <w:highlight w:val="cyan"/>
        </w:rPr>
        <w:t>Taiwan</w:t>
      </w:r>
      <w:r w:rsidRPr="002C1DE0">
        <w:rPr>
          <w:rStyle w:val="StyleUnderline"/>
        </w:rPr>
        <w:t xml:space="preserve"> also </w:t>
      </w:r>
      <w:r w:rsidRPr="00ED6CC0">
        <w:rPr>
          <w:rStyle w:val="StyleUnderline"/>
          <w:highlight w:val="cyan"/>
        </w:rPr>
        <w:t>has significance for U.S. allies</w:t>
      </w:r>
      <w:r>
        <w:rPr>
          <w:rStyle w:val="StyleUnderline"/>
          <w:u w:val="none"/>
        </w:rPr>
        <w:t xml:space="preserve"> </w:t>
      </w:r>
      <w:r w:rsidRPr="009E2D5B">
        <w:rPr>
          <w:rStyle w:val="StyleUnderline"/>
          <w:u w:val="none"/>
        </w:rPr>
        <w:t xml:space="preserve">and friends. </w:t>
      </w:r>
      <w:r w:rsidRPr="002C1DE0">
        <w:rPr>
          <w:rStyle w:val="StyleUnderline"/>
        </w:rPr>
        <w:t>Asian countries which look to the U</w:t>
      </w:r>
      <w:r w:rsidRPr="005F4843">
        <w:t xml:space="preserve">nited </w:t>
      </w:r>
      <w:r w:rsidRPr="002C1DE0">
        <w:rPr>
          <w:rStyle w:val="StyleUnderline"/>
        </w:rPr>
        <w:t>St</w:t>
      </w:r>
      <w:r w:rsidRPr="005F4843">
        <w:t xml:space="preserve">ates </w:t>
      </w:r>
      <w:r w:rsidRPr="002C1DE0">
        <w:rPr>
          <w:rStyle w:val="StyleUnderline"/>
        </w:rPr>
        <w:t xml:space="preserve">to balance </w:t>
      </w:r>
      <w:r w:rsidRPr="005F4843">
        <w:t>China’s rising power may not want Washington to squander resources and energy on Taiwan, but were it to conversely ignore Taiwan’s security, they</w:t>
      </w:r>
      <w:r w:rsidRPr="002C1DE0">
        <w:rPr>
          <w:rStyle w:val="StyleUnderline"/>
        </w:rPr>
        <w:t xml:space="preserve"> would see their own safety threatened.</w:t>
      </w:r>
      <w:r w:rsidRPr="009E2D5B">
        <w:rPr>
          <w:rStyle w:val="StyleUnderline"/>
          <w:u w:val="none"/>
        </w:rPr>
        <w:t xml:space="preserve"> </w:t>
      </w:r>
      <w:r w:rsidRPr="00ED6CC0">
        <w:rPr>
          <w:rStyle w:val="StyleUnderline"/>
          <w:highlight w:val="cyan"/>
        </w:rPr>
        <w:t>U.S. credibility</w:t>
      </w:r>
      <w:r w:rsidRPr="00ED6CC0">
        <w:rPr>
          <w:rStyle w:val="StyleUnderline"/>
          <w:highlight w:val="cyan"/>
          <w:u w:val="none"/>
        </w:rPr>
        <w:t>,</w:t>
      </w:r>
      <w:r w:rsidRPr="009E2D5B">
        <w:rPr>
          <w:rStyle w:val="StyleUnderline"/>
          <w:u w:val="none"/>
        </w:rPr>
        <w:t xml:space="preserve"> therefore, </w:t>
      </w:r>
      <w:r w:rsidRPr="00ED6CC0">
        <w:rPr>
          <w:rStyle w:val="StyleUnderline"/>
          <w:highlight w:val="cyan"/>
        </w:rPr>
        <w:t>is at stake</w:t>
      </w:r>
      <w:r w:rsidRPr="002C1DE0">
        <w:rPr>
          <w:rStyle w:val="StyleUnderline"/>
        </w:rPr>
        <w:t>. U.S. inconstancy</w:t>
      </w:r>
      <w:r>
        <w:rPr>
          <w:rStyle w:val="StyleUnderline"/>
        </w:rPr>
        <w:t xml:space="preserve"> </w:t>
      </w:r>
      <w:r w:rsidRPr="00ED6CC0">
        <w:rPr>
          <w:rStyle w:val="StyleUnderline"/>
          <w:highlight w:val="cyan"/>
        </w:rPr>
        <w:t>could convince American allies</w:t>
      </w:r>
      <w:r w:rsidRPr="002C1DE0">
        <w:rPr>
          <w:rStyle w:val="StyleUnderline"/>
        </w:rPr>
        <w:t xml:space="preserve"> </w:t>
      </w:r>
      <w:r w:rsidRPr="005F4843">
        <w:t>and friends</w:t>
      </w:r>
      <w:r>
        <w:rPr>
          <w:rStyle w:val="StyleUnderline"/>
        </w:rPr>
        <w:t xml:space="preserve"> </w:t>
      </w:r>
      <w:r w:rsidRPr="005F4843">
        <w:t>to rely less on Washington,</w:t>
      </w:r>
      <w:r w:rsidRPr="002C1DE0">
        <w:rPr>
          <w:rStyle w:val="StyleUnderline"/>
        </w:rPr>
        <w:t xml:space="preserve"> </w:t>
      </w:r>
      <w:r w:rsidRPr="00ED6CC0">
        <w:rPr>
          <w:rStyle w:val="Emphasis"/>
          <w:highlight w:val="cyan"/>
        </w:rPr>
        <w:t>undertake an arms race</w:t>
      </w:r>
      <w:r w:rsidRPr="005F4843">
        <w:t>, and/or bandwagon with China.</w:t>
      </w:r>
      <w:r w:rsidRPr="009E2D5B">
        <w:rPr>
          <w:rStyle w:val="StyleUnderline"/>
          <w:u w:val="none"/>
        </w:rPr>
        <w:t xml:space="preserve"> </w:t>
      </w:r>
      <w:r w:rsidRPr="005F4843">
        <w:t>After the Clinton administration dispatched two aircraft carrier battle groups to the area around Taiwan in the 1995— 1996 Taiwan Strait crisis, the region’s confidence in the United States soared and a wave of counterbalancing against China occurred. Japan, Singapore, the Philippines, and other nations all bolstered their security ties with the United States.</w:t>
      </w:r>
    </w:p>
    <w:p w:rsidR="00DB3F9D" w:rsidRDefault="00DB3F9D" w:rsidP="005F4843">
      <w:pPr>
        <w:rPr>
          <w:rStyle w:val="StyleUnderline"/>
        </w:rPr>
      </w:pPr>
      <w:r w:rsidRPr="005F4843">
        <w:t>Forsaking Taiwan would likely have the opposite effect.</w:t>
      </w:r>
      <w:r w:rsidRPr="002C1DE0">
        <w:rPr>
          <w:rStyle w:val="StyleUnderline"/>
        </w:rPr>
        <w:t xml:space="preserve"> A U.S. decision to</w:t>
      </w:r>
      <w:r>
        <w:rPr>
          <w:rStyle w:val="StyleUnderline"/>
        </w:rPr>
        <w:t xml:space="preserve"> </w:t>
      </w:r>
      <w:r w:rsidRPr="002C1DE0">
        <w:rPr>
          <w:rStyle w:val="StyleUnderline"/>
        </w:rPr>
        <w:t>abandon Taiwan</w:t>
      </w:r>
      <w:r>
        <w:rPr>
          <w:rStyle w:val="StyleUnderline"/>
        </w:rPr>
        <w:t xml:space="preserve"> -</w:t>
      </w:r>
      <w:r w:rsidRPr="009E2D5B">
        <w:rPr>
          <w:rStyle w:val="StyleUnderline"/>
          <w:u w:val="none"/>
        </w:rPr>
        <w:t>leading to unification of an unwilling Taiwan with China</w:t>
      </w:r>
      <w:r>
        <w:rPr>
          <w:rStyle w:val="StyleUnderline"/>
          <w:u w:val="none"/>
        </w:rPr>
        <w:t xml:space="preserve"> </w:t>
      </w:r>
      <w:r w:rsidRPr="002C1DE0">
        <w:rPr>
          <w:rStyle w:val="StyleUnderline"/>
        </w:rPr>
        <w:t>would be particularly alarming to Japan</w:t>
      </w:r>
      <w:r w:rsidRPr="009E2D5B">
        <w:rPr>
          <w:rStyle w:val="StyleUnderline"/>
          <w:u w:val="none"/>
        </w:rPr>
        <w:t>. Tension between China and Japan</w:t>
      </w:r>
      <w:r>
        <w:rPr>
          <w:rStyle w:val="StyleUnderline"/>
          <w:u w:val="none"/>
        </w:rPr>
        <w:t xml:space="preserve"> </w:t>
      </w:r>
      <w:r w:rsidRPr="009E2D5B">
        <w:rPr>
          <w:rStyle w:val="StyleUnderline"/>
          <w:u w:val="none"/>
        </w:rPr>
        <w:t>remains high, and the resolution of chronic economic, security, and history</w:t>
      </w:r>
      <w:r>
        <w:rPr>
          <w:rStyle w:val="StyleUnderline"/>
          <w:u w:val="none"/>
        </w:rPr>
        <w:t xml:space="preserve"> </w:t>
      </w:r>
      <w:r w:rsidRPr="009E2D5B">
        <w:rPr>
          <w:rStyle w:val="StyleUnderline"/>
          <w:u w:val="none"/>
        </w:rPr>
        <w:t xml:space="preserve">problems in the foreseeable future appears unlikely. </w:t>
      </w:r>
      <w:r w:rsidRPr="002C1DE0">
        <w:rPr>
          <w:rStyle w:val="StyleUnderline"/>
        </w:rPr>
        <w:t>Dependent on sea lanes of</w:t>
      </w:r>
      <w:r>
        <w:rPr>
          <w:rStyle w:val="StyleUnderline"/>
        </w:rPr>
        <w:t xml:space="preserve"> </w:t>
      </w:r>
      <w:r w:rsidRPr="002C1DE0">
        <w:rPr>
          <w:rStyle w:val="StyleUnderline"/>
        </w:rPr>
        <w:t>supply and communication which pass close to Taiwan, Tokyo would consider</w:t>
      </w:r>
      <w:r>
        <w:rPr>
          <w:rStyle w:val="StyleUnderline"/>
        </w:rPr>
        <w:t xml:space="preserve"> </w:t>
      </w:r>
      <w:r w:rsidRPr="002C1DE0">
        <w:rPr>
          <w:rStyle w:val="StyleUnderline"/>
        </w:rPr>
        <w:t>itself to be more vulnerable, and it would be. Japan would also be outflanked</w:t>
      </w:r>
      <w:r>
        <w:rPr>
          <w:rStyle w:val="StyleUnderline"/>
        </w:rPr>
        <w:t xml:space="preserve"> </w:t>
      </w:r>
      <w:r w:rsidRPr="002C1DE0">
        <w:rPr>
          <w:rStyle w:val="StyleUnderline"/>
        </w:rPr>
        <w:t>should China decide to use Taiwan as a military platform</w:t>
      </w:r>
      <w:r w:rsidRPr="009E2D5B">
        <w:rPr>
          <w:rStyle w:val="StyleUnderline"/>
          <w:u w:val="none"/>
        </w:rPr>
        <w:t>. Contested claims to</w:t>
      </w:r>
      <w:r>
        <w:rPr>
          <w:rStyle w:val="StyleUnderline"/>
          <w:u w:val="none"/>
        </w:rPr>
        <w:t xml:space="preserve"> </w:t>
      </w:r>
      <w:r w:rsidRPr="009E2D5B">
        <w:rPr>
          <w:rStyle w:val="StyleUnderline"/>
          <w:u w:val="none"/>
        </w:rPr>
        <w:t>oil fields and islands in the East and South China Seas would be more difficult to</w:t>
      </w:r>
      <w:r>
        <w:rPr>
          <w:rStyle w:val="StyleUnderline"/>
          <w:u w:val="none"/>
        </w:rPr>
        <w:t xml:space="preserve"> </w:t>
      </w:r>
      <w:r w:rsidRPr="009E2D5B">
        <w:rPr>
          <w:rStyle w:val="StyleUnderline"/>
          <w:u w:val="none"/>
        </w:rPr>
        <w:t xml:space="preserve">defend. </w:t>
      </w:r>
      <w:r w:rsidRPr="003F1583">
        <w:rPr>
          <w:rStyle w:val="StyleUnderline"/>
          <w:highlight w:val="cyan"/>
        </w:rPr>
        <w:t xml:space="preserve">If Japan began to doubt U.S. reliability, that could deal a </w:t>
      </w:r>
      <w:r w:rsidRPr="003F1583">
        <w:rPr>
          <w:rStyle w:val="Emphasis"/>
          <w:highlight w:val="cyan"/>
        </w:rPr>
        <w:t>fatal blow</w:t>
      </w:r>
      <w:r w:rsidRPr="003F1583">
        <w:rPr>
          <w:rStyle w:val="StyleUnderline"/>
          <w:highlight w:val="cyan"/>
        </w:rPr>
        <w:t xml:space="preserve"> to the U.S.—Japan alliance</w:t>
      </w:r>
      <w:r w:rsidRPr="009E2D5B">
        <w:rPr>
          <w:rStyle w:val="StyleUnderline"/>
          <w:u w:val="none"/>
        </w:rPr>
        <w:t xml:space="preserve">. Moreover, adding to Japan’s dismay, </w:t>
      </w:r>
      <w:r w:rsidRPr="003F1583">
        <w:rPr>
          <w:rStyle w:val="StyleUnderline"/>
          <w:highlight w:val="cyan"/>
        </w:rPr>
        <w:t>South Korea</w:t>
      </w:r>
      <w:r w:rsidRPr="009E2D5B">
        <w:rPr>
          <w:rStyle w:val="StyleUnderline"/>
          <w:u w:val="none"/>
        </w:rPr>
        <w:t>,</w:t>
      </w:r>
      <w:r>
        <w:rPr>
          <w:rStyle w:val="StyleUnderline"/>
          <w:u w:val="none"/>
        </w:rPr>
        <w:t xml:space="preserve"> </w:t>
      </w:r>
      <w:r w:rsidRPr="009E2D5B">
        <w:rPr>
          <w:rStyle w:val="StyleUnderline"/>
          <w:u w:val="none"/>
        </w:rPr>
        <w:t xml:space="preserve">increasingly reliant on its burgeoning economic ties with China, </w:t>
      </w:r>
      <w:r w:rsidRPr="002C1DE0">
        <w:rPr>
          <w:rStyle w:val="StyleUnderline"/>
        </w:rPr>
        <w:t>might calculate</w:t>
      </w:r>
      <w:r>
        <w:rPr>
          <w:rStyle w:val="StyleUnderline"/>
        </w:rPr>
        <w:t xml:space="preserve"> </w:t>
      </w:r>
      <w:r w:rsidRPr="002C1DE0">
        <w:rPr>
          <w:rStyle w:val="StyleUnderline"/>
        </w:rPr>
        <w:t xml:space="preserve">that if the United States can sever ties to Taiwan, Seoul </w:t>
      </w:r>
      <w:r w:rsidRPr="003F1583">
        <w:rPr>
          <w:rStyle w:val="StyleUnderline"/>
          <w:highlight w:val="cyan"/>
        </w:rPr>
        <w:t>could be safer renouncing its security alliance with Washington and aligning with Beijing</w:t>
      </w:r>
      <w:r w:rsidRPr="002C1DE0">
        <w:rPr>
          <w:rStyle w:val="StyleUnderline"/>
        </w:rPr>
        <w:t>.</w:t>
      </w:r>
    </w:p>
    <w:p w:rsidR="00DB3F9D" w:rsidRDefault="00DB3F9D" w:rsidP="00DB3F9D"/>
    <w:p w:rsidR="005F4843" w:rsidRPr="00A87B77" w:rsidRDefault="005F4843" w:rsidP="005F4843">
      <w:pPr>
        <w:pStyle w:val="Heading4"/>
        <w:rPr>
          <w:rStyle w:val="Style13ptBold"/>
          <w:b/>
        </w:rPr>
      </w:pPr>
      <w:r>
        <w:rPr>
          <w:rStyle w:val="Style13ptBold"/>
          <w:b/>
        </w:rPr>
        <w:t>That</w:t>
      </w:r>
      <w:r w:rsidRPr="00A87B77">
        <w:rPr>
          <w:rStyle w:val="Style13ptBold"/>
          <w:b/>
        </w:rPr>
        <w:t xml:space="preserve"> escalates quickly </w:t>
      </w:r>
      <w:r>
        <w:rPr>
          <w:rStyle w:val="Style13ptBold"/>
          <w:b/>
        </w:rPr>
        <w:t>into a</w:t>
      </w:r>
      <w:r w:rsidRPr="00A87B77">
        <w:rPr>
          <w:rStyle w:val="Style13ptBold"/>
          <w:b/>
        </w:rPr>
        <w:t xml:space="preserve"> global war</w:t>
      </w:r>
    </w:p>
    <w:p w:rsidR="005F4843" w:rsidRPr="00A87B77" w:rsidRDefault="005F4843" w:rsidP="005F4843">
      <w:r w:rsidRPr="00A87B77">
        <w:rPr>
          <w:rStyle w:val="Style13ptBold"/>
        </w:rPr>
        <w:t>Tan 2015</w:t>
      </w:r>
      <w:r w:rsidRPr="00A87B77">
        <w:t xml:space="preserve"> - Associate Professor At the University of New South Wales</w:t>
      </w:r>
      <w:r w:rsidRPr="00A87B77">
        <w:br/>
        <w:t>Andrew T.H., Security and Conflict in East Asia, p. 31</w:t>
      </w:r>
    </w:p>
    <w:p w:rsidR="005F4843" w:rsidRPr="00A87B77" w:rsidRDefault="005F4843" w:rsidP="005F4843">
      <w:pPr>
        <w:rPr>
          <w:rStyle w:val="StyleUnderline"/>
        </w:rPr>
      </w:pPr>
      <w:r w:rsidRPr="00A87B77">
        <w:rPr>
          <w:rStyle w:val="StyleUnderline"/>
        </w:rPr>
        <w:t xml:space="preserve">East Asia’s arms race leads to the classic problem of the security dilemma, in which a state that is perceived as becoming too powerful leads to counter-acquisitions by other states. This results in misperceptions, conflict spirals, heightened tensions and ultimately open conflict, </w:t>
      </w:r>
      <w:r w:rsidRPr="005F4843">
        <w:t xml:space="preserve">thereby destroying the very security that arms are supposed to guarantee (Jervis 1976). East Asia’s sustained economic rise since the end of the Korean War in 1953 and the lack of any major conflict since has lulled many into believing that growing </w:t>
      </w:r>
      <w:r w:rsidRPr="00A87B77">
        <w:rPr>
          <w:rStyle w:val="StyleUnderline"/>
        </w:rPr>
        <w:t xml:space="preserve">economic interdependence </w:t>
      </w:r>
      <w:r w:rsidRPr="005F4843">
        <w:t>will make war unlikely in that region (</w:t>
      </w:r>
      <w:proofErr w:type="spellStart"/>
      <w:r w:rsidRPr="005F4843">
        <w:t>Khoo</w:t>
      </w:r>
      <w:proofErr w:type="spellEnd"/>
      <w:r w:rsidRPr="005F4843">
        <w:t xml:space="preserve"> 2013: 47-48). However, this </w:t>
      </w:r>
      <w:r w:rsidRPr="00A87B77">
        <w:rPr>
          <w:rStyle w:val="Emphasis"/>
        </w:rPr>
        <w:t xml:space="preserve">is a </w:t>
      </w:r>
      <w:r w:rsidRPr="003F1583">
        <w:rPr>
          <w:rStyle w:val="Emphasis"/>
          <w:highlight w:val="cyan"/>
        </w:rPr>
        <w:t>false premise as significant historical antagonisms have remained.</w:t>
      </w:r>
      <w:r w:rsidRPr="00A87B77">
        <w:rPr>
          <w:sz w:val="16"/>
        </w:rPr>
        <w:t xml:space="preserve"> </w:t>
      </w:r>
      <w:r w:rsidRPr="005F4843">
        <w:t>Japan’s imperialism prior to 1945 and its failure adequately to account for its past continues to stir up strong nationalist emotions in China and South Korea. In additions, the divisions between North Korea and South Korea are as strong as intractable as ever, leading to an arms race on the Korean peninsula.</w:t>
      </w:r>
      <w:r w:rsidRPr="00A87B77">
        <w:rPr>
          <w:sz w:val="16"/>
        </w:rPr>
        <w:t xml:space="preserve"> </w:t>
      </w:r>
      <w:r w:rsidRPr="003F1583">
        <w:rPr>
          <w:rStyle w:val="StyleUnderline"/>
          <w:highlight w:val="cyan"/>
        </w:rPr>
        <w:t>The situation is compounded by the weakness or absence of regional institutions</w:t>
      </w:r>
      <w:r w:rsidRPr="00A87B77">
        <w:rPr>
          <w:rStyle w:val="StyleUnderline"/>
        </w:rPr>
        <w:t xml:space="preserve">, regimes and laws that could regulate interstate relations, build trust and confidence- and security-building measures </w:t>
      </w:r>
      <w:r w:rsidRPr="00A87B77">
        <w:rPr>
          <w:sz w:val="16"/>
        </w:rPr>
        <w:t xml:space="preserve">which were in pace in Europe during the Cold War and helped to calm tensions as well as contain the arms race exist in Asia. Within East Asia itself, </w:t>
      </w:r>
      <w:r w:rsidRPr="005F4843">
        <w:t>the Six-Party Talks have focused only on the Korean issue and have not managed to stem North Korea’s open brinkmanship</w:t>
      </w:r>
      <w:r w:rsidRPr="00A87B77">
        <w:rPr>
          <w:sz w:val="16"/>
        </w:rPr>
        <w:t xml:space="preserve"> that in early 2013 almost brought the Korean peninsula to war again. </w:t>
      </w:r>
      <w:r w:rsidRPr="00A87B77">
        <w:rPr>
          <w:rStyle w:val="StyleUnderline"/>
        </w:rPr>
        <w:t xml:space="preserve">The arms race in East </w:t>
      </w:r>
      <w:r w:rsidRPr="003F1583">
        <w:rPr>
          <w:rStyle w:val="StyleUnderline"/>
          <w:highlight w:val="cyan"/>
        </w:rPr>
        <w:t xml:space="preserve">Asia is dangerous owing to the increased risk of </w:t>
      </w:r>
      <w:r w:rsidRPr="003F1583">
        <w:rPr>
          <w:rStyle w:val="Emphasis"/>
          <w:highlight w:val="cyan"/>
        </w:rPr>
        <w:t>miscalculation as a result of misperception</w:t>
      </w:r>
      <w:r w:rsidRPr="00A87B77">
        <w:rPr>
          <w:sz w:val="16"/>
        </w:rPr>
        <w:t>. Chinese policymakers appear to be convinced that Japan is dominated by right-wing conservatives bent on reviving militarism (</w:t>
      </w:r>
      <w:proofErr w:type="spellStart"/>
      <w:r w:rsidRPr="00A87B77">
        <w:rPr>
          <w:sz w:val="16"/>
        </w:rPr>
        <w:t>Glosserman</w:t>
      </w:r>
      <w:proofErr w:type="spellEnd"/>
      <w:r w:rsidRPr="00A87B77">
        <w:rPr>
          <w:sz w:val="16"/>
        </w:rPr>
        <w:t xml:space="preserve"> 2012). At the same time, </w:t>
      </w:r>
      <w:r w:rsidRPr="005F4843">
        <w:t>there is also a perception within China that given its growing strength, it should now aggressively assert what it perceives to be its legitimate claims in the East and South China Seas.</w:t>
      </w:r>
      <w:r w:rsidRPr="00A87B77">
        <w:rPr>
          <w:sz w:val="16"/>
        </w:rPr>
        <w:t xml:space="preserve"> Thus, China’s nationalist discourse perceives that the problems about disputed territory emanate from other powers, not China (Sutter 2012). </w:t>
      </w:r>
      <w:r w:rsidRPr="00A87B77">
        <w:rPr>
          <w:rStyle w:val="StyleUnderline"/>
        </w:rPr>
        <w:t xml:space="preserve">The </w:t>
      </w:r>
      <w:r w:rsidRPr="003F1583">
        <w:rPr>
          <w:rStyle w:val="StyleUnderline"/>
          <w:highlight w:val="cyan"/>
        </w:rPr>
        <w:t>consequences of conflict between China and Japan, on the Korean peninsula</w:t>
      </w:r>
      <w:r w:rsidRPr="00A87B77">
        <w:rPr>
          <w:rStyle w:val="StyleUnderline"/>
        </w:rPr>
        <w:t xml:space="preserve"> </w:t>
      </w:r>
      <w:r w:rsidRPr="005F4843">
        <w:t>or over Taiwan, however,</w:t>
      </w:r>
      <w:r w:rsidRPr="00A87B77">
        <w:rPr>
          <w:rStyle w:val="StyleUnderline"/>
        </w:rPr>
        <w:t xml:space="preserve"> will not stay regional</w:t>
      </w:r>
      <w:r w:rsidRPr="00A87B77">
        <w:rPr>
          <w:sz w:val="16"/>
        </w:rPr>
        <w:t>. As a key player in East Asia</w:t>
      </w:r>
      <w:r w:rsidRPr="00A87B77">
        <w:rPr>
          <w:rStyle w:val="StyleUnderline"/>
        </w:rPr>
        <w:t xml:space="preserve">, </w:t>
      </w:r>
      <w:r w:rsidRPr="005F4843">
        <w:t>the USA, which has security commitments to Japan and South Korea, residual commitments to Taiwan, and troops on the ground in East Asia and in the Western Pacific, will be drawn in. The problem is that</w:t>
      </w:r>
      <w:r w:rsidRPr="00A87B77">
        <w:rPr>
          <w:rStyle w:val="StyleUnderline"/>
        </w:rPr>
        <w:t xml:space="preserve"> any conflict in East Asia is not likely to remain conventional for long</w:t>
      </w:r>
      <w:r w:rsidRPr="00A87B77">
        <w:rPr>
          <w:sz w:val="16"/>
        </w:rPr>
        <w:t>. In fact</w:t>
      </w:r>
      <w:r w:rsidRPr="00A87B77">
        <w:rPr>
          <w:rStyle w:val="Emphasis"/>
        </w:rPr>
        <w:t xml:space="preserve">, it </w:t>
      </w:r>
      <w:r w:rsidRPr="003F1583">
        <w:rPr>
          <w:rStyle w:val="Emphasis"/>
          <w:highlight w:val="cyan"/>
        </w:rPr>
        <w:t>is likely that it would rapidly escalate into a nuclear war</w:t>
      </w:r>
      <w:r w:rsidRPr="00A87B77">
        <w:rPr>
          <w:sz w:val="16"/>
        </w:rPr>
        <w:t xml:space="preserve"> </w:t>
      </w:r>
      <w:r w:rsidRPr="00A87B77">
        <w:rPr>
          <w:rStyle w:val="StyleUnderline"/>
        </w:rPr>
        <w:t xml:space="preserve">because three of the key players, namely China, North Korea and the USA, possess nuclear weapons. </w:t>
      </w:r>
    </w:p>
    <w:p w:rsidR="00DB3F9D" w:rsidRPr="00DB3F9D" w:rsidRDefault="00DB3F9D" w:rsidP="00DB3F9D"/>
    <w:p w:rsidR="00DB3F9D" w:rsidRDefault="00DB3F9D" w:rsidP="00DB3F9D">
      <w:pPr>
        <w:pStyle w:val="Heading3"/>
      </w:pPr>
      <w:r>
        <w:t>2nc allies links</w:t>
      </w:r>
    </w:p>
    <w:p w:rsidR="00DB3F9D" w:rsidRDefault="00DB3F9D" w:rsidP="00DB3F9D"/>
    <w:p w:rsidR="00DB3F9D" w:rsidRDefault="00DB3F9D" w:rsidP="00DB3F9D">
      <w:pPr>
        <w:pStyle w:val="Heading4"/>
      </w:pPr>
      <w:r>
        <w:t>Taiwan is a litmus test for the US commitment to East Asian allies</w:t>
      </w:r>
    </w:p>
    <w:p w:rsidR="00DB3F9D" w:rsidRDefault="00DB3F9D" w:rsidP="00DB3F9D">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DB3F9D" w:rsidRPr="00AB27D9" w:rsidRDefault="00DB3F9D" w:rsidP="00DB3F9D">
      <w:pPr>
        <w:rPr>
          <w:sz w:val="16"/>
        </w:rPr>
      </w:pPr>
      <w:r w:rsidRPr="00AB27D9">
        <w:rPr>
          <w:sz w:val="16"/>
        </w:rPr>
        <w:t xml:space="preserve">Finally, </w:t>
      </w:r>
      <w:r w:rsidRPr="00AB27D9">
        <w:rPr>
          <w:rStyle w:val="StyleUnderline"/>
          <w:highlight w:val="cyan"/>
        </w:rPr>
        <w:t>by supporting Taiwan the U</w:t>
      </w:r>
      <w:r w:rsidRPr="00AB27D9">
        <w:rPr>
          <w:sz w:val="16"/>
        </w:rPr>
        <w:t xml:space="preserve">nited </w:t>
      </w:r>
      <w:r w:rsidRPr="00AB27D9">
        <w:rPr>
          <w:rStyle w:val="StyleUnderline"/>
          <w:highlight w:val="cyan"/>
        </w:rPr>
        <w:t>S</w:t>
      </w:r>
      <w:r w:rsidRPr="00AB27D9">
        <w:rPr>
          <w:sz w:val="16"/>
        </w:rPr>
        <w:t xml:space="preserve">tates </w:t>
      </w:r>
      <w:r w:rsidRPr="00AB27D9">
        <w:rPr>
          <w:rStyle w:val="StyleUnderline"/>
          <w:highlight w:val="cyan"/>
        </w:rPr>
        <w:t>sends a clear message to its other allies</w:t>
      </w:r>
      <w:r w:rsidRPr="00EC3BCD">
        <w:rPr>
          <w:rStyle w:val="StyleUnderline"/>
        </w:rPr>
        <w:t xml:space="preserve"> </w:t>
      </w:r>
      <w:r w:rsidRPr="00AB27D9">
        <w:rPr>
          <w:sz w:val="16"/>
        </w:rPr>
        <w:t xml:space="preserve">that it will stay committed to their security as well. </w:t>
      </w:r>
      <w:r w:rsidRPr="00AB27D9">
        <w:rPr>
          <w:rStyle w:val="StyleUnderline"/>
          <w:highlight w:val="cyan"/>
        </w:rPr>
        <w:t>Cutting off</w:t>
      </w:r>
      <w:r w:rsidRPr="00EC3BCD">
        <w:rPr>
          <w:rStyle w:val="StyleUnderline"/>
        </w:rPr>
        <w:t xml:space="preserve"> an old </w:t>
      </w:r>
      <w:r w:rsidRPr="00AB27D9">
        <w:rPr>
          <w:rStyle w:val="StyleUnderline"/>
          <w:highlight w:val="cyan"/>
        </w:rPr>
        <w:t>U.S. ally would transform the calculus of other allies who might plausibly wonder whether the U.S. commitment to their security is flexible</w:t>
      </w:r>
      <w:r w:rsidRPr="00EC3BCD">
        <w:rPr>
          <w:rStyle w:val="StyleUnderline"/>
        </w:rPr>
        <w:t xml:space="preserve"> as it was towards Taiwan</w:t>
      </w:r>
      <w:r w:rsidRPr="00AB27D9">
        <w:rPr>
          <w:sz w:val="16"/>
        </w:rPr>
        <w:t xml:space="preserve">. </w:t>
      </w:r>
      <w:r w:rsidRPr="00EC3BCD">
        <w:rPr>
          <w:rStyle w:val="StyleUnderline"/>
        </w:rPr>
        <w:t>If the U</w:t>
      </w:r>
      <w:r w:rsidRPr="00AB27D9">
        <w:rPr>
          <w:sz w:val="16"/>
        </w:rPr>
        <w:t xml:space="preserve">nited </w:t>
      </w:r>
      <w:r w:rsidRPr="00EC3BCD">
        <w:rPr>
          <w:rStyle w:val="StyleUnderline"/>
        </w:rPr>
        <w:t>S</w:t>
      </w:r>
      <w:r w:rsidRPr="00AB27D9">
        <w:rPr>
          <w:sz w:val="16"/>
        </w:rPr>
        <w:t xml:space="preserve">tates </w:t>
      </w:r>
      <w:r w:rsidRPr="00EC3BCD">
        <w:rPr>
          <w:rStyle w:val="StyleUnderline"/>
        </w:rPr>
        <w:t>reneged on this commitment</w:t>
      </w:r>
      <w:r w:rsidRPr="00AB27D9">
        <w:rPr>
          <w:sz w:val="16"/>
        </w:rPr>
        <w:t xml:space="preserve"> and allowed the mainland to reintegrate Taiwan forcibly into China, </w:t>
      </w:r>
      <w:r w:rsidRPr="00EC3BCD">
        <w:rPr>
          <w:rStyle w:val="StyleUnderline"/>
        </w:rPr>
        <w:t xml:space="preserve">then </w:t>
      </w:r>
      <w:r w:rsidRPr="00AB27D9">
        <w:rPr>
          <w:rStyle w:val="StyleUnderline"/>
          <w:highlight w:val="cyan"/>
        </w:rPr>
        <w:t xml:space="preserve">America’s commitment to Japan, </w:t>
      </w:r>
      <w:r w:rsidRPr="00AB27D9">
        <w:rPr>
          <w:rStyle w:val="StyleUnderline"/>
        </w:rPr>
        <w:t>as well as reliability in the eyes of its other allies in East Asia,</w:t>
      </w:r>
      <w:r w:rsidRPr="00AB27D9">
        <w:rPr>
          <w:rStyle w:val="StyleUnderline"/>
          <w:highlight w:val="cyan"/>
        </w:rPr>
        <w:t xml:space="preserve"> would suffer grievous harm</w:t>
      </w:r>
      <w:r w:rsidRPr="00AB27D9">
        <w:rPr>
          <w:sz w:val="16"/>
        </w:rPr>
        <w:t xml:space="preserve"> (Art 2008: 276). Since the United States is willing to “remain engaged” in the region and “keep credible economic and strategic commitments”, abandoning Taiwan would certainly be counterproductive to its interests in East Asia. </w:t>
      </w:r>
      <w:r w:rsidRPr="00AB27D9">
        <w:rPr>
          <w:rStyle w:val="StyleUnderline"/>
          <w:highlight w:val="cyan"/>
        </w:rPr>
        <w:t>Taiwan is an important link in the network of U.S. security alliances</w:t>
      </w:r>
      <w:r w:rsidRPr="00AB27D9">
        <w:rPr>
          <w:sz w:val="16"/>
        </w:rPr>
        <w:t xml:space="preserve">. </w:t>
      </w:r>
    </w:p>
    <w:p w:rsidR="00DB3F9D" w:rsidRPr="00AB27D9" w:rsidRDefault="00DB3F9D" w:rsidP="00DB3F9D">
      <w:pPr>
        <w:rPr>
          <w:sz w:val="16"/>
        </w:rPr>
      </w:pPr>
    </w:p>
    <w:p w:rsidR="00DB3F9D" w:rsidRDefault="00DB3F9D" w:rsidP="00DB3F9D">
      <w:pPr>
        <w:pStyle w:val="Heading4"/>
      </w:pPr>
      <w:r>
        <w:t xml:space="preserve">Downgrading ties with Taiwan causes allied </w:t>
      </w:r>
      <w:proofErr w:type="spellStart"/>
      <w:r>
        <w:t>prolif</w:t>
      </w:r>
      <w:proofErr w:type="spellEnd"/>
    </w:p>
    <w:p w:rsidR="00DB3F9D" w:rsidRDefault="00DB3F9D" w:rsidP="00DB3F9D">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DB3F9D" w:rsidRDefault="00C662EE" w:rsidP="00DB3F9D">
      <w:hyperlink r:id="rId31" w:history="1">
        <w:r w:rsidR="00DB3F9D" w:rsidRPr="00F87090">
          <w:rPr>
            <w:rStyle w:val="Hyperlink"/>
          </w:rPr>
          <w:t>http://nationalinterest.org/article/say-goodbye-taiwan-9931</w:t>
        </w:r>
      </w:hyperlink>
    </w:p>
    <w:p w:rsidR="00DB3F9D" w:rsidRPr="00AB27D9" w:rsidRDefault="00DB3F9D" w:rsidP="00DB3F9D">
      <w:pPr>
        <w:rPr>
          <w:sz w:val="16"/>
        </w:rPr>
      </w:pPr>
      <w:r w:rsidRPr="00AB27D9">
        <w:rPr>
          <w:sz w:val="16"/>
        </w:rPr>
        <w:t xml:space="preserve">Second, </w:t>
      </w:r>
      <w:r w:rsidRPr="00AB27D9">
        <w:rPr>
          <w:rStyle w:val="StyleUnderline"/>
          <w:highlight w:val="cyan"/>
        </w:rPr>
        <w:t>America’s commitment to Taiwan is</w:t>
      </w:r>
      <w:r w:rsidRPr="005D63DE">
        <w:rPr>
          <w:rStyle w:val="StyleUnderline"/>
        </w:rPr>
        <w:t xml:space="preserve"> inextricably </w:t>
      </w:r>
      <w:r w:rsidRPr="00AB27D9">
        <w:rPr>
          <w:rStyle w:val="StyleUnderline"/>
          <w:highlight w:val="cyan"/>
        </w:rPr>
        <w:t>bound up with U.S. credibility in the region</w:t>
      </w:r>
      <w:r w:rsidRPr="00AB27D9">
        <w:rPr>
          <w:sz w:val="16"/>
        </w:rPr>
        <w:t xml:space="preserve">, which matters greatly to policy makers in Washington. </w:t>
      </w:r>
      <w:r w:rsidRPr="005D63DE">
        <w:rPr>
          <w:rStyle w:val="StyleUnderline"/>
        </w:rPr>
        <w:t>Because the United States is located</w:t>
      </w:r>
      <w:r w:rsidRPr="00AB27D9">
        <w:rPr>
          <w:sz w:val="16"/>
        </w:rPr>
        <w:t xml:space="preserve"> roughly </w:t>
      </w:r>
      <w:r w:rsidRPr="005D63DE">
        <w:rPr>
          <w:rStyle w:val="StyleUnderline"/>
        </w:rPr>
        <w:t xml:space="preserve">six thousand miles from East Asia, </w:t>
      </w:r>
      <w:r w:rsidRPr="00774FD4">
        <w:rPr>
          <w:rStyle w:val="StyleUnderline"/>
          <w:highlight w:val="cyan"/>
        </w:rPr>
        <w:t>it has to work hard to convince its Asian allies</w:t>
      </w:r>
      <w:r w:rsidRPr="005D63DE">
        <w:rPr>
          <w:rStyle w:val="StyleUnderline"/>
        </w:rPr>
        <w:t>—especially Japan and South Korea—</w:t>
      </w:r>
      <w:r w:rsidRPr="00774FD4">
        <w:rPr>
          <w:rStyle w:val="StyleUnderline"/>
          <w:highlight w:val="cyan"/>
        </w:rPr>
        <w:t>that it will back them up in the event they are threatened by China</w:t>
      </w:r>
      <w:r w:rsidRPr="00AB27D9">
        <w:rPr>
          <w:sz w:val="16"/>
        </w:rPr>
        <w:t xml:space="preserve"> or North Korea. Importantly, </w:t>
      </w:r>
      <w:r w:rsidRPr="005D63DE">
        <w:rPr>
          <w:rStyle w:val="StyleUnderline"/>
        </w:rPr>
        <w:t xml:space="preserve">it has to convince Seoul and Tokyo that they can rely on the American nuclear umbrella </w:t>
      </w:r>
      <w:r w:rsidRPr="00AB27D9">
        <w:rPr>
          <w:sz w:val="16"/>
        </w:rPr>
        <w:t>to protect them. This is the thorny problem of extended deterrence, which the United States and its allies wrestled with throughout the Cold War.</w:t>
      </w:r>
    </w:p>
    <w:p w:rsidR="00DB3F9D" w:rsidRPr="00AB27D9" w:rsidRDefault="00DB3F9D" w:rsidP="00DB3F9D">
      <w:pPr>
        <w:rPr>
          <w:sz w:val="16"/>
        </w:rPr>
      </w:pPr>
      <w:r w:rsidRPr="00774FD4">
        <w:rPr>
          <w:rStyle w:val="StyleUnderline"/>
          <w:highlight w:val="cyan"/>
        </w:rPr>
        <w:t>If the U</w:t>
      </w:r>
      <w:r w:rsidRPr="005D63DE">
        <w:rPr>
          <w:rStyle w:val="StyleUnderline"/>
        </w:rPr>
        <w:t xml:space="preserve">nited </w:t>
      </w:r>
      <w:r w:rsidRPr="00774FD4">
        <w:rPr>
          <w:rStyle w:val="StyleUnderline"/>
          <w:highlight w:val="cyan"/>
        </w:rPr>
        <w:t>S</w:t>
      </w:r>
      <w:r w:rsidRPr="005D63DE">
        <w:rPr>
          <w:rStyle w:val="StyleUnderline"/>
        </w:rPr>
        <w:t xml:space="preserve">tates </w:t>
      </w:r>
      <w:r w:rsidRPr="00774FD4">
        <w:rPr>
          <w:rStyle w:val="StyleUnderline"/>
          <w:highlight w:val="cyan"/>
        </w:rPr>
        <w:t>were to sever its military ties with Taiwan or fail to defend it in a crisis with China, that would</w:t>
      </w:r>
      <w:r w:rsidRPr="00AB27D9">
        <w:rPr>
          <w:sz w:val="16"/>
        </w:rPr>
        <w:t xml:space="preserve"> surely </w:t>
      </w:r>
      <w:r w:rsidRPr="00774FD4">
        <w:rPr>
          <w:rStyle w:val="StyleUnderline"/>
          <w:highlight w:val="cyan"/>
        </w:rPr>
        <w:t>send a strong signal to America’s other allies in the region that they cannot rely on the U</w:t>
      </w:r>
      <w:r w:rsidRPr="00AB27D9">
        <w:rPr>
          <w:sz w:val="16"/>
        </w:rPr>
        <w:t xml:space="preserve">nited </w:t>
      </w:r>
      <w:r w:rsidRPr="00774FD4">
        <w:rPr>
          <w:rStyle w:val="StyleUnderline"/>
          <w:highlight w:val="cyan"/>
        </w:rPr>
        <w:t>S</w:t>
      </w:r>
      <w:r w:rsidRPr="00AB27D9">
        <w:rPr>
          <w:sz w:val="16"/>
        </w:rPr>
        <w:t xml:space="preserve">tates </w:t>
      </w:r>
      <w:r w:rsidRPr="00774FD4">
        <w:rPr>
          <w:rStyle w:val="StyleUnderline"/>
          <w:highlight w:val="cyan"/>
        </w:rPr>
        <w:t>for protection</w:t>
      </w:r>
      <w:r w:rsidRPr="00AB27D9">
        <w:rPr>
          <w:sz w:val="16"/>
        </w:rPr>
        <w:t>. Policy makers in Washington will go to great lengths to avoid that outcome and instead maintain America’s reputation as a reliable partner. This means they will be inclined to back Taiwan no matter what.</w:t>
      </w:r>
    </w:p>
    <w:p w:rsidR="00DB3F9D" w:rsidRPr="00AB27D9" w:rsidRDefault="00DB3F9D" w:rsidP="00DB3F9D">
      <w:pPr>
        <w:rPr>
          <w:sz w:val="16"/>
        </w:rPr>
      </w:pPr>
    </w:p>
    <w:p w:rsidR="00C63B37" w:rsidRDefault="00C63B37" w:rsidP="00C63B37">
      <w:pPr>
        <w:pStyle w:val="Heading4"/>
      </w:pPr>
      <w:r>
        <w:t>Taiwan is linked to US credibility – democracy, public statements, and test case</w:t>
      </w:r>
    </w:p>
    <w:p w:rsidR="00C63B37" w:rsidRPr="007B32EA" w:rsidRDefault="00C63B37" w:rsidP="00C63B37">
      <w:r w:rsidRPr="004F4F92">
        <w:rPr>
          <w:rStyle w:val="Style13ptBold"/>
        </w:rPr>
        <w:t xml:space="preserve">Bosco 15 </w:t>
      </w:r>
      <w:r>
        <w:t xml:space="preserve">Member of the US-China Task Force at the </w:t>
      </w:r>
      <w:proofErr w:type="spellStart"/>
      <w:r>
        <w:t>Cetner</w:t>
      </w:r>
      <w:proofErr w:type="spellEnd"/>
      <w:r>
        <w:t xml:space="preserve"> for the National Interest and Senior Associate at the Center for Strategic and international Studies (Joseph, "Taiwan and Strategic Security," The Diplomat, 5/15/15, http://thediplomat.com/2015/05/taiwan-and-strategic-security/)\\BPS</w:t>
      </w:r>
    </w:p>
    <w:p w:rsidR="00C63B37" w:rsidRPr="00AB27D9" w:rsidRDefault="00C63B37" w:rsidP="00C63B37">
      <w:pPr>
        <w:rPr>
          <w:sz w:val="16"/>
        </w:rPr>
      </w:pPr>
      <w:r w:rsidRPr="00AB27D9">
        <w:rPr>
          <w:sz w:val="16"/>
        </w:rPr>
        <w:t>To summarize, Taiwan’s strategic importance from a military, economic, and humanitarian assistance standpoint is clear, even though there have been historical periods when U.S. administrations of both parties have seemed to minimize it for what they saw as the greater goal of accommodating the Chinese government. Since the 1980s, however, the</w:t>
      </w:r>
      <w:r w:rsidRPr="00247C30">
        <w:rPr>
          <w:rStyle w:val="StyleUnderline"/>
        </w:rPr>
        <w:t xml:space="preserve"> people of Taiwan have added a</w:t>
      </w:r>
      <w:r w:rsidRPr="00AB27D9">
        <w:rPr>
          <w:sz w:val="16"/>
        </w:rPr>
        <w:t xml:space="preserve">n entirely </w:t>
      </w:r>
      <w:r w:rsidRPr="00247C30">
        <w:rPr>
          <w:rStyle w:val="StyleUnderline"/>
        </w:rPr>
        <w:t>new dimension to the country’s value to the West. Taiwan’s political opposition</w:t>
      </w:r>
      <w:r w:rsidRPr="00AB27D9">
        <w:rPr>
          <w:sz w:val="16"/>
        </w:rPr>
        <w:t xml:space="preserve">, and eventually its leaders, </w:t>
      </w:r>
      <w:r w:rsidRPr="00247C30">
        <w:rPr>
          <w:rStyle w:val="StyleUnderline"/>
        </w:rPr>
        <w:t>recognized that once official U.S. diplomatic relations had shifted from Taipei to Beijing because of considerations of realpolitik</w:t>
      </w:r>
      <w:r w:rsidRPr="00AB27D9">
        <w:rPr>
          <w:sz w:val="16"/>
        </w:rPr>
        <w:t xml:space="preserve">, </w:t>
      </w:r>
      <w:r w:rsidRPr="00247C30">
        <w:rPr>
          <w:rStyle w:val="StyleUnderline"/>
        </w:rPr>
        <w:t xml:space="preserve">its salvation as a viable de facto independent entity depended on moral and political values. </w:t>
      </w:r>
      <w:r w:rsidRPr="00B37CAB">
        <w:rPr>
          <w:rStyle w:val="StyleUnderline"/>
          <w:highlight w:val="cyan"/>
        </w:rPr>
        <w:t>Taiwan’s phased, planned transition to democracy meant that Washington and the West no longer had the easy “realist” rationale</w:t>
      </w:r>
      <w:r w:rsidRPr="00AB27D9">
        <w:rPr>
          <w:sz w:val="16"/>
        </w:rPr>
        <w:t xml:space="preserve"> – that is, </w:t>
      </w:r>
      <w:r w:rsidRPr="00247C30">
        <w:rPr>
          <w:rStyle w:val="StyleUnderline"/>
        </w:rPr>
        <w:t xml:space="preserve">that </w:t>
      </w:r>
      <w:r w:rsidRPr="00B37CAB">
        <w:rPr>
          <w:rStyle w:val="StyleUnderline"/>
          <w:highlight w:val="cyan"/>
        </w:rPr>
        <w:t>the Taiwan policy dilemma was merely a matter of choosing a small, friendly</w:t>
      </w:r>
      <w:r w:rsidRPr="00B37CAB">
        <w:rPr>
          <w:sz w:val="16"/>
          <w:highlight w:val="cyan"/>
        </w:rPr>
        <w:t xml:space="preserve"> </w:t>
      </w:r>
      <w:r w:rsidRPr="00B37CAB">
        <w:rPr>
          <w:rStyle w:val="StyleUnderline"/>
          <w:highlight w:val="cyan"/>
        </w:rPr>
        <w:t>dictatorship or trying to improve relations with a larger, formerly hostile one</w:t>
      </w:r>
      <w:r w:rsidRPr="00247C30">
        <w:rPr>
          <w:rStyle w:val="StyleUnderline"/>
        </w:rPr>
        <w:t>. Now Americans</w:t>
      </w:r>
      <w:r w:rsidRPr="00AB27D9">
        <w:rPr>
          <w:sz w:val="16"/>
        </w:rPr>
        <w:t xml:space="preserve">, </w:t>
      </w:r>
      <w:r w:rsidRPr="00247C30">
        <w:rPr>
          <w:rStyle w:val="StyleUnderline"/>
        </w:rPr>
        <w:t>and</w:t>
      </w:r>
      <w:r w:rsidRPr="00AB27D9">
        <w:rPr>
          <w:sz w:val="16"/>
        </w:rPr>
        <w:t xml:space="preserve"> </w:t>
      </w:r>
      <w:r w:rsidRPr="00247C30">
        <w:rPr>
          <w:rStyle w:val="StyleUnderline"/>
        </w:rPr>
        <w:t>Japanese</w:t>
      </w:r>
      <w:r w:rsidRPr="00AB27D9">
        <w:rPr>
          <w:sz w:val="16"/>
        </w:rPr>
        <w:t xml:space="preserve">, </w:t>
      </w:r>
      <w:r w:rsidRPr="00247C30">
        <w:rPr>
          <w:rStyle w:val="StyleUnderline"/>
        </w:rPr>
        <w:t>could look at Taiwan as a moral and political soul mate</w:t>
      </w:r>
      <w:r w:rsidRPr="00AB27D9">
        <w:rPr>
          <w:sz w:val="16"/>
        </w:rPr>
        <w:t>, certainly by contrast to a country ruled by the Chinese Communist Party.</w:t>
      </w:r>
    </w:p>
    <w:p w:rsidR="00C63B37" w:rsidRPr="00AB27D9" w:rsidRDefault="00C63B37" w:rsidP="00C63B37">
      <w:pPr>
        <w:rPr>
          <w:sz w:val="16"/>
        </w:rPr>
      </w:pPr>
      <w:r w:rsidRPr="00AB27D9">
        <w:rPr>
          <w:sz w:val="16"/>
        </w:rPr>
        <w:t xml:space="preserve">For the same reason, </w:t>
      </w:r>
      <w:r w:rsidRPr="00247C30">
        <w:rPr>
          <w:rStyle w:val="StyleUnderline"/>
        </w:rPr>
        <w:t>Taiwan</w:t>
      </w:r>
      <w:r w:rsidRPr="00AB27D9">
        <w:rPr>
          <w:sz w:val="16"/>
        </w:rPr>
        <w:t xml:space="preserve"> now </w:t>
      </w:r>
      <w:r w:rsidRPr="00247C30">
        <w:rPr>
          <w:rStyle w:val="StyleUnderline"/>
        </w:rPr>
        <w:t>became even more of a bone in Beijing’s throat as a model of democratic governance in a Chinese society, undermining the myth that democracy and Confucianism are incompatible.</w:t>
      </w:r>
      <w:r w:rsidRPr="00AB27D9">
        <w:rPr>
          <w:sz w:val="16"/>
        </w:rPr>
        <w:t xml:space="preserve"> The </w:t>
      </w:r>
      <w:r w:rsidRPr="00247C30">
        <w:rPr>
          <w:rStyle w:val="StyleUnderline"/>
        </w:rPr>
        <w:t>potential internal pressure for political reform in China increased during the 1980s, culminating in the 1989 Tiananmen Square Massacre</w:t>
      </w:r>
      <w:r w:rsidRPr="00AB27D9">
        <w:rPr>
          <w:sz w:val="16"/>
        </w:rPr>
        <w:t>. Given those geopolitical stakes regarding the future of Taiwan, the U.S. commitment enshrined in the Taiwan Relations Act took on even greater strategic significance for the United States.</w:t>
      </w:r>
    </w:p>
    <w:p w:rsidR="00C63B37" w:rsidRPr="00247C30" w:rsidRDefault="00C63B37" w:rsidP="00C63B37">
      <w:pPr>
        <w:rPr>
          <w:rStyle w:val="StyleUnderline"/>
        </w:rPr>
      </w:pPr>
      <w:r w:rsidRPr="00AB27D9">
        <w:rPr>
          <w:sz w:val="16"/>
        </w:rPr>
        <w:t xml:space="preserve">When President Barack </w:t>
      </w:r>
      <w:r w:rsidRPr="00B37CAB">
        <w:rPr>
          <w:rStyle w:val="StyleUnderline"/>
          <w:highlight w:val="cyan"/>
        </w:rPr>
        <w:t>Obama</w:t>
      </w:r>
      <w:r w:rsidRPr="00AB27D9">
        <w:rPr>
          <w:sz w:val="16"/>
        </w:rPr>
        <w:t xml:space="preserve"> announced what he called the U.S. “pivot to Asia” before the Australian parliament in 2011, he </w:t>
      </w:r>
      <w:r w:rsidRPr="00B37CAB">
        <w:rPr>
          <w:rStyle w:val="StyleUnderline"/>
          <w:highlight w:val="cyan"/>
        </w:rPr>
        <w:t>linked America’s strategic interests to the success of democracy in the region and pledged “every element of American power” to achieving “security, prosperity, and dignity for all</w:t>
      </w:r>
      <w:r w:rsidRPr="00AB27D9">
        <w:rPr>
          <w:sz w:val="16"/>
        </w:rPr>
        <w:t xml:space="preserve">.” That places </w:t>
      </w:r>
      <w:r w:rsidRPr="00247C30">
        <w:rPr>
          <w:rStyle w:val="StyleUnderline"/>
        </w:rPr>
        <w:t xml:space="preserve">Taiwan and its democratic future at the strategic epicenter of America’s moral and political commitment to the region. </w:t>
      </w:r>
      <w:r w:rsidRPr="00B37CAB">
        <w:rPr>
          <w:rStyle w:val="StyleUnderline"/>
          <w:highlight w:val="cyan"/>
        </w:rPr>
        <w:t>U.S. credibility is now tied inextricably to Taiwan’s fate</w:t>
      </w:r>
      <w:r w:rsidRPr="00AB27D9">
        <w:rPr>
          <w:sz w:val="16"/>
        </w:rPr>
        <w:t xml:space="preserve">, with or without an explicit defense commitment in the TRA. </w:t>
      </w:r>
      <w:r w:rsidRPr="00247C30">
        <w:rPr>
          <w:rStyle w:val="StyleUnderline"/>
        </w:rPr>
        <w:t xml:space="preserve">Any weakening of American resolve to ensure Taiwan’s continued security would significantly undermine that credibility throughout the region among friends, allies, and </w:t>
      </w:r>
      <w:r w:rsidRPr="00AB27D9">
        <w:rPr>
          <w:sz w:val="16"/>
        </w:rPr>
        <w:t>most critically,</w:t>
      </w:r>
      <w:r w:rsidRPr="00247C30">
        <w:rPr>
          <w:rStyle w:val="StyleUnderline"/>
        </w:rPr>
        <w:t xml:space="preserve"> our adversaries.</w:t>
      </w:r>
    </w:p>
    <w:p w:rsidR="00C63B37" w:rsidRDefault="00C63B37" w:rsidP="00C63B37">
      <w:pPr>
        <w:rPr>
          <w:rStyle w:val="Emphasis"/>
        </w:rPr>
      </w:pPr>
      <w:r w:rsidRPr="00AB27D9">
        <w:rPr>
          <w:sz w:val="16"/>
        </w:rPr>
        <w:t xml:space="preserve">Those who argue that the Taiwan game is not worth the candle fail to grasp how much </w:t>
      </w:r>
      <w:r w:rsidRPr="00247C30">
        <w:rPr>
          <w:rStyle w:val="StyleUnderline"/>
        </w:rPr>
        <w:t>weight other</w:t>
      </w:r>
      <w:r w:rsidRPr="00AB27D9">
        <w:rPr>
          <w:sz w:val="16"/>
        </w:rPr>
        <w:t xml:space="preserve"> </w:t>
      </w:r>
      <w:r w:rsidRPr="00247C30">
        <w:rPr>
          <w:rStyle w:val="StyleUnderline"/>
        </w:rPr>
        <w:t>countries in the region place</w:t>
      </w:r>
      <w:r w:rsidRPr="00AB27D9">
        <w:rPr>
          <w:sz w:val="16"/>
        </w:rPr>
        <w:t xml:space="preserve"> on America’s </w:t>
      </w:r>
      <w:r w:rsidRPr="00247C30">
        <w:rPr>
          <w:rStyle w:val="StyleUnderline"/>
        </w:rPr>
        <w:t>commitment to Taiwan as a bell-weather of U.S. reliability should any of them come under increased coercive pressure or outright hostility from China.</w:t>
      </w:r>
      <w:r w:rsidRPr="00AB27D9">
        <w:rPr>
          <w:sz w:val="16"/>
        </w:rPr>
        <w:t xml:space="preserve"> They see </w:t>
      </w:r>
      <w:r w:rsidRPr="00B37CAB">
        <w:rPr>
          <w:rStyle w:val="StyleUnderline"/>
          <w:highlight w:val="cyan"/>
        </w:rPr>
        <w:t>the U.S. as the necessary balancer to China’s military buildup</w:t>
      </w:r>
      <w:r w:rsidRPr="00AB27D9">
        <w:rPr>
          <w:sz w:val="16"/>
        </w:rPr>
        <w:t xml:space="preserve"> and expansionist policies </w:t>
      </w:r>
      <w:r w:rsidRPr="00B37CAB">
        <w:rPr>
          <w:rStyle w:val="Emphasis"/>
          <w:highlight w:val="cyan"/>
        </w:rPr>
        <w:t>and Taiwan is the number one test case of U.S. will</w:t>
      </w:r>
      <w:r w:rsidRPr="00247C30">
        <w:rPr>
          <w:rStyle w:val="Emphasis"/>
        </w:rPr>
        <w:t>.</w:t>
      </w:r>
    </w:p>
    <w:p w:rsidR="00C63B37" w:rsidRPr="00AB27D9" w:rsidRDefault="00C63B37" w:rsidP="00DB3F9D">
      <w:pPr>
        <w:rPr>
          <w:sz w:val="16"/>
        </w:rPr>
      </w:pPr>
    </w:p>
    <w:p w:rsidR="00DB3F9D" w:rsidRDefault="00DB3F9D" w:rsidP="00DB3F9D">
      <w:pPr>
        <w:pStyle w:val="Heading4"/>
      </w:pPr>
      <w:r>
        <w:t>Abandoning Taiwan has a larger effect on US cred than any previous act</w:t>
      </w:r>
    </w:p>
    <w:p w:rsidR="00DB3F9D" w:rsidRPr="00F9297B" w:rsidRDefault="00DB3F9D" w:rsidP="00DB3F9D">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DB3F9D" w:rsidRPr="00AB27D9" w:rsidRDefault="00DB3F9D" w:rsidP="00DB3F9D">
      <w:pPr>
        <w:rPr>
          <w:sz w:val="16"/>
        </w:rPr>
      </w:pPr>
      <w:r w:rsidRPr="00B37CAB">
        <w:rPr>
          <w:rStyle w:val="StyleUnderline"/>
          <w:highlight w:val="cyan"/>
        </w:rPr>
        <w:t>Abandonment of Taiwan would be a greater shock for U.S. credibility than the</w:t>
      </w:r>
      <w:r w:rsidRPr="004F2B19">
        <w:rPr>
          <w:rStyle w:val="StyleUnderline"/>
        </w:rPr>
        <w:t xml:space="preserve"> 20</w:t>
      </w:r>
      <w:r w:rsidRPr="00B37CAB">
        <w:rPr>
          <w:rStyle w:val="StyleUnderline"/>
          <w:highlight w:val="cyan"/>
        </w:rPr>
        <w:t>08 financial crisis,</w:t>
      </w:r>
      <w:r w:rsidRPr="004F2B19">
        <w:rPr>
          <w:rStyle w:val="StyleUnderline"/>
        </w:rPr>
        <w:t xml:space="preserve"> Arab Spring, Syrian civil war, or Ukrainian conflict</w:t>
      </w:r>
      <w:r w:rsidRPr="00AB27D9">
        <w:rPr>
          <w:sz w:val="16"/>
        </w:rPr>
        <w:t xml:space="preserve"> because </w:t>
      </w:r>
      <w:r w:rsidRPr="00B37CAB">
        <w:rPr>
          <w:rStyle w:val="StyleUnderline"/>
          <w:highlight w:val="cyan"/>
        </w:rPr>
        <w:t>it would contradict decades of U.S. policy</w:t>
      </w:r>
      <w:r w:rsidRPr="004F2B19">
        <w:rPr>
          <w:rStyle w:val="StyleUnderline"/>
        </w:rPr>
        <w:t>, be a sin of commission rather than omission, and have greater direct relevance to Asia’s geopolitics</w:t>
      </w:r>
      <w:r w:rsidRPr="00AB27D9">
        <w:rPr>
          <w:sz w:val="16"/>
        </w:rPr>
        <w:t xml:space="preserve">. A grand bargain with China would not only degrade U.S. soft power and alliances; </w:t>
      </w:r>
      <w:r w:rsidRPr="00B37CAB">
        <w:rPr>
          <w:rStyle w:val="StyleUnderline"/>
          <w:highlight w:val="cyan"/>
        </w:rPr>
        <w:t>it could drive Asian countries to unilaterally enhance their own defenses, fueling an arms race and further diminishing security in the region</w:t>
      </w:r>
      <w:r w:rsidRPr="00AB27D9">
        <w:rPr>
          <w:sz w:val="16"/>
        </w:rPr>
        <w:t xml:space="preserve">. Glaser suggests that such dynamics could be avoided if U.S. leaders visit Japan and South Korea with security treaties in hand and clarify why those countries are different from Taiwan. </w:t>
      </w:r>
      <w:r w:rsidRPr="004F2B19">
        <w:rPr>
          <w:rStyle w:val="StyleUnderline"/>
        </w:rPr>
        <w:t>Alliances among democracies are based not only on treaties and national interests</w:t>
      </w:r>
      <w:r w:rsidRPr="00AB27D9">
        <w:rPr>
          <w:sz w:val="16"/>
        </w:rPr>
        <w:t xml:space="preserve">, however, </w:t>
      </w:r>
      <w:r w:rsidRPr="004F2B19">
        <w:rPr>
          <w:rStyle w:val="StyleUnderline"/>
        </w:rPr>
        <w:t>but</w:t>
      </w:r>
      <w:r w:rsidRPr="00AB27D9">
        <w:rPr>
          <w:sz w:val="16"/>
        </w:rPr>
        <w:t xml:space="preserve"> also </w:t>
      </w:r>
      <w:r w:rsidRPr="004F2B19">
        <w:rPr>
          <w:rStyle w:val="StyleUnderline"/>
        </w:rPr>
        <w:t>on shared values and popular support</w:t>
      </w:r>
      <w:r w:rsidRPr="00AB27D9">
        <w:rPr>
          <w:sz w:val="16"/>
        </w:rPr>
        <w:t xml:space="preserve">. </w:t>
      </w:r>
      <w:r w:rsidRPr="00755E03">
        <w:rPr>
          <w:rStyle w:val="StyleUnderline"/>
        </w:rPr>
        <w:t>Perceptions of reliability affect how people vote and can redirect democratic processes behind alliance cooperation</w:t>
      </w:r>
      <w:r w:rsidRPr="00AB27D9">
        <w:rPr>
          <w:sz w:val="16"/>
        </w:rPr>
        <w:t xml:space="preserve">. </w:t>
      </w:r>
    </w:p>
    <w:p w:rsidR="00DB3F9D" w:rsidRPr="00AB27D9" w:rsidRDefault="00DB3F9D" w:rsidP="00DB3F9D">
      <w:pPr>
        <w:rPr>
          <w:sz w:val="16"/>
        </w:rPr>
      </w:pPr>
    </w:p>
    <w:p w:rsidR="00E57529" w:rsidRDefault="00E57529" w:rsidP="00E57529">
      <w:pPr>
        <w:pStyle w:val="Heading4"/>
      </w:pPr>
      <w:r>
        <w:t>An unrestrained China forces Japanese Proliferation because it stresses U.S. regional security</w:t>
      </w:r>
    </w:p>
    <w:p w:rsidR="00E57529" w:rsidRPr="006C3524" w:rsidRDefault="00E57529" w:rsidP="00E57529">
      <w:pPr>
        <w:rPr>
          <w:b/>
          <w:bCs/>
          <w:sz w:val="26"/>
        </w:rPr>
      </w:pPr>
      <w:proofErr w:type="spellStart"/>
      <w:r>
        <w:rPr>
          <w:rStyle w:val="Style13ptBold"/>
        </w:rPr>
        <w:t>Glosny</w:t>
      </w:r>
      <w:proofErr w:type="spellEnd"/>
      <w:r>
        <w:rPr>
          <w:rStyle w:val="Style13ptBold"/>
        </w:rPr>
        <w:t xml:space="preserve"> 11</w:t>
      </w:r>
      <w:r w:rsidRPr="006801E8">
        <w:t>-</w:t>
      </w:r>
      <w:r>
        <w:t xml:space="preserve">an instructor in the National Security Affairs Department at the Naval Postgraduate School and an Adjunct Senior Research Fellow in the Institute for National Strategic Studies at the National Defense University (Michael A., “Getting Beyond Taiwan? Chinese Foreign Policy and PLA Modernization”, January 2011, Strategic Forum, National Defense University, </w:t>
      </w:r>
      <w:r w:rsidRPr="006801E8">
        <w:t>http://ndupress.ndu.edu/Portals/68/Documents/stratforum/SF-261.pdf</w:t>
      </w:r>
      <w:r>
        <w:t>)//SL</w:t>
      </w:r>
    </w:p>
    <w:p w:rsidR="00E57529" w:rsidRPr="002D5CFA" w:rsidRDefault="00E57529" w:rsidP="00E57529">
      <w:pPr>
        <w:rPr>
          <w:rStyle w:val="Emphasis"/>
        </w:rPr>
      </w:pPr>
      <w:r w:rsidRPr="00AB27D9">
        <w:rPr>
          <w:sz w:val="16"/>
        </w:rPr>
        <w:t xml:space="preserve">Potential threats from a rising, unconstrained China will likely force the United States to clarify its defense commitments to regional allies and friends. </w:t>
      </w:r>
      <w:r w:rsidRPr="002B11C4">
        <w:rPr>
          <w:rStyle w:val="StyleUnderline"/>
          <w:highlight w:val="cyan"/>
        </w:rPr>
        <w:t>American allies</w:t>
      </w:r>
      <w:r w:rsidRPr="002D5CFA">
        <w:rPr>
          <w:rStyle w:val="StyleUnderline"/>
        </w:rPr>
        <w:t xml:space="preserve"> and friends </w:t>
      </w:r>
      <w:r w:rsidRPr="002B11C4">
        <w:rPr>
          <w:rStyle w:val="StyleUnderline"/>
          <w:highlight w:val="cyan"/>
        </w:rPr>
        <w:t>are likely to press for clearer commitments in the S</w:t>
      </w:r>
      <w:r w:rsidRPr="002D5CFA">
        <w:rPr>
          <w:rStyle w:val="StyleUnderline"/>
        </w:rPr>
        <w:t xml:space="preserve">outh </w:t>
      </w:r>
      <w:r w:rsidRPr="002B11C4">
        <w:rPr>
          <w:rStyle w:val="StyleUnderline"/>
          <w:highlight w:val="cyan"/>
        </w:rPr>
        <w:t>C</w:t>
      </w:r>
      <w:r w:rsidRPr="002D5CFA">
        <w:rPr>
          <w:rStyle w:val="StyleUnderline"/>
        </w:rPr>
        <w:t xml:space="preserve">hina </w:t>
      </w:r>
      <w:r w:rsidRPr="002B11C4">
        <w:rPr>
          <w:rStyle w:val="StyleUnderline"/>
          <w:highlight w:val="cyan"/>
        </w:rPr>
        <w:t>S</w:t>
      </w:r>
      <w:r w:rsidRPr="002D5CFA">
        <w:rPr>
          <w:rStyle w:val="StyleUnderline"/>
        </w:rPr>
        <w:t>ea</w:t>
      </w:r>
      <w:r w:rsidRPr="00AB27D9">
        <w:rPr>
          <w:sz w:val="16"/>
        </w:rPr>
        <w:t xml:space="preserve"> and East China Sea, areas where U.S. commitments have been limited and sometimes ambiguous. In the face of China’s rising power and a global diffusion of power, </w:t>
      </w:r>
      <w:r w:rsidRPr="002D5CFA">
        <w:rPr>
          <w:rStyle w:val="StyleUnderline"/>
        </w:rPr>
        <w:t>these states are likely to ask the United States to make these commitments more credible</w:t>
      </w:r>
      <w:r w:rsidRPr="00AB27D9">
        <w:rPr>
          <w:sz w:val="16"/>
        </w:rPr>
        <w:t xml:space="preserve">. If worries about </w:t>
      </w:r>
      <w:r w:rsidRPr="002B11C4">
        <w:rPr>
          <w:rStyle w:val="StyleUnderline"/>
          <w:highlight w:val="cyan"/>
        </w:rPr>
        <w:t>China cause a strengthened U.S. commitment to the region and strengthened defense ties between the U</w:t>
      </w:r>
      <w:r w:rsidRPr="002D5CFA">
        <w:rPr>
          <w:rStyle w:val="StyleUnderline"/>
        </w:rPr>
        <w:t xml:space="preserve">nited </w:t>
      </w:r>
      <w:r w:rsidRPr="002B11C4">
        <w:rPr>
          <w:rStyle w:val="StyleUnderline"/>
          <w:highlight w:val="cyan"/>
        </w:rPr>
        <w:t>S</w:t>
      </w:r>
      <w:r w:rsidRPr="002D5CFA">
        <w:rPr>
          <w:rStyle w:val="StyleUnderline"/>
        </w:rPr>
        <w:t xml:space="preserve">tates </w:t>
      </w:r>
      <w:r w:rsidRPr="002B11C4">
        <w:rPr>
          <w:rStyle w:val="StyleUnderline"/>
          <w:highlight w:val="cyan"/>
        </w:rPr>
        <w:t>and Asian countries</w:t>
      </w:r>
      <w:r w:rsidRPr="002D5CFA">
        <w:rPr>
          <w:rStyle w:val="StyleUnderline"/>
        </w:rPr>
        <w:t xml:space="preserve">, this will complicate China’s security environment, </w:t>
      </w:r>
      <w:r w:rsidRPr="002B11C4">
        <w:rPr>
          <w:rStyle w:val="StyleUnderline"/>
          <w:highlight w:val="cyan"/>
        </w:rPr>
        <w:t xml:space="preserve">damage China’s relations with its neighbors, and potentially </w:t>
      </w:r>
      <w:r w:rsidRPr="002B11C4">
        <w:rPr>
          <w:rStyle w:val="Emphasis"/>
          <w:highlight w:val="cyan"/>
        </w:rPr>
        <w:t>unleash spirals of hostility</w:t>
      </w:r>
      <w:r w:rsidRPr="002D5CFA">
        <w:rPr>
          <w:rStyle w:val="Emphasis"/>
        </w:rPr>
        <w:t>.</w:t>
      </w:r>
    </w:p>
    <w:p w:rsidR="00E57529" w:rsidRPr="00AB27D9" w:rsidRDefault="00E57529" w:rsidP="00E57529">
      <w:pPr>
        <w:rPr>
          <w:sz w:val="16"/>
        </w:rPr>
      </w:pPr>
      <w:r w:rsidRPr="00AB27D9">
        <w:rPr>
          <w:sz w:val="16"/>
        </w:rPr>
        <w:t xml:space="preserve">If the U.S. response to demands for a clearer commitment to the region is insufficient, or if its commitments are no longer seen as credible, this could have various implications for China. </w:t>
      </w:r>
      <w:r w:rsidRPr="002D5CFA">
        <w:rPr>
          <w:rStyle w:val="StyleUnderline"/>
        </w:rPr>
        <w:t>If America’s alliances weaken or collapse</w:t>
      </w:r>
      <w:r w:rsidRPr="00AB27D9">
        <w:rPr>
          <w:sz w:val="16"/>
        </w:rPr>
        <w:t xml:space="preserve"> and the United States reduces its presence in Asia, </w:t>
      </w:r>
      <w:r w:rsidRPr="002D5CFA">
        <w:rPr>
          <w:rStyle w:val="StyleUnderline"/>
        </w:rPr>
        <w:t>this could greatly improve China’s international environment</w:t>
      </w:r>
      <w:r w:rsidRPr="00AB27D9">
        <w:rPr>
          <w:sz w:val="16"/>
        </w:rPr>
        <w:t xml:space="preserve"> as it would face several weaker powers that may have difficulty cooperating to oppose it. On the other hand, </w:t>
      </w:r>
      <w:r w:rsidRPr="002B11C4">
        <w:rPr>
          <w:rStyle w:val="StyleUnderline"/>
          <w:highlight w:val="cyan"/>
        </w:rPr>
        <w:t>this could also lead to an independent Japan that acquires nuclear weapons and devotes more resources to military modernization</w:t>
      </w:r>
      <w:r w:rsidRPr="002D5CFA">
        <w:rPr>
          <w:rStyle w:val="StyleUnderline"/>
        </w:rPr>
        <w:t>.</w:t>
      </w:r>
      <w:r w:rsidRPr="00AB27D9">
        <w:rPr>
          <w:sz w:val="16"/>
        </w:rPr>
        <w:t xml:space="preserve"> Regional powers, even without cooperation with Washington, are powerful enough to complicate China’s international environment, especially if they work together to prevent China’s dominance.</w:t>
      </w:r>
    </w:p>
    <w:p w:rsidR="00E57529" w:rsidRPr="00AB27D9" w:rsidRDefault="00E57529" w:rsidP="00DB3F9D">
      <w:pPr>
        <w:rPr>
          <w:sz w:val="16"/>
        </w:rPr>
      </w:pPr>
    </w:p>
    <w:p w:rsidR="00C63B37" w:rsidRPr="002B11C4" w:rsidRDefault="00C63B37" w:rsidP="00C63B37">
      <w:pPr>
        <w:pStyle w:val="Heading4"/>
      </w:pPr>
      <w:r w:rsidRPr="002B11C4">
        <w:t>Negotiating away the US security commitment wrecks US credibility and deterrence – supercharges Asian conflicts and instability</w:t>
      </w:r>
    </w:p>
    <w:p w:rsidR="00C63B37" w:rsidRPr="002B11C4" w:rsidRDefault="00C63B37" w:rsidP="00C63B37">
      <w:pPr>
        <w:rPr>
          <w:b/>
        </w:rPr>
      </w:pPr>
      <w:r w:rsidRPr="002B11C4">
        <w:rPr>
          <w:b/>
        </w:rPr>
        <w:t xml:space="preserve">Lee and </w:t>
      </w:r>
      <w:proofErr w:type="spellStart"/>
      <w:r w:rsidRPr="002B11C4">
        <w:rPr>
          <w:b/>
        </w:rPr>
        <w:t>Scheer</w:t>
      </w:r>
      <w:proofErr w:type="spellEnd"/>
      <w:r w:rsidRPr="002B11C4">
        <w:rPr>
          <w:b/>
        </w:rPr>
        <w:t xml:space="preserve"> 16 - </w:t>
      </w:r>
      <w:proofErr w:type="spellStart"/>
      <w:r w:rsidRPr="002B11C4">
        <w:rPr>
          <w:rFonts w:cs="Arial"/>
          <w:color w:val="000000"/>
          <w:sz w:val="16"/>
          <w:szCs w:val="16"/>
          <w:shd w:val="clear" w:color="auto" w:fill="FFFFFF"/>
        </w:rPr>
        <w:t>Sheryn</w:t>
      </w:r>
      <w:proofErr w:type="spellEnd"/>
      <w:r w:rsidRPr="002B11C4">
        <w:rPr>
          <w:rFonts w:cs="Arial"/>
          <w:color w:val="000000"/>
          <w:sz w:val="16"/>
          <w:szCs w:val="16"/>
          <w:shd w:val="clear" w:color="auto" w:fill="FFFFFF"/>
        </w:rPr>
        <w:t xml:space="preserve"> Lee is a PhD Candidate at the Strategic and </w:t>
      </w:r>
      <w:proofErr w:type="spellStart"/>
      <w:r w:rsidRPr="002B11C4">
        <w:rPr>
          <w:rFonts w:cs="Arial"/>
          <w:color w:val="000000"/>
          <w:sz w:val="16"/>
          <w:szCs w:val="16"/>
          <w:shd w:val="clear" w:color="auto" w:fill="FFFFFF"/>
        </w:rPr>
        <w:t>Defence</w:t>
      </w:r>
      <w:proofErr w:type="spellEnd"/>
      <w:r w:rsidRPr="002B11C4">
        <w:rPr>
          <w:rFonts w:cs="Arial"/>
          <w:color w:val="000000"/>
          <w:sz w:val="16"/>
          <w:szCs w:val="16"/>
          <w:shd w:val="clear" w:color="auto" w:fill="FFFFFF"/>
        </w:rPr>
        <w:t xml:space="preserve"> Studies Centre, the Australian National University. Her dissertation examines the strategic and domestic rationales for arms acquisitions in East Asia since 2001. She was previously a non-resident WSD-</w:t>
      </w:r>
      <w:proofErr w:type="spellStart"/>
      <w:r w:rsidRPr="002B11C4">
        <w:rPr>
          <w:rFonts w:cs="Arial"/>
          <w:color w:val="000000"/>
          <w:sz w:val="16"/>
          <w:szCs w:val="16"/>
          <w:shd w:val="clear" w:color="auto" w:fill="FFFFFF"/>
        </w:rPr>
        <w:t>Handa</w:t>
      </w:r>
      <w:proofErr w:type="spellEnd"/>
      <w:r w:rsidRPr="002B11C4">
        <w:rPr>
          <w:rFonts w:cs="Arial"/>
          <w:color w:val="000000"/>
          <w:sz w:val="16"/>
          <w:szCs w:val="16"/>
          <w:shd w:val="clear" w:color="auto" w:fill="FFFFFF"/>
        </w:rPr>
        <w:t xml:space="preserve"> Fellow at Pacific Forum, Center for Strategic and International Studies; and holds an AM in Political Science from the University of Pennsylvania, Professor Ben </w:t>
      </w:r>
      <w:proofErr w:type="spellStart"/>
      <w:r w:rsidRPr="002B11C4">
        <w:rPr>
          <w:rFonts w:cs="Arial"/>
          <w:color w:val="000000"/>
          <w:sz w:val="16"/>
          <w:szCs w:val="16"/>
          <w:shd w:val="clear" w:color="auto" w:fill="FFFFFF"/>
        </w:rPr>
        <w:t>Schreer</w:t>
      </w:r>
      <w:proofErr w:type="spellEnd"/>
      <w:r w:rsidRPr="002B11C4">
        <w:rPr>
          <w:rFonts w:cs="Arial"/>
          <w:color w:val="000000"/>
          <w:sz w:val="16"/>
          <w:szCs w:val="16"/>
          <w:shd w:val="clear" w:color="auto" w:fill="FFFFFF"/>
        </w:rPr>
        <w:t xml:space="preserve"> is the Head of Department at SSC. He teaches and researches in security and strategic studies, with a main focus on Asia-Pacific strategic trends and the evolution of Australian </w:t>
      </w:r>
      <w:proofErr w:type="spellStart"/>
      <w:r w:rsidRPr="002B11C4">
        <w:rPr>
          <w:rFonts w:cs="Arial"/>
          <w:color w:val="000000"/>
          <w:sz w:val="16"/>
          <w:szCs w:val="16"/>
          <w:shd w:val="clear" w:color="auto" w:fill="FFFFFF"/>
        </w:rPr>
        <w:t>defence</w:t>
      </w:r>
      <w:proofErr w:type="spellEnd"/>
      <w:r w:rsidRPr="002B11C4">
        <w:rPr>
          <w:rFonts w:cs="Arial"/>
          <w:color w:val="000000"/>
          <w:sz w:val="16"/>
          <w:szCs w:val="16"/>
          <w:shd w:val="clear" w:color="auto" w:fill="FFFFFF"/>
        </w:rPr>
        <w:t xml:space="preserve"> policy. He is a member of the International Institute for Strategic Studies in London</w:t>
      </w:r>
      <w:r w:rsidRPr="002B11C4">
        <w:t xml:space="preserve"> </w:t>
      </w:r>
      <w:r w:rsidRPr="002B11C4">
        <w:rPr>
          <w:sz w:val="16"/>
          <w:szCs w:val="16"/>
        </w:rPr>
        <w:t>– (“Time to start worrying again? Cross-Strait Stability after the 2016 Taiwanese elections,” March 2016, https://www.files.ethz.ch/isn/196298/SI104_Taiwan.pdf)//EM</w:t>
      </w:r>
    </w:p>
    <w:p w:rsidR="00C63B37" w:rsidRPr="002B11C4" w:rsidRDefault="00C63B37" w:rsidP="00C63B37">
      <w:pPr>
        <w:rPr>
          <w:sz w:val="16"/>
        </w:rPr>
      </w:pPr>
      <w:r w:rsidRPr="002B11C4">
        <w:rPr>
          <w:u w:val="single"/>
        </w:rPr>
        <w:t xml:space="preserve">Essential for cross-strait stability is the role (or perceived role) played by the US as Taiwan’s informal security guarantor. </w:t>
      </w:r>
      <w:r w:rsidRPr="002B11C4">
        <w:rPr>
          <w:highlight w:val="cyan"/>
          <w:u w:val="single"/>
        </w:rPr>
        <w:t>US policy towards cross-strait stability has traditionally been based on the concept of ‘strategic ambiguity’ to deter China from using force against Taiwan</w:t>
      </w:r>
      <w:r w:rsidRPr="002B11C4">
        <w:rPr>
          <w:u w:val="single"/>
        </w:rPr>
        <w:t xml:space="preserve"> by creating doubts in the minds of the CCP leadership about whether the US would come to the island’s </w:t>
      </w:r>
      <w:proofErr w:type="spellStart"/>
      <w:r w:rsidRPr="002B11C4">
        <w:rPr>
          <w:u w:val="single"/>
        </w:rPr>
        <w:t>defence</w:t>
      </w:r>
      <w:proofErr w:type="spellEnd"/>
      <w:r w:rsidRPr="002B11C4">
        <w:rPr>
          <w:sz w:val="16"/>
        </w:rPr>
        <w:t xml:space="preserve">. As well, the 1979 Taiwan Relations Act is widely regarded in the US political establishment as an informal US commitment to defend Taiwan against unprovoked Chinese aggression. During a joint press conference with President Xi in September 2015, US President Barack Obama reaffirmed Washington’s ‘strong commitment to the One-China policy based on … the Taiwan Relations Act’.18 In the case of an unprovoked Chinese attack on Taiwan, it would be politically very difficult for any US President to not </w:t>
      </w:r>
      <w:proofErr w:type="spellStart"/>
      <w:r w:rsidRPr="002B11C4">
        <w:rPr>
          <w:sz w:val="16"/>
        </w:rPr>
        <w:t>honour</w:t>
      </w:r>
      <w:proofErr w:type="spellEnd"/>
      <w:r w:rsidRPr="002B11C4">
        <w:rPr>
          <w:sz w:val="16"/>
        </w:rPr>
        <w:t xml:space="preserve"> the obligation under the Act. Yet, America’s ability to defend Taiwan has arguably been weakened. Over changing the cross-strait military balance in its </w:t>
      </w:r>
      <w:proofErr w:type="spellStart"/>
      <w:r w:rsidRPr="002B11C4">
        <w:rPr>
          <w:sz w:val="16"/>
        </w:rPr>
        <w:t>favour</w:t>
      </w:r>
      <w:proofErr w:type="spellEnd"/>
      <w:r w:rsidRPr="002B11C4">
        <w:rPr>
          <w:sz w:val="16"/>
        </w:rPr>
        <w:t xml:space="preserve"> and on complicating a potential third-party intervention by the US. While it’s difficult to truly assess the PLA’s likely operational ability in times of conflict with the world’s most advanced military power, the US would face a much higher risk environment in a Taiwan contingency. A study by the RAND Corporation concluded in 2015 that American forces would now encounter major operational difficulties in achieving dominance in a contest with the PLA over Taiwan.19 This challenge is compounded by the difficulties that the ROC Armed Forces face in adapting effectively to the changing cross-strait military balance—a task which hasn’t been helped by a steady decline in Taiwan’s </w:t>
      </w:r>
      <w:proofErr w:type="spellStart"/>
      <w:r w:rsidRPr="002B11C4">
        <w:rPr>
          <w:sz w:val="16"/>
        </w:rPr>
        <w:t>defence</w:t>
      </w:r>
      <w:proofErr w:type="spellEnd"/>
      <w:r w:rsidRPr="002B11C4">
        <w:rPr>
          <w:sz w:val="16"/>
        </w:rPr>
        <w:t xml:space="preserve"> budget. In the event of a Chinese military attack, the best bet for ROC forces would be to hold out as long as possible until US reinforcements arrive in theatre.20 As a result, similarly to Australian analyst Hugh White, </w:t>
      </w:r>
      <w:r w:rsidRPr="002B11C4">
        <w:rPr>
          <w:u w:val="single"/>
        </w:rPr>
        <w:t xml:space="preserve">some American scholars have argued that, </w:t>
      </w:r>
      <w:r w:rsidRPr="002B11C4">
        <w:rPr>
          <w:highlight w:val="cyan"/>
          <w:u w:val="single"/>
        </w:rPr>
        <w:t>given China’s growing power potential, a war over Taiwan would simply not be worth the cost</w:t>
      </w:r>
      <w:r w:rsidRPr="002B11C4">
        <w:rPr>
          <w:u w:val="single"/>
        </w:rPr>
        <w:t>. Instead</w:t>
      </w:r>
      <w:r w:rsidRPr="002B11C4">
        <w:rPr>
          <w:highlight w:val="cyan"/>
          <w:u w:val="single"/>
        </w:rPr>
        <w:t>, the US would be better off to ‘abandon’ Taiwan as part of a great-power bargain over the future East Asian security order</w:t>
      </w:r>
      <w:r w:rsidRPr="002B11C4">
        <w:rPr>
          <w:u w:val="single"/>
        </w:rPr>
        <w:t xml:space="preserve">.21 However, that remains a minority view within the US strategic expert community. Overwhelmingly, the view is that the </w:t>
      </w:r>
      <w:proofErr w:type="spellStart"/>
      <w:r w:rsidRPr="002B11C4">
        <w:rPr>
          <w:u w:val="single"/>
        </w:rPr>
        <w:t>defence</w:t>
      </w:r>
      <w:proofErr w:type="spellEnd"/>
      <w:r w:rsidRPr="002B11C4">
        <w:rPr>
          <w:u w:val="single"/>
        </w:rPr>
        <w:t xml:space="preserve"> of Taiwan remains critical for strategic and operational reasons.</w:t>
      </w:r>
      <w:r w:rsidRPr="002B11C4">
        <w:rPr>
          <w:sz w:val="16"/>
        </w:rPr>
        <w:t xml:space="preserve">22 Indeed, </w:t>
      </w:r>
      <w:r w:rsidRPr="002B11C4">
        <w:rPr>
          <w:u w:val="single"/>
        </w:rPr>
        <w:t>in the context of growing US-Sino tensions over the East Asia maritime order, Taiwan is emerging as a key partner in the US ‘rebalance’ to the region. As a recent independent assessment by the Center for Strategic and International Studies (CSIS) on the future of the US rebalance pointed out: Deterring China from using coercion or force against Taiwan is critically important to US interests</w:t>
      </w:r>
      <w:r w:rsidRPr="002B11C4">
        <w:rPr>
          <w:sz w:val="16"/>
        </w:rPr>
        <w:t xml:space="preserve"> … Where possible, </w:t>
      </w:r>
      <w:r w:rsidRPr="002B11C4">
        <w:rPr>
          <w:u w:val="single"/>
        </w:rPr>
        <w:t xml:space="preserve">the United States should consider providing additional assistance to address key gaps in Taiwan’s </w:t>
      </w:r>
      <w:proofErr w:type="spellStart"/>
      <w:r w:rsidRPr="002B11C4">
        <w:rPr>
          <w:u w:val="single"/>
        </w:rPr>
        <w:t>defence</w:t>
      </w:r>
      <w:proofErr w:type="spellEnd"/>
      <w:r w:rsidRPr="002B11C4">
        <w:rPr>
          <w:u w:val="single"/>
        </w:rPr>
        <w:t xml:space="preserve"> capability</w:t>
      </w:r>
      <w:r w:rsidRPr="002B11C4">
        <w:rPr>
          <w:sz w:val="16"/>
        </w:rPr>
        <w:t xml:space="preserve">.23 As mentioned already, </w:t>
      </w:r>
      <w:r w:rsidRPr="002B11C4">
        <w:rPr>
          <w:u w:val="single"/>
        </w:rPr>
        <w:t>the Taiwan issue is directly linked to the US’s leadership role in the Asia–Pacific. As a treaty ally and security guarantor for Japan, South Korea, Australia, Thailand and the Philippines, withdrawing support for Taiwan would erode the credibility of US extended deterrence and deal a major blow to its leadership credentials in the wider Asia–Pacific region.</w:t>
      </w:r>
      <w:r w:rsidRPr="002B11C4">
        <w:rPr>
          <w:sz w:val="16"/>
        </w:rPr>
        <w:t xml:space="preserve"> As well, </w:t>
      </w:r>
      <w:r w:rsidRPr="002B11C4">
        <w:rPr>
          <w:highlight w:val="cyan"/>
          <w:u w:val="single"/>
        </w:rPr>
        <w:t>US abandonment of Taiwan as part of a ‘great bargain’ is likely to be perceived in Beijing as a sign of declining US power and resolve</w:t>
      </w:r>
      <w:r w:rsidRPr="002B11C4">
        <w:rPr>
          <w:u w:val="single"/>
        </w:rPr>
        <w:t xml:space="preserve">. And it wouldn’t make cross-strait unification any easier, given Taiwan’s unwillingness to surrender its way of life to China’s authoritarian system. </w:t>
      </w:r>
      <w:r w:rsidRPr="002B11C4">
        <w:rPr>
          <w:sz w:val="16"/>
        </w:rPr>
        <w:t xml:space="preserve">As Paul </w:t>
      </w:r>
      <w:proofErr w:type="spellStart"/>
      <w:r w:rsidRPr="002B11C4">
        <w:rPr>
          <w:sz w:val="16"/>
        </w:rPr>
        <w:t>Dibb</w:t>
      </w:r>
      <w:proofErr w:type="spellEnd"/>
      <w:r w:rsidRPr="002B11C4">
        <w:rPr>
          <w:sz w:val="16"/>
        </w:rPr>
        <w:t xml:space="preserve"> has argued compellingly, </w:t>
      </w:r>
      <w:r w:rsidRPr="002B11C4">
        <w:rPr>
          <w:highlight w:val="cyan"/>
          <w:u w:val="single"/>
        </w:rPr>
        <w:t>those calling to give up Taiwan fail to make a convincing case about which specific concessions must be made to accommodate a rising China</w:t>
      </w:r>
      <w:r w:rsidRPr="002B11C4">
        <w:rPr>
          <w:u w:val="single"/>
        </w:rPr>
        <w:t>.</w:t>
      </w:r>
      <w:r w:rsidRPr="002B11C4">
        <w:rPr>
          <w:sz w:val="16"/>
        </w:rPr>
        <w:t xml:space="preserve">24 </w:t>
      </w:r>
    </w:p>
    <w:p w:rsidR="00C63B37" w:rsidRPr="00AB27D9" w:rsidRDefault="00C63B37" w:rsidP="00DB3F9D">
      <w:pPr>
        <w:rPr>
          <w:sz w:val="16"/>
        </w:rPr>
      </w:pPr>
    </w:p>
    <w:p w:rsidR="00DB3F9D" w:rsidRDefault="00DB3F9D" w:rsidP="00DB3F9D">
      <w:pPr>
        <w:pStyle w:val="Heading4"/>
      </w:pPr>
      <w:r>
        <w:t>Taiwan is the litmus test of US credibility in Asia</w:t>
      </w:r>
    </w:p>
    <w:p w:rsidR="00DB3F9D" w:rsidRDefault="00DB3F9D" w:rsidP="00DB3F9D">
      <w:r w:rsidRPr="003B1D59">
        <w:rPr>
          <w:b/>
        </w:rPr>
        <w:t>Liao, 15</w:t>
      </w:r>
      <w:r>
        <w:t xml:space="preserve"> - Institute of Institute of Political Science, Academia </w:t>
      </w:r>
      <w:proofErr w:type="spellStart"/>
      <w:r>
        <w:t>Sinica</w:t>
      </w:r>
      <w:proofErr w:type="spellEnd"/>
      <w:r>
        <w:t xml:space="preserve">, Taipei Ph.D., Graduate Institute of East Asian Studies, National </w:t>
      </w:r>
      <w:proofErr w:type="spellStart"/>
      <w:r>
        <w:t>Chengchi</w:t>
      </w:r>
      <w:proofErr w:type="spellEnd"/>
      <w:r>
        <w:t xml:space="preserve"> University (</w:t>
      </w:r>
      <w:proofErr w:type="spellStart"/>
      <w:r>
        <w:t>Nien-chung</w:t>
      </w:r>
      <w:proofErr w:type="spellEnd"/>
      <w:r>
        <w:t>, “DELICATE BALANCE REBALANCING TAIWAN–US RELATIONS” Survival, November, http://cwp.princeton.edu/news/delicate-balance-rebalancing-taiwan%E2%80%93us-relations</w:t>
      </w:r>
    </w:p>
    <w:p w:rsidR="00DB3F9D" w:rsidRPr="00AB27D9" w:rsidRDefault="00DB3F9D" w:rsidP="00DB3F9D">
      <w:pPr>
        <w:rPr>
          <w:sz w:val="16"/>
        </w:rPr>
      </w:pPr>
      <w:r w:rsidRPr="00AB27D9">
        <w:rPr>
          <w:sz w:val="16"/>
        </w:rPr>
        <w:t xml:space="preserve">If the pessimists’ aim is to shape the trajectory of China's ascendency to US advantage, however, then abandoning Taiwan would be a mistake. Historically, the United States has consistently prevented any power it sees as potentially hostile from controlling Asia. The likelihood of a Sino-US crisis triggered by maritime disputes will increase as long as Washington finds it necessary to maintain a substantial military presence and support to its allies in the region.12 (link is external) </w:t>
      </w:r>
      <w:r w:rsidRPr="003B1D59">
        <w:rPr>
          <w:rStyle w:val="StyleUnderline"/>
        </w:rPr>
        <w:t xml:space="preserve">Given its location at a strategic crossroads of the Asia-Pacific, </w:t>
      </w:r>
      <w:r w:rsidRPr="00846A75">
        <w:rPr>
          <w:rStyle w:val="StyleUnderline"/>
          <w:highlight w:val="cyan"/>
        </w:rPr>
        <w:t>Taiwan will remain an indispensable part of the US regional security architecture</w:t>
      </w:r>
      <w:r w:rsidRPr="003B1D59">
        <w:rPr>
          <w:rStyle w:val="StyleUnderline"/>
        </w:rPr>
        <w:t>. US regional allies and partners</w:t>
      </w:r>
      <w:r w:rsidRPr="00AB27D9">
        <w:rPr>
          <w:sz w:val="16"/>
        </w:rPr>
        <w:t xml:space="preserve">, such as Japan, South Korea and Southeast Asian countries, thus also </w:t>
      </w:r>
      <w:r w:rsidRPr="003B1D59">
        <w:rPr>
          <w:rStyle w:val="StyleUnderline"/>
        </w:rPr>
        <w:t>have much at stake in Washington's continuing commitment to Taiwan. Cutting Taiwan loose will not only weaken US credibility as a reliable partner, but will also enhance the PRC's ability to project power</w:t>
      </w:r>
      <w:r w:rsidRPr="00AB27D9">
        <w:rPr>
          <w:sz w:val="16"/>
        </w:rPr>
        <w:t xml:space="preserve">, should the island fall into its orbit. </w:t>
      </w:r>
      <w:r w:rsidRPr="00846A75">
        <w:rPr>
          <w:rStyle w:val="StyleUnderline"/>
          <w:highlight w:val="cyan"/>
        </w:rPr>
        <w:t xml:space="preserve">The fate of Taiwan's autonomy is </w:t>
      </w:r>
      <w:r w:rsidRPr="00846A75">
        <w:rPr>
          <w:rStyle w:val="Emphasis"/>
          <w:highlight w:val="cyan"/>
        </w:rPr>
        <w:t>a litmus test</w:t>
      </w:r>
      <w:r w:rsidRPr="00846A75">
        <w:rPr>
          <w:rStyle w:val="StyleUnderline"/>
          <w:highlight w:val="cyan"/>
        </w:rPr>
        <w:t xml:space="preserve"> of China's wider intentions as well as US resolution and commitment to the Asia-Pacific</w:t>
      </w:r>
      <w:r w:rsidRPr="00AB27D9">
        <w:rPr>
          <w:sz w:val="16"/>
        </w:rPr>
        <w:t>.</w:t>
      </w:r>
    </w:p>
    <w:p w:rsidR="00DB3F9D" w:rsidRPr="00AB27D9" w:rsidRDefault="00DB3F9D" w:rsidP="00DB3F9D">
      <w:pPr>
        <w:rPr>
          <w:sz w:val="16"/>
        </w:rPr>
      </w:pPr>
    </w:p>
    <w:p w:rsidR="00DB3F9D" w:rsidRDefault="00DB3F9D" w:rsidP="00846A75">
      <w:pPr>
        <w:pStyle w:val="Heading3"/>
      </w:pPr>
      <w:r>
        <w:t>AT: No link – we don’t cut ties</w:t>
      </w:r>
    </w:p>
    <w:p w:rsidR="00DB3F9D" w:rsidRPr="00DB3F9D" w:rsidRDefault="00DB3F9D" w:rsidP="00DB3F9D">
      <w:pPr>
        <w:pStyle w:val="Heading4"/>
      </w:pPr>
      <w:r w:rsidRPr="00DB3F9D">
        <w:t xml:space="preserve">The plan is </w:t>
      </w:r>
      <w:r w:rsidRPr="00DB3F9D">
        <w:rPr>
          <w:u w:val="single"/>
        </w:rPr>
        <w:t>perceived</w:t>
      </w:r>
      <w:r w:rsidRPr="00DB3F9D">
        <w:t xml:space="preserve"> as ending the US commitment to Taiwan</w:t>
      </w:r>
    </w:p>
    <w:p w:rsidR="00DB3F9D" w:rsidRPr="0027570C" w:rsidRDefault="00DB3F9D" w:rsidP="00DB3F9D">
      <w:pPr>
        <w:rPr>
          <w:rStyle w:val="Style13ptBold"/>
        </w:rPr>
      </w:pPr>
      <w:r>
        <w:rPr>
          <w:rStyle w:val="Style13ptBold"/>
        </w:rPr>
        <w:t xml:space="preserve">Tucker and Glaser 11- </w:t>
      </w:r>
      <w:r>
        <w:t xml:space="preserve">Nancy </w:t>
      </w:r>
      <w:proofErr w:type="spellStart"/>
      <w:r>
        <w:t>Bernkopf</w:t>
      </w:r>
      <w:proofErr w:type="spellEnd"/>
      <w:r>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(Nancy, Bonnie, “Should the United States Abandon Taiwan”, 2011, </w:t>
      </w:r>
      <w:r w:rsidRPr="00C31FD8">
        <w:t>https://www.ciaonet.org/attachments/19262/uploads</w:t>
      </w:r>
      <w:r>
        <w:t>)//MP</w:t>
      </w:r>
    </w:p>
    <w:p w:rsidR="00DB3F9D" w:rsidRPr="00846A75" w:rsidRDefault="00DB3F9D" w:rsidP="00DB3F9D">
      <w:pPr>
        <w:rPr>
          <w:sz w:val="16"/>
        </w:rPr>
      </w:pPr>
      <w:r w:rsidRPr="00AB27D9">
        <w:rPr>
          <w:rStyle w:val="StyleUnderline"/>
          <w:sz w:val="16"/>
          <w:u w:val="none"/>
        </w:rPr>
        <w:t xml:space="preserve">But, </w:t>
      </w:r>
      <w:r w:rsidRPr="00846A75">
        <w:rPr>
          <w:rStyle w:val="StyleUnderline"/>
          <w:highlight w:val="cyan"/>
        </w:rPr>
        <w:t>if the U</w:t>
      </w:r>
      <w:r w:rsidRPr="002C1DE0">
        <w:rPr>
          <w:rStyle w:val="StyleUnderline"/>
        </w:rPr>
        <w:t xml:space="preserve">nited </w:t>
      </w:r>
      <w:r w:rsidRPr="00846A75">
        <w:rPr>
          <w:rStyle w:val="StyleUnderline"/>
          <w:highlight w:val="cyan"/>
        </w:rPr>
        <w:t>S</w:t>
      </w:r>
      <w:r w:rsidRPr="002C1DE0">
        <w:rPr>
          <w:rStyle w:val="StyleUnderline"/>
        </w:rPr>
        <w:t xml:space="preserve">tates </w:t>
      </w:r>
      <w:r w:rsidRPr="00846A75">
        <w:rPr>
          <w:rStyle w:val="StyleUnderline"/>
          <w:highlight w:val="cyan"/>
        </w:rPr>
        <w:t>will not sever ties, should it</w:t>
      </w:r>
      <w:r w:rsidRPr="002C1DE0">
        <w:rPr>
          <w:rStyle w:val="StyleUnderline"/>
        </w:rPr>
        <w:t xml:space="preserve"> nevertheless </w:t>
      </w:r>
      <w:r w:rsidRPr="00846A75">
        <w:rPr>
          <w:rStyle w:val="StyleUnderline"/>
          <w:highlight w:val="cyan"/>
        </w:rPr>
        <w:t>reduce its commitments</w:t>
      </w:r>
      <w:r w:rsidRPr="002C1DE0">
        <w:rPr>
          <w:rStyle w:val="StyleUnderline"/>
        </w:rPr>
        <w:t xml:space="preserve"> </w:t>
      </w:r>
      <w:r w:rsidRPr="00AB27D9">
        <w:rPr>
          <w:rStyle w:val="StyleUnderline"/>
          <w:sz w:val="16"/>
          <w:u w:val="none"/>
        </w:rPr>
        <w:t xml:space="preserve">to Taiwan? For example, </w:t>
      </w:r>
      <w:r w:rsidRPr="00846A75">
        <w:rPr>
          <w:rStyle w:val="StyleUnderline"/>
          <w:highlight w:val="cyan"/>
        </w:rPr>
        <w:t>should the U</w:t>
      </w:r>
      <w:r w:rsidRPr="002C1DE0">
        <w:rPr>
          <w:rStyle w:val="StyleUnderline"/>
        </w:rPr>
        <w:t xml:space="preserve">nited </w:t>
      </w:r>
      <w:r w:rsidRPr="00846A75">
        <w:rPr>
          <w:rStyle w:val="StyleUnderline"/>
          <w:highlight w:val="cyan"/>
        </w:rPr>
        <w:t>S</w:t>
      </w:r>
      <w:r w:rsidRPr="002C1DE0">
        <w:rPr>
          <w:rStyle w:val="StyleUnderline"/>
        </w:rPr>
        <w:t xml:space="preserve">tates </w:t>
      </w:r>
      <w:r w:rsidRPr="00846A75">
        <w:rPr>
          <w:rStyle w:val="StyleUnderline"/>
          <w:highlight w:val="cyan"/>
        </w:rPr>
        <w:t>curtail</w:t>
      </w:r>
      <w:r w:rsidRPr="00AB27D9">
        <w:rPr>
          <w:rStyle w:val="StyleUnderline"/>
          <w:sz w:val="16"/>
          <w:u w:val="none"/>
        </w:rPr>
        <w:t xml:space="preserve"> or forego </w:t>
      </w:r>
      <w:r w:rsidRPr="00846A75">
        <w:rPr>
          <w:rStyle w:val="StyleUnderline"/>
          <w:highlight w:val="cyan"/>
        </w:rPr>
        <w:t>arms sales</w:t>
      </w:r>
      <w:r w:rsidRPr="002C1DE0">
        <w:rPr>
          <w:rStyle w:val="StyleUnderline"/>
        </w:rPr>
        <w:t>? This might appear a compromise</w:t>
      </w:r>
      <w:r w:rsidRPr="00AB27D9">
        <w:rPr>
          <w:rStyle w:val="StyleUnderline"/>
          <w:sz w:val="16"/>
          <w:u w:val="none"/>
        </w:rPr>
        <w:t xml:space="preserve">, avoiding both a sharp break and the maintenance of a difficult status quo. </w:t>
      </w:r>
      <w:r w:rsidRPr="00846A75">
        <w:rPr>
          <w:rStyle w:val="StyleUnderline"/>
          <w:highlight w:val="cyan"/>
        </w:rPr>
        <w:t>The problem is that such an approach would have largely the same consequences as abandonment: Beijing would still see it as a demonstration of weakness</w:t>
      </w:r>
      <w:r w:rsidRPr="00AB27D9">
        <w:rPr>
          <w:rStyle w:val="StyleUnderline"/>
          <w:sz w:val="16"/>
          <w:u w:val="none"/>
        </w:rPr>
        <w:t>, and would seek to take advantage. Ending arms sales while pledging to defend Taiwan should China launch an unprovoked attack, as some have suggested, is unworkable because Taiwan would soon lack the capability to hold out until U.S. forces arrive.23 Alternatively, selling arms, but making clear that the United States would not intervene, would undermine deterrence since China knows it can overwhelm Taiwan’s limited capability.</w:t>
      </w:r>
    </w:p>
    <w:p w:rsidR="00DB3F9D" w:rsidRDefault="00DB3F9D" w:rsidP="00DB3F9D">
      <w:pPr>
        <w:pStyle w:val="Heading3"/>
      </w:pPr>
      <w:r>
        <w:t>AT: Glaser – allies like it</w:t>
      </w:r>
    </w:p>
    <w:p w:rsidR="00DB3F9D" w:rsidRDefault="00DB3F9D" w:rsidP="00DB3F9D"/>
    <w:p w:rsidR="00DB3F9D" w:rsidRDefault="00DB3F9D" w:rsidP="00DB3F9D">
      <w:pPr>
        <w:pStyle w:val="Heading4"/>
      </w:pPr>
      <w:r>
        <w:t>Glaser underestimate allied reactions because he’s too invested in theory instead of politics</w:t>
      </w:r>
    </w:p>
    <w:p w:rsidR="00DB3F9D" w:rsidRDefault="00DB3F9D" w:rsidP="00DB3F9D">
      <w:proofErr w:type="spellStart"/>
      <w:r>
        <w:rPr>
          <w:b/>
        </w:rPr>
        <w:t>Nakazawa</w:t>
      </w:r>
      <w:proofErr w:type="spellEnd"/>
      <w:r>
        <w:rPr>
          <w:b/>
        </w:rPr>
        <w:t xml:space="preserve">, 15 </w:t>
      </w:r>
      <w:r>
        <w:t xml:space="preserve">- </w:t>
      </w:r>
      <w:proofErr w:type="spellStart"/>
      <w:r>
        <w:t>Noriya</w:t>
      </w:r>
      <w:proofErr w:type="spellEnd"/>
      <w:r>
        <w:t xml:space="preserve"> </w:t>
      </w:r>
      <w:proofErr w:type="spellStart"/>
      <w:r>
        <w:t>Nakazawa</w:t>
      </w:r>
      <w:proofErr w:type="spellEnd"/>
      <w:r>
        <w:t xml:space="preserve"> is Lieutenant Commander of the Japan Maritime Self-Defense Force (JMSDF). He graduated from Japan’s National Defense Academy in 2003, and joined the JMSDF as a surface warfare officer. He is currently a graduate student of the Master of Arts in Law and Diplomacy program at the Fletcher School, Tufts University (“On Taiwan: An Option between Total War and Withdrawal for the U.S.” </w:t>
      </w:r>
      <w:hyperlink r:id="rId32" w:history="1">
        <w:r w:rsidRPr="008A5340">
          <w:rPr>
            <w:rStyle w:val="Hyperlink"/>
          </w:rPr>
          <w:t>https://inpecmagazine.com/2015/11/07/nakazawa/</w:t>
        </w:r>
      </w:hyperlink>
    </w:p>
    <w:p w:rsidR="00DB3F9D" w:rsidRPr="00AB27D9" w:rsidRDefault="00DB3F9D" w:rsidP="00DB3F9D">
      <w:pPr>
        <w:rPr>
          <w:sz w:val="16"/>
        </w:rPr>
      </w:pPr>
      <w:r w:rsidRPr="00AB27D9">
        <w:rPr>
          <w:sz w:val="16"/>
        </w:rPr>
        <w:t xml:space="preserve">The US should not and cannot fight a total war for Taiwan as mentioned above. Nevertheless, the US will face a problem if it abandons Taiwan. </w:t>
      </w:r>
      <w:r w:rsidRPr="00846A75">
        <w:rPr>
          <w:rStyle w:val="StyleUnderline"/>
          <w:highlight w:val="cyan"/>
        </w:rPr>
        <w:t>If the US does not defend Taiwan</w:t>
      </w:r>
      <w:r w:rsidRPr="003B1D59">
        <w:rPr>
          <w:rStyle w:val="StyleUnderline"/>
        </w:rPr>
        <w:t xml:space="preserve"> at all, </w:t>
      </w:r>
      <w:r w:rsidRPr="00846A75">
        <w:rPr>
          <w:rStyle w:val="StyleUnderline"/>
          <w:highlight w:val="cyan"/>
        </w:rPr>
        <w:t>other countries in East Asia and South East Asia will</w:t>
      </w:r>
      <w:r w:rsidRPr="003B1D59">
        <w:rPr>
          <w:rStyle w:val="StyleUnderline"/>
        </w:rPr>
        <w:t xml:space="preserve"> rush into </w:t>
      </w:r>
      <w:r w:rsidRPr="00846A75">
        <w:rPr>
          <w:rStyle w:val="StyleUnderline"/>
          <w:highlight w:val="cyan"/>
        </w:rPr>
        <w:t>build</w:t>
      </w:r>
      <w:r w:rsidRPr="003B1D59">
        <w:rPr>
          <w:rStyle w:val="StyleUnderline"/>
        </w:rPr>
        <w:t xml:space="preserve">ing </w:t>
      </w:r>
      <w:r w:rsidRPr="00846A75">
        <w:rPr>
          <w:rStyle w:val="StyleUnderline"/>
          <w:highlight w:val="cyan"/>
        </w:rPr>
        <w:t>strong military capability to deter China</w:t>
      </w:r>
      <w:r w:rsidRPr="00AB27D9">
        <w:rPr>
          <w:sz w:val="16"/>
        </w:rPr>
        <w:t xml:space="preserve">. Although Glaser seems for abandoning Taiwan, even he mentions possible objections from US allies. That is because US </w:t>
      </w:r>
      <w:r w:rsidRPr="00846A75">
        <w:rPr>
          <w:rStyle w:val="StyleUnderline"/>
          <w:highlight w:val="cyan"/>
        </w:rPr>
        <w:t>abandoning its commitment to Taiwan would deteriorate US credibility</w:t>
      </w:r>
      <w:r w:rsidRPr="003B1D59">
        <w:rPr>
          <w:rStyle w:val="StyleUnderline"/>
        </w:rPr>
        <w:t xml:space="preserve"> of defense commitments to them</w:t>
      </w:r>
      <w:proofErr w:type="gramStart"/>
      <w:r w:rsidRPr="00AB27D9">
        <w:rPr>
          <w:sz w:val="16"/>
        </w:rPr>
        <w:t>.[</w:t>
      </w:r>
      <w:proofErr w:type="gramEnd"/>
      <w:r w:rsidRPr="00AB27D9">
        <w:rPr>
          <w:sz w:val="16"/>
        </w:rPr>
        <w:t>63]</w:t>
      </w:r>
    </w:p>
    <w:p w:rsidR="00DB3F9D" w:rsidRPr="00AB27D9" w:rsidRDefault="00DB3F9D" w:rsidP="00DB3F9D">
      <w:pPr>
        <w:rPr>
          <w:sz w:val="16"/>
        </w:rPr>
      </w:pPr>
      <w:r w:rsidRPr="00846A75">
        <w:rPr>
          <w:rStyle w:val="StyleUnderline"/>
          <w:highlight w:val="cyan"/>
        </w:rPr>
        <w:t>Glaser argues that the concern is overstated. His stance</w:t>
      </w:r>
      <w:r w:rsidRPr="003B1D59">
        <w:rPr>
          <w:rStyle w:val="StyleUnderline"/>
        </w:rPr>
        <w:t xml:space="preserve">, however, </w:t>
      </w:r>
      <w:r w:rsidRPr="00846A75">
        <w:rPr>
          <w:rStyle w:val="StyleUnderline"/>
          <w:highlight w:val="cyan"/>
        </w:rPr>
        <w:t>is mistaken because it is merely an American defensive realist’s view</w:t>
      </w:r>
      <w:r w:rsidRPr="003B1D59">
        <w:rPr>
          <w:rStyle w:val="StyleUnderline"/>
        </w:rPr>
        <w:t xml:space="preserve">, which does not see the problem from the perspective of other countries around Taiwan. From a Japanese view, if the US abandons Taiwan, it also implies the future possibility that the US would </w:t>
      </w:r>
      <w:proofErr w:type="gramStart"/>
      <w:r w:rsidRPr="003B1D59">
        <w:rPr>
          <w:rStyle w:val="StyleUnderline"/>
        </w:rPr>
        <w:t>abandon  Japan</w:t>
      </w:r>
      <w:proofErr w:type="gramEnd"/>
      <w:r w:rsidRPr="00AB27D9">
        <w:rPr>
          <w:sz w:val="16"/>
        </w:rPr>
        <w:t xml:space="preserve"> to tie up with China. In such a case Japan would have to consider acquiring more effective weapons, to deal with potential nuclear blackmail. </w:t>
      </w:r>
      <w:r w:rsidRPr="00846A75">
        <w:rPr>
          <w:rStyle w:val="StyleUnderline"/>
          <w:highlight w:val="cyan"/>
        </w:rPr>
        <w:t>If the US does not protect small democratic Taiwan from the current authoritarian China, other states must recognize that the security environment</w:t>
      </w:r>
      <w:r w:rsidRPr="003B1D59">
        <w:rPr>
          <w:rStyle w:val="StyleUnderline"/>
        </w:rPr>
        <w:t xml:space="preserve"> in East Asia </w:t>
      </w:r>
      <w:r w:rsidRPr="00846A75">
        <w:rPr>
          <w:rStyle w:val="StyleUnderline"/>
          <w:highlight w:val="cyan"/>
        </w:rPr>
        <w:t>is based on pure Realism</w:t>
      </w:r>
      <w:r w:rsidRPr="003B1D59">
        <w:rPr>
          <w:rStyle w:val="StyleUnderline"/>
        </w:rPr>
        <w:t xml:space="preserve">. Hence, </w:t>
      </w:r>
      <w:r w:rsidRPr="00846A75">
        <w:rPr>
          <w:rStyle w:val="StyleUnderline"/>
          <w:highlight w:val="cyan"/>
        </w:rPr>
        <w:t>they will prepare for</w:t>
      </w:r>
      <w:r w:rsidRPr="003B1D59">
        <w:rPr>
          <w:rStyle w:val="StyleUnderline"/>
        </w:rPr>
        <w:t xml:space="preserve"> a </w:t>
      </w:r>
      <w:r w:rsidRPr="00846A75">
        <w:rPr>
          <w:rStyle w:val="StyleUnderline"/>
          <w:highlight w:val="cyan"/>
        </w:rPr>
        <w:t>wa</w:t>
      </w:r>
      <w:r w:rsidRPr="00846A75">
        <w:rPr>
          <w:sz w:val="16"/>
          <w:highlight w:val="cyan"/>
        </w:rPr>
        <w:t>r</w:t>
      </w:r>
      <w:r w:rsidRPr="00AB27D9">
        <w:rPr>
          <w:sz w:val="16"/>
        </w:rPr>
        <w:t xml:space="preserve"> to defend their land, thereby </w:t>
      </w:r>
      <w:r w:rsidRPr="003B1D59">
        <w:rPr>
          <w:rStyle w:val="StyleUnderline"/>
        </w:rPr>
        <w:t>accelerating a dangerous arms-race</w:t>
      </w:r>
      <w:r w:rsidRPr="00AB27D9">
        <w:rPr>
          <w:sz w:val="16"/>
        </w:rPr>
        <w:t>. That arms-race may not be a direct threat to the US; however, the US will have to invest much in deterrence cost to enjoy freedom of navigation in East Asia. In sum, the US has to select a Pareto optimal answer between selling Taiwan, and total war for Taiwan.</w:t>
      </w:r>
    </w:p>
    <w:p w:rsidR="00DB3F9D" w:rsidRPr="00AB27D9" w:rsidRDefault="00DB3F9D" w:rsidP="00DB3F9D">
      <w:pPr>
        <w:rPr>
          <w:sz w:val="16"/>
        </w:rPr>
      </w:pPr>
    </w:p>
    <w:p w:rsidR="00DB3F9D" w:rsidRDefault="00DB3F9D" w:rsidP="00DB3F9D"/>
    <w:p w:rsidR="00DB3F9D" w:rsidRDefault="00DB3F9D" w:rsidP="00DB3F9D"/>
    <w:p w:rsidR="00DB3F9D" w:rsidRDefault="00DB3F9D" w:rsidP="00DB3F9D">
      <w:pPr>
        <w:pStyle w:val="Heading3"/>
      </w:pPr>
      <w:r>
        <w:t>AT: Credibility theory false</w:t>
      </w:r>
    </w:p>
    <w:p w:rsidR="00DB3F9D" w:rsidRDefault="00DB3F9D" w:rsidP="00DB3F9D"/>
    <w:p w:rsidR="00DB3F9D" w:rsidRDefault="00DB3F9D" w:rsidP="00DB3F9D">
      <w:pPr>
        <w:pStyle w:val="Heading4"/>
      </w:pPr>
      <w:r>
        <w:t>Their indict of credibility assumes states have perfect knowledge of intentions – prior actions inform expectations of future behavior on unrelated issues</w:t>
      </w:r>
    </w:p>
    <w:p w:rsidR="00DB3F9D" w:rsidRPr="003B1840" w:rsidRDefault="00DB3F9D" w:rsidP="00DB3F9D">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DB3F9D" w:rsidRPr="00AB27D9" w:rsidRDefault="00DB3F9D" w:rsidP="00DB3F9D">
      <w:pPr>
        <w:rPr>
          <w:sz w:val="16"/>
        </w:rPr>
      </w:pPr>
      <w:r w:rsidRPr="008D2167">
        <w:rPr>
          <w:rStyle w:val="StyleUnderline"/>
        </w:rPr>
        <w:t xml:space="preserve">The </w:t>
      </w:r>
      <w:r w:rsidRPr="001E542E">
        <w:rPr>
          <w:rStyle w:val="StyleUnderline"/>
          <w:highlight w:val="cyan"/>
        </w:rPr>
        <w:t>opposing strand of the credibility debate holds that a state’s past actions do not influence its credibility</w:t>
      </w:r>
      <w:r w:rsidRPr="00AB27D9">
        <w:rPr>
          <w:sz w:val="16"/>
        </w:rPr>
        <w:t xml:space="preserve">. According to this line of argument, credibility depends only on an opposing state’s power and interests, both of which are known, not on its past behavior.21 </w:t>
      </w:r>
      <w:r w:rsidRPr="008D2167">
        <w:rPr>
          <w:rStyle w:val="StyleUnderline"/>
        </w:rPr>
        <w:t>This formulation</w:t>
      </w:r>
      <w:r w:rsidRPr="00AB27D9">
        <w:rPr>
          <w:sz w:val="16"/>
        </w:rPr>
        <w:t xml:space="preserve">, however, </w:t>
      </w:r>
      <w:r w:rsidRPr="008D2167">
        <w:rPr>
          <w:rStyle w:val="StyleUnderline"/>
        </w:rPr>
        <w:t>mischaracterizes the issue of credibility by assuming that the adversary essentially knows the extent of the state’s interests</w:t>
      </w:r>
      <w:r w:rsidRPr="00AB27D9">
        <w:rPr>
          <w:sz w:val="16"/>
        </w:rPr>
        <w:t xml:space="preserve">. </w:t>
      </w:r>
      <w:r w:rsidRPr="008D2167">
        <w:rPr>
          <w:rStyle w:val="StyleUnderline"/>
        </w:rPr>
        <w:t>Uncertainty about the state’s interests, however, lies at the core of the adversary’s uncertainty about the state’s credibility</w:t>
      </w:r>
      <w:r w:rsidRPr="00AB27D9">
        <w:rPr>
          <w:sz w:val="16"/>
        </w:rPr>
        <w:t xml:space="preserve">. </w:t>
      </w:r>
      <w:r w:rsidRPr="001E542E">
        <w:rPr>
          <w:rStyle w:val="StyleUnderline"/>
          <w:highlight w:val="cyan"/>
        </w:rPr>
        <w:t>This</w:t>
      </w:r>
      <w:r w:rsidRPr="00AB27D9">
        <w:rPr>
          <w:sz w:val="16"/>
        </w:rPr>
        <w:t xml:space="preserve"> in turn </w:t>
      </w:r>
      <w:r w:rsidRPr="001E542E">
        <w:rPr>
          <w:rStyle w:val="StyleUnderline"/>
          <w:highlight w:val="cyan"/>
        </w:rPr>
        <w:t>creates a role for past actions to influence current assessments of credibility</w:t>
      </w:r>
      <w:r w:rsidRPr="008D2167">
        <w:rPr>
          <w:rStyle w:val="StyleUnderline"/>
        </w:rPr>
        <w:t>.</w:t>
      </w:r>
      <w:r w:rsidRPr="00AB27D9">
        <w:rPr>
          <w:sz w:val="16"/>
        </w:rPr>
        <w:t xml:space="preserve"> And, although the adversary may be nearly certain that the state places an extremely high value on defending its homeland, the adversary is likely to be more uncertain about the value that the state places on defending its allies and lesser interests.</w:t>
      </w:r>
    </w:p>
    <w:p w:rsidR="00DB3F9D" w:rsidRPr="00AB27D9" w:rsidRDefault="00DB3F9D" w:rsidP="00DB3F9D">
      <w:pPr>
        <w:rPr>
          <w:sz w:val="16"/>
        </w:rPr>
      </w:pPr>
      <w:r w:rsidRPr="00AB27D9">
        <w:rPr>
          <w:sz w:val="16"/>
        </w:rPr>
        <w:t xml:space="preserve">Given this uncertainty, if the adversary sees logical similarities between the two issues, one would expect that a state’s policy toward a lesser (but possibly still important) interest would enable an adversary to update its assessment of the state’s interests and, in turn, of the credibility of its commitments. For example, ending an alliance could lead an adversary to reduce its assessment of how likely the state would be to meet certain other alliance commitments. The magnitude of the change would depend on the size of the accommodation, the extent of uncertainties about the state’s interests, and the similarity between the terminated and the continuing alliances. In addition, </w:t>
      </w:r>
      <w:r w:rsidRPr="008D2167">
        <w:rPr>
          <w:rStyle w:val="StyleUnderline"/>
        </w:rPr>
        <w:t xml:space="preserve">if the adversary believes that a structural change caused the state to adopt accommodation, </w:t>
      </w:r>
      <w:r w:rsidRPr="001E542E">
        <w:rPr>
          <w:rStyle w:val="StyleUnderline"/>
          <w:highlight w:val="cyan"/>
        </w:rPr>
        <w:t xml:space="preserve">it will see a similarity across </w:t>
      </w:r>
      <w:r w:rsidRPr="001E542E">
        <w:rPr>
          <w:rStyle w:val="Emphasis"/>
          <w:highlight w:val="cyan"/>
        </w:rPr>
        <w:t>otherwise disparate issues</w:t>
      </w:r>
      <w:r w:rsidRPr="001E542E">
        <w:rPr>
          <w:rStyle w:val="StyleUnderline"/>
          <w:highlight w:val="cyan"/>
        </w:rPr>
        <w:t xml:space="preserve"> that are affected by the structural change and will</w:t>
      </w:r>
      <w:r w:rsidRPr="008D2167">
        <w:rPr>
          <w:rStyle w:val="StyleUnderline"/>
        </w:rPr>
        <w:t xml:space="preserve">, therefore, </w:t>
      </w:r>
      <w:r w:rsidRPr="001E542E">
        <w:rPr>
          <w:rStyle w:val="StyleUnderline"/>
          <w:highlight w:val="cyan"/>
        </w:rPr>
        <w:t xml:space="preserve">reduce its assessment of the state’s credibility on </w:t>
      </w:r>
      <w:r w:rsidRPr="001E542E">
        <w:rPr>
          <w:rStyle w:val="Emphasis"/>
          <w:highlight w:val="cyan"/>
        </w:rPr>
        <w:t>all</w:t>
      </w:r>
      <w:r w:rsidRPr="008D2167">
        <w:rPr>
          <w:rStyle w:val="Emphasis"/>
        </w:rPr>
        <w:t xml:space="preserve"> </w:t>
      </w:r>
      <w:r w:rsidRPr="008D2167">
        <w:rPr>
          <w:rStyle w:val="StyleUnderline"/>
        </w:rPr>
        <w:t xml:space="preserve">of these </w:t>
      </w:r>
      <w:r w:rsidRPr="001E542E">
        <w:rPr>
          <w:rStyle w:val="StyleUnderline"/>
          <w:highlight w:val="cyan"/>
        </w:rPr>
        <w:t>issues</w:t>
      </w:r>
      <w:r w:rsidRPr="00AB27D9">
        <w:rPr>
          <w:sz w:val="16"/>
        </w:rPr>
        <w:t>.</w:t>
      </w:r>
    </w:p>
    <w:p w:rsidR="00DB3F9D" w:rsidRPr="00AB27D9" w:rsidRDefault="00DB3F9D" w:rsidP="00DB3F9D">
      <w:pPr>
        <w:rPr>
          <w:sz w:val="16"/>
        </w:rPr>
      </w:pPr>
    </w:p>
    <w:p w:rsidR="00DB3F9D" w:rsidRPr="00AB27D9" w:rsidRDefault="00DB3F9D" w:rsidP="00DB3F9D">
      <w:pPr>
        <w:rPr>
          <w:sz w:val="16"/>
        </w:rPr>
      </w:pPr>
    </w:p>
    <w:p w:rsidR="00DB3F9D" w:rsidRPr="00FB1CBF" w:rsidRDefault="00DB3F9D" w:rsidP="00DB3F9D"/>
    <w:p w:rsidR="00FB1CBF" w:rsidRDefault="004942A5" w:rsidP="00FB1CBF">
      <w:pPr>
        <w:pStyle w:val="Heading1"/>
      </w:pPr>
      <w:r>
        <w:t>Counterplans</w:t>
      </w:r>
    </w:p>
    <w:p w:rsidR="00FB1CBF" w:rsidRDefault="00FB1CBF" w:rsidP="00FB1CBF"/>
    <w:p w:rsidR="00C63B37" w:rsidRDefault="00C63B37" w:rsidP="00C63B37">
      <w:pPr>
        <w:pStyle w:val="Heading2"/>
      </w:pPr>
      <w:r>
        <w:t>Add a condition CP</w:t>
      </w:r>
    </w:p>
    <w:p w:rsidR="00C63B37" w:rsidRDefault="00C63B37" w:rsidP="00C63B37"/>
    <w:p w:rsidR="00C63B37" w:rsidRDefault="00C63B37" w:rsidP="00C63B37">
      <w:pPr>
        <w:pStyle w:val="Heading3"/>
      </w:pPr>
      <w:r>
        <w:t>1nc – add a condition</w:t>
      </w:r>
    </w:p>
    <w:p w:rsidR="00C63B37" w:rsidRPr="00C63B37" w:rsidRDefault="00C63B37" w:rsidP="00C63B37"/>
    <w:p w:rsidR="00C63B37" w:rsidRDefault="00C63B37" w:rsidP="00C63B37">
      <w:pPr>
        <w:pStyle w:val="Heading4"/>
      </w:pPr>
      <w:r>
        <w:t>The United States federal government should diplomatically engage the People’s Republic of China over a staged Framework Agreement, beginning with an offer of reciprocal reductions in military commitments over Taiwan, in exchange for Chinese agreement to write off Chinese-held American debt.</w:t>
      </w:r>
    </w:p>
    <w:p w:rsidR="00C63B37" w:rsidRPr="00C63B37" w:rsidRDefault="00C63B37" w:rsidP="00C63B37"/>
    <w:p w:rsidR="00C63B37" w:rsidRPr="00A6534C" w:rsidRDefault="00C63B37" w:rsidP="00C63B37">
      <w:pPr>
        <w:pStyle w:val="Heading4"/>
        <w:rPr>
          <w:rStyle w:val="Style13ptBold"/>
          <w:b/>
        </w:rPr>
      </w:pPr>
      <w:r>
        <w:rPr>
          <w:rStyle w:val="Style13ptBold"/>
          <w:b/>
        </w:rPr>
        <w:t>It solves the case, China has incentives to say yes, and it helps the economy</w:t>
      </w:r>
    </w:p>
    <w:p w:rsidR="00C63B37" w:rsidRDefault="00C63B37" w:rsidP="00C63B37">
      <w:r w:rsidRPr="00A6534C">
        <w:rPr>
          <w:rStyle w:val="Style13ptBold"/>
        </w:rPr>
        <w:t>Kane 11</w:t>
      </w:r>
      <w:r>
        <w:t xml:space="preserve"> Former International Security Fellow at the Harvard Kennedy School (Paul, "To Save Our Economy, Ditch Taiwan," New York Times, 11/10/11, http://www.nytimes.com/2011/11/11/opinion/to-save-our-economy-ditch-taiwan.html?_r=0)\\BPS</w:t>
      </w:r>
    </w:p>
    <w:p w:rsidR="00C63B37" w:rsidRPr="002F0242" w:rsidRDefault="00C63B37" w:rsidP="00C63B37">
      <w:pPr>
        <w:rPr>
          <w:sz w:val="16"/>
        </w:rPr>
      </w:pPr>
      <w:r w:rsidRPr="002F0242">
        <w:rPr>
          <w:sz w:val="16"/>
        </w:rPr>
        <w:t xml:space="preserve">WITH a single bold act, President </w:t>
      </w:r>
      <w:r w:rsidRPr="00A6534C">
        <w:rPr>
          <w:rStyle w:val="StyleUnderline"/>
        </w:rPr>
        <w:t>Obama</w:t>
      </w:r>
      <w:r w:rsidRPr="002F0242">
        <w:rPr>
          <w:sz w:val="16"/>
        </w:rPr>
        <w:t xml:space="preserve"> could correct the country’s course, help assure his re-election, and preserve our children’s future.</w:t>
      </w:r>
    </w:p>
    <w:p w:rsidR="00C63B37" w:rsidRPr="00A6534C" w:rsidRDefault="00C63B37" w:rsidP="00C63B37">
      <w:pPr>
        <w:rPr>
          <w:rStyle w:val="StyleUnderline"/>
        </w:rPr>
      </w:pPr>
      <w:r w:rsidRPr="002F0242">
        <w:rPr>
          <w:sz w:val="16"/>
        </w:rPr>
        <w:t xml:space="preserve">He </w:t>
      </w:r>
      <w:r w:rsidRPr="00A6534C">
        <w:rPr>
          <w:rStyle w:val="StyleUnderline"/>
        </w:rPr>
        <w:t>needs to redefine America’s mindset about national security away from the old defense mentality that American power derives predominantly from our military might</w:t>
      </w:r>
      <w:r w:rsidRPr="002F0242">
        <w:rPr>
          <w:sz w:val="16"/>
        </w:rPr>
        <w:t xml:space="preserve">, </w:t>
      </w:r>
      <w:r w:rsidRPr="00A6534C">
        <w:rPr>
          <w:rStyle w:val="StyleUnderline"/>
        </w:rPr>
        <w:t>rather than</w:t>
      </w:r>
      <w:r w:rsidRPr="002F0242">
        <w:rPr>
          <w:sz w:val="16"/>
        </w:rPr>
        <w:t xml:space="preserve"> from the </w:t>
      </w:r>
      <w:r w:rsidRPr="00A6534C">
        <w:rPr>
          <w:rStyle w:val="StyleUnderline"/>
        </w:rPr>
        <w:t xml:space="preserve">strength, agility and </w:t>
      </w:r>
      <w:r w:rsidRPr="002F0242">
        <w:rPr>
          <w:sz w:val="16"/>
        </w:rPr>
        <w:t xml:space="preserve">competitiveness of our </w:t>
      </w:r>
      <w:r w:rsidRPr="00A6534C">
        <w:rPr>
          <w:rStyle w:val="StyleUnderline"/>
        </w:rPr>
        <w:t>economy</w:t>
      </w:r>
      <w:r w:rsidRPr="002F0242">
        <w:rPr>
          <w:sz w:val="16"/>
        </w:rPr>
        <w:t xml:space="preserve">. He should make it clear that today </w:t>
      </w:r>
      <w:r w:rsidRPr="002F0242">
        <w:rPr>
          <w:rStyle w:val="StyleUnderline"/>
          <w:highlight w:val="cyan"/>
        </w:rPr>
        <w:t>American jobs and wealth matter more than military prowess</w:t>
      </w:r>
      <w:r w:rsidRPr="00A6534C">
        <w:rPr>
          <w:rStyle w:val="StyleUnderline"/>
        </w:rPr>
        <w:t>.</w:t>
      </w:r>
    </w:p>
    <w:p w:rsidR="00C63B37" w:rsidRPr="00A6534C" w:rsidRDefault="00C63B37" w:rsidP="00C63B37">
      <w:pPr>
        <w:rPr>
          <w:rStyle w:val="StyleUnderline"/>
        </w:rPr>
      </w:pPr>
      <w:r w:rsidRPr="002F0242">
        <w:rPr>
          <w:sz w:val="16"/>
        </w:rPr>
        <w:t>As Adm. Mike Mullen, then chairman of the Joint Chiefs of Staff, declared last year, “</w:t>
      </w:r>
      <w:r w:rsidRPr="002F0242">
        <w:rPr>
          <w:rStyle w:val="StyleUnderline"/>
          <w:highlight w:val="cyan"/>
        </w:rPr>
        <w:t>The most significant threat to our national security is our debt.”</w:t>
      </w:r>
    </w:p>
    <w:p w:rsidR="00C63B37" w:rsidRPr="00A6534C" w:rsidRDefault="00C63B37" w:rsidP="00C63B37">
      <w:pPr>
        <w:rPr>
          <w:rStyle w:val="StyleUnderline"/>
        </w:rPr>
      </w:pPr>
      <w:r w:rsidRPr="002F0242">
        <w:rPr>
          <w:sz w:val="16"/>
        </w:rPr>
        <w:t>There are dozens of initiatives President</w:t>
      </w:r>
      <w:r w:rsidRPr="00A6534C">
        <w:rPr>
          <w:rStyle w:val="StyleUnderline"/>
        </w:rPr>
        <w:t xml:space="preserve"> Obama could undertake </w:t>
      </w:r>
      <w:r w:rsidRPr="002F0242">
        <w:rPr>
          <w:sz w:val="16"/>
        </w:rPr>
        <w:t>to strengthen our economic security</w:t>
      </w:r>
      <w:r w:rsidRPr="00A6534C">
        <w:rPr>
          <w:rStyle w:val="StyleUnderline"/>
        </w:rPr>
        <w:t>.</w:t>
      </w:r>
      <w:r w:rsidRPr="002F0242">
        <w:rPr>
          <w:sz w:val="16"/>
        </w:rPr>
        <w:t xml:space="preserve"> Here is one: He should enter into </w:t>
      </w:r>
      <w:r w:rsidRPr="00A6534C">
        <w:rPr>
          <w:rStyle w:val="StyleUnderline"/>
        </w:rPr>
        <w:t xml:space="preserve">closed-door negotiations with Chinese leaders to write off the $1.14 trillion of American debt currently held by China in exchange for a deal to end American military assistance and arms sales to Taiwan and terminate the current United States-Taiwan defense arrangement by 2015. </w:t>
      </w:r>
    </w:p>
    <w:p w:rsidR="00C63B37" w:rsidRPr="002F0242" w:rsidRDefault="00C63B37" w:rsidP="00C63B37">
      <w:pPr>
        <w:rPr>
          <w:sz w:val="16"/>
        </w:rPr>
      </w:pPr>
      <w:r w:rsidRPr="002F0242">
        <w:rPr>
          <w:sz w:val="16"/>
        </w:rPr>
        <w:t>This would be a most precious prize to the cautious men in Beijing, one they would give dearly to achieve. After all, our relationship with Taiwan, as revised in 1979, is a vestige of the cold war.</w:t>
      </w:r>
    </w:p>
    <w:p w:rsidR="00C63B37" w:rsidRPr="00A6534C" w:rsidRDefault="00C63B37" w:rsidP="00C63B37">
      <w:pPr>
        <w:rPr>
          <w:rStyle w:val="StyleUnderline"/>
        </w:rPr>
      </w:pPr>
      <w:r w:rsidRPr="002F0242">
        <w:rPr>
          <w:sz w:val="16"/>
        </w:rPr>
        <w:t xml:space="preserve">Today, </w:t>
      </w:r>
      <w:r w:rsidRPr="002F0242">
        <w:rPr>
          <w:rStyle w:val="Emphasis"/>
          <w:highlight w:val="cyan"/>
        </w:rPr>
        <w:t>America has little strategic interest in Taiwan</w:t>
      </w:r>
      <w:r w:rsidRPr="002F0242">
        <w:rPr>
          <w:sz w:val="16"/>
        </w:rPr>
        <w:t xml:space="preserve">, </w:t>
      </w:r>
      <w:r w:rsidRPr="00A6534C">
        <w:rPr>
          <w:rStyle w:val="StyleUnderline"/>
        </w:rPr>
        <w:t xml:space="preserve">which is gradually integrating with China economically by investing in and forming joint ventures with mainland Chinese firms. The island’s absorption into mainland China is inevitable. </w:t>
      </w:r>
    </w:p>
    <w:p w:rsidR="00C63B37" w:rsidRPr="00A6534C" w:rsidRDefault="00C63B37" w:rsidP="00C63B37">
      <w:pPr>
        <w:rPr>
          <w:rStyle w:val="StyleUnderline"/>
        </w:rPr>
      </w:pPr>
      <w:r w:rsidRPr="002F0242">
        <w:rPr>
          <w:sz w:val="16"/>
        </w:rPr>
        <w:t xml:space="preserve">But the status quo is dangerous; </w:t>
      </w:r>
      <w:r w:rsidRPr="00A6534C">
        <w:rPr>
          <w:rStyle w:val="StyleUnderline"/>
        </w:rPr>
        <w:t xml:space="preserve">if Taiwanese nationalist politicians decided to declare independence or if Beijing’s hawks tired of waiting for integration and moved to take Taiwan by force, </w:t>
      </w:r>
      <w:r w:rsidRPr="002F0242">
        <w:rPr>
          <w:rStyle w:val="StyleUnderline"/>
          <w:highlight w:val="cyan"/>
        </w:rPr>
        <w:t>America could suddenly be drawn into a multitrillion-dollar war</w:t>
      </w:r>
      <w:r w:rsidRPr="00A6534C">
        <w:rPr>
          <w:rStyle w:val="StyleUnderline"/>
        </w:rPr>
        <w:t>.</w:t>
      </w:r>
    </w:p>
    <w:p w:rsidR="00C63B37" w:rsidRPr="00A6534C" w:rsidRDefault="00C63B37" w:rsidP="00C63B37">
      <w:pPr>
        <w:rPr>
          <w:rStyle w:val="StyleUnderline"/>
        </w:rPr>
      </w:pPr>
      <w:r w:rsidRPr="002F0242">
        <w:rPr>
          <w:rStyle w:val="Emphasis"/>
          <w:highlight w:val="cyan"/>
        </w:rPr>
        <w:t>There will be “China hawks” who denounce any deal on Taiwan as American capitulation</w:t>
      </w:r>
      <w:r w:rsidRPr="002F0242">
        <w:rPr>
          <w:sz w:val="16"/>
        </w:rPr>
        <w:t xml:space="preserve">, </w:t>
      </w:r>
      <w:r w:rsidRPr="00A6534C">
        <w:rPr>
          <w:rStyle w:val="StyleUnderline"/>
        </w:rPr>
        <w:t>but their fear of a Red China menacing Asia is anachronistic. Portraying the United States as a democratic Athens threatened by China’s autocratic Sparta makes for sensational imagery, but nothing could be further from reality.</w:t>
      </w:r>
    </w:p>
    <w:p w:rsidR="00C63B37" w:rsidRPr="002F0242" w:rsidRDefault="00C63B37" w:rsidP="00C63B37">
      <w:pPr>
        <w:rPr>
          <w:sz w:val="16"/>
        </w:rPr>
      </w:pPr>
      <w:r w:rsidRPr="002F0242">
        <w:rPr>
          <w:sz w:val="16"/>
        </w:rPr>
        <w:t>The battle today is between competing balance sheets, and it is fought in board rooms; it is not a geopolitical struggle to militarily or ideologically “dominate” the Pacific.</w:t>
      </w:r>
    </w:p>
    <w:p w:rsidR="00C63B37" w:rsidRPr="002F0242" w:rsidRDefault="00C63B37" w:rsidP="00C63B37">
      <w:pPr>
        <w:rPr>
          <w:sz w:val="16"/>
        </w:rPr>
      </w:pPr>
      <w:r w:rsidRPr="002F0242">
        <w:rPr>
          <w:sz w:val="16"/>
        </w:rPr>
        <w:t xml:space="preserve">In fact, </w:t>
      </w:r>
      <w:r w:rsidRPr="002F0242">
        <w:rPr>
          <w:rStyle w:val="StyleUnderline"/>
          <w:highlight w:val="cyan"/>
        </w:rPr>
        <w:t>China and the U</w:t>
      </w:r>
      <w:r w:rsidRPr="002F0242">
        <w:rPr>
          <w:sz w:val="16"/>
        </w:rPr>
        <w:t>nited</w:t>
      </w:r>
      <w:r w:rsidRPr="00A6534C">
        <w:rPr>
          <w:rStyle w:val="StyleUnderline"/>
        </w:rPr>
        <w:t xml:space="preserve"> </w:t>
      </w:r>
      <w:r w:rsidRPr="002F0242">
        <w:rPr>
          <w:rStyle w:val="StyleUnderline"/>
          <w:highlight w:val="cyan"/>
        </w:rPr>
        <w:t>S</w:t>
      </w:r>
      <w:r w:rsidRPr="002F0242">
        <w:rPr>
          <w:sz w:val="16"/>
        </w:rPr>
        <w:t>tates</w:t>
      </w:r>
      <w:r w:rsidRPr="00A6534C">
        <w:rPr>
          <w:rStyle w:val="StyleUnderline"/>
        </w:rPr>
        <w:t xml:space="preserve"> </w:t>
      </w:r>
      <w:r w:rsidRPr="002F0242">
        <w:rPr>
          <w:rStyle w:val="StyleUnderline"/>
          <w:highlight w:val="cyan"/>
        </w:rPr>
        <w:t>have interlocking economic interests</w:t>
      </w:r>
      <w:r w:rsidRPr="00A6534C">
        <w:rPr>
          <w:rStyle w:val="StyleUnderline"/>
        </w:rPr>
        <w:t>. China’s greatest military asset is actually the U</w:t>
      </w:r>
      <w:r w:rsidRPr="002F0242">
        <w:rPr>
          <w:sz w:val="16"/>
        </w:rPr>
        <w:t xml:space="preserve">nited </w:t>
      </w:r>
      <w:r w:rsidRPr="00A6534C">
        <w:rPr>
          <w:rStyle w:val="StyleUnderline"/>
        </w:rPr>
        <w:t>S</w:t>
      </w:r>
      <w:r w:rsidRPr="002F0242">
        <w:rPr>
          <w:sz w:val="16"/>
        </w:rPr>
        <w:t xml:space="preserve">tates </w:t>
      </w:r>
      <w:r w:rsidRPr="00A6534C">
        <w:rPr>
          <w:rStyle w:val="StyleUnderline"/>
        </w:rPr>
        <w:t>Navy</w:t>
      </w:r>
      <w:r w:rsidRPr="002F0242">
        <w:rPr>
          <w:sz w:val="16"/>
        </w:rPr>
        <w:t>, which keeps the sea lanes safe for China’s resources and products to flow freely.</w:t>
      </w:r>
    </w:p>
    <w:p w:rsidR="00C63B37" w:rsidRPr="00A6534C" w:rsidRDefault="00C63B37" w:rsidP="00C63B37">
      <w:pPr>
        <w:rPr>
          <w:rStyle w:val="Emphasis"/>
        </w:rPr>
      </w:pPr>
      <w:r w:rsidRPr="00A6534C">
        <w:rPr>
          <w:rStyle w:val="StyleUnderline"/>
        </w:rPr>
        <w:t>China would want a deal on Taiwan</w:t>
      </w:r>
      <w:r w:rsidRPr="002F0242">
        <w:rPr>
          <w:sz w:val="16"/>
        </w:rPr>
        <w:t xml:space="preserve"> for several reasons. First, </w:t>
      </w:r>
      <w:r w:rsidRPr="002F0242">
        <w:rPr>
          <w:rStyle w:val="Emphasis"/>
          <w:highlight w:val="cyan"/>
        </w:rPr>
        <w:t>Taiwan is Beijing’s unspoken but hard-to-hide top priority for symbolic and strategic reasons; only access to water and energy mean more to Chinese leaders</w:t>
      </w:r>
      <w:r w:rsidRPr="00A6534C">
        <w:rPr>
          <w:rStyle w:val="Emphasis"/>
        </w:rPr>
        <w:t>.</w:t>
      </w:r>
    </w:p>
    <w:p w:rsidR="00C63B37" w:rsidRPr="00A6534C" w:rsidRDefault="00C63B37" w:rsidP="00C63B37">
      <w:pPr>
        <w:rPr>
          <w:rStyle w:val="StyleUnderline"/>
        </w:rPr>
      </w:pPr>
      <w:r w:rsidRPr="002F0242">
        <w:rPr>
          <w:sz w:val="16"/>
        </w:rPr>
        <w:t xml:space="preserve">Second, a </w:t>
      </w:r>
      <w:r w:rsidRPr="00A6534C">
        <w:rPr>
          <w:rStyle w:val="StyleUnderline"/>
        </w:rPr>
        <w:t>deal would open a clearer path for the gradual, orderly integration of Taiwan into China.</w:t>
      </w:r>
    </w:p>
    <w:p w:rsidR="00C63B37" w:rsidRPr="00A6534C" w:rsidRDefault="00C63B37" w:rsidP="00C63B37">
      <w:pPr>
        <w:rPr>
          <w:rStyle w:val="StyleUnderline"/>
        </w:rPr>
      </w:pPr>
      <w:r w:rsidRPr="002F0242">
        <w:rPr>
          <w:sz w:val="16"/>
        </w:rPr>
        <w:t xml:space="preserve">Third, </w:t>
      </w:r>
      <w:r w:rsidRPr="00A6534C">
        <w:rPr>
          <w:rStyle w:val="StyleUnderline"/>
        </w:rPr>
        <w:t xml:space="preserve">it would undermine </w:t>
      </w:r>
      <w:proofErr w:type="spellStart"/>
      <w:r w:rsidRPr="00A6534C">
        <w:rPr>
          <w:rStyle w:val="StyleUnderline"/>
        </w:rPr>
        <w:t>hard-line</w:t>
      </w:r>
      <w:proofErr w:type="spellEnd"/>
      <w:r w:rsidRPr="00A6534C">
        <w:rPr>
          <w:rStyle w:val="StyleUnderline"/>
        </w:rPr>
        <w:t xml:space="preserve"> militarists who use the Taiwan issue to stoke nationalist flames, sideline pro-Western technocrats and extract larger military budgets</w:t>
      </w:r>
      <w:r w:rsidRPr="002F0242">
        <w:rPr>
          <w:sz w:val="16"/>
        </w:rPr>
        <w:t xml:space="preserve">. And finally, </w:t>
      </w:r>
      <w:r w:rsidRPr="002F0242">
        <w:rPr>
          <w:rStyle w:val="StyleUnderline"/>
          <w:highlight w:val="cyan"/>
        </w:rPr>
        <w:t>it would save China the considerable sums it has been spending on a vast military buildup</w:t>
      </w:r>
      <w:r w:rsidRPr="00A6534C">
        <w:rPr>
          <w:rStyle w:val="StyleUnderline"/>
        </w:rPr>
        <w:t>.</w:t>
      </w:r>
    </w:p>
    <w:p w:rsidR="00C63B37" w:rsidRPr="002F0242" w:rsidRDefault="00C63B37" w:rsidP="00C63B37">
      <w:pPr>
        <w:rPr>
          <w:sz w:val="16"/>
        </w:rPr>
      </w:pPr>
      <w:r w:rsidRPr="002F0242">
        <w:rPr>
          <w:sz w:val="16"/>
        </w:rPr>
        <w:t xml:space="preserve">Jeffrey Lewis, an East Asia expert at the Monterey Institute of International Studies, estimated that </w:t>
      </w:r>
      <w:r w:rsidRPr="00A6534C">
        <w:rPr>
          <w:rStyle w:val="Emphasis"/>
        </w:rPr>
        <w:t>one-fourth to one-third of China’s defense spending goes to forces in the vicinity of Taiwan</w:t>
      </w:r>
      <w:r w:rsidRPr="002F0242">
        <w:rPr>
          <w:sz w:val="16"/>
        </w:rPr>
        <w:t xml:space="preserve"> — at a cost of $30 billion to $50 billion a year. A deal for the </w:t>
      </w:r>
      <w:r w:rsidRPr="00A6534C">
        <w:rPr>
          <w:rStyle w:val="StyleUnderline"/>
        </w:rPr>
        <w:t>resolution</w:t>
      </w:r>
      <w:r w:rsidRPr="002F0242">
        <w:rPr>
          <w:sz w:val="16"/>
        </w:rPr>
        <w:t xml:space="preserve"> of Taiwan’s status </w:t>
      </w:r>
      <w:r w:rsidRPr="00A6534C">
        <w:rPr>
          <w:rStyle w:val="StyleUnderline"/>
        </w:rPr>
        <w:t>could save China $500 billion</w:t>
      </w:r>
      <w:r w:rsidRPr="002F0242">
        <w:rPr>
          <w:sz w:val="16"/>
        </w:rPr>
        <w:t xml:space="preserve"> in defense spending by 2020 and allow Beijing to break even by 2030, while reducing America’s debt and serving our broader economic interests.</w:t>
      </w:r>
    </w:p>
    <w:p w:rsidR="00C63B37" w:rsidRPr="002F0242" w:rsidRDefault="00C63B37" w:rsidP="00C63B37">
      <w:pPr>
        <w:rPr>
          <w:sz w:val="16"/>
        </w:rPr>
      </w:pPr>
      <w:r w:rsidRPr="002F0242">
        <w:rPr>
          <w:sz w:val="16"/>
        </w:rPr>
        <w:t xml:space="preserve">The </w:t>
      </w:r>
      <w:r w:rsidRPr="002F0242">
        <w:rPr>
          <w:rStyle w:val="StyleUnderline"/>
          <w:highlight w:val="cyan"/>
        </w:rPr>
        <w:t>Chinese leadership would be startled</w:t>
      </w:r>
      <w:r w:rsidRPr="002F0242">
        <w:rPr>
          <w:sz w:val="16"/>
        </w:rPr>
        <w:t xml:space="preserve"> — for a change — </w:t>
      </w:r>
      <w:r w:rsidRPr="00A6534C">
        <w:rPr>
          <w:rStyle w:val="StyleUnderline"/>
        </w:rPr>
        <w:t>if the United States were to adopt such a savvy negotiating posture.</w:t>
      </w:r>
      <w:r w:rsidRPr="002F0242">
        <w:rPr>
          <w:sz w:val="16"/>
        </w:rPr>
        <w:t xml:space="preserve"> Beyond reducing our debt, </w:t>
      </w:r>
      <w:r w:rsidRPr="00A6534C">
        <w:rPr>
          <w:rStyle w:val="StyleUnderline"/>
        </w:rPr>
        <w:t xml:space="preserve">a </w:t>
      </w:r>
      <w:r w:rsidRPr="002F0242">
        <w:rPr>
          <w:rStyle w:val="StyleUnderline"/>
          <w:highlight w:val="cyan"/>
        </w:rPr>
        <w:t>Taiwan deal could pressure Beijing to end its political and economic support</w:t>
      </w:r>
      <w:r w:rsidRPr="00A6534C">
        <w:rPr>
          <w:rStyle w:val="StyleUnderline"/>
        </w:rPr>
        <w:t xml:space="preserve"> for pariah states like Iran, North Korea and Syria and to exert a moderating influence over an unstable Pakistan. </w:t>
      </w:r>
      <w:r w:rsidRPr="002F0242">
        <w:rPr>
          <w:sz w:val="16"/>
        </w:rPr>
        <w:t>It would be a game changer.</w:t>
      </w:r>
    </w:p>
    <w:p w:rsidR="00C63B37" w:rsidRPr="00A6534C" w:rsidRDefault="00C63B37" w:rsidP="00C63B37">
      <w:pPr>
        <w:rPr>
          <w:rStyle w:val="StyleUnderline"/>
        </w:rPr>
      </w:pPr>
      <w:r w:rsidRPr="002F0242">
        <w:rPr>
          <w:sz w:val="16"/>
        </w:rPr>
        <w:t xml:space="preserve">The </w:t>
      </w:r>
      <w:r w:rsidRPr="00A6534C">
        <w:rPr>
          <w:rStyle w:val="StyleUnderline"/>
        </w:rPr>
        <w:t>deal would eliminate almost 10 percent of our national debt without raising taxes or cutting spending</w:t>
      </w:r>
      <w:r w:rsidRPr="002F0242">
        <w:rPr>
          <w:sz w:val="16"/>
        </w:rPr>
        <w:t xml:space="preserve">; it </w:t>
      </w:r>
      <w:r w:rsidRPr="00A6534C">
        <w:rPr>
          <w:rStyle w:val="StyleUnderline"/>
        </w:rPr>
        <w:t>would redirect American foreign policy away from dated cold-war-era entanglements and toward our contemporary economic and strategic interests; and it would eliminate the risk of involvement in a costly war with China.</w:t>
      </w:r>
    </w:p>
    <w:p w:rsidR="00C63B37" w:rsidRPr="002F0242" w:rsidRDefault="00C63B37" w:rsidP="00C63B37">
      <w:pPr>
        <w:rPr>
          <w:sz w:val="16"/>
        </w:rPr>
      </w:pPr>
      <w:r w:rsidRPr="00A6534C">
        <w:rPr>
          <w:rStyle w:val="StyleUnderline"/>
        </w:rPr>
        <w:t>Critics</w:t>
      </w:r>
      <w:r w:rsidRPr="002F0242">
        <w:rPr>
          <w:sz w:val="16"/>
        </w:rPr>
        <w:t xml:space="preserve"> will </w:t>
      </w:r>
      <w:r w:rsidRPr="00A6534C">
        <w:rPr>
          <w:rStyle w:val="StyleUnderline"/>
        </w:rPr>
        <w:t>call this</w:t>
      </w:r>
      <w:r w:rsidRPr="002F0242">
        <w:rPr>
          <w:sz w:val="16"/>
        </w:rPr>
        <w:t xml:space="preserve"> proposal </w:t>
      </w:r>
      <w:r w:rsidRPr="00A6534C">
        <w:rPr>
          <w:rStyle w:val="StyleUnderline"/>
        </w:rPr>
        <w:t>impractical</w:t>
      </w:r>
      <w:r w:rsidRPr="002F0242">
        <w:rPr>
          <w:sz w:val="16"/>
        </w:rPr>
        <w:t>, even absurd. They will say it doesn’t have a prayer of passing Congress, and doesn’t acknowledge political realities. They might be right — today.</w:t>
      </w:r>
    </w:p>
    <w:p w:rsidR="00C63B37" w:rsidRPr="002F0242" w:rsidRDefault="00C63B37" w:rsidP="00C63B37">
      <w:pPr>
        <w:rPr>
          <w:sz w:val="16"/>
        </w:rPr>
      </w:pPr>
      <w:r w:rsidRPr="002F0242">
        <w:rPr>
          <w:sz w:val="16"/>
        </w:rPr>
        <w:t>But by pursuing this agenda, Mr. Obama would change the calculus and political reality. And Congress should see a deal with China as an opportunity to make itself credible again.</w:t>
      </w:r>
    </w:p>
    <w:p w:rsidR="00C63B37" w:rsidRPr="00A6534C" w:rsidRDefault="00C63B37" w:rsidP="00C63B37">
      <w:pPr>
        <w:rPr>
          <w:rStyle w:val="StyleUnderline"/>
        </w:rPr>
      </w:pPr>
      <w:r w:rsidRPr="002F0242">
        <w:rPr>
          <w:sz w:val="16"/>
        </w:rPr>
        <w:t xml:space="preserve">Debt is not in itself bad, when managed, but </w:t>
      </w:r>
      <w:r w:rsidRPr="002F0242">
        <w:rPr>
          <w:rStyle w:val="StyleUnderline"/>
          <w:highlight w:val="cyan"/>
        </w:rPr>
        <w:t>today’s unsustainable debt will suffocate our economy, our democracy and our children’s futures.</w:t>
      </w:r>
    </w:p>
    <w:p w:rsidR="00C63B37" w:rsidRPr="002F0242" w:rsidRDefault="00C63B37" w:rsidP="00C63B37">
      <w:pPr>
        <w:rPr>
          <w:sz w:val="16"/>
        </w:rPr>
      </w:pPr>
      <w:r w:rsidRPr="002F0242">
        <w:rPr>
          <w:sz w:val="16"/>
        </w:rPr>
        <w:t>By tackling the issue of Taiwan, Mr. Obama could address much of what ails him today, sending a message of bold foreign policy thinking and fiscal responsibility that would benefit every citizen and be understood by every voter.</w:t>
      </w:r>
    </w:p>
    <w:p w:rsidR="00C63B37" w:rsidRDefault="00C63B37" w:rsidP="00C63B37"/>
    <w:p w:rsidR="00C63B37" w:rsidRDefault="00C63B37" w:rsidP="00C63B37">
      <w:pPr>
        <w:pStyle w:val="Heading2"/>
      </w:pPr>
      <w:r>
        <w:t>Taiwan do the plan CP</w:t>
      </w:r>
    </w:p>
    <w:p w:rsidR="00C63B37" w:rsidRDefault="00C63B37" w:rsidP="00C63B37"/>
    <w:p w:rsidR="00C63B37" w:rsidRDefault="00C63B37" w:rsidP="00C63B37">
      <w:pPr>
        <w:pStyle w:val="Heading3"/>
      </w:pPr>
      <w:r>
        <w:t>1nc – Taiwan do the plan</w:t>
      </w:r>
    </w:p>
    <w:p w:rsidR="00C63B37" w:rsidRDefault="00C63B37" w:rsidP="00C63B37"/>
    <w:p w:rsidR="00C63B37" w:rsidRPr="002F0242" w:rsidRDefault="00C63B37" w:rsidP="00C63B37">
      <w:pPr>
        <w:rPr>
          <w:b/>
        </w:rPr>
      </w:pPr>
      <w:r w:rsidRPr="002F0242">
        <w:rPr>
          <w:b/>
        </w:rPr>
        <w:t>The Republic of China should diplomatically engage the People’s Republic of China, beginning with an offer to reduce purchases of United States arms sales in exchange for a reciprocal reduction in military deployments near Taiwan.</w:t>
      </w:r>
    </w:p>
    <w:p w:rsidR="00C63B37" w:rsidRDefault="00C63B37" w:rsidP="00C63B37"/>
    <w:p w:rsidR="00C63B37" w:rsidRDefault="00C63B37" w:rsidP="00C63B37">
      <w:pPr>
        <w:pStyle w:val="Heading4"/>
      </w:pPr>
      <w:r>
        <w:t>Taiwan’s decision to cease purchasing arms will create cross-strait peace and boost US-Sino relations</w:t>
      </w:r>
    </w:p>
    <w:p w:rsidR="00C63B37" w:rsidRDefault="00C63B37" w:rsidP="00C63B37">
      <w:r w:rsidRPr="004F49BB">
        <w:rPr>
          <w:rStyle w:val="Style13ptBold"/>
        </w:rPr>
        <w:t xml:space="preserve">Gomez 15 </w:t>
      </w:r>
      <w:r>
        <w:t>Research Associate for Defense and Foreign Policy at the Cato Institute (Eric, "Deep Accommodation: The Best Option for Preventing War in the Taiwan Strait," Center for International Maritime Security, 8/6/15, http://cimsec.org/deep-accommodation-best-option-preventing-war-taiwan-strait/18128)\\BPS</w:t>
      </w:r>
    </w:p>
    <w:p w:rsidR="00C63B37" w:rsidRPr="00DA5C11" w:rsidRDefault="00C63B37" w:rsidP="00C63B37">
      <w:pPr>
        <w:rPr>
          <w:rStyle w:val="StyleUnderline"/>
        </w:rPr>
      </w:pPr>
      <w:r w:rsidRPr="00D41AF2">
        <w:rPr>
          <w:sz w:val="16"/>
        </w:rPr>
        <w:t xml:space="preserve">History has shown that </w:t>
      </w:r>
      <w:r w:rsidRPr="00D41AF2">
        <w:rPr>
          <w:rStyle w:val="StyleUnderline"/>
          <w:highlight w:val="cyan"/>
        </w:rPr>
        <w:t>emerging great powers and established or declining great powers are likely to fight major wars in order to determine the balance of power in the international system</w:t>
      </w:r>
      <w:r w:rsidRPr="00D41AF2">
        <w:rPr>
          <w:sz w:val="16"/>
        </w:rPr>
        <w:t xml:space="preserve">. There is considerable fear that the U.S. and China are heading towards great power conflict. As Christopher </w:t>
      </w:r>
      <w:r w:rsidRPr="00DA5C11">
        <w:rPr>
          <w:rStyle w:val="StyleUnderline"/>
        </w:rPr>
        <w:t>Layne argues</w:t>
      </w:r>
      <w:r w:rsidRPr="00D41AF2">
        <w:rPr>
          <w:sz w:val="16"/>
        </w:rPr>
        <w:t xml:space="preserve">, </w:t>
      </w:r>
      <w:r w:rsidRPr="00DA5C11">
        <w:rPr>
          <w:rStyle w:val="StyleUnderline"/>
        </w:rPr>
        <w:t>there are “several important — and unsettling — parallels between the Anglo-Germany relationship during the run-up to 1914 and the unfolding Sino-American relationship</w:t>
      </w:r>
      <w:r w:rsidRPr="00D41AF2">
        <w:rPr>
          <w:sz w:val="16"/>
        </w:rPr>
        <w:t xml:space="preserve">.” The headline-grabbing dispute in the South China Sea offers an excellent example of one of the several flashpoints that could spark a larger conflict between the U.S. and China. But </w:t>
      </w:r>
      <w:r w:rsidRPr="00DA5C11">
        <w:rPr>
          <w:rStyle w:val="StyleUnderline"/>
        </w:rPr>
        <w:t>the probability of great power conflict between the U.S. and China can be reduced if the two states can find ways to better manage interactions in flashpoint areas.</w:t>
      </w:r>
    </w:p>
    <w:p w:rsidR="00C63B37" w:rsidRPr="00D41AF2" w:rsidRDefault="00C63B37" w:rsidP="00C63B37">
      <w:pPr>
        <w:rPr>
          <w:sz w:val="16"/>
        </w:rPr>
      </w:pPr>
      <w:r w:rsidRPr="00DA5C11">
        <w:rPr>
          <w:rStyle w:val="StyleUnderline"/>
        </w:rPr>
        <w:t>The oldest flashpoint</w:t>
      </w:r>
      <w:r w:rsidRPr="00D41AF2">
        <w:rPr>
          <w:sz w:val="16"/>
        </w:rPr>
        <w:t xml:space="preserve">, and the area most important for Chinese domestic politics, </w:t>
      </w:r>
      <w:r w:rsidRPr="00DA5C11">
        <w:rPr>
          <w:rStyle w:val="StyleUnderline"/>
        </w:rPr>
        <w:t>is the Taiwan Strait</w:t>
      </w:r>
      <w:r w:rsidRPr="00D41AF2">
        <w:rPr>
          <w:sz w:val="16"/>
        </w:rPr>
        <w:t>. In 1972, the Shanghai Communique stated that the so-called Taiwan question was the most important issue blocking the normalization of relations between the U.S. and China. This question has yet to be solved, mostly because Taiwan has been able to deter attack through a strong indigenous defense capability backed up by American commitment.</w:t>
      </w:r>
    </w:p>
    <w:p w:rsidR="00C63B37" w:rsidRPr="00DA5C11" w:rsidRDefault="00C63B37" w:rsidP="00C63B37">
      <w:pPr>
        <w:rPr>
          <w:rStyle w:val="StyleUnderline"/>
        </w:rPr>
      </w:pPr>
      <w:r w:rsidRPr="00D41AF2">
        <w:rPr>
          <w:rStyle w:val="StyleUnderline"/>
          <w:highlight w:val="cyan"/>
        </w:rPr>
        <w:t>The status quo in the Taiwan Strait will be unsustainable as China continues to improve its military capabilities and adopt more aggressive military strategies</w:t>
      </w:r>
      <w:r w:rsidRPr="00DA5C11">
        <w:rPr>
          <w:rStyle w:val="StyleUnderline"/>
        </w:rPr>
        <w:t xml:space="preserve">. If the </w:t>
      </w:r>
      <w:r w:rsidRPr="00D41AF2">
        <w:rPr>
          <w:rStyle w:val="StyleUnderline"/>
          <w:highlight w:val="cyan"/>
        </w:rPr>
        <w:t>U.S. wants to avert a war with China in the Taiwan Strait, it must start looking for an alternative to the status quo</w:t>
      </w:r>
      <w:r w:rsidRPr="00DA5C11">
        <w:rPr>
          <w:rStyle w:val="StyleUnderline"/>
        </w:rPr>
        <w:t>. Taiwan’s strategy of economic accommodation</w:t>
      </w:r>
      <w:r w:rsidRPr="00D41AF2">
        <w:rPr>
          <w:sz w:val="16"/>
        </w:rPr>
        <w:t xml:space="preserve"> with China under the Ma Ying-</w:t>
      </w:r>
      <w:proofErr w:type="spellStart"/>
      <w:r w:rsidRPr="00D41AF2">
        <w:rPr>
          <w:sz w:val="16"/>
        </w:rPr>
        <w:t>jeou</w:t>
      </w:r>
      <w:proofErr w:type="spellEnd"/>
      <w:r w:rsidRPr="00D41AF2">
        <w:rPr>
          <w:sz w:val="16"/>
        </w:rPr>
        <w:t xml:space="preserve"> administration </w:t>
      </w:r>
      <w:r w:rsidRPr="00DA5C11">
        <w:rPr>
          <w:rStyle w:val="StyleUnderline"/>
        </w:rPr>
        <w:t>has brought</w:t>
      </w:r>
      <w:r w:rsidRPr="00D41AF2">
        <w:rPr>
          <w:sz w:val="16"/>
        </w:rPr>
        <w:t xml:space="preserve"> about </w:t>
      </w:r>
      <w:r w:rsidRPr="00DA5C11">
        <w:rPr>
          <w:rStyle w:val="StyleUnderline"/>
        </w:rPr>
        <w:t>benefits</w:t>
      </w:r>
      <w:r w:rsidRPr="00D41AF2">
        <w:rPr>
          <w:sz w:val="16"/>
        </w:rPr>
        <w:t xml:space="preserve">. The </w:t>
      </w:r>
      <w:r w:rsidRPr="00DA5C11">
        <w:rPr>
          <w:rStyle w:val="StyleUnderline"/>
        </w:rPr>
        <w:t>U.S. should encourage Taiwan to deepen its military and political accommodation with China</w:t>
      </w:r>
      <w:r w:rsidRPr="00D41AF2">
        <w:rPr>
          <w:sz w:val="16"/>
        </w:rPr>
        <w:t xml:space="preserve">. This would be a difficult pill for Taiwan to swallow, but </w:t>
      </w:r>
      <w:r w:rsidRPr="00DA5C11">
        <w:rPr>
          <w:rStyle w:val="StyleUnderline"/>
        </w:rPr>
        <w:t>it could offer the most sustainable deterrent to armed conflict in the Taiwan Strait.</w:t>
      </w:r>
    </w:p>
    <w:p w:rsidR="00C63B37" w:rsidRPr="00DA5C11" w:rsidRDefault="00C63B37" w:rsidP="00C63B37">
      <w:pPr>
        <w:rPr>
          <w:rStyle w:val="StyleUnderline"/>
        </w:rPr>
      </w:pPr>
      <w:r w:rsidRPr="00D41AF2">
        <w:rPr>
          <w:sz w:val="16"/>
        </w:rPr>
        <w:t xml:space="preserve">For years, Taiwan’s de facto independence from China has relied on a qualitatively superior, defense-focused military that could prevent the landing of a large Chinese force on the island. The </w:t>
      </w:r>
      <w:r w:rsidRPr="00DA5C11">
        <w:rPr>
          <w:rStyle w:val="StyleUnderline"/>
        </w:rPr>
        <w:t>growing power of the Chinese military</w:t>
      </w:r>
      <w:r w:rsidRPr="00D41AF2">
        <w:rPr>
          <w:sz w:val="16"/>
        </w:rPr>
        <w:t xml:space="preserve">, especially its naval and missile forces, </w:t>
      </w:r>
      <w:r w:rsidRPr="00DA5C11">
        <w:rPr>
          <w:rStyle w:val="StyleUnderline"/>
        </w:rPr>
        <w:t xml:space="preserve">has begun eroding </w:t>
      </w:r>
      <w:r w:rsidRPr="00D41AF2">
        <w:rPr>
          <w:sz w:val="16"/>
        </w:rPr>
        <w:t xml:space="preserve">this </w:t>
      </w:r>
      <w:r w:rsidRPr="00DA5C11">
        <w:rPr>
          <w:rStyle w:val="StyleUnderline"/>
        </w:rPr>
        <w:t>qualitative advantage</w:t>
      </w:r>
      <w:r w:rsidRPr="00D41AF2">
        <w:rPr>
          <w:sz w:val="16"/>
        </w:rPr>
        <w:t xml:space="preserve">. Indeed, some observers have already concluded that “the days when [Taiwan] forces had a quantitative and qualitative advantage over [China] are over.” Taiwan still possesses a formidable military and could inflict high costs on an attacking Chinese force, but ultimately </w:t>
      </w:r>
      <w:r w:rsidRPr="00D41AF2">
        <w:rPr>
          <w:rStyle w:val="StyleUnderline"/>
          <w:highlight w:val="cyan"/>
        </w:rPr>
        <w:t>American intervention would likely be necessary to save Taiwan from a determined Chinese attack</w:t>
      </w:r>
      <w:r w:rsidRPr="00DA5C11">
        <w:rPr>
          <w:rStyle w:val="StyleUnderline"/>
        </w:rPr>
        <w:t>.</w:t>
      </w:r>
    </w:p>
    <w:p w:rsidR="00C63B37" w:rsidRPr="00D41AF2" w:rsidRDefault="00C63B37" w:rsidP="00C63B37">
      <w:pPr>
        <w:rPr>
          <w:sz w:val="16"/>
        </w:rPr>
      </w:pPr>
      <w:r w:rsidRPr="00DA5C11">
        <w:rPr>
          <w:rStyle w:val="StyleUnderline"/>
        </w:rPr>
        <w:t>Military intervention</w:t>
      </w:r>
      <w:r w:rsidRPr="00D41AF2">
        <w:rPr>
          <w:sz w:val="16"/>
        </w:rPr>
        <w:t xml:space="preserve"> by the U.S. on the behalf of Taiwan </w:t>
      </w:r>
      <w:r w:rsidRPr="00DA5C11">
        <w:rPr>
          <w:rStyle w:val="StyleUnderline"/>
        </w:rPr>
        <w:t>would be met with formidable Chinese resistance</w:t>
      </w:r>
      <w:r w:rsidRPr="00D41AF2">
        <w:rPr>
          <w:sz w:val="16"/>
        </w:rPr>
        <w:t xml:space="preserve">. China’s </w:t>
      </w:r>
      <w:r w:rsidRPr="00DA5C11">
        <w:rPr>
          <w:rStyle w:val="StyleUnderline"/>
        </w:rPr>
        <w:t>anti-access/area denial strategy complicates the U.S.’s ability to project power</w:t>
      </w:r>
      <w:r w:rsidRPr="00D41AF2">
        <w:rPr>
          <w:sz w:val="16"/>
        </w:rPr>
        <w:t xml:space="preserve"> in the Taiwan Strait.  China’s latest maritime strategy document, released in May of this year, states that </w:t>
      </w:r>
      <w:r w:rsidRPr="00DA5C11">
        <w:rPr>
          <w:rStyle w:val="StyleUnderline"/>
        </w:rPr>
        <w:t>China’s navy will start shifting its focus further offshore to include open seas protection missions</w:t>
      </w:r>
      <w:r w:rsidRPr="00D41AF2">
        <w:rPr>
          <w:sz w:val="16"/>
        </w:rPr>
        <w:t xml:space="preserve">. Such a shift implies an aspirational capability </w:t>
      </w:r>
      <w:r w:rsidRPr="00DA5C11">
        <w:rPr>
          <w:rStyle w:val="StyleUnderline"/>
        </w:rPr>
        <w:t>to keep intervening American forces away from Taiwan</w:t>
      </w:r>
      <w:r w:rsidRPr="00D41AF2">
        <w:rPr>
          <w:sz w:val="16"/>
        </w:rPr>
        <w:t>. American political leaders have not given up on Taiwan, and the 2015 U.S. National Military Strategy places a premium on reassuring allies of America’s commitments. However, the fact that China’s improving military capabilities will make an American military intervention on behalf of Taiwan more and more costly must not be ignored.</w:t>
      </w:r>
    </w:p>
    <w:p w:rsidR="00C63B37" w:rsidRPr="00D41AF2" w:rsidRDefault="00C63B37" w:rsidP="00C63B37">
      <w:pPr>
        <w:rPr>
          <w:sz w:val="16"/>
        </w:rPr>
      </w:pPr>
      <w:r w:rsidRPr="00DA5C11">
        <w:rPr>
          <w:rStyle w:val="StyleUnderline"/>
        </w:rPr>
        <w:t>The best option for preventing a war in the Taiwan Strait is deepening the strategy of accommodation</w:t>
      </w:r>
      <w:r w:rsidRPr="00D41AF2">
        <w:rPr>
          <w:sz w:val="16"/>
        </w:rPr>
        <w:t xml:space="preserve"> that Beijing and Taipei have already started. According to </w:t>
      </w:r>
      <w:proofErr w:type="spellStart"/>
      <w:proofErr w:type="gramStart"/>
      <w:r w:rsidRPr="00D41AF2">
        <w:rPr>
          <w:sz w:val="16"/>
        </w:rPr>
        <w:t>Baohui</w:t>
      </w:r>
      <w:proofErr w:type="spellEnd"/>
      <w:r w:rsidRPr="00D41AF2">
        <w:rPr>
          <w:sz w:val="16"/>
        </w:rPr>
        <w:t xml:space="preserve">  Zhang</w:t>
      </w:r>
      <w:proofErr w:type="gramEnd"/>
      <w:r w:rsidRPr="00D41AF2">
        <w:rPr>
          <w:sz w:val="16"/>
        </w:rPr>
        <w:t xml:space="preserve">, </w:t>
      </w:r>
      <w:r w:rsidRPr="00DA5C11">
        <w:rPr>
          <w:rStyle w:val="StyleUnderline"/>
        </w:rPr>
        <w:t xml:space="preserve">accommodation “relies on expanding common interests, institutionalizing dialogues, promoting security confidence-building and offering assurances to establish mutual trust.” </w:t>
      </w:r>
      <w:r w:rsidRPr="00D41AF2">
        <w:rPr>
          <w:sz w:val="16"/>
        </w:rPr>
        <w:t xml:space="preserve">The </w:t>
      </w:r>
      <w:r w:rsidRPr="00DA5C11">
        <w:rPr>
          <w:rStyle w:val="StyleUnderline"/>
        </w:rPr>
        <w:t>Ma</w:t>
      </w:r>
      <w:r w:rsidRPr="00D41AF2">
        <w:rPr>
          <w:sz w:val="16"/>
        </w:rPr>
        <w:t xml:space="preserve"> Ying-</w:t>
      </w:r>
      <w:proofErr w:type="spellStart"/>
      <w:r w:rsidRPr="00D41AF2">
        <w:rPr>
          <w:sz w:val="16"/>
        </w:rPr>
        <w:t>jeou</w:t>
      </w:r>
      <w:proofErr w:type="spellEnd"/>
      <w:r w:rsidRPr="00D41AF2">
        <w:rPr>
          <w:sz w:val="16"/>
        </w:rPr>
        <w:t xml:space="preserve"> administration in Taiwan </w:t>
      </w:r>
      <w:r w:rsidRPr="00DA5C11">
        <w:rPr>
          <w:rStyle w:val="StyleUnderline"/>
        </w:rPr>
        <w:t>has tried to use accommodation</w:t>
      </w:r>
      <w:r w:rsidRPr="00D41AF2">
        <w:rPr>
          <w:sz w:val="16"/>
        </w:rPr>
        <w:t xml:space="preserve"> as a way to lock in the status quo and avoid conflict, </w:t>
      </w:r>
      <w:r w:rsidRPr="00DA5C11">
        <w:rPr>
          <w:rStyle w:val="StyleUnderline"/>
        </w:rPr>
        <w:t>but</w:t>
      </w:r>
      <w:r w:rsidRPr="00D41AF2">
        <w:rPr>
          <w:sz w:val="16"/>
        </w:rPr>
        <w:t xml:space="preserve"> their </w:t>
      </w:r>
      <w:r w:rsidRPr="00DA5C11">
        <w:rPr>
          <w:rStyle w:val="StyleUnderline"/>
        </w:rPr>
        <w:t>efforts have been met with more and more popular backlash in Taiwan</w:t>
      </w:r>
      <w:r w:rsidRPr="00D41AF2">
        <w:rPr>
          <w:sz w:val="16"/>
        </w:rPr>
        <w:t>. China’s military strategy document does acknowledge that “cross-Taiwan Straits relations have sustained a sound momentum of peaceful development, but the root cause of instability has not yet been removed.”</w:t>
      </w:r>
    </w:p>
    <w:p w:rsidR="00C63B37" w:rsidRPr="00D41AF2" w:rsidRDefault="00C63B37" w:rsidP="00C63B37">
      <w:pPr>
        <w:rPr>
          <w:sz w:val="16"/>
        </w:rPr>
      </w:pPr>
      <w:r w:rsidRPr="00D41AF2">
        <w:rPr>
          <w:sz w:val="16"/>
        </w:rPr>
        <w:t xml:space="preserve">If </w:t>
      </w:r>
      <w:r w:rsidRPr="00D41AF2">
        <w:rPr>
          <w:rStyle w:val="StyleUnderline"/>
          <w:highlight w:val="cyan"/>
        </w:rPr>
        <w:t>Taiwan</w:t>
      </w:r>
      <w:r w:rsidRPr="00D41AF2">
        <w:rPr>
          <w:sz w:val="16"/>
        </w:rPr>
        <w:t xml:space="preserve"> is serious about accommodation as a means of deterring military conflict, then it </w:t>
      </w:r>
      <w:r w:rsidRPr="00D41AF2">
        <w:rPr>
          <w:rStyle w:val="StyleUnderline"/>
          <w:highlight w:val="cyan"/>
        </w:rPr>
        <w:t>should cease purchasing military equipment from the U.S. Stopping the arms purchases would send a clear message to Beijing that Taiwan is interested in deeper accommodation. A halt in arms sales would</w:t>
      </w:r>
      <w:r w:rsidRPr="00DA5C11">
        <w:rPr>
          <w:rStyle w:val="StyleUnderline"/>
        </w:rPr>
        <w:t xml:space="preserve"> also </w:t>
      </w:r>
      <w:r w:rsidRPr="00D41AF2">
        <w:rPr>
          <w:rStyle w:val="StyleUnderline"/>
          <w:highlight w:val="cyan"/>
        </w:rPr>
        <w:t>benefit U.S.-Chinese relations</w:t>
      </w:r>
      <w:r w:rsidRPr="00DA5C11">
        <w:rPr>
          <w:rStyle w:val="StyleUnderline"/>
        </w:rPr>
        <w:t xml:space="preserve"> by removing a “major stumbling block for developing bilateral military-to-military ties.”</w:t>
      </w:r>
      <w:r w:rsidRPr="00D41AF2">
        <w:rPr>
          <w:sz w:val="16"/>
        </w:rPr>
        <w:t xml:space="preserve"> This is certainly a very controversial proposal, and would likely be very difficult to sell to the Taiwanese people, but as I’ve already explained the status quo is becoming more and more untenable.</w:t>
      </w:r>
    </w:p>
    <w:p w:rsidR="00C63B37" w:rsidRPr="00D41AF2" w:rsidRDefault="00C63B37" w:rsidP="00C63B37">
      <w:pPr>
        <w:rPr>
          <w:sz w:val="16"/>
        </w:rPr>
      </w:pPr>
    </w:p>
    <w:p w:rsidR="00C63B37" w:rsidRDefault="00C63B37" w:rsidP="00C63B37"/>
    <w:p w:rsidR="00C63B37" w:rsidRDefault="00C63B37" w:rsidP="00C63B37">
      <w:pPr>
        <w:pStyle w:val="Heading3"/>
      </w:pPr>
      <w:r>
        <w:t>2nc – at: say no</w:t>
      </w:r>
    </w:p>
    <w:p w:rsidR="00C63B37" w:rsidRDefault="00C63B37" w:rsidP="00C63B37"/>
    <w:p w:rsidR="00C63B37" w:rsidRDefault="00C63B37" w:rsidP="00C63B37">
      <w:pPr>
        <w:pStyle w:val="Heading4"/>
      </w:pPr>
      <w:r>
        <w:t>If China said no, it proves the plan also fails and Taiwan would resume purchasing arms</w:t>
      </w:r>
    </w:p>
    <w:p w:rsidR="00C63B37" w:rsidRPr="00BB2577" w:rsidRDefault="00C63B37" w:rsidP="00C63B37">
      <w:r w:rsidRPr="004F49BB">
        <w:rPr>
          <w:rStyle w:val="Style13ptBold"/>
        </w:rPr>
        <w:t xml:space="preserve">Gomez 15 </w:t>
      </w:r>
      <w:r>
        <w:t>Research Associate for Defense and Foreign Policy at the Cato Institute (Eric, "Deep Accommodation: The Best Option for Preventing War in the Taiwan Strait," Center for International Maritime Security, 8/6/15, http://cimsec.org/deep-accommodation-best-option-preventing-war-taiwan-strait/18128)\\BPS</w:t>
      </w:r>
    </w:p>
    <w:p w:rsidR="00C63B37" w:rsidRDefault="00C63B37" w:rsidP="00C63B37">
      <w:r>
        <w:t xml:space="preserve">Second, </w:t>
      </w:r>
      <w:r w:rsidRPr="00D41AF2">
        <w:rPr>
          <w:rStyle w:val="StyleUnderline"/>
          <w:highlight w:val="cyan"/>
        </w:rPr>
        <w:t>there is an easily identifiable off-ramp that can be used by Taiwan if the policy is not successful</w:t>
      </w:r>
      <w:r w:rsidRPr="00BB2577">
        <w:rPr>
          <w:rStyle w:val="StyleUnderline"/>
        </w:rPr>
        <w:t>.</w:t>
      </w:r>
      <w:r>
        <w:t xml:space="preserve"> </w:t>
      </w:r>
      <w:r w:rsidRPr="00BB2577">
        <w:rPr>
          <w:rStyle w:val="StyleUnderline"/>
        </w:rPr>
        <w:t xml:space="preserve">Stopping arms purchases is meant to be a way of testing the water. </w:t>
      </w:r>
      <w:r w:rsidRPr="00D41AF2">
        <w:rPr>
          <w:rStyle w:val="StyleUnderline"/>
          <w:highlight w:val="cyan"/>
        </w:rPr>
        <w:t>If the Chinese respond positively to the decision by offering greater military cooperation with Taiwan</w:t>
      </w:r>
      <w:r w:rsidRPr="00BB2577">
        <w:rPr>
          <w:rStyle w:val="StyleUnderline"/>
        </w:rPr>
        <w:t xml:space="preserve"> or some form of political concessions </w:t>
      </w:r>
      <w:r w:rsidRPr="00D41AF2">
        <w:rPr>
          <w:rStyle w:val="StyleUnderline"/>
          <w:highlight w:val="cyan"/>
        </w:rPr>
        <w:t>then Beijing signals its commitment to the accommodation process</w:t>
      </w:r>
      <w:r>
        <w:t xml:space="preserve">. On the other hand, </w:t>
      </w:r>
      <w:r w:rsidRPr="00BB2577">
        <w:rPr>
          <w:rStyle w:val="StyleUnderline"/>
        </w:rPr>
        <w:t>if the Chinese refuse to follow through and meet Taiwan halfway then Beijing signals that it is not actually committed to accommodation</w:t>
      </w:r>
      <w:r>
        <w:t xml:space="preserve">. </w:t>
      </w:r>
      <w:r w:rsidRPr="00D41AF2">
        <w:rPr>
          <w:rStyle w:val="StyleUnderline"/>
          <w:highlight w:val="cyan"/>
        </w:rPr>
        <w:t>Taiwan would</w:t>
      </w:r>
      <w:r w:rsidRPr="00C63B37">
        <w:rPr>
          <w:rStyle w:val="StyleUnderline"/>
        </w:rPr>
        <w:t xml:space="preserve"> then </w:t>
      </w:r>
      <w:r w:rsidRPr="00D41AF2">
        <w:rPr>
          <w:rStyle w:val="StyleUnderline"/>
          <w:highlight w:val="cyan"/>
        </w:rPr>
        <w:t>resume purchasing American weapons with the knowledge that it must find some other way to prevent conflict</w:t>
      </w:r>
      <w:r>
        <w:t>.</w:t>
      </w:r>
    </w:p>
    <w:p w:rsidR="00C63B37" w:rsidRPr="00C63B37" w:rsidRDefault="00C63B37" w:rsidP="00C63B37"/>
    <w:p w:rsidR="00C63B37" w:rsidRDefault="00C63B37" w:rsidP="00FB1CBF"/>
    <w:p w:rsidR="00C63B37" w:rsidRDefault="00C63B37" w:rsidP="00C63B37">
      <w:pPr>
        <w:pStyle w:val="Heading2"/>
      </w:pPr>
      <w:r>
        <w:t>Broader cooperation CP</w:t>
      </w:r>
    </w:p>
    <w:p w:rsidR="00FB1CBF" w:rsidRDefault="00FB1CBF" w:rsidP="00FB1CBF">
      <w:pPr>
        <w:pStyle w:val="Heading3"/>
      </w:pPr>
      <w:r>
        <w:t>1nc – cooperation CP</w:t>
      </w:r>
    </w:p>
    <w:p w:rsidR="00FB1CBF" w:rsidRDefault="00FB1CBF" w:rsidP="00FB1CBF"/>
    <w:p w:rsidR="00FB1CBF" w:rsidRPr="00D41AF2" w:rsidRDefault="00FB1CBF" w:rsidP="00FB1CBF">
      <w:pPr>
        <w:rPr>
          <w:b/>
        </w:rPr>
      </w:pPr>
      <w:r w:rsidRPr="00D41AF2">
        <w:rPr>
          <w:b/>
        </w:rPr>
        <w:t>The United States federal government should offer to increase joint military exercises, joint participation in humanitarian missions, and naval cooperation in counter-piracy with the People’s Republic of China, as well as expand student exchanges, promote a binding code of conduct at sea, expand defense cooperation with regional allies, and joint the Trans-Pacific Partnership.</w:t>
      </w:r>
    </w:p>
    <w:p w:rsidR="00FB1CBF" w:rsidRPr="00FB1CBF" w:rsidRDefault="00FB1CBF" w:rsidP="00FB1CBF"/>
    <w:p w:rsidR="00FB1CBF" w:rsidRDefault="00FB1CBF" w:rsidP="00FB1CBF">
      <w:pPr>
        <w:pStyle w:val="Heading4"/>
      </w:pPr>
      <w:r>
        <w:t>CP solves the case better than the plan</w:t>
      </w:r>
    </w:p>
    <w:p w:rsidR="00FB1CBF" w:rsidRPr="00F9297B" w:rsidRDefault="00FB1CBF" w:rsidP="00FB1CBF">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FB1CBF" w:rsidRPr="00F9297B" w:rsidRDefault="00FB1CBF" w:rsidP="00FB1CBF">
      <w:pPr>
        <w:rPr>
          <w:rStyle w:val="StyleUnderline"/>
        </w:rPr>
      </w:pPr>
      <w:r w:rsidRPr="00F9297B">
        <w:rPr>
          <w:rStyle w:val="StyleUnderline"/>
        </w:rPr>
        <w:t>Glaser’s article offers a false choice</w:t>
      </w:r>
      <w:r>
        <w:t xml:space="preserve">: </w:t>
      </w:r>
      <w:r w:rsidRPr="002E4F46">
        <w:rPr>
          <w:rStyle w:val="StyleUnderline"/>
          <w:highlight w:val="cyan"/>
        </w:rPr>
        <w:t>U.S. foreign policy</w:t>
      </w:r>
      <w:r>
        <w:t xml:space="preserve"> need not decide between accommodation and military competition. Rather </w:t>
      </w:r>
      <w:r w:rsidRPr="00755E03">
        <w:t xml:space="preserve">it </w:t>
      </w:r>
      <w:r w:rsidRPr="002E4F46">
        <w:rPr>
          <w:rStyle w:val="StyleUnderline"/>
          <w:highlight w:val="cyan"/>
        </w:rPr>
        <w:t>should continue to be defined by extensive economic and diplomatic engagement</w:t>
      </w:r>
      <w:r w:rsidRPr="002E4F46">
        <w:rPr>
          <w:highlight w:val="cyan"/>
        </w:rPr>
        <w:t xml:space="preserve">, </w:t>
      </w:r>
      <w:r w:rsidRPr="002E4F46">
        <w:rPr>
          <w:rStyle w:val="StyleUnderline"/>
          <w:highlight w:val="cyan"/>
        </w:rPr>
        <w:t>coupled with meaningful military hedging</w:t>
      </w:r>
      <w:r>
        <w:t xml:space="preserve">. Glaser is correct that </w:t>
      </w:r>
      <w:r w:rsidRPr="00F9297B">
        <w:rPr>
          <w:rStyle w:val="StyleUnderline"/>
        </w:rPr>
        <w:t>Washington and Beijing lack trust in each other,</w:t>
      </w:r>
      <w:r>
        <w:t xml:space="preserve"> but rather than justifying a grand bargain, </w:t>
      </w:r>
      <w:r w:rsidRPr="00F9297B">
        <w:rPr>
          <w:rStyle w:val="StyleUnderline"/>
        </w:rPr>
        <w:t>this strongly suggests that such a bargain would not work</w:t>
      </w:r>
      <w:r>
        <w:t xml:space="preserve">. </w:t>
      </w:r>
      <w:r w:rsidRPr="00755E03">
        <w:rPr>
          <w:rStyle w:val="StyleUnderline"/>
        </w:rPr>
        <w:t>To enhance trust</w:t>
      </w:r>
      <w:r>
        <w:t xml:space="preserve"> and reassurance, there a</w:t>
      </w:r>
      <w:r w:rsidRPr="00F9297B">
        <w:rPr>
          <w:rStyle w:val="StyleUnderline"/>
        </w:rPr>
        <w:t>re more prudent options such as agreements for mutual observation of military exercises, joint participation in humanitarian missions, and further naval cooperation in counter-piracy operations</w:t>
      </w:r>
      <w:r>
        <w:t xml:space="preserve">.28 </w:t>
      </w:r>
      <w:r w:rsidRPr="00F9297B">
        <w:rPr>
          <w:rStyle w:val="StyleUnderline"/>
        </w:rPr>
        <w:t xml:space="preserve">Achieving “win-win” relations calls for further Chinese integration into the international normative framework to which Taiwan is already committed, including peaceful resolution of disputes, economic exchange according to international legal standards, and respect for human rights. </w:t>
      </w:r>
    </w:p>
    <w:p w:rsidR="00FB1CBF" w:rsidRDefault="00FB1CBF" w:rsidP="00FB1CBF">
      <w:r>
        <w:t xml:space="preserve">The United States should redouble its efforts at normative convergence. While U.S.-China trade and political engagement are robust, social ties are woefully asymmetric. </w:t>
      </w:r>
      <w:r w:rsidRPr="009E4355">
        <w:rPr>
          <w:rStyle w:val="StyleUnderline"/>
          <w:highlight w:val="cyan"/>
        </w:rPr>
        <w:t>Washington needs to better encourage American students to study Asia</w:t>
      </w:r>
      <w:r w:rsidRPr="00F9297B">
        <w:rPr>
          <w:rStyle w:val="StyleUnderline"/>
        </w:rPr>
        <w:t>,</w:t>
      </w:r>
      <w:r>
        <w:t xml:space="preserve"> while persuading Beijing to lower barriers to American companies and nongovernmental organizations</w:t>
      </w:r>
      <w:r w:rsidRPr="00F9297B">
        <w:rPr>
          <w:rStyle w:val="StyleUnderline"/>
        </w:rPr>
        <w:t>. U.S. policy should do more with China’s neighbors</w:t>
      </w:r>
      <w:r>
        <w:t xml:space="preserve">, not to contain or encircle China, but </w:t>
      </w:r>
      <w:r w:rsidRPr="00F9297B">
        <w:rPr>
          <w:rStyle w:val="StyleUnderline"/>
        </w:rPr>
        <w:t>to forge a common message at regional forums</w:t>
      </w:r>
      <w:r>
        <w:t xml:space="preserve">; </w:t>
      </w:r>
      <w:r w:rsidRPr="00F9297B">
        <w:rPr>
          <w:rStyle w:val="StyleUnderline"/>
        </w:rPr>
        <w:t>advance a binding code of conduct at sea; and meet commitments to global governance</w:t>
      </w:r>
      <w:r>
        <w:t xml:space="preserve">, such as </w:t>
      </w:r>
      <w:r w:rsidRPr="00FB1CBF">
        <w:t xml:space="preserve">quota reform for the International Monetary Fund, </w:t>
      </w:r>
      <w:r w:rsidRPr="009E4355">
        <w:rPr>
          <w:highlight w:val="cyan"/>
          <w:u w:val="single"/>
        </w:rPr>
        <w:t>full funding of defense cooperation initiatives, and implementation of the T</w:t>
      </w:r>
      <w:r w:rsidRPr="00F9297B">
        <w:rPr>
          <w:rStyle w:val="StyleUnderline"/>
        </w:rPr>
        <w:t>rans-</w:t>
      </w:r>
      <w:r w:rsidRPr="009E4355">
        <w:rPr>
          <w:rStyle w:val="StyleUnderline"/>
          <w:highlight w:val="cyan"/>
        </w:rPr>
        <w:t>P</w:t>
      </w:r>
      <w:r w:rsidRPr="00F9297B">
        <w:rPr>
          <w:rStyle w:val="StyleUnderline"/>
        </w:rPr>
        <w:t xml:space="preserve">acific </w:t>
      </w:r>
      <w:r w:rsidRPr="009E4355">
        <w:rPr>
          <w:rStyle w:val="StyleUnderline"/>
          <w:highlight w:val="cyan"/>
        </w:rPr>
        <w:t>P</w:t>
      </w:r>
      <w:r w:rsidRPr="00F9297B">
        <w:rPr>
          <w:rStyle w:val="StyleUnderline"/>
        </w:rPr>
        <w:t>artnership</w:t>
      </w:r>
      <w:r>
        <w:t xml:space="preserve">. </w:t>
      </w:r>
      <w:r w:rsidRPr="009E4355">
        <w:rPr>
          <w:rStyle w:val="StyleUnderline"/>
          <w:highlight w:val="cyan"/>
        </w:rPr>
        <w:t>If the U</w:t>
      </w:r>
      <w:r>
        <w:t xml:space="preserve">nited </w:t>
      </w:r>
      <w:r w:rsidRPr="009E4355">
        <w:rPr>
          <w:rStyle w:val="StyleUnderline"/>
          <w:highlight w:val="cyan"/>
        </w:rPr>
        <w:t>S</w:t>
      </w:r>
      <w:r>
        <w:t xml:space="preserve">tates </w:t>
      </w:r>
      <w:r w:rsidRPr="009E4355">
        <w:rPr>
          <w:rStyle w:val="StyleUnderline"/>
          <w:highlight w:val="cyan"/>
        </w:rPr>
        <w:t>strengthens its promotion of international norms</w:t>
      </w:r>
      <w:r>
        <w:t>—including peaceful evolution of cross-strait relations that respect Taiwan’s democracy—</w:t>
      </w:r>
      <w:r w:rsidRPr="009E4355">
        <w:rPr>
          <w:rStyle w:val="StyleUnderline"/>
          <w:highlight w:val="cyan"/>
        </w:rPr>
        <w:t>American interests</w:t>
      </w:r>
      <w:r>
        <w:t xml:space="preserve"> and regional stability </w:t>
      </w:r>
      <w:r w:rsidRPr="009E4355">
        <w:rPr>
          <w:rStyle w:val="StyleUnderline"/>
          <w:highlight w:val="cyan"/>
        </w:rPr>
        <w:t>are much more likely to be secured than by betting on a U.S.-China grand bargain</w:t>
      </w:r>
      <w:r>
        <w:t>.</w:t>
      </w:r>
    </w:p>
    <w:p w:rsidR="00FB1CBF" w:rsidRDefault="00FB1CBF" w:rsidP="00FB1CBF"/>
    <w:p w:rsidR="00C63B37" w:rsidRDefault="00C63B37" w:rsidP="00FB1CBF"/>
    <w:p w:rsidR="00C63B37" w:rsidRDefault="00C63B37" w:rsidP="00C63B37">
      <w:pPr>
        <w:pStyle w:val="Heading2"/>
      </w:pPr>
      <w:r>
        <w:t>Deterrence CP</w:t>
      </w:r>
    </w:p>
    <w:p w:rsidR="00FB1CBF" w:rsidRPr="00FB1CBF" w:rsidRDefault="00FB1CBF" w:rsidP="00FB1CBF"/>
    <w:p w:rsidR="00F234CE" w:rsidRDefault="00E86074" w:rsidP="00E86074">
      <w:pPr>
        <w:pStyle w:val="Heading3"/>
      </w:pPr>
      <w:r>
        <w:t>1nc – deterrence</w:t>
      </w:r>
      <w:r w:rsidR="004942A5">
        <w:t xml:space="preserve"> in Taiwan</w:t>
      </w:r>
      <w:r>
        <w:t xml:space="preserve"> CP</w:t>
      </w:r>
    </w:p>
    <w:p w:rsidR="00E86074" w:rsidRDefault="00E86074" w:rsidP="00E86074"/>
    <w:p w:rsidR="00E86074" w:rsidRDefault="00E86074" w:rsidP="00E86074"/>
    <w:p w:rsidR="00E86074" w:rsidRPr="00ED430B" w:rsidRDefault="00E86074" w:rsidP="00E86074">
      <w:pPr>
        <w:pStyle w:val="Heading4"/>
        <w:rPr>
          <w:rStyle w:val="Style13ptBold"/>
          <w:b/>
        </w:rPr>
      </w:pPr>
      <w:r w:rsidRPr="00ED430B">
        <w:rPr>
          <w:rStyle w:val="Style13ptBold"/>
          <w:b/>
        </w:rPr>
        <w:t>CP: The United States Federal Government should cooperate with Taiwan to</w:t>
      </w:r>
    </w:p>
    <w:p w:rsidR="00E86074" w:rsidRPr="00ED430B" w:rsidRDefault="00E86074" w:rsidP="00E86074">
      <w:pPr>
        <w:pStyle w:val="Heading4"/>
        <w:rPr>
          <w:rStyle w:val="Style13ptBold"/>
          <w:b/>
        </w:rPr>
      </w:pPr>
      <w:r>
        <w:rPr>
          <w:rStyle w:val="Style13ptBold"/>
          <w:b/>
        </w:rPr>
        <w:t>-</w:t>
      </w:r>
      <w:r w:rsidRPr="00ED430B">
        <w:rPr>
          <w:rStyle w:val="Style13ptBold"/>
          <w:b/>
        </w:rPr>
        <w:t>Pursue a free trade agreement</w:t>
      </w:r>
      <w:r w:rsidRPr="00ED430B">
        <w:rPr>
          <w:b w:val="0"/>
        </w:rPr>
        <w:t xml:space="preserve"> </w:t>
      </w:r>
      <w:r w:rsidRPr="00ED430B">
        <w:rPr>
          <w:rStyle w:val="Style13ptBold"/>
          <w:b/>
        </w:rPr>
        <w:t>which gives legislators sufficient oversight while forcing them to consider the nation’s interests as a whole</w:t>
      </w:r>
      <w:r>
        <w:rPr>
          <w:rStyle w:val="Style13ptBold"/>
          <w:b/>
        </w:rPr>
        <w:t>.</w:t>
      </w:r>
    </w:p>
    <w:p w:rsidR="00E86074" w:rsidRPr="00ED430B" w:rsidRDefault="00E86074" w:rsidP="00E86074">
      <w:pPr>
        <w:pStyle w:val="Heading4"/>
        <w:rPr>
          <w:rStyle w:val="Style13ptBold"/>
          <w:b/>
        </w:rPr>
      </w:pPr>
      <w:r>
        <w:rPr>
          <w:rStyle w:val="Style13ptBold"/>
          <w:b/>
        </w:rPr>
        <w:t>-</w:t>
      </w:r>
      <w:r w:rsidRPr="00ED430B">
        <w:rPr>
          <w:rStyle w:val="Style13ptBold"/>
          <w:b/>
        </w:rPr>
        <w:t>Raise Taiwan’s defense budget</w:t>
      </w:r>
      <w:r>
        <w:rPr>
          <w:rStyle w:val="Style13ptBold"/>
          <w:b/>
        </w:rPr>
        <w:t>, i</w:t>
      </w:r>
      <w:r w:rsidRPr="00ED430B">
        <w:rPr>
          <w:rStyle w:val="Style13ptBold"/>
          <w:b/>
        </w:rPr>
        <w:t>ncreasing military modernization</w:t>
      </w:r>
      <w:r>
        <w:rPr>
          <w:rStyle w:val="Style13ptBold"/>
          <w:b/>
        </w:rPr>
        <w:t>.</w:t>
      </w:r>
    </w:p>
    <w:p w:rsidR="00E86074" w:rsidRDefault="00E86074" w:rsidP="00E86074">
      <w:pPr>
        <w:pStyle w:val="Heading4"/>
        <w:rPr>
          <w:rStyle w:val="Style13ptBold"/>
          <w:b/>
        </w:rPr>
      </w:pPr>
      <w:r>
        <w:rPr>
          <w:rStyle w:val="Style13ptBold"/>
          <w:b/>
        </w:rPr>
        <w:t>-</w:t>
      </w:r>
      <w:r w:rsidRPr="00ED430B">
        <w:rPr>
          <w:rStyle w:val="Style13ptBold"/>
          <w:b/>
        </w:rPr>
        <w:t>Build an all-volunteer armed force with asymmetric deterrence capabilities as well as urban and rural guerilla-warfare capabilities</w:t>
      </w:r>
      <w:r>
        <w:rPr>
          <w:rStyle w:val="Style13ptBold"/>
          <w:b/>
        </w:rPr>
        <w:t>.</w:t>
      </w:r>
    </w:p>
    <w:p w:rsidR="00E57529" w:rsidRPr="00E57529" w:rsidRDefault="00E57529" w:rsidP="00E57529">
      <w:pPr>
        <w:pStyle w:val="Heading4"/>
      </w:pPr>
      <w:r>
        <w:t>-increase anti-piracy cooperation</w:t>
      </w:r>
    </w:p>
    <w:p w:rsidR="00E86074" w:rsidRPr="00ED430B" w:rsidRDefault="00E86074" w:rsidP="00E86074">
      <w:pPr>
        <w:pStyle w:val="Heading4"/>
        <w:rPr>
          <w:rStyle w:val="Style13ptBold"/>
          <w:b/>
        </w:rPr>
      </w:pPr>
      <w:r>
        <w:rPr>
          <w:rStyle w:val="Style13ptBold"/>
          <w:b/>
        </w:rPr>
        <w:t>-R</w:t>
      </w:r>
      <w:r w:rsidRPr="00ED430B">
        <w:rPr>
          <w:rStyle w:val="Style13ptBold"/>
          <w:b/>
        </w:rPr>
        <w:t>educe remaining technical barriers to trade, expand social exchange and encourage further bilateral cooperation on cyber security, disaster relief and other non-traditional security issues.</w:t>
      </w:r>
    </w:p>
    <w:p w:rsidR="00E86074" w:rsidRDefault="00E86074" w:rsidP="00E86074">
      <w:pPr>
        <w:pStyle w:val="ListParagraph"/>
        <w:rPr>
          <w:rStyle w:val="Style13ptBold"/>
        </w:rPr>
      </w:pPr>
    </w:p>
    <w:p w:rsidR="00E86074" w:rsidRPr="00D60D86" w:rsidRDefault="00E86074" w:rsidP="00E86074">
      <w:pPr>
        <w:pStyle w:val="Heading4"/>
        <w:rPr>
          <w:rStyle w:val="Style13ptBold"/>
          <w:b/>
        </w:rPr>
      </w:pPr>
      <w:r w:rsidRPr="00D60D86">
        <w:rPr>
          <w:rStyle w:val="Style13ptBold"/>
          <w:b/>
        </w:rPr>
        <w:t>CP reassures necessary Taiwan relationship while avoiding Chinese military intervention</w:t>
      </w:r>
    </w:p>
    <w:p w:rsidR="00E86074" w:rsidRDefault="00E86074" w:rsidP="00E86074">
      <w:r w:rsidRPr="004921BD">
        <w:rPr>
          <w:rStyle w:val="Style13ptBold"/>
        </w:rPr>
        <w:t>Liao and Lin, 15</w:t>
      </w:r>
      <w:r>
        <w:rPr>
          <w:b/>
          <w:bCs/>
          <w:sz w:val="26"/>
        </w:rPr>
        <w:t xml:space="preserve">- </w:t>
      </w:r>
      <w:r w:rsidRPr="00680CCD">
        <w:t>Liao is an</w:t>
      </w:r>
      <w:r>
        <w:rPr>
          <w:b/>
          <w:bCs/>
          <w:sz w:val="26"/>
        </w:rPr>
        <w:t xml:space="preserve"> </w:t>
      </w:r>
      <w:r>
        <w:t xml:space="preserve">assistant research fellow at the Institute of Political Science, Academia </w:t>
      </w:r>
      <w:proofErr w:type="spellStart"/>
      <w:r>
        <w:t>Sinica</w:t>
      </w:r>
      <w:proofErr w:type="spellEnd"/>
      <w:r>
        <w:t>, Taipei. Lin is a research associate at the Woodrow Wilson School of Public and International Affairs at Princeton University. (</w:t>
      </w:r>
      <w:proofErr w:type="spellStart"/>
      <w:r>
        <w:t>Nien</w:t>
      </w:r>
      <w:proofErr w:type="spellEnd"/>
      <w:r>
        <w:t xml:space="preserve"> and Dalton, “Rebalancing-Taiwan Relations,” Survival, November 23 2015, vol. 57 no. 6</w:t>
      </w:r>
      <w:r w:rsidRPr="00D60D86">
        <w:t xml:space="preserve"> </w:t>
      </w:r>
      <w:r>
        <w:t xml:space="preserve">pp. 145–158 </w:t>
      </w:r>
      <w:r w:rsidRPr="00D60D86">
        <w:t>http://dx.doi.org/10.1080/00396338.2015.1116161</w:t>
      </w:r>
      <w:r>
        <w:t>//DK</w:t>
      </w:r>
    </w:p>
    <w:p w:rsidR="00E86074" w:rsidRPr="006338DD" w:rsidRDefault="00E86074" w:rsidP="00E86074">
      <w:pPr>
        <w:rPr>
          <w:rStyle w:val="StyleUnderline"/>
        </w:rPr>
      </w:pPr>
      <w:proofErr w:type="spellStart"/>
      <w:r w:rsidRPr="0052736A">
        <w:rPr>
          <w:sz w:val="16"/>
        </w:rPr>
        <w:t>Revitalising</w:t>
      </w:r>
      <w:proofErr w:type="spellEnd"/>
      <w:r w:rsidRPr="0052736A">
        <w:rPr>
          <w:sz w:val="16"/>
        </w:rPr>
        <w:t xml:space="preserve"> Taiwan–</w:t>
      </w:r>
      <w:r w:rsidRPr="00DF5EFC">
        <w:rPr>
          <w:rStyle w:val="StyleUnderline"/>
        </w:rPr>
        <w:t xml:space="preserve">US trade </w:t>
      </w:r>
      <w:r w:rsidRPr="00422008">
        <w:rPr>
          <w:rStyle w:val="StyleUnderline"/>
          <w:highlight w:val="cyan"/>
        </w:rPr>
        <w:t>A first step in reassuring the U</w:t>
      </w:r>
      <w:r w:rsidRPr="00DF5EFC">
        <w:rPr>
          <w:rStyle w:val="StyleUnderline"/>
        </w:rPr>
        <w:t xml:space="preserve">nited </w:t>
      </w:r>
      <w:r w:rsidRPr="00422008">
        <w:rPr>
          <w:rStyle w:val="StyleUnderline"/>
          <w:highlight w:val="cyan"/>
        </w:rPr>
        <w:t>S</w:t>
      </w:r>
      <w:r w:rsidRPr="00DF5EFC">
        <w:rPr>
          <w:rStyle w:val="StyleUnderline"/>
        </w:rPr>
        <w:t xml:space="preserve">tates </w:t>
      </w:r>
      <w:r w:rsidRPr="00422008">
        <w:rPr>
          <w:rStyle w:val="StyleUnderline"/>
          <w:highlight w:val="cyan"/>
        </w:rPr>
        <w:t>could be to reduce Taiwan’s overreliance on the Chinese market</w:t>
      </w:r>
      <w:r w:rsidRPr="00DF5EFC">
        <w:rPr>
          <w:rStyle w:val="StyleUnderline"/>
        </w:rPr>
        <w:t xml:space="preserve">, by </w:t>
      </w:r>
      <w:proofErr w:type="spellStart"/>
      <w:r w:rsidRPr="00DF5EFC">
        <w:rPr>
          <w:rStyle w:val="StyleUnderline"/>
        </w:rPr>
        <w:t>revitalising</w:t>
      </w:r>
      <w:proofErr w:type="spellEnd"/>
      <w:r w:rsidRPr="00DF5EFC">
        <w:rPr>
          <w:rStyle w:val="StyleUnderline"/>
        </w:rPr>
        <w:t xml:space="preserve"> Taiwan–US trade</w:t>
      </w:r>
      <w:r w:rsidRPr="0052736A">
        <w:rPr>
          <w:sz w:val="16"/>
        </w:rPr>
        <w:t xml:space="preserve">. </w:t>
      </w:r>
      <w:r w:rsidRPr="00DF5EFC">
        <w:rPr>
          <w:rStyle w:val="StyleUnderline"/>
        </w:rPr>
        <w:t>Previous Taiwanese governments have consistently failed</w:t>
      </w:r>
      <w:r w:rsidRPr="0052736A">
        <w:rPr>
          <w:sz w:val="16"/>
        </w:rPr>
        <w:t xml:space="preserve"> </w:t>
      </w:r>
      <w:r w:rsidRPr="00DF5EFC">
        <w:rPr>
          <w:rStyle w:val="StyleUnderline"/>
        </w:rPr>
        <w:t xml:space="preserve">in their efforts to forge economic integration with major trade partners, due to Chinese obstructionism. </w:t>
      </w:r>
      <w:proofErr w:type="spellStart"/>
      <w:r w:rsidRPr="00DF5EFC">
        <w:rPr>
          <w:rStyle w:val="StyleUnderline"/>
        </w:rPr>
        <w:t>Recognising</w:t>
      </w:r>
      <w:proofErr w:type="spellEnd"/>
      <w:r w:rsidRPr="00DF5EFC">
        <w:rPr>
          <w:rStyle w:val="StyleUnderline"/>
        </w:rPr>
        <w:t xml:space="preserve"> this, the Ma administration has sought trade deals with the mainland first, hoping this will open Taiwan’s door to trade pacts with other countries</w:t>
      </w:r>
      <w:r w:rsidRPr="0052736A">
        <w:rPr>
          <w:sz w:val="16"/>
        </w:rPr>
        <w:t xml:space="preserve">. The signing of the Cross-Strait Economic Cooperation Framework Agreement (ECFA) in 2010 has indeed enabled Taiwan to adopt free trade agreements (FTAs) with New Zealand and Singapore in 2013. </w:t>
      </w:r>
      <w:r w:rsidRPr="00422008">
        <w:rPr>
          <w:rStyle w:val="StyleUnderline"/>
          <w:highlight w:val="cyan"/>
        </w:rPr>
        <w:t>The ECFA is predicted to increase Taiwan’s export dependence on the mainland,</w:t>
      </w:r>
      <w:r w:rsidRPr="00DF5EFC">
        <w:rPr>
          <w:rStyle w:val="StyleUnderline"/>
        </w:rPr>
        <w:t xml:space="preserve"> however, </w:t>
      </w:r>
      <w:r w:rsidRPr="00422008">
        <w:rPr>
          <w:rStyle w:val="StyleUnderline"/>
          <w:highlight w:val="cyan"/>
        </w:rPr>
        <w:t>from 40%,</w:t>
      </w:r>
      <w:r w:rsidRPr="00DF5EFC">
        <w:rPr>
          <w:rStyle w:val="StyleUnderline"/>
        </w:rPr>
        <w:t xml:space="preserve"> the current rate</w:t>
      </w:r>
      <w:r w:rsidRPr="00422008">
        <w:rPr>
          <w:rStyle w:val="StyleUnderline"/>
          <w:highlight w:val="cyan"/>
        </w:rPr>
        <w:t>, to 62%</w:t>
      </w:r>
      <w:r w:rsidRPr="00DF5EFC">
        <w:rPr>
          <w:rStyle w:val="StyleUnderline"/>
        </w:rPr>
        <w:t xml:space="preserve"> in 2020.25 Former US secretary of state Hillary </w:t>
      </w:r>
      <w:r w:rsidRPr="00422008">
        <w:rPr>
          <w:rStyle w:val="StyleUnderline"/>
        </w:rPr>
        <w:t>Clinton thus warns of Taiwan’s growing vulnerability to the PRC’s economic leverage.</w:t>
      </w:r>
      <w:r w:rsidR="0052736A">
        <w:rPr>
          <w:rStyle w:val="StyleUnderline"/>
        </w:rPr>
        <w:t xml:space="preserve"> </w:t>
      </w:r>
      <w:r w:rsidRPr="00422008">
        <w:rPr>
          <w:rStyle w:val="StyleUnderline"/>
          <w:highlight w:val="cyan"/>
        </w:rPr>
        <w:t xml:space="preserve">Taiwan therefore needs to rebalance its trade reliance by </w:t>
      </w:r>
      <w:proofErr w:type="spellStart"/>
      <w:r w:rsidRPr="00422008">
        <w:rPr>
          <w:rStyle w:val="StyleUnderline"/>
          <w:highlight w:val="cyan"/>
        </w:rPr>
        <w:t>revitalising</w:t>
      </w:r>
      <w:proofErr w:type="spellEnd"/>
      <w:r w:rsidRPr="00422008">
        <w:rPr>
          <w:rStyle w:val="StyleUnderline"/>
          <w:highlight w:val="cyan"/>
        </w:rPr>
        <w:t xml:space="preserve"> its economic relations with the U</w:t>
      </w:r>
      <w:r w:rsidRPr="00DF5EFC">
        <w:rPr>
          <w:rStyle w:val="StyleUnderline"/>
        </w:rPr>
        <w:t xml:space="preserve">nited </w:t>
      </w:r>
      <w:r w:rsidRPr="00422008">
        <w:rPr>
          <w:rStyle w:val="StyleUnderline"/>
          <w:highlight w:val="cyan"/>
        </w:rPr>
        <w:t>S</w:t>
      </w:r>
      <w:r w:rsidRPr="00DF5EFC">
        <w:rPr>
          <w:rStyle w:val="StyleUnderline"/>
        </w:rPr>
        <w:t>tates,</w:t>
      </w:r>
      <w:r w:rsidRPr="0052736A">
        <w:rPr>
          <w:sz w:val="16"/>
        </w:rPr>
        <w:t xml:space="preserve"> a long-time primary source of capital, know-how and markets. Although the US has long been the island’s largest source of foreign direct investment, Taiwan’s relative importance as a US trading partner is in gradual decline.</w:t>
      </w:r>
      <w:r w:rsidRPr="00DF5EFC">
        <w:rPr>
          <w:rStyle w:val="StyleUnderline"/>
        </w:rPr>
        <w:t xml:space="preserve">27 </w:t>
      </w:r>
      <w:r w:rsidRPr="00422008">
        <w:rPr>
          <w:rStyle w:val="Emphasis"/>
          <w:highlight w:val="cyan"/>
        </w:rPr>
        <w:t>A Taiwan–US free-trade agreement is the best way to demonstrate both parties’ commitment to their long-term economic relations</w:t>
      </w:r>
      <w:r w:rsidRPr="006338DD">
        <w:rPr>
          <w:rStyle w:val="Emphasis"/>
        </w:rPr>
        <w:t>.</w:t>
      </w:r>
      <w:r w:rsidRPr="00DF5EFC">
        <w:rPr>
          <w:rStyle w:val="StyleUnderline"/>
        </w:rPr>
        <w:t xml:space="preserve"> </w:t>
      </w:r>
      <w:r w:rsidRPr="0052736A">
        <w:rPr>
          <w:sz w:val="16"/>
        </w:rPr>
        <w:t>After lifting its recent ban on US beef, Taipei has resumed negotiating with Washington on the Trade and Investment Framework Agreement (TIFA), the completion of which, however, will require Taiwan to implement previous promises and further remove barriers to American investment and agricultural products, despite the domestic repercussions. This will take political courage on the part of the Taiwanese government</w:t>
      </w:r>
      <w:r w:rsidR="0052736A" w:rsidRPr="0052736A">
        <w:rPr>
          <w:sz w:val="16"/>
        </w:rPr>
        <w:t xml:space="preserve"> </w:t>
      </w:r>
      <w:r w:rsidRPr="0070434C">
        <w:rPr>
          <w:rStyle w:val="StyleUnderline"/>
          <w:highlight w:val="cyan"/>
        </w:rPr>
        <w:t>Pursuing a free-trade agreement between Taiwan and the U</w:t>
      </w:r>
      <w:r w:rsidRPr="00DF5EFC">
        <w:rPr>
          <w:rStyle w:val="StyleUnderline"/>
        </w:rPr>
        <w:t xml:space="preserve">nited </w:t>
      </w:r>
      <w:r w:rsidRPr="0070434C">
        <w:rPr>
          <w:rStyle w:val="StyleUnderline"/>
          <w:highlight w:val="cyan"/>
        </w:rPr>
        <w:t>S</w:t>
      </w:r>
      <w:r w:rsidRPr="00DF5EFC">
        <w:rPr>
          <w:rStyle w:val="StyleUnderline"/>
        </w:rPr>
        <w:t xml:space="preserve">tates would not only </w:t>
      </w:r>
      <w:proofErr w:type="spellStart"/>
      <w:r w:rsidRPr="00DF5EFC">
        <w:rPr>
          <w:rStyle w:val="StyleUnderline"/>
        </w:rPr>
        <w:t>symbolise</w:t>
      </w:r>
      <w:proofErr w:type="spellEnd"/>
      <w:r w:rsidRPr="00DF5EFC">
        <w:rPr>
          <w:rStyle w:val="StyleUnderline"/>
        </w:rPr>
        <w:t xml:space="preserve"> their close ties, but </w:t>
      </w:r>
      <w:r w:rsidRPr="0070434C">
        <w:rPr>
          <w:rStyle w:val="StyleUnderline"/>
          <w:highlight w:val="cyan"/>
        </w:rPr>
        <w:t>would</w:t>
      </w:r>
      <w:r w:rsidRPr="00DF5EFC">
        <w:rPr>
          <w:rStyle w:val="StyleUnderline"/>
        </w:rPr>
        <w:t xml:space="preserve"> also </w:t>
      </w:r>
      <w:r w:rsidRPr="0070434C">
        <w:rPr>
          <w:rStyle w:val="StyleUnderline"/>
          <w:highlight w:val="cyan"/>
        </w:rPr>
        <w:t>help Taiwan enter</w:t>
      </w:r>
      <w:r w:rsidRPr="00DF5EFC">
        <w:rPr>
          <w:rStyle w:val="StyleUnderline"/>
        </w:rPr>
        <w:t xml:space="preserve"> into </w:t>
      </w:r>
      <w:r w:rsidRPr="0070434C">
        <w:rPr>
          <w:rStyle w:val="StyleUnderline"/>
          <w:highlight w:val="cyan"/>
        </w:rPr>
        <w:t>the</w:t>
      </w:r>
      <w:r w:rsidRPr="00DF5EFC">
        <w:rPr>
          <w:rStyle w:val="StyleUnderline"/>
        </w:rPr>
        <w:t xml:space="preserve"> Trans-Pacific Partnership (</w:t>
      </w:r>
      <w:r w:rsidRPr="0070434C">
        <w:rPr>
          <w:rStyle w:val="StyleUnderline"/>
          <w:highlight w:val="cyan"/>
        </w:rPr>
        <w:t>TPP</w:t>
      </w:r>
      <w:r w:rsidRPr="0052736A">
        <w:rPr>
          <w:sz w:val="16"/>
        </w:rPr>
        <w:t xml:space="preserve">), the economic component of the United States’ rebalancing policy toward Asia. Although Taipei has voiced a desire to participate in TPP discussions, it has yet to sit at the table. </w:t>
      </w:r>
      <w:r w:rsidRPr="00DF5EFC">
        <w:rPr>
          <w:rStyle w:val="StyleUnderline"/>
        </w:rPr>
        <w:t xml:space="preserve">To meet TPP’s high standards, </w:t>
      </w:r>
      <w:r w:rsidRPr="0070434C">
        <w:rPr>
          <w:rStyle w:val="StyleUnderline"/>
          <w:highlight w:val="cyan"/>
        </w:rPr>
        <w:t>Taiwan must reduce its protectionism</w:t>
      </w:r>
      <w:r w:rsidRPr="00DF5EFC">
        <w:rPr>
          <w:rStyle w:val="StyleUnderline"/>
        </w:rPr>
        <w:t>. The difficulty in doing so is compounded by the pressure of electoral competition, people’s concern for their job security and officials’ inclination toward heavy regulation.</w:t>
      </w:r>
      <w:r w:rsidR="0052736A" w:rsidRPr="0052736A">
        <w:rPr>
          <w:sz w:val="16"/>
        </w:rPr>
        <w:t xml:space="preserve"> </w:t>
      </w:r>
      <w:r w:rsidRPr="00DF5EFC">
        <w:rPr>
          <w:rStyle w:val="StyleUnderline"/>
        </w:rPr>
        <w:t>The Taiwanese government will need to lay out a road map for joining the TPP and pursuing a Taiwan–US FTA.29</w:t>
      </w:r>
      <w:r w:rsidRPr="0052736A">
        <w:rPr>
          <w:sz w:val="16"/>
        </w:rPr>
        <w:t xml:space="preserve"> An important way to build the necessary domestic support is to be more forthcoming about the political and security dividends that both </w:t>
      </w:r>
      <w:proofErr w:type="spellStart"/>
      <w:r w:rsidRPr="0052736A">
        <w:rPr>
          <w:sz w:val="16"/>
        </w:rPr>
        <w:t>endeavours</w:t>
      </w:r>
      <w:proofErr w:type="spellEnd"/>
      <w:r w:rsidRPr="0052736A">
        <w:rPr>
          <w:sz w:val="16"/>
        </w:rPr>
        <w:t xml:space="preserve"> will bring, in addition to calculations of economic winners and losers.</w:t>
      </w:r>
      <w:r w:rsidR="0052736A" w:rsidRPr="0052736A">
        <w:rPr>
          <w:sz w:val="16"/>
        </w:rPr>
        <w:t xml:space="preserve"> </w:t>
      </w:r>
      <w:r w:rsidRPr="00DF5EFC">
        <w:rPr>
          <w:rStyle w:val="StyleUnderline"/>
        </w:rPr>
        <w:t>There are many things Taiwan can accomplish on its own</w:t>
      </w:r>
      <w:r w:rsidRPr="0052736A">
        <w:rPr>
          <w:sz w:val="16"/>
        </w:rPr>
        <w:t xml:space="preserve">, moreover, without relying on the political goodwill of other TPP members. </w:t>
      </w:r>
      <w:r w:rsidRPr="00DF5EFC">
        <w:rPr>
          <w:rStyle w:val="StyleUnderline"/>
        </w:rPr>
        <w:t>Chief among these measures is deregulation:</w:t>
      </w:r>
      <w:r w:rsidRPr="0052736A">
        <w:rPr>
          <w:sz w:val="16"/>
        </w:rPr>
        <w:t xml:space="preserve"> the American Chamber of Commerce in Taipei, in a 2014 paper, </w:t>
      </w:r>
      <w:proofErr w:type="spellStart"/>
      <w:r w:rsidRPr="0052736A">
        <w:rPr>
          <w:sz w:val="16"/>
        </w:rPr>
        <w:t>recognised</w:t>
      </w:r>
      <w:proofErr w:type="spellEnd"/>
      <w:r w:rsidRPr="0052736A">
        <w:rPr>
          <w:sz w:val="16"/>
        </w:rPr>
        <w:t xml:space="preserve"> Taiwan’s reforms in areas such as capital markets, intellectual property and tax as ‘a highly encouraging sign that Taiwan is serious about liberalizing its trade regime and embracing global practices’.</w:t>
      </w:r>
      <w:r w:rsidRPr="00DF5EFC">
        <w:rPr>
          <w:rStyle w:val="StyleUnderline"/>
        </w:rPr>
        <w:t xml:space="preserve">30 </w:t>
      </w:r>
      <w:r w:rsidRPr="0070434C">
        <w:rPr>
          <w:rStyle w:val="StyleUnderline"/>
          <w:highlight w:val="cyan"/>
        </w:rPr>
        <w:t>Taiwan should</w:t>
      </w:r>
      <w:r w:rsidRPr="00DF5EFC">
        <w:rPr>
          <w:rStyle w:val="StyleUnderline"/>
        </w:rPr>
        <w:t xml:space="preserve"> also </w:t>
      </w:r>
      <w:r w:rsidRPr="0070434C">
        <w:rPr>
          <w:rStyle w:val="StyleUnderline"/>
          <w:highlight w:val="cyan"/>
        </w:rPr>
        <w:t>consider a trade-agreement ratification procedure similar to US ‘fast track’ authority</w:t>
      </w:r>
      <w:r w:rsidRPr="00DF5EFC">
        <w:rPr>
          <w:rStyle w:val="StyleUnderline"/>
        </w:rPr>
        <w:t>, which gives legislators sufficient oversight while forcing them to consider the nation’s interests as a whole instead of their parochial incentives. Fast-track authority will increase trade partners’ confidence that Taiwan can deliver what it has promised.</w:t>
      </w:r>
      <w:r w:rsidR="0052736A">
        <w:rPr>
          <w:rStyle w:val="StyleUnderline"/>
        </w:rPr>
        <w:t xml:space="preserve"> </w:t>
      </w:r>
      <w:r w:rsidRPr="00DF5EFC">
        <w:rPr>
          <w:rStyle w:val="StyleUnderline"/>
        </w:rPr>
        <w:t xml:space="preserve">Taiwan’s bid for entry into the TPP and a free-trade agreement with the United States serves as a driver of domestic economic </w:t>
      </w:r>
      <w:proofErr w:type="spellStart"/>
      <w:r w:rsidRPr="00DF5EFC">
        <w:rPr>
          <w:rStyle w:val="StyleUnderline"/>
        </w:rPr>
        <w:t>liberalisation</w:t>
      </w:r>
      <w:proofErr w:type="spellEnd"/>
      <w:r w:rsidRPr="00DF5EFC">
        <w:rPr>
          <w:rStyle w:val="StyleUnderline"/>
        </w:rPr>
        <w:t>.</w:t>
      </w:r>
      <w:r w:rsidRPr="0052736A">
        <w:rPr>
          <w:sz w:val="16"/>
        </w:rPr>
        <w:t xml:space="preserve"> </w:t>
      </w:r>
      <w:r w:rsidRPr="00DF5EFC">
        <w:rPr>
          <w:rStyle w:val="StyleUnderline"/>
        </w:rPr>
        <w:t>Taiwan’s reluctance to open up its market has made it less attractive to foreign investment, which is crucial for economic growth.</w:t>
      </w:r>
      <w:r w:rsidRPr="0052736A">
        <w:rPr>
          <w:sz w:val="16"/>
        </w:rPr>
        <w:t xml:space="preserve"> By engaging in difficult and unpopular domestic initiatives, such as deregulating to embrace more international competition, communicating with affected sectors and preparing for unavoidable adjustments, Taiwan will outwardly demonstrate its resolution to ensure an autonomous and prosperous economy.</w:t>
      </w:r>
      <w:r w:rsidR="0052736A" w:rsidRPr="0052736A">
        <w:rPr>
          <w:sz w:val="16"/>
        </w:rPr>
        <w:t xml:space="preserve"> </w:t>
      </w:r>
      <w:r w:rsidRPr="0052736A">
        <w:rPr>
          <w:sz w:val="16"/>
        </w:rPr>
        <w:t xml:space="preserve">Strengthening </w:t>
      </w:r>
      <w:proofErr w:type="spellStart"/>
      <w:r w:rsidRPr="0052736A">
        <w:rPr>
          <w:sz w:val="16"/>
        </w:rPr>
        <w:t>self-defence</w:t>
      </w:r>
      <w:proofErr w:type="spellEnd"/>
      <w:r w:rsidRPr="0052736A">
        <w:rPr>
          <w:sz w:val="16"/>
        </w:rPr>
        <w:t xml:space="preserve"> The improvement of cross-Strait relations does not entirely remove the possibility of war, particularly as the mainland continues its military build-up against the island.31 Neither the previous Democratic Progress Party regime nor the current Kuomintang administration, however, met the target of increasing </w:t>
      </w:r>
      <w:proofErr w:type="spellStart"/>
      <w:r w:rsidRPr="0052736A">
        <w:rPr>
          <w:sz w:val="16"/>
        </w:rPr>
        <w:t>defence</w:t>
      </w:r>
      <w:proofErr w:type="spellEnd"/>
      <w:r w:rsidRPr="0052736A">
        <w:rPr>
          <w:sz w:val="16"/>
        </w:rPr>
        <w:t xml:space="preserve"> spending to 3% of GDP.32 </w:t>
      </w:r>
      <w:r w:rsidRPr="0070434C">
        <w:rPr>
          <w:rStyle w:val="Emphasis"/>
          <w:highlight w:val="cyan"/>
        </w:rPr>
        <w:t>The island’s inability to defend itself has intensified American alarm.</w:t>
      </w:r>
      <w:r w:rsidRPr="006338DD">
        <w:rPr>
          <w:rStyle w:val="Emphasis"/>
        </w:rPr>
        <w:t xml:space="preserve">33 </w:t>
      </w:r>
      <w:r w:rsidRPr="0070434C">
        <w:rPr>
          <w:rStyle w:val="Emphasis"/>
          <w:highlight w:val="cyan"/>
        </w:rPr>
        <w:t>Taiwan’s</w:t>
      </w:r>
      <w:r w:rsidRPr="006338DD">
        <w:rPr>
          <w:rStyle w:val="Emphasis"/>
        </w:rPr>
        <w:t xml:space="preserve"> constantly </w:t>
      </w:r>
      <w:proofErr w:type="spellStart"/>
      <w:r w:rsidRPr="0070434C">
        <w:rPr>
          <w:rStyle w:val="Emphasis"/>
          <w:highlight w:val="cyan"/>
        </w:rPr>
        <w:t>anaemic</w:t>
      </w:r>
      <w:proofErr w:type="spellEnd"/>
      <w:r w:rsidRPr="0070434C">
        <w:rPr>
          <w:rStyle w:val="Emphasis"/>
          <w:highlight w:val="cyan"/>
        </w:rPr>
        <w:t xml:space="preserve"> </w:t>
      </w:r>
      <w:proofErr w:type="spellStart"/>
      <w:r w:rsidRPr="0070434C">
        <w:rPr>
          <w:rStyle w:val="Emphasis"/>
          <w:highlight w:val="cyan"/>
        </w:rPr>
        <w:t>defence</w:t>
      </w:r>
      <w:proofErr w:type="spellEnd"/>
      <w:r w:rsidRPr="006338DD">
        <w:rPr>
          <w:rStyle w:val="Emphasis"/>
        </w:rPr>
        <w:t xml:space="preserve"> budget </w:t>
      </w:r>
      <w:r w:rsidRPr="0070434C">
        <w:rPr>
          <w:rStyle w:val="Emphasis"/>
          <w:highlight w:val="cyan"/>
        </w:rPr>
        <w:t>reflects</w:t>
      </w:r>
      <w:r w:rsidRPr="006338DD">
        <w:rPr>
          <w:rStyle w:val="Emphasis"/>
        </w:rPr>
        <w:t xml:space="preserve"> not only </w:t>
      </w:r>
      <w:r w:rsidRPr="0070434C">
        <w:rPr>
          <w:rStyle w:val="Emphasis"/>
          <w:highlight w:val="cyan"/>
        </w:rPr>
        <w:t xml:space="preserve">the island’s </w:t>
      </w:r>
      <w:r w:rsidRPr="0070434C">
        <w:rPr>
          <w:rStyle w:val="Emphasis"/>
        </w:rPr>
        <w:t xml:space="preserve">excessive </w:t>
      </w:r>
      <w:r w:rsidRPr="0070434C">
        <w:rPr>
          <w:rStyle w:val="Emphasis"/>
          <w:highlight w:val="cyan"/>
        </w:rPr>
        <w:t>confidence</w:t>
      </w:r>
      <w:r w:rsidRPr="006338DD">
        <w:rPr>
          <w:rStyle w:val="Emphasis"/>
        </w:rPr>
        <w:t xml:space="preserve"> </w:t>
      </w:r>
      <w:r w:rsidRPr="0070434C">
        <w:rPr>
          <w:rStyle w:val="Emphasis"/>
          <w:highlight w:val="cyan"/>
        </w:rPr>
        <w:t>that the US will come to the rescue</w:t>
      </w:r>
      <w:r w:rsidRPr="006338DD">
        <w:rPr>
          <w:rStyle w:val="Emphasis"/>
        </w:rPr>
        <w:t xml:space="preserve">, but also </w:t>
      </w:r>
      <w:r w:rsidRPr="0070434C">
        <w:rPr>
          <w:rStyle w:val="Emphasis"/>
          <w:highlight w:val="cyan"/>
        </w:rPr>
        <w:t>the public’s lack of confidence</w:t>
      </w:r>
      <w:r w:rsidRPr="006338DD">
        <w:rPr>
          <w:rStyle w:val="Emphasis"/>
        </w:rPr>
        <w:t xml:space="preserve"> </w:t>
      </w:r>
      <w:r w:rsidRPr="0070434C">
        <w:rPr>
          <w:rStyle w:val="Emphasis"/>
          <w:highlight w:val="cyan"/>
        </w:rPr>
        <w:t>that</w:t>
      </w:r>
      <w:r w:rsidRPr="006338DD">
        <w:rPr>
          <w:rStyle w:val="Emphasis"/>
        </w:rPr>
        <w:t xml:space="preserve"> any </w:t>
      </w:r>
      <w:proofErr w:type="spellStart"/>
      <w:r w:rsidRPr="006338DD">
        <w:rPr>
          <w:rStyle w:val="Emphasis"/>
        </w:rPr>
        <w:t>defence</w:t>
      </w:r>
      <w:proofErr w:type="spellEnd"/>
      <w:r w:rsidRPr="006338DD">
        <w:rPr>
          <w:rStyle w:val="Emphasis"/>
        </w:rPr>
        <w:t xml:space="preserve"> </w:t>
      </w:r>
      <w:r w:rsidRPr="0070434C">
        <w:rPr>
          <w:rStyle w:val="Emphasis"/>
          <w:highlight w:val="cyan"/>
        </w:rPr>
        <w:t>investment could</w:t>
      </w:r>
      <w:r w:rsidRPr="006338DD">
        <w:rPr>
          <w:rStyle w:val="Emphasis"/>
        </w:rPr>
        <w:t xml:space="preserve"> meaningfully </w:t>
      </w:r>
      <w:r w:rsidRPr="0070434C">
        <w:rPr>
          <w:rStyle w:val="Emphasis"/>
          <w:highlight w:val="cyan"/>
        </w:rPr>
        <w:t>ward China off</w:t>
      </w:r>
      <w:r w:rsidRPr="006338DD">
        <w:rPr>
          <w:rStyle w:val="Emphasis"/>
        </w:rPr>
        <w:t>.</w:t>
      </w:r>
      <w:r w:rsidR="0052736A">
        <w:rPr>
          <w:rStyle w:val="Emphasis"/>
        </w:rPr>
        <w:t xml:space="preserve"> </w:t>
      </w:r>
      <w:r w:rsidRPr="006338DD">
        <w:rPr>
          <w:rStyle w:val="StyleUnderline"/>
        </w:rPr>
        <w:t xml:space="preserve">This mentality ignores the need for Taiwan to take measures for its own </w:t>
      </w:r>
      <w:proofErr w:type="spellStart"/>
      <w:r w:rsidRPr="006338DD">
        <w:rPr>
          <w:rStyle w:val="StyleUnderline"/>
        </w:rPr>
        <w:t>defence</w:t>
      </w:r>
      <w:proofErr w:type="spellEnd"/>
      <w:r w:rsidRPr="006338DD">
        <w:rPr>
          <w:rStyle w:val="StyleUnderline"/>
        </w:rPr>
        <w:t>. The inconvenient truth is that Washington is unlikely to jump to Taiwan’s aid unless the costs are acceptable and Taipei could hold its ground until US troops arrive</w:t>
      </w:r>
      <w:r w:rsidRPr="0052736A">
        <w:rPr>
          <w:sz w:val="16"/>
        </w:rPr>
        <w:t>. Although Washington has thus far maintained close security ties with Taipei in terms of personnel training, intelligence sharing and military coordination</w:t>
      </w:r>
      <w:r w:rsidRPr="006338DD">
        <w:rPr>
          <w:rStyle w:val="StyleUnderline"/>
        </w:rPr>
        <w:t xml:space="preserve">, </w:t>
      </w:r>
      <w:r w:rsidRPr="00FF7E42">
        <w:rPr>
          <w:rStyle w:val="StyleUnderline"/>
          <w:highlight w:val="cyan"/>
        </w:rPr>
        <w:t xml:space="preserve">the relationship will continue to thrive only if Taiwan </w:t>
      </w:r>
      <w:proofErr w:type="spellStart"/>
      <w:r w:rsidRPr="00FF7E42">
        <w:rPr>
          <w:rStyle w:val="StyleUnderline"/>
          <w:highlight w:val="cyan"/>
        </w:rPr>
        <w:t>realises</w:t>
      </w:r>
      <w:proofErr w:type="spellEnd"/>
      <w:r w:rsidRPr="00FF7E42">
        <w:rPr>
          <w:rStyle w:val="StyleUnderline"/>
          <w:highlight w:val="cyan"/>
        </w:rPr>
        <w:t xml:space="preserve"> that it has to fight its own wars</w:t>
      </w:r>
      <w:r w:rsidRPr="006338DD">
        <w:rPr>
          <w:rStyle w:val="StyleUnderline"/>
        </w:rPr>
        <w:t>, rather than expecting the US to shed blood on its behalf.</w:t>
      </w:r>
      <w:r w:rsidRPr="0052736A">
        <w:rPr>
          <w:sz w:val="16"/>
        </w:rPr>
        <w:t xml:space="preserve"> Given its unique situation, Taiwan must show a commitment to survival that surpasses that of other countries. </w:t>
      </w:r>
      <w:r w:rsidRPr="006338DD">
        <w:rPr>
          <w:rStyle w:val="StyleUnderline"/>
        </w:rPr>
        <w:t xml:space="preserve">In short, Taiwan’s optimal </w:t>
      </w:r>
      <w:proofErr w:type="spellStart"/>
      <w:r w:rsidRPr="006338DD">
        <w:rPr>
          <w:rStyle w:val="StyleUnderline"/>
        </w:rPr>
        <w:t>defence</w:t>
      </w:r>
      <w:proofErr w:type="spellEnd"/>
      <w:r w:rsidRPr="006338DD">
        <w:rPr>
          <w:rStyle w:val="StyleUnderline"/>
        </w:rPr>
        <w:t xml:space="preserve"> strategy is to raise the costs for a Chinese assault on the island and to increase the US incentive to intervene</w:t>
      </w:r>
      <w:r w:rsidRPr="0052736A">
        <w:rPr>
          <w:sz w:val="16"/>
        </w:rPr>
        <w:t>.</w:t>
      </w:r>
      <w:r w:rsidR="0052736A" w:rsidRPr="0052736A">
        <w:rPr>
          <w:sz w:val="16"/>
        </w:rPr>
        <w:t xml:space="preserve"> </w:t>
      </w:r>
      <w:r w:rsidRPr="006338DD">
        <w:rPr>
          <w:rStyle w:val="StyleUnderline"/>
        </w:rPr>
        <w:t xml:space="preserve">Raising the </w:t>
      </w:r>
      <w:proofErr w:type="spellStart"/>
      <w:r w:rsidRPr="006338DD">
        <w:rPr>
          <w:rStyle w:val="StyleUnderline"/>
        </w:rPr>
        <w:t>defence</w:t>
      </w:r>
      <w:proofErr w:type="spellEnd"/>
      <w:r w:rsidRPr="006338DD">
        <w:rPr>
          <w:rStyle w:val="StyleUnderline"/>
        </w:rPr>
        <w:t xml:space="preserve"> budget even at a time of reduced cross-Strait tensions would demonstrate Taiwan’s sincere intention to increase its capacity for </w:t>
      </w:r>
      <w:proofErr w:type="spellStart"/>
      <w:r w:rsidRPr="006338DD">
        <w:rPr>
          <w:rStyle w:val="StyleUnderline"/>
        </w:rPr>
        <w:t>selfdefence</w:t>
      </w:r>
      <w:proofErr w:type="spellEnd"/>
      <w:r w:rsidRPr="006338DD">
        <w:rPr>
          <w:rStyle w:val="StyleUnderline"/>
        </w:rPr>
        <w:t>, but a more important task is to dispel pessimism about Taiwan’s ability to deter China.</w:t>
      </w:r>
      <w:r w:rsidRPr="0052736A">
        <w:rPr>
          <w:sz w:val="16"/>
        </w:rPr>
        <w:t xml:space="preserve">35 </w:t>
      </w:r>
      <w:r w:rsidRPr="00802FF2">
        <w:rPr>
          <w:rStyle w:val="StyleUnderline"/>
          <w:highlight w:val="cyan"/>
        </w:rPr>
        <w:t>Taiwan should adopt the so-called ‘poisonous shrimp’</w:t>
      </w:r>
      <w:r w:rsidRPr="006338DD">
        <w:rPr>
          <w:rStyle w:val="StyleUnderline"/>
        </w:rPr>
        <w:t xml:space="preserve"> </w:t>
      </w:r>
      <w:r w:rsidRPr="00802FF2">
        <w:rPr>
          <w:rStyle w:val="StyleUnderline"/>
          <w:highlight w:val="cyan"/>
        </w:rPr>
        <w:t>strategy</w:t>
      </w:r>
      <w:r w:rsidRPr="006338DD">
        <w:rPr>
          <w:rStyle w:val="StyleUnderline"/>
        </w:rPr>
        <w:t xml:space="preserve"> – </w:t>
      </w:r>
      <w:r w:rsidRPr="00802FF2">
        <w:rPr>
          <w:rStyle w:val="StyleUnderline"/>
          <w:highlight w:val="cyan"/>
        </w:rPr>
        <w:t>instead of aiming to defeat a Chinese invasion</w:t>
      </w:r>
      <w:r w:rsidRPr="006338DD">
        <w:rPr>
          <w:rStyle w:val="StyleUnderline"/>
        </w:rPr>
        <w:t xml:space="preserve">, this strategy </w:t>
      </w:r>
      <w:r w:rsidRPr="00802FF2">
        <w:rPr>
          <w:rStyle w:val="StyleUnderline"/>
          <w:highlight w:val="cyan"/>
        </w:rPr>
        <w:t>makes the island too painful for China to swallow</w:t>
      </w:r>
      <w:r w:rsidRPr="006338DD">
        <w:rPr>
          <w:rStyle w:val="StyleUnderline"/>
        </w:rPr>
        <w:t xml:space="preserve">.36 Such a strategy introduces achievable objectives for Taiwan’s </w:t>
      </w:r>
      <w:proofErr w:type="spellStart"/>
      <w:r w:rsidRPr="006338DD">
        <w:rPr>
          <w:rStyle w:val="StyleUnderline"/>
        </w:rPr>
        <w:t>defence</w:t>
      </w:r>
      <w:proofErr w:type="spellEnd"/>
      <w:r w:rsidRPr="006338DD">
        <w:rPr>
          <w:rStyle w:val="StyleUnderline"/>
        </w:rPr>
        <w:t xml:space="preserve"> planning that are not premised on US intervention</w:t>
      </w:r>
      <w:r w:rsidRPr="0052736A">
        <w:rPr>
          <w:sz w:val="16"/>
        </w:rPr>
        <w:t xml:space="preserve">. </w:t>
      </w:r>
      <w:r w:rsidRPr="00802FF2">
        <w:rPr>
          <w:rStyle w:val="Emphasis"/>
          <w:highlight w:val="cyan"/>
        </w:rPr>
        <w:t>It calls for doubling</w:t>
      </w:r>
      <w:r w:rsidRPr="006338DD">
        <w:rPr>
          <w:rStyle w:val="Emphasis"/>
        </w:rPr>
        <w:t xml:space="preserve"> down on </w:t>
      </w:r>
      <w:r w:rsidRPr="00802FF2">
        <w:rPr>
          <w:rStyle w:val="Emphasis"/>
          <w:highlight w:val="cyan"/>
        </w:rPr>
        <w:t>Taiwan’s military modernisation</w:t>
      </w:r>
      <w:r w:rsidRPr="006338DD">
        <w:rPr>
          <w:rStyle w:val="Emphasis"/>
        </w:rPr>
        <w:t>:37 building a lean, all-volunteer armed force with asymmetric deterrence capabilities,38 as well as urban and rural guerilla-warfare capabilities, in order to obstruct China’s hope of a quick and cheap fait accompli</w:t>
      </w:r>
      <w:r w:rsidRPr="0052736A">
        <w:rPr>
          <w:sz w:val="16"/>
        </w:rPr>
        <w:t>. Popular and military morale should be rallied around the goal of protecting Taiwan’s freedom of choice. Taiwan must understand that what is necessary to reassure the United States goes beyond mere budgetary numbers; rather, it means a viable strategy supported by the allocation of appropriate resources to carry it out.</w:t>
      </w:r>
      <w:r w:rsidR="0052736A" w:rsidRPr="0052736A">
        <w:rPr>
          <w:sz w:val="16"/>
        </w:rPr>
        <w:t xml:space="preserve"> </w:t>
      </w:r>
      <w:r w:rsidRPr="008261EE">
        <w:rPr>
          <w:rStyle w:val="StyleUnderline"/>
          <w:highlight w:val="cyan"/>
        </w:rPr>
        <w:t xml:space="preserve">Increasing </w:t>
      </w:r>
      <w:proofErr w:type="spellStart"/>
      <w:r w:rsidRPr="008261EE">
        <w:rPr>
          <w:rStyle w:val="StyleUnderline"/>
          <w:highlight w:val="cyan"/>
        </w:rPr>
        <w:t>self-defence</w:t>
      </w:r>
      <w:proofErr w:type="spellEnd"/>
      <w:r w:rsidRPr="008261EE">
        <w:rPr>
          <w:rStyle w:val="StyleUnderline"/>
          <w:highlight w:val="cyan"/>
        </w:rPr>
        <w:t xml:space="preserve"> capabilities</w:t>
      </w:r>
      <w:r w:rsidRPr="006338DD">
        <w:rPr>
          <w:rStyle w:val="StyleUnderline"/>
        </w:rPr>
        <w:t xml:space="preserve"> is not only in Taiwan’s own best interest, </w:t>
      </w:r>
      <w:r w:rsidRPr="008261EE">
        <w:rPr>
          <w:rStyle w:val="StyleUnderline"/>
          <w:highlight w:val="cyan"/>
        </w:rPr>
        <w:t>it serves to meet American expectations</w:t>
      </w:r>
      <w:r w:rsidRPr="006338DD">
        <w:rPr>
          <w:rStyle w:val="StyleUnderline"/>
        </w:rPr>
        <w:t xml:space="preserve">. The decline in the US </w:t>
      </w:r>
      <w:proofErr w:type="spellStart"/>
      <w:r w:rsidRPr="006338DD">
        <w:rPr>
          <w:rStyle w:val="StyleUnderline"/>
        </w:rPr>
        <w:t>defence</w:t>
      </w:r>
      <w:proofErr w:type="spellEnd"/>
      <w:r w:rsidRPr="006338DD">
        <w:rPr>
          <w:rStyle w:val="StyleUnderline"/>
        </w:rPr>
        <w:t xml:space="preserve"> budget has made it imperative for Washington to stand shoulder to shoulder with those countries capable of preserving peace in the Asia-Pacific region</w:t>
      </w:r>
      <w:r w:rsidRPr="0052736A">
        <w:rPr>
          <w:sz w:val="16"/>
        </w:rPr>
        <w:t xml:space="preserve">. Taipei has shown itself to be a responsible ally through its restraint in maritime disputes, and </w:t>
      </w:r>
      <w:r w:rsidRPr="006338DD">
        <w:rPr>
          <w:rStyle w:val="StyleUnderline"/>
        </w:rPr>
        <w:t>a capable and responsible Taiwan is more likely to convince Washington to maintain its support.</w:t>
      </w:r>
    </w:p>
    <w:p w:rsidR="00E86074" w:rsidRDefault="00E86074" w:rsidP="00E86074"/>
    <w:p w:rsidR="00E86074" w:rsidRDefault="004C3D4D" w:rsidP="004C3D4D">
      <w:pPr>
        <w:pStyle w:val="Heading3"/>
      </w:pPr>
      <w:r>
        <w:t>2nc – deterrence solves</w:t>
      </w:r>
    </w:p>
    <w:p w:rsidR="004C3D4D" w:rsidRDefault="004C3D4D" w:rsidP="004C3D4D"/>
    <w:p w:rsidR="004C3D4D" w:rsidRDefault="004C3D4D" w:rsidP="004C3D4D">
      <w:pPr>
        <w:pStyle w:val="Heading4"/>
      </w:pPr>
      <w:r>
        <w:t>US clarification of resolve deters war</w:t>
      </w:r>
    </w:p>
    <w:p w:rsidR="004C3D4D" w:rsidRPr="003D6190" w:rsidRDefault="004C3D4D" w:rsidP="004C3D4D">
      <w:r>
        <w:rPr>
          <w:b/>
        </w:rPr>
        <w:t xml:space="preserve">Colby and </w:t>
      </w:r>
      <w:proofErr w:type="spellStart"/>
      <w:r>
        <w:rPr>
          <w:b/>
        </w:rPr>
        <w:t>Slocombe</w:t>
      </w:r>
      <w:proofErr w:type="spellEnd"/>
      <w:r>
        <w:rPr>
          <w:b/>
        </w:rPr>
        <w:t xml:space="preserve">, 16 </w:t>
      </w:r>
      <w:r>
        <w:t xml:space="preserve">- Mr. Colby is a senior fellow at the Center for a New American Security. Mr. </w:t>
      </w:r>
      <w:proofErr w:type="spellStart"/>
      <w:r>
        <w:t>Slocombe</w:t>
      </w:r>
      <w:proofErr w:type="spellEnd"/>
      <w:r>
        <w:t xml:space="preserve"> was U.S. undersecretary of defense for policy from 1994 to 2001 (Elbridge and Walter, “U.S. ‘Ambiguity’ on Taiwan Is Dangerous” Wall Street Journal, 5/23, </w:t>
      </w:r>
      <w:hyperlink r:id="rId33" w:history="1">
        <w:r w:rsidRPr="00F87090">
          <w:rPr>
            <w:rStyle w:val="Hyperlink"/>
          </w:rPr>
          <w:t>http://www.wsj.com/articles/u-s-ambiguity-on-taiwan-is-dangerous-1464022837</w:t>
        </w:r>
      </w:hyperlink>
    </w:p>
    <w:p w:rsidR="004C3D4D" w:rsidRDefault="004C3D4D" w:rsidP="004C3D4D">
      <w:r w:rsidRPr="003D6190">
        <w:rPr>
          <w:rStyle w:val="StyleUnderline"/>
        </w:rPr>
        <w:t>This</w:t>
      </w:r>
      <w:r w:rsidRPr="00D23DD5">
        <w:rPr>
          <w:sz w:val="16"/>
        </w:rPr>
        <w:t xml:space="preserve"> perilous situation </w:t>
      </w:r>
      <w:r w:rsidRPr="003D6190">
        <w:rPr>
          <w:rStyle w:val="StyleUnderline"/>
        </w:rPr>
        <w:t>will only grow worse as China gets stronger</w:t>
      </w:r>
      <w:r w:rsidRPr="00D23DD5">
        <w:rPr>
          <w:sz w:val="16"/>
        </w:rPr>
        <w:t xml:space="preserve">. </w:t>
      </w:r>
      <w:r w:rsidRPr="00700CC5">
        <w:rPr>
          <w:rStyle w:val="StyleUnderline"/>
          <w:highlight w:val="cyan"/>
        </w:rPr>
        <w:t>For</w:t>
      </w:r>
      <w:r w:rsidRPr="003D6190">
        <w:rPr>
          <w:rStyle w:val="StyleUnderline"/>
        </w:rPr>
        <w:t xml:space="preserve"> the sake of </w:t>
      </w:r>
      <w:r w:rsidRPr="00700CC5">
        <w:rPr>
          <w:rStyle w:val="StyleUnderline"/>
          <w:highlight w:val="cyan"/>
        </w:rPr>
        <w:t>deterrence</w:t>
      </w:r>
      <w:r w:rsidRPr="003D6190">
        <w:rPr>
          <w:rStyle w:val="StyleUnderline"/>
        </w:rPr>
        <w:t xml:space="preserve"> and stability, </w:t>
      </w:r>
      <w:r w:rsidRPr="00700CC5">
        <w:rPr>
          <w:rStyle w:val="StyleUnderline"/>
          <w:highlight w:val="cyan"/>
        </w:rPr>
        <w:t>it is essential</w:t>
      </w:r>
      <w:r w:rsidRPr="003D6190">
        <w:rPr>
          <w:rStyle w:val="StyleUnderline"/>
        </w:rPr>
        <w:t xml:space="preserve"> that </w:t>
      </w:r>
      <w:r w:rsidRPr="00700CC5">
        <w:rPr>
          <w:rStyle w:val="StyleUnderline"/>
          <w:highlight w:val="cyan"/>
        </w:rPr>
        <w:t>Beijing understand</w:t>
      </w:r>
      <w:r w:rsidRPr="003D6190">
        <w:rPr>
          <w:rStyle w:val="StyleUnderline"/>
        </w:rPr>
        <w:t xml:space="preserve"> that </w:t>
      </w:r>
      <w:r w:rsidRPr="00700CC5">
        <w:rPr>
          <w:rStyle w:val="StyleUnderline"/>
          <w:highlight w:val="cyan"/>
        </w:rPr>
        <w:t>using force would mean a stout U.S. intervention</w:t>
      </w:r>
      <w:r w:rsidRPr="00D23DD5">
        <w:rPr>
          <w:sz w:val="16"/>
        </w:rPr>
        <w:t>.</w:t>
      </w:r>
      <w:r w:rsidR="00D23DD5" w:rsidRPr="00D23DD5">
        <w:rPr>
          <w:sz w:val="16"/>
        </w:rPr>
        <w:t xml:space="preserve"> </w:t>
      </w:r>
      <w:r w:rsidRPr="003D6190">
        <w:rPr>
          <w:rStyle w:val="StyleUnderline"/>
        </w:rPr>
        <w:t xml:space="preserve">To contribute to this deterrent, the </w:t>
      </w:r>
      <w:r w:rsidRPr="00700CC5">
        <w:rPr>
          <w:rStyle w:val="StyleUnderline"/>
        </w:rPr>
        <w:t>U.S. should</w:t>
      </w:r>
      <w:r w:rsidRPr="00D23DD5">
        <w:rPr>
          <w:sz w:val="16"/>
        </w:rPr>
        <w:t xml:space="preserve"> pursue two paths. First, it should </w:t>
      </w:r>
      <w:r w:rsidRPr="003D6190">
        <w:rPr>
          <w:rStyle w:val="StyleUnderline"/>
        </w:rPr>
        <w:t>reinforce its military capability to defend Taiwan, impose costs on China and lessen the costs and risks to itself of doing so</w:t>
      </w:r>
      <w:r w:rsidRPr="00D23DD5">
        <w:rPr>
          <w:sz w:val="16"/>
        </w:rPr>
        <w:t>.</w:t>
      </w:r>
      <w:r w:rsidR="00D23DD5" w:rsidRPr="00D23DD5">
        <w:rPr>
          <w:sz w:val="16"/>
        </w:rPr>
        <w:t xml:space="preserve"> </w:t>
      </w:r>
      <w:r w:rsidRPr="003D6190">
        <w:rPr>
          <w:rStyle w:val="StyleUnderline"/>
        </w:rPr>
        <w:t xml:space="preserve">Second, </w:t>
      </w:r>
      <w:r w:rsidRPr="00700CC5">
        <w:rPr>
          <w:rStyle w:val="StyleUnderline"/>
          <w:highlight w:val="cyan"/>
        </w:rPr>
        <w:t>Washington should bolster the credibility of its “no use of force” policy by making clearer the conditions under which it would fight</w:t>
      </w:r>
      <w:r w:rsidRPr="00D23DD5">
        <w:rPr>
          <w:sz w:val="16"/>
        </w:rPr>
        <w:t xml:space="preserve">. In particular, </w:t>
      </w:r>
      <w:r w:rsidRPr="003D6190">
        <w:rPr>
          <w:rStyle w:val="StyleUnderline"/>
        </w:rPr>
        <w:t>it should openly and forthrightly specify that the U.S. would defend Taiwan against unprovoked Chinese aggression</w:t>
      </w:r>
      <w:r w:rsidRPr="00D23DD5">
        <w:rPr>
          <w:sz w:val="16"/>
        </w:rPr>
        <w:t>. Clarifying these circumstances would reduce the risk that Beijing would think it can assault Taiwan without triggering a serious U.S. defense of the island.</w:t>
      </w:r>
      <w:r w:rsidR="00D23DD5" w:rsidRPr="00D23DD5">
        <w:rPr>
          <w:sz w:val="16"/>
        </w:rPr>
        <w:t xml:space="preserve"> </w:t>
      </w:r>
      <w:r w:rsidRPr="003D6190">
        <w:rPr>
          <w:rStyle w:val="StyleUnderline"/>
        </w:rPr>
        <w:t xml:space="preserve">Washington should </w:t>
      </w:r>
      <w:r w:rsidRPr="00700CC5">
        <w:rPr>
          <w:rStyle w:val="StyleUnderline"/>
          <w:highlight w:val="cyan"/>
        </w:rPr>
        <w:t>also press Taipei to upgrade its own defenses and</w:t>
      </w:r>
      <w:r w:rsidRPr="003D6190">
        <w:rPr>
          <w:rStyle w:val="StyleUnderline"/>
        </w:rPr>
        <w:t xml:space="preserve"> to </w:t>
      </w:r>
      <w:r w:rsidRPr="00700CC5">
        <w:rPr>
          <w:rStyle w:val="StyleUnderline"/>
          <w:highlight w:val="cyan"/>
        </w:rPr>
        <w:t>avoid actions that could</w:t>
      </w:r>
      <w:r w:rsidRPr="003D6190">
        <w:rPr>
          <w:rStyle w:val="StyleUnderline"/>
        </w:rPr>
        <w:t xml:space="preserve"> justifiably </w:t>
      </w:r>
      <w:r w:rsidRPr="00700CC5">
        <w:rPr>
          <w:rStyle w:val="StyleUnderline"/>
          <w:highlight w:val="cyan"/>
        </w:rPr>
        <w:t>be seen as unreasonable</w:t>
      </w:r>
      <w:r w:rsidRPr="00D23DD5">
        <w:rPr>
          <w:sz w:val="16"/>
        </w:rPr>
        <w:t>. The most prominent element of this must be political restraint and coordination with Washington by Taipei.</w:t>
      </w:r>
      <w:r w:rsidR="00D23DD5" w:rsidRPr="00D23DD5">
        <w:rPr>
          <w:sz w:val="16"/>
        </w:rPr>
        <w:t xml:space="preserve"> </w:t>
      </w:r>
      <w:r w:rsidRPr="00D23DD5">
        <w:rPr>
          <w:sz w:val="16"/>
        </w:rPr>
        <w:t>At the same time, it is unreasonable for the people of Taiwan to expect Americans to be more vigorous in their defense than they are. As annual Chinese defense spending has ballooned in recent years, Taiwan’s has merely inched to $11 billion from $10 billion. Taiwan should commit to spending at least 2.5% of its GDP on defense (which is what South Korea spends in the face of a far less capable North Korea), up from about 2% today, and should shift its own defense investments from “shiny objects” like F-16s toward capabilities more closely tied to repelling a Chinese attack, such as anti-ship and anti-air systems, mines and special forces.</w:t>
      </w:r>
      <w:r w:rsidR="00D23DD5" w:rsidRPr="00D23DD5">
        <w:rPr>
          <w:sz w:val="16"/>
        </w:rPr>
        <w:t xml:space="preserve"> </w:t>
      </w:r>
      <w:r w:rsidRPr="00D23DD5">
        <w:rPr>
          <w:sz w:val="16"/>
        </w:rPr>
        <w:t xml:space="preserve">Clarifying U.S. commitments to Taiwan would be uncomfortable, but </w:t>
      </w:r>
      <w:r w:rsidRPr="003D6190">
        <w:rPr>
          <w:rStyle w:val="StyleUnderline"/>
        </w:rPr>
        <w:t>continued ambiguity risks China thinking that the gains from starting a war are worth the candle, and America either balking at the moment of crisis or fighting a war it might very well have deterred. Clarity would be</w:t>
      </w:r>
      <w:r w:rsidRPr="00D23DD5">
        <w:rPr>
          <w:sz w:val="16"/>
        </w:rPr>
        <w:t xml:space="preserve"> controversial but </w:t>
      </w:r>
      <w:r w:rsidRPr="003D6190">
        <w:rPr>
          <w:rStyle w:val="StyleUnderline"/>
        </w:rPr>
        <w:t>safer</w:t>
      </w:r>
      <w:r w:rsidRPr="00D23DD5">
        <w:rPr>
          <w:sz w:val="16"/>
        </w:rPr>
        <w:t>.</w:t>
      </w:r>
    </w:p>
    <w:p w:rsidR="004C3D4D" w:rsidRDefault="004C3D4D" w:rsidP="004C3D4D"/>
    <w:p w:rsidR="004942A5" w:rsidRDefault="004942A5" w:rsidP="004942A5">
      <w:pPr>
        <w:pStyle w:val="Heading4"/>
      </w:pPr>
      <w:r>
        <w:t>The CP strengthens Taiwan without undermining US-Sino relations</w:t>
      </w:r>
    </w:p>
    <w:p w:rsidR="004942A5" w:rsidRDefault="004942A5" w:rsidP="004942A5">
      <w:r w:rsidRPr="004921BD">
        <w:rPr>
          <w:rStyle w:val="Style13ptBold"/>
        </w:rPr>
        <w:t>Liao and Lin, 15</w:t>
      </w:r>
      <w:r>
        <w:rPr>
          <w:b/>
          <w:bCs/>
          <w:sz w:val="26"/>
        </w:rPr>
        <w:t xml:space="preserve">- </w:t>
      </w:r>
      <w:r w:rsidRPr="00680CCD">
        <w:t>Liao is an</w:t>
      </w:r>
      <w:r>
        <w:rPr>
          <w:b/>
          <w:bCs/>
          <w:sz w:val="26"/>
        </w:rPr>
        <w:t xml:space="preserve"> </w:t>
      </w:r>
      <w:r>
        <w:t xml:space="preserve">assistant research fellow at the Institute of Political Science, Academia </w:t>
      </w:r>
      <w:proofErr w:type="spellStart"/>
      <w:r>
        <w:t>Sinica</w:t>
      </w:r>
      <w:proofErr w:type="spellEnd"/>
      <w:r>
        <w:t>, Taipei. Lin is a research associate at the Woodrow Wilson School of Public and International Affairs at Princeton University. (</w:t>
      </w:r>
      <w:proofErr w:type="spellStart"/>
      <w:r>
        <w:t>Nien</w:t>
      </w:r>
      <w:proofErr w:type="spellEnd"/>
      <w:r>
        <w:t xml:space="preserve"> and Dalton, “Rebalancing-Taiwan Relations,” Survival, November 23 2015, vol. 57 no. 6</w:t>
      </w:r>
      <w:r w:rsidRPr="00D60D86">
        <w:t xml:space="preserve"> </w:t>
      </w:r>
      <w:r>
        <w:t xml:space="preserve">pp. 145–158 </w:t>
      </w:r>
      <w:r w:rsidRPr="00D60D86">
        <w:t>http://dx.doi.org/10.1080/00396338.2015.1116161</w:t>
      </w:r>
      <w:r>
        <w:t>//DK</w:t>
      </w:r>
    </w:p>
    <w:p w:rsidR="004942A5" w:rsidRPr="003B1D59" w:rsidRDefault="004942A5" w:rsidP="004942A5">
      <w:pPr>
        <w:rPr>
          <w:rStyle w:val="StyleUnderline"/>
        </w:rPr>
      </w:pPr>
      <w:r w:rsidRPr="00CE1B45">
        <w:rPr>
          <w:rStyle w:val="StyleUnderline"/>
          <w:highlight w:val="cyan"/>
        </w:rPr>
        <w:t>Only strong support from the U</w:t>
      </w:r>
      <w:r w:rsidRPr="003B1D59">
        <w:rPr>
          <w:rStyle w:val="StyleUnderline"/>
        </w:rPr>
        <w:t xml:space="preserve">nited </w:t>
      </w:r>
      <w:r w:rsidRPr="00CE1B45">
        <w:rPr>
          <w:rStyle w:val="StyleUnderline"/>
          <w:highlight w:val="cyan"/>
        </w:rPr>
        <w:t>S</w:t>
      </w:r>
      <w:r w:rsidRPr="003B1D59">
        <w:rPr>
          <w:rStyle w:val="StyleUnderline"/>
        </w:rPr>
        <w:t xml:space="preserve">tates </w:t>
      </w:r>
      <w:r w:rsidRPr="00CE1B45">
        <w:rPr>
          <w:rStyle w:val="StyleUnderline"/>
          <w:highlight w:val="cyan"/>
        </w:rPr>
        <w:t>will enable Taiwan to meet its goals of forging good relations with China and advancing peace</w:t>
      </w:r>
      <w:r w:rsidRPr="003B1D59">
        <w:rPr>
          <w:rStyle w:val="StyleUnderline"/>
        </w:rPr>
        <w:t xml:space="preserve"> and prosperity </w:t>
      </w:r>
      <w:r w:rsidRPr="00CE1B45">
        <w:rPr>
          <w:rStyle w:val="StyleUnderline"/>
          <w:highlight w:val="cyan"/>
        </w:rPr>
        <w:t>in the Asia-Pacific</w:t>
      </w:r>
      <w:r w:rsidRPr="00CE1B45">
        <w:rPr>
          <w:sz w:val="16"/>
        </w:rPr>
        <w:t xml:space="preserve">. The US, for its part, will need to support countries capable of preserving regional stability. </w:t>
      </w:r>
      <w:r w:rsidRPr="003B1D59">
        <w:rPr>
          <w:rStyle w:val="StyleUnderline"/>
        </w:rPr>
        <w:t xml:space="preserve">Taiwan's strength, and its political, economic and technological achievements, will work in its </w:t>
      </w:r>
      <w:proofErr w:type="spellStart"/>
      <w:r w:rsidRPr="003B1D59">
        <w:rPr>
          <w:rStyle w:val="StyleUnderline"/>
        </w:rPr>
        <w:t>favour</w:t>
      </w:r>
      <w:proofErr w:type="spellEnd"/>
      <w:r w:rsidRPr="00CE1B45">
        <w:rPr>
          <w:sz w:val="16"/>
        </w:rPr>
        <w:t>. Washington and Taipei should work together to reduce the remaining technical barriers to trade, expand social exchange and encourage further bilateral cooperation on cyber security, disaster relief and other non-traditional security issues.</w:t>
      </w:r>
      <w:r w:rsidR="00CE1B45" w:rsidRPr="00CE1B45">
        <w:rPr>
          <w:sz w:val="16"/>
        </w:rPr>
        <w:t xml:space="preserve"> </w:t>
      </w:r>
      <w:r w:rsidRPr="00CE1B45">
        <w:rPr>
          <w:sz w:val="16"/>
        </w:rPr>
        <w:t xml:space="preserve">It would be wise, moreover, for observers in Washington to acknowledge that </w:t>
      </w:r>
      <w:r w:rsidRPr="003B1D59">
        <w:rPr>
          <w:rStyle w:val="StyleUnderline"/>
        </w:rPr>
        <w:t>continued US support of Taiwan has so far not affected the core substance of Sino-American relations</w:t>
      </w:r>
      <w:r w:rsidRPr="00CE1B45">
        <w:rPr>
          <w:sz w:val="16"/>
        </w:rPr>
        <w:t xml:space="preserve">. </w:t>
      </w:r>
      <w:r w:rsidRPr="003B1D59">
        <w:rPr>
          <w:rStyle w:val="StyleUnderline"/>
        </w:rPr>
        <w:t>At both official and grassroots levels, China–US ties have flourished</w:t>
      </w:r>
      <w:r w:rsidRPr="00CE1B45">
        <w:rPr>
          <w:sz w:val="16"/>
        </w:rPr>
        <w:t xml:space="preserve"> over the past few decades: </w:t>
      </w:r>
      <w:r w:rsidRPr="003B1D59">
        <w:rPr>
          <w:rStyle w:val="StyleUnderline"/>
        </w:rPr>
        <w:t>bilateral trade and investment are booming, Chinese visitors flock to the US in record numbers, and political and military dialogues continue unabated</w:t>
      </w:r>
      <w:r w:rsidRPr="00CE1B45">
        <w:rPr>
          <w:sz w:val="16"/>
        </w:rPr>
        <w:t xml:space="preserve">. </w:t>
      </w:r>
      <w:r w:rsidRPr="00CE1B45">
        <w:rPr>
          <w:rStyle w:val="StyleUnderline"/>
          <w:highlight w:val="cyan"/>
        </w:rPr>
        <w:t>US public diplomacy should</w:t>
      </w:r>
      <w:r w:rsidRPr="003B1D59">
        <w:rPr>
          <w:rStyle w:val="StyleUnderline"/>
        </w:rPr>
        <w:t xml:space="preserve"> therefore </w:t>
      </w:r>
      <w:r w:rsidRPr="00CE1B45">
        <w:rPr>
          <w:rStyle w:val="StyleUnderline"/>
          <w:highlight w:val="cyan"/>
        </w:rPr>
        <w:t>focus on identifying and interpreting the shared interests that underpin Washington's relations with both sides of the Strait</w:t>
      </w:r>
      <w:r w:rsidRPr="003B1D59">
        <w:rPr>
          <w:rStyle w:val="StyleUnderline"/>
        </w:rPr>
        <w:t>.</w:t>
      </w:r>
    </w:p>
    <w:p w:rsidR="004942A5" w:rsidRDefault="004942A5" w:rsidP="004C3D4D"/>
    <w:p w:rsidR="00E57529" w:rsidRDefault="00E57529" w:rsidP="00E57529">
      <w:pPr>
        <w:pStyle w:val="Heading4"/>
      </w:pPr>
      <w:r>
        <w:t>Increasing U.S. Military Presence in the Taiwan strait, and an Increase in Taiwan HA/RD spending and anti-piracy operations deters china and builds enough regional credibility to maintain the s-quo</w:t>
      </w:r>
    </w:p>
    <w:p w:rsidR="00E57529" w:rsidRPr="00DB631E" w:rsidRDefault="00E57529" w:rsidP="00E57529">
      <w:pPr>
        <w:rPr>
          <w:b/>
          <w:bCs/>
          <w:sz w:val="26"/>
        </w:rPr>
      </w:pPr>
      <w:proofErr w:type="spellStart"/>
      <w:r>
        <w:rPr>
          <w:rStyle w:val="Style13ptBold"/>
        </w:rPr>
        <w:t>Menist</w:t>
      </w:r>
      <w:proofErr w:type="spellEnd"/>
      <w:r>
        <w:rPr>
          <w:rStyle w:val="Style13ptBold"/>
        </w:rPr>
        <w:t xml:space="preserve"> 13</w:t>
      </w:r>
      <w:r w:rsidRPr="003749D2">
        <w:t>-</w:t>
      </w:r>
      <w:r>
        <w:t xml:space="preserve">Colonel United States Army (Robert L, “Maintaining the Status Quo in the Taiwan Strait” xx-03-2013, U.S. Army War college, </w:t>
      </w:r>
      <w:hyperlink r:id="rId34" w:tgtFrame="_blank" w:history="1">
        <w:r w:rsidRPr="003749D2">
          <w:rPr>
            <w:rStyle w:val="Hyperlink"/>
          </w:rPr>
          <w:t>http://www.dtic.mil/cgi-bin/GetTRDoc?Location=U2&amp;doc=GetTRDoc.pdf&amp;AD=ADA589447</w:t>
        </w:r>
      </w:hyperlink>
      <w:r>
        <w:t>)//SL</w:t>
      </w:r>
    </w:p>
    <w:p w:rsidR="00E57529" w:rsidRDefault="00E57529" w:rsidP="00E57529">
      <w:r w:rsidRPr="0085646D">
        <w:rPr>
          <w:sz w:val="16"/>
        </w:rPr>
        <w:t xml:space="preserve">In terms of military actions, </w:t>
      </w:r>
      <w:r w:rsidRPr="00814ED6">
        <w:rPr>
          <w:rStyle w:val="StyleUnderline"/>
          <w:highlight w:val="cyan"/>
        </w:rPr>
        <w:t>there are a number of actions short of war that the U.S. should incorporate</w:t>
      </w:r>
      <w:r w:rsidRPr="00E2376C">
        <w:rPr>
          <w:rStyle w:val="StyleUnderline"/>
        </w:rPr>
        <w:t xml:space="preserve"> into strategy. The first is to </w:t>
      </w:r>
      <w:r w:rsidRPr="00814ED6">
        <w:rPr>
          <w:rStyle w:val="StyleUnderline"/>
          <w:highlight w:val="cyan"/>
        </w:rPr>
        <w:t>deter PRC military aggression by a strong regionally positioned force</w:t>
      </w:r>
      <w:r w:rsidRPr="00E2376C">
        <w:rPr>
          <w:rStyle w:val="StyleUnderline"/>
        </w:rPr>
        <w:t xml:space="preserve"> </w:t>
      </w:r>
      <w:r w:rsidRPr="00814ED6">
        <w:rPr>
          <w:rStyle w:val="StyleUnderline"/>
          <w:highlight w:val="cyan"/>
        </w:rPr>
        <w:t>that is capable of preventing a military takeover of Taiwan</w:t>
      </w:r>
      <w:r w:rsidRPr="00E2376C">
        <w:rPr>
          <w:rStyle w:val="StyleUnderline"/>
        </w:rPr>
        <w:t>. In order to do this, the U.S. must study carefully the weapons and tactics the PRC has developed and will continue to develop over the next decade and have the ability to overcome the PRC A2/AD efforts.</w:t>
      </w:r>
      <w:r w:rsidRPr="0085646D">
        <w:rPr>
          <w:sz w:val="16"/>
        </w:rPr>
        <w:t xml:space="preserve"> The U.S. current development of the Joint Operational Access Concept (JOAC) is the U.S. answer to emerging A2/AD security challenges.38 Although not explicitly intended to be solely a counter to PRC military developments, JOAC certainly addresses them. Continued development of the concept, refinement of the tactics and exercising with U.S. allies and partners in the region will be essential to ensuring deterrence of the PRC. Although some might say the PRC Navy would never be able to withstand the brunt of a U.S. Navy attack in the Taiwan Strait, we cannot ignore the lessons of history. Thucydides tells the story of an equally confident Athenian navy that believed there was no way any city-state on Sicily 15 could launch a navy to stand in open waters against the Athenian navy. Although they were correct, this was irrelevant because all Syracuse had to do was build a specialized trireme that was capable of defeating the Athenian navy in the Syracuse home port, which they did.39 The Syracuse navy was quickly and specifically designed to fight a close-in naval fight with no room to maneuver within their home port, giving them the ability to defeat the technically more powerful Athenian navy that was built for engagements in the open sea. The potential for the PRC to do the exact same thing within the close confines of the Taiwan Strait, despite their inability to match the U.S. Navy in open seas or in a worldwide conflict, remains a viable threat.</w:t>
      </w:r>
      <w:r w:rsidR="0085646D" w:rsidRPr="0085646D">
        <w:rPr>
          <w:sz w:val="16"/>
        </w:rPr>
        <w:t xml:space="preserve"> </w:t>
      </w:r>
      <w:r w:rsidRPr="0085646D">
        <w:rPr>
          <w:sz w:val="16"/>
        </w:rPr>
        <w:t>Continuing in the military realm, the</w:t>
      </w:r>
      <w:r w:rsidRPr="00814ED6">
        <w:t xml:space="preserve"> </w:t>
      </w:r>
      <w:r w:rsidRPr="002859B2">
        <w:rPr>
          <w:highlight w:val="cyan"/>
          <w:u w:val="single"/>
        </w:rPr>
        <w:t>U</w:t>
      </w:r>
      <w:r w:rsidRPr="002859B2">
        <w:rPr>
          <w:rStyle w:val="StyleUnderline"/>
          <w:highlight w:val="cyan"/>
        </w:rPr>
        <w:t>.S. will need to continue sales of defensive weapons to Taiwan</w:t>
      </w:r>
      <w:r w:rsidRPr="00E2376C">
        <w:rPr>
          <w:rStyle w:val="StyleUnderline"/>
        </w:rPr>
        <w:t xml:space="preserve"> to help bolster Taiwanese self-sufficiency in deterring PRC military aggression</w:t>
      </w:r>
      <w:r w:rsidRPr="0085646D">
        <w:rPr>
          <w:sz w:val="16"/>
        </w:rPr>
        <w:t xml:space="preserve">. Although each sale must be carefully weighed against PRC reaction, the U.S. cannot afford to let Taiwan fall to far behind in its ability to provide its own </w:t>
      </w:r>
      <w:proofErr w:type="spellStart"/>
      <w:r w:rsidRPr="0085646D">
        <w:rPr>
          <w:sz w:val="16"/>
        </w:rPr>
        <w:t>selfdefense</w:t>
      </w:r>
      <w:proofErr w:type="spellEnd"/>
      <w:r w:rsidRPr="0085646D">
        <w:rPr>
          <w:sz w:val="16"/>
        </w:rPr>
        <w:t xml:space="preserve">. </w:t>
      </w:r>
      <w:r w:rsidRPr="00E2376C">
        <w:rPr>
          <w:rStyle w:val="StyleUnderline"/>
        </w:rPr>
        <w:t xml:space="preserve">The U.S. would </w:t>
      </w:r>
      <w:r w:rsidRPr="002859B2">
        <w:rPr>
          <w:rStyle w:val="StyleUnderline"/>
          <w:highlight w:val="cyan"/>
        </w:rPr>
        <w:t>also encourage Taiwan to participate more in humanitarian assistance</w:t>
      </w:r>
      <w:r w:rsidRPr="0085646D">
        <w:rPr>
          <w:sz w:val="16"/>
        </w:rPr>
        <w:t xml:space="preserve"> and disaster relief (HA/DR) actions within the region. Taiwan currently only dedicates 0.1% of its GDP to HA/DR while the regional average is 0.5%.40 </w:t>
      </w:r>
      <w:r w:rsidRPr="00E2376C">
        <w:rPr>
          <w:rStyle w:val="StyleUnderline"/>
        </w:rPr>
        <w:t xml:space="preserve">A more active Taiwanese participation in HA/DR in the region would have two positive effects in attempting to maintain the status quo. </w:t>
      </w:r>
      <w:r w:rsidRPr="0085646D">
        <w:rPr>
          <w:sz w:val="16"/>
        </w:rPr>
        <w:t xml:space="preserve">The first is that </w:t>
      </w:r>
      <w:r w:rsidRPr="002859B2">
        <w:rPr>
          <w:rStyle w:val="StyleUnderline"/>
          <w:highlight w:val="cyan"/>
        </w:rPr>
        <w:t>it would bolster good will amongst other nations in the region</w:t>
      </w:r>
      <w:r w:rsidRPr="00E2376C">
        <w:rPr>
          <w:rStyle w:val="StyleUnderline"/>
        </w:rPr>
        <w:t xml:space="preserve"> who would potentially come to the aid, or at least diplomatic support, of Taiwan in face of PRC</w:t>
      </w:r>
      <w:r w:rsidRPr="0085646D">
        <w:rPr>
          <w:sz w:val="16"/>
        </w:rPr>
        <w:t xml:space="preserve"> aggression. </w:t>
      </w:r>
      <w:r w:rsidRPr="00E2376C">
        <w:rPr>
          <w:rStyle w:val="StyleUnderline"/>
        </w:rPr>
        <w:t>The second benefit is more recognition as a valuable, independent participant in regional affairs</w:t>
      </w:r>
      <w:r w:rsidRPr="0085646D">
        <w:rPr>
          <w:sz w:val="16"/>
        </w:rPr>
        <w:t xml:space="preserve">, even if not recognized as a sovereign country. Taiwan could establish additional regional goodwill by participating in the policing of two areas of the global commons, maritime and 16 cyberspace.41 Piracy is of great concern to Taiwan as well as the rest of Asia, including the PRC. </w:t>
      </w:r>
      <w:r w:rsidRPr="002859B2">
        <w:rPr>
          <w:rStyle w:val="StyleUnderline"/>
          <w:highlight w:val="cyan"/>
        </w:rPr>
        <w:t>By unilaterally or multilaterally participating in anti-piracy actions in the East and South China Seas, Taiwan would</w:t>
      </w:r>
      <w:r w:rsidRPr="00E2376C">
        <w:rPr>
          <w:rStyle w:val="StyleUnderline"/>
        </w:rPr>
        <w:t xml:space="preserve"> again bolster </w:t>
      </w:r>
      <w:r w:rsidRPr="002859B2">
        <w:rPr>
          <w:rStyle w:val="StyleUnderline"/>
          <w:highlight w:val="cyan"/>
        </w:rPr>
        <w:t>international good will and acceptance</w:t>
      </w:r>
      <w:r w:rsidRPr="0085646D">
        <w:rPr>
          <w:sz w:val="16"/>
        </w:rPr>
        <w:t>. Taiwanese unilateral efforts to police cyberspace of malicious attacks and other cybercrimes might be met with some suspicion from foreign nations, questioning Taiwanese philanthropy, but when seen and proven to be altruistic this could again build international support and acceptance for Taiwan.</w:t>
      </w:r>
    </w:p>
    <w:p w:rsidR="00E57529" w:rsidRDefault="00E57529" w:rsidP="004C3D4D"/>
    <w:p w:rsidR="00E57529" w:rsidRDefault="00E57529" w:rsidP="00E57529">
      <w:pPr>
        <w:pStyle w:val="Heading4"/>
      </w:pPr>
      <w:r>
        <w:t>The CP boosts US-Taiwan cooperation and deters Chinese expansion</w:t>
      </w:r>
    </w:p>
    <w:p w:rsidR="00E57529" w:rsidRPr="00362F45" w:rsidRDefault="00E57529" w:rsidP="00E57529">
      <w:r>
        <w:rPr>
          <w:rStyle w:val="Style13ptBold"/>
        </w:rPr>
        <w:t>Stanton 15</w:t>
      </w:r>
      <w:r w:rsidRPr="00F85435">
        <w:t>-</w:t>
      </w:r>
      <w:r>
        <w:t xml:space="preserve">George K.C. </w:t>
      </w:r>
      <w:proofErr w:type="spellStart"/>
      <w:r>
        <w:t>Yeh</w:t>
      </w:r>
      <w:proofErr w:type="spellEnd"/>
      <w:r>
        <w:t xml:space="preserve"> Distinguished Chair at National Tsing Hua University in Hsinchu where he is director of the University’s Asia Policy Center (William, “U.S. Policy Toward Xi Jinping’s China”, September 19, 2015, Thinking Taiwan, </w:t>
      </w:r>
      <w:hyperlink r:id="rId35" w:history="1">
        <w:r w:rsidRPr="00085DC1">
          <w:rPr>
            <w:rStyle w:val="Hyperlink"/>
          </w:rPr>
          <w:t>http://thinking-taiwan.com/u-s-policy-xi-jinpings-china/)//SL</w:t>
        </w:r>
      </w:hyperlink>
    </w:p>
    <w:p w:rsidR="00E57529" w:rsidRDefault="00E57529" w:rsidP="00E57529">
      <w:r w:rsidRPr="00F954FF">
        <w:rPr>
          <w:sz w:val="16"/>
        </w:rPr>
        <w:t xml:space="preserve">For its part, </w:t>
      </w:r>
      <w:r w:rsidRPr="002C03BD">
        <w:rPr>
          <w:rStyle w:val="StyleUnderline"/>
          <w:highlight w:val="cyan"/>
        </w:rPr>
        <w:t>the U</w:t>
      </w:r>
      <w:r w:rsidRPr="00362F45">
        <w:rPr>
          <w:rStyle w:val="StyleUnderline"/>
        </w:rPr>
        <w:t xml:space="preserve">nited </w:t>
      </w:r>
      <w:r w:rsidRPr="002C03BD">
        <w:rPr>
          <w:rStyle w:val="StyleUnderline"/>
          <w:highlight w:val="cyan"/>
        </w:rPr>
        <w:t>S</w:t>
      </w:r>
      <w:r w:rsidRPr="00362F45">
        <w:rPr>
          <w:rStyle w:val="StyleUnderline"/>
        </w:rPr>
        <w:t xml:space="preserve">tates </w:t>
      </w:r>
      <w:r w:rsidRPr="002C03BD">
        <w:rPr>
          <w:rStyle w:val="StyleUnderline"/>
          <w:highlight w:val="cyan"/>
        </w:rPr>
        <w:t>must do more to help Taiwan get the weapons it needs for self-defense</w:t>
      </w:r>
      <w:r w:rsidRPr="00362F45">
        <w:rPr>
          <w:rStyle w:val="StyleUnderline"/>
        </w:rPr>
        <w:t>, especially asymmetric defense systems like submarines and improved missile technology</w:t>
      </w:r>
      <w:r w:rsidRPr="00F954FF">
        <w:rPr>
          <w:sz w:val="16"/>
        </w:rPr>
        <w:t xml:space="preserve">. More frequent and higher-level military dialogue is also required. </w:t>
      </w:r>
      <w:r w:rsidRPr="002C03BD">
        <w:rPr>
          <w:rStyle w:val="StyleUnderline"/>
          <w:highlight w:val="cyan"/>
        </w:rPr>
        <w:t>It is in</w:t>
      </w:r>
      <w:r w:rsidRPr="00362F45">
        <w:rPr>
          <w:rStyle w:val="StyleUnderline"/>
        </w:rPr>
        <w:t xml:space="preserve"> both </w:t>
      </w:r>
      <w:r w:rsidRPr="002C03BD">
        <w:rPr>
          <w:rStyle w:val="StyleUnderline"/>
          <w:highlight w:val="cyan"/>
        </w:rPr>
        <w:t>the economic and strategic interests of Taiwan and the U</w:t>
      </w:r>
      <w:r w:rsidRPr="00362F45">
        <w:rPr>
          <w:rStyle w:val="StyleUnderline"/>
        </w:rPr>
        <w:t xml:space="preserve">nited </w:t>
      </w:r>
      <w:r w:rsidRPr="002C03BD">
        <w:rPr>
          <w:rStyle w:val="StyleUnderline"/>
          <w:highlight w:val="cyan"/>
        </w:rPr>
        <w:t>S</w:t>
      </w:r>
      <w:r w:rsidRPr="00362F45">
        <w:rPr>
          <w:rStyle w:val="StyleUnderline"/>
        </w:rPr>
        <w:t xml:space="preserve">tates </w:t>
      </w:r>
      <w:r w:rsidRPr="002C03BD">
        <w:rPr>
          <w:rStyle w:val="StyleUnderline"/>
          <w:highlight w:val="cyan"/>
        </w:rPr>
        <w:t>to bring Taiwan into the T</w:t>
      </w:r>
      <w:r w:rsidRPr="00362F45">
        <w:rPr>
          <w:rStyle w:val="StyleUnderline"/>
        </w:rPr>
        <w:t>rans-</w:t>
      </w:r>
      <w:r w:rsidRPr="002C03BD">
        <w:rPr>
          <w:rStyle w:val="StyleUnderline"/>
          <w:highlight w:val="cyan"/>
        </w:rPr>
        <w:t>P</w:t>
      </w:r>
      <w:r w:rsidRPr="00362F45">
        <w:rPr>
          <w:rStyle w:val="StyleUnderline"/>
        </w:rPr>
        <w:t xml:space="preserve">acific </w:t>
      </w:r>
      <w:r w:rsidRPr="002C03BD">
        <w:rPr>
          <w:rStyle w:val="StyleUnderline"/>
          <w:highlight w:val="cyan"/>
        </w:rPr>
        <w:t>P</w:t>
      </w:r>
      <w:r w:rsidRPr="00362F45">
        <w:rPr>
          <w:rStyle w:val="StyleUnderline"/>
        </w:rPr>
        <w:t>artnership</w:t>
      </w:r>
      <w:r w:rsidRPr="00F954FF">
        <w:rPr>
          <w:sz w:val="16"/>
        </w:rPr>
        <w:t>. If that is too difficult given that China can exert pressure on other U.S. partners in the region, the United States should seek a separate bilateral free trade agreement with Taiwan, perhaps beginning with a bilateral investment agreement</w:t>
      </w:r>
      <w:r w:rsidR="00F954FF" w:rsidRPr="00F954FF">
        <w:rPr>
          <w:sz w:val="16"/>
        </w:rPr>
        <w:t xml:space="preserve"> </w:t>
      </w:r>
      <w:r w:rsidRPr="00F954FF">
        <w:rPr>
          <w:sz w:val="16"/>
        </w:rPr>
        <w:t>U.S. Policy toward China for the Future</w:t>
      </w:r>
      <w:r w:rsidR="00F954FF" w:rsidRPr="00F954FF">
        <w:rPr>
          <w:sz w:val="16"/>
        </w:rPr>
        <w:t xml:space="preserve"> </w:t>
      </w:r>
      <w:r w:rsidRPr="00F954FF">
        <w:rPr>
          <w:sz w:val="16"/>
        </w:rPr>
        <w:t xml:space="preserve">There is no point in denying that the U.S. and PRC visions of Asia are at odds. In effect, </w:t>
      </w:r>
      <w:r w:rsidRPr="00362F45">
        <w:rPr>
          <w:rStyle w:val="StyleUnderline"/>
        </w:rPr>
        <w:t>the PRC wants the U.S. to get out of Asia and both concede to, and facilitate, the strategic dominance of the PRC in Asia</w:t>
      </w:r>
      <w:r w:rsidRPr="00F954FF">
        <w:rPr>
          <w:sz w:val="16"/>
        </w:rPr>
        <w:t xml:space="preserve">. This is what China means by the new type of “strategic relationship” it wants with the United States. Ironically, </w:t>
      </w:r>
      <w:r w:rsidRPr="002C03BD">
        <w:rPr>
          <w:rStyle w:val="StyleUnderline"/>
          <w:highlight w:val="cyan"/>
        </w:rPr>
        <w:t>China</w:t>
      </w:r>
      <w:r w:rsidRPr="00362F45">
        <w:rPr>
          <w:rStyle w:val="StyleUnderline"/>
        </w:rPr>
        <w:t xml:space="preserve"> itself </w:t>
      </w:r>
      <w:r w:rsidRPr="002C03BD">
        <w:rPr>
          <w:rStyle w:val="StyleUnderline"/>
          <w:highlight w:val="cyan"/>
        </w:rPr>
        <w:t>has gained as much as anyone from the peace, security, and prosperity that the U.S. presence in the region has provided</w:t>
      </w:r>
      <w:r w:rsidRPr="00F954FF">
        <w:rPr>
          <w:sz w:val="16"/>
        </w:rPr>
        <w:t>. It has therefore been encouraging to see a tougher tone in what Obama Administration officials say about the continuing U.S. commitment to a U.S. role in Asia.</w:t>
      </w:r>
      <w:r w:rsidR="00F954FF" w:rsidRPr="00F954FF">
        <w:rPr>
          <w:sz w:val="16"/>
        </w:rPr>
        <w:t xml:space="preserve"> </w:t>
      </w:r>
      <w:r w:rsidRPr="00362F45">
        <w:rPr>
          <w:rStyle w:val="StyleUnderline"/>
        </w:rPr>
        <w:t>Both Taiwan and the United States</w:t>
      </w:r>
      <w:r w:rsidRPr="00F954FF">
        <w:rPr>
          <w:sz w:val="16"/>
        </w:rPr>
        <w:t xml:space="preserve"> face a dilemma. Longstanding partners and friends, Taiwan and the United States are in fact joined by common values and shared interests. They </w:t>
      </w:r>
      <w:r w:rsidRPr="00362F45">
        <w:rPr>
          <w:rStyle w:val="StyleUnderline"/>
        </w:rPr>
        <w:t xml:space="preserve">enjoy </w:t>
      </w:r>
      <w:r w:rsidRPr="002C03BD">
        <w:rPr>
          <w:rStyle w:val="StyleUnderline"/>
          <w:highlight w:val="cyan"/>
        </w:rPr>
        <w:t>strong economic, trade, security, educational, and people-to-people ties</w:t>
      </w:r>
      <w:r w:rsidRPr="00F954FF">
        <w:rPr>
          <w:sz w:val="16"/>
        </w:rPr>
        <w:t xml:space="preserve">, and close cooperation in many areas of endeavor. </w:t>
      </w:r>
      <w:r w:rsidRPr="00362F45">
        <w:rPr>
          <w:rStyle w:val="StyleUnderline"/>
        </w:rPr>
        <w:t>Both sides</w:t>
      </w:r>
      <w:r w:rsidRPr="00F954FF">
        <w:rPr>
          <w:sz w:val="16"/>
        </w:rPr>
        <w:t xml:space="preserve">, however, </w:t>
      </w:r>
      <w:r w:rsidRPr="00362F45">
        <w:rPr>
          <w:rStyle w:val="StyleUnderline"/>
        </w:rPr>
        <w:t>feel constrained about what they say and what they do in their relationship, especially militarily. This should change.</w:t>
      </w:r>
      <w:r w:rsidR="00F954FF">
        <w:rPr>
          <w:u w:val="single"/>
        </w:rPr>
        <w:t xml:space="preserve"> </w:t>
      </w:r>
      <w:r w:rsidRPr="00362F45">
        <w:rPr>
          <w:rStyle w:val="StyleUnderline"/>
        </w:rPr>
        <w:t xml:space="preserve">It is true that </w:t>
      </w:r>
      <w:r w:rsidRPr="0054348D">
        <w:rPr>
          <w:rStyle w:val="StyleUnderline"/>
          <w:highlight w:val="cyan"/>
        </w:rPr>
        <w:t>both the U.S. and China have many issues</w:t>
      </w:r>
      <w:r w:rsidRPr="00362F45">
        <w:rPr>
          <w:rStyle w:val="StyleUnderline"/>
        </w:rPr>
        <w:t xml:space="preserve"> of concern </w:t>
      </w:r>
      <w:r w:rsidRPr="0054348D">
        <w:rPr>
          <w:rStyle w:val="StyleUnderline"/>
          <w:highlight w:val="cyan"/>
        </w:rPr>
        <w:t>besides Taiwan</w:t>
      </w:r>
      <w:r w:rsidRPr="00F954FF">
        <w:rPr>
          <w:sz w:val="16"/>
        </w:rPr>
        <w:t xml:space="preserve">, the South China Sea, and East Asia region. </w:t>
      </w:r>
      <w:r w:rsidRPr="00362F45">
        <w:rPr>
          <w:rStyle w:val="StyleUnderline"/>
        </w:rPr>
        <w:t>But it is also</w:t>
      </w:r>
      <w:r w:rsidRPr="00F954FF">
        <w:rPr>
          <w:sz w:val="16"/>
        </w:rPr>
        <w:t xml:space="preserve"> true that it is </w:t>
      </w:r>
      <w:r w:rsidRPr="00362F45">
        <w:rPr>
          <w:rStyle w:val="StyleUnderline"/>
        </w:rPr>
        <w:t>extremely difficult to identify many significant areas where bilateral cooperation has yielded positive results</w:t>
      </w:r>
      <w:r w:rsidRPr="00F954FF">
        <w:rPr>
          <w:sz w:val="16"/>
        </w:rPr>
        <w:t>, especially from U.S. perspective. While the United States must cooperate where it can, and avoid making its friends in Asia who fear Chinese wrath more anxious, it also needs to continue to be very clear about its own values and its interests.</w:t>
      </w:r>
      <w:r w:rsidR="00F954FF" w:rsidRPr="00F954FF">
        <w:rPr>
          <w:sz w:val="16"/>
        </w:rPr>
        <w:t xml:space="preserve"> </w:t>
      </w:r>
      <w:r w:rsidRPr="00F954FF">
        <w:rPr>
          <w:sz w:val="16"/>
        </w:rPr>
        <w:t>In a June, 2015 Brooking’s Institution China Strategy Paper “Changing China Policy: Are We in Search of Enemies?” by Jeff Bader, a former Senior Director for Asia on U.S. National Security Council Staff, rightly warned against a “U.S. strategy that suggests we have decided that China is, or inevitably will be, an adversary” and advises that the United States “not discard the playbook used by the American statesmen who built and nurtured the U.S.-China relationship and built a generation of peace in Asia.”</w:t>
      </w:r>
      <w:r w:rsidR="00F954FF" w:rsidRPr="00F954FF">
        <w:rPr>
          <w:sz w:val="16"/>
        </w:rPr>
        <w:t xml:space="preserve"> </w:t>
      </w:r>
      <w:r w:rsidRPr="00F954FF">
        <w:rPr>
          <w:sz w:val="16"/>
        </w:rPr>
        <w:t xml:space="preserve">As I have tried to demonstrate in this paper, many aspects of that playbook have been based on faulty assumptions that have not stood up to the test of time. </w:t>
      </w:r>
      <w:r w:rsidRPr="00263909">
        <w:rPr>
          <w:rStyle w:val="StyleUnderline"/>
          <w:highlight w:val="cyan"/>
        </w:rPr>
        <w:t>While the United States should never assume that China is</w:t>
      </w:r>
      <w:r w:rsidRPr="00362F45">
        <w:rPr>
          <w:rStyle w:val="StyleUnderline"/>
        </w:rPr>
        <w:t xml:space="preserve"> necessarily </w:t>
      </w:r>
      <w:r w:rsidRPr="00263909">
        <w:rPr>
          <w:rStyle w:val="StyleUnderline"/>
          <w:highlight w:val="cyan"/>
        </w:rPr>
        <w:t>an enemy</w:t>
      </w:r>
      <w:r w:rsidRPr="00362F45">
        <w:rPr>
          <w:rStyle w:val="StyleUnderline"/>
        </w:rPr>
        <w:t xml:space="preserve">, </w:t>
      </w:r>
      <w:r w:rsidRPr="00263909">
        <w:rPr>
          <w:rStyle w:val="StyleUnderline"/>
          <w:highlight w:val="cyan"/>
        </w:rPr>
        <w:t>we should</w:t>
      </w:r>
      <w:r w:rsidRPr="00362F45">
        <w:rPr>
          <w:rStyle w:val="StyleUnderline"/>
        </w:rPr>
        <w:t xml:space="preserve"> also always </w:t>
      </w:r>
      <w:r w:rsidRPr="00263909">
        <w:rPr>
          <w:rStyle w:val="StyleUnderline"/>
          <w:highlight w:val="cyan"/>
        </w:rPr>
        <w:t>be aware</w:t>
      </w:r>
      <w:r w:rsidRPr="00362F45">
        <w:rPr>
          <w:rStyle w:val="StyleUnderline"/>
        </w:rPr>
        <w:t xml:space="preserve"> that </w:t>
      </w:r>
      <w:r w:rsidRPr="00263909">
        <w:rPr>
          <w:rStyle w:val="StyleUnderline"/>
          <w:highlight w:val="cyan"/>
        </w:rPr>
        <w:t>the China with which we now deal</w:t>
      </w:r>
      <w:r w:rsidRPr="00362F45">
        <w:rPr>
          <w:rStyle w:val="StyleUnderline"/>
        </w:rPr>
        <w:t xml:space="preserve"> also </w:t>
      </w:r>
      <w:r w:rsidRPr="00263909">
        <w:rPr>
          <w:rStyle w:val="StyleUnderline"/>
          <w:highlight w:val="cyan"/>
        </w:rPr>
        <w:t>does not regard us as a friend</w:t>
      </w:r>
      <w:r w:rsidRPr="00F954FF">
        <w:rPr>
          <w:sz w:val="16"/>
        </w:rPr>
        <w:t xml:space="preserve"> either.</w:t>
      </w:r>
    </w:p>
    <w:p w:rsidR="00E57529" w:rsidRDefault="00E57529" w:rsidP="004C3D4D"/>
    <w:p w:rsidR="004942A5" w:rsidRDefault="004942A5" w:rsidP="004942A5">
      <w:pPr>
        <w:pStyle w:val="Heading3"/>
      </w:pPr>
      <w:r>
        <w:t>1nc – deterrence in SCS CP</w:t>
      </w:r>
    </w:p>
    <w:p w:rsidR="004942A5" w:rsidRDefault="004942A5" w:rsidP="004942A5"/>
    <w:p w:rsidR="004942A5" w:rsidRDefault="004942A5" w:rsidP="004942A5">
      <w:r>
        <w:t>The United States should:</w:t>
      </w:r>
    </w:p>
    <w:p w:rsidR="004942A5" w:rsidRDefault="004942A5" w:rsidP="004942A5">
      <w:pPr>
        <w:pStyle w:val="ListParagraph"/>
        <w:numPr>
          <w:ilvl w:val="0"/>
          <w:numId w:val="11"/>
        </w:numPr>
      </w:pPr>
      <w:r>
        <w:t>Expand maritime transparency in the South China Sea</w:t>
      </w:r>
    </w:p>
    <w:p w:rsidR="004A02C3" w:rsidRDefault="004A02C3" w:rsidP="004942A5">
      <w:pPr>
        <w:pStyle w:val="ListParagraph"/>
        <w:numPr>
          <w:ilvl w:val="0"/>
          <w:numId w:val="11"/>
        </w:numPr>
      </w:pPr>
      <w:r>
        <w:t>Expand US Coast Guard patrols of the South China Sea</w:t>
      </w:r>
    </w:p>
    <w:p w:rsidR="004942A5" w:rsidRDefault="004942A5" w:rsidP="004942A5">
      <w:pPr>
        <w:pStyle w:val="ListParagraph"/>
        <w:numPr>
          <w:ilvl w:val="0"/>
          <w:numId w:val="11"/>
        </w:numPr>
      </w:pPr>
      <w:r>
        <w:t>Strengthen bilateral relations with the Philippines and Vietnam, including increasing defense cooperation</w:t>
      </w:r>
    </w:p>
    <w:p w:rsidR="004942A5" w:rsidRDefault="004942A5" w:rsidP="004942A5">
      <w:pPr>
        <w:pStyle w:val="ListParagraph"/>
        <w:numPr>
          <w:ilvl w:val="0"/>
          <w:numId w:val="11"/>
        </w:numPr>
      </w:pPr>
      <w:r>
        <w:t xml:space="preserve">Ensure regular carrier strike group patrols of, and build floating bases in, the South China Sea </w:t>
      </w:r>
    </w:p>
    <w:p w:rsidR="004942A5" w:rsidRDefault="004942A5" w:rsidP="004942A5"/>
    <w:p w:rsidR="004942A5" w:rsidRDefault="004942A5" w:rsidP="004942A5">
      <w:pPr>
        <w:pStyle w:val="Heading4"/>
      </w:pPr>
      <w:r>
        <w:t>Counterplan demonstrates military strength and contains China – appeasement allows advancements</w:t>
      </w:r>
    </w:p>
    <w:p w:rsidR="004942A5" w:rsidRDefault="004942A5" w:rsidP="004942A5">
      <w:proofErr w:type="spellStart"/>
      <w:r w:rsidRPr="00A169DF">
        <w:rPr>
          <w:rStyle w:val="Style13ptBold"/>
        </w:rPr>
        <w:t>Barno</w:t>
      </w:r>
      <w:proofErr w:type="spellEnd"/>
      <w:r w:rsidRPr="00A169DF">
        <w:rPr>
          <w:rStyle w:val="Style13ptBold"/>
        </w:rPr>
        <w:t xml:space="preserve"> and </w:t>
      </w:r>
      <w:proofErr w:type="spellStart"/>
      <w:r w:rsidRPr="00A169DF">
        <w:rPr>
          <w:rStyle w:val="Style13ptBold"/>
        </w:rPr>
        <w:t>Bensahel</w:t>
      </w:r>
      <w:proofErr w:type="spellEnd"/>
      <w:r w:rsidRPr="00A169DF">
        <w:rPr>
          <w:rStyle w:val="Style13ptBold"/>
        </w:rPr>
        <w:t xml:space="preserve"> 6/14</w:t>
      </w:r>
      <w:r>
        <w:t xml:space="preserve"> Lt. General David W. </w:t>
      </w:r>
      <w:proofErr w:type="spellStart"/>
      <w:r>
        <w:t>Barno</w:t>
      </w:r>
      <w:proofErr w:type="spellEnd"/>
      <w:r>
        <w:t xml:space="preserve"> is a Distinguished Practitioner in Residence and Dr. Nora </w:t>
      </w:r>
      <w:proofErr w:type="spellStart"/>
      <w:r>
        <w:t>Bensahel</w:t>
      </w:r>
      <w:proofErr w:type="spellEnd"/>
      <w:r>
        <w:t xml:space="preserve"> is a Distinguished Scholar in Residence at the School of International Service at American University (David and Nora, "A Guide to Stepping it Up in the South China Sea," War on the Rocks, 6/14/16, http://warontherocks.com/2016/06/a-guide-to-stepping-it-up-in-the-south-china-sea/)\\BPS</w:t>
      </w:r>
    </w:p>
    <w:p w:rsidR="004942A5" w:rsidRDefault="004942A5" w:rsidP="004942A5">
      <w:r w:rsidRPr="002C66B5">
        <w:rPr>
          <w:sz w:val="16"/>
        </w:rPr>
        <w:t xml:space="preserve">We suggest six options that </w:t>
      </w:r>
      <w:r w:rsidRPr="00185ACC">
        <w:rPr>
          <w:rStyle w:val="StyleUnderline"/>
          <w:highlight w:val="cyan"/>
        </w:rPr>
        <w:t>the U</w:t>
      </w:r>
      <w:r w:rsidRPr="002C66B5">
        <w:rPr>
          <w:sz w:val="16"/>
        </w:rPr>
        <w:t xml:space="preserve">nited </w:t>
      </w:r>
      <w:r w:rsidRPr="00185ACC">
        <w:rPr>
          <w:rStyle w:val="StyleUnderline"/>
          <w:highlight w:val="cyan"/>
        </w:rPr>
        <w:t>S</w:t>
      </w:r>
      <w:r w:rsidRPr="002C66B5">
        <w:rPr>
          <w:sz w:val="16"/>
        </w:rPr>
        <w:t xml:space="preserve">tates and its partners </w:t>
      </w:r>
      <w:r w:rsidRPr="00185ACC">
        <w:rPr>
          <w:rStyle w:val="StyleUnderline"/>
          <w:highlight w:val="cyan"/>
        </w:rPr>
        <w:t>should</w:t>
      </w:r>
      <w:r w:rsidRPr="002C66B5">
        <w:rPr>
          <w:sz w:val="16"/>
        </w:rPr>
        <w:t xml:space="preserve"> now consider, listed in increasing order of assertiveness.</w:t>
      </w:r>
      <w:r w:rsidR="002C66B5" w:rsidRPr="002C66B5">
        <w:rPr>
          <w:sz w:val="16"/>
        </w:rPr>
        <w:t xml:space="preserve"> </w:t>
      </w:r>
      <w:r w:rsidRPr="002C66B5">
        <w:rPr>
          <w:sz w:val="16"/>
        </w:rPr>
        <w:t xml:space="preserve">1. </w:t>
      </w:r>
      <w:r w:rsidRPr="00185ACC">
        <w:rPr>
          <w:rStyle w:val="StyleUnderline"/>
          <w:highlight w:val="cyan"/>
        </w:rPr>
        <w:t>Enhance</w:t>
      </w:r>
      <w:r w:rsidRPr="00A169DF">
        <w:rPr>
          <w:rStyle w:val="StyleUnderline"/>
        </w:rPr>
        <w:t xml:space="preserve"> and expand </w:t>
      </w:r>
      <w:r w:rsidRPr="00185ACC">
        <w:rPr>
          <w:rStyle w:val="StyleUnderline"/>
          <w:highlight w:val="cyan"/>
        </w:rPr>
        <w:t>maritime transparency in the S</w:t>
      </w:r>
      <w:r w:rsidRPr="00A169DF">
        <w:rPr>
          <w:rStyle w:val="StyleUnderline"/>
        </w:rPr>
        <w:t xml:space="preserve">outh </w:t>
      </w:r>
      <w:r w:rsidRPr="00185ACC">
        <w:rPr>
          <w:rStyle w:val="StyleUnderline"/>
          <w:highlight w:val="cyan"/>
        </w:rPr>
        <w:t>C</w:t>
      </w:r>
      <w:r w:rsidRPr="00A169DF">
        <w:rPr>
          <w:rStyle w:val="StyleUnderline"/>
        </w:rPr>
        <w:t xml:space="preserve">hina </w:t>
      </w:r>
      <w:r w:rsidRPr="00185ACC">
        <w:rPr>
          <w:rStyle w:val="StyleUnderline"/>
          <w:highlight w:val="cyan"/>
        </w:rPr>
        <w:t>S</w:t>
      </w:r>
      <w:r w:rsidRPr="00A169DF">
        <w:rPr>
          <w:rStyle w:val="StyleUnderline"/>
        </w:rPr>
        <w:t xml:space="preserve">ea. </w:t>
      </w:r>
      <w:r w:rsidRPr="002C66B5">
        <w:rPr>
          <w:sz w:val="16"/>
        </w:rPr>
        <w:t>The United States and its partners must</w:t>
      </w:r>
      <w:r w:rsidRPr="00A169DF">
        <w:rPr>
          <w:rStyle w:val="StyleUnderline"/>
        </w:rPr>
        <w:t xml:space="preserve"> </w:t>
      </w:r>
      <w:r w:rsidRPr="00185ACC">
        <w:rPr>
          <w:rStyle w:val="StyleUnderline"/>
          <w:highlight w:val="cyan"/>
        </w:rPr>
        <w:t>redouble efforts to make clear that the S</w:t>
      </w:r>
      <w:r w:rsidRPr="00A169DF">
        <w:rPr>
          <w:rStyle w:val="StyleUnderline"/>
        </w:rPr>
        <w:t xml:space="preserve">outh </w:t>
      </w:r>
      <w:r w:rsidRPr="00185ACC">
        <w:rPr>
          <w:rStyle w:val="StyleUnderline"/>
          <w:highlight w:val="cyan"/>
        </w:rPr>
        <w:t>C</w:t>
      </w:r>
      <w:r w:rsidRPr="00A169DF">
        <w:rPr>
          <w:rStyle w:val="StyleUnderline"/>
        </w:rPr>
        <w:t xml:space="preserve">hina </w:t>
      </w:r>
      <w:r w:rsidRPr="00185ACC">
        <w:rPr>
          <w:rStyle w:val="StyleUnderline"/>
          <w:highlight w:val="cyan"/>
        </w:rPr>
        <w:t>S</w:t>
      </w:r>
      <w:r w:rsidRPr="00A169DF">
        <w:rPr>
          <w:rStyle w:val="StyleUnderline"/>
        </w:rPr>
        <w:t xml:space="preserve">ea </w:t>
      </w:r>
      <w:r w:rsidRPr="00185ACC">
        <w:rPr>
          <w:rStyle w:val="StyleUnderline"/>
          <w:highlight w:val="cyan"/>
        </w:rPr>
        <w:t>is an international waterway open to all</w:t>
      </w:r>
      <w:r w:rsidRPr="002C66B5">
        <w:rPr>
          <w:sz w:val="16"/>
        </w:rPr>
        <w:t xml:space="preserve">. The new Maritime Security Initiative is a step in the right direction that should be continued and, over time, expanded. Washington and its partners should also </w:t>
      </w:r>
      <w:r w:rsidRPr="00A169DF">
        <w:rPr>
          <w:rStyle w:val="StyleUnderline"/>
        </w:rPr>
        <w:t>promote greater transparency about Chinese maritime militias</w:t>
      </w:r>
      <w:r w:rsidRPr="002C66B5">
        <w:rPr>
          <w:sz w:val="16"/>
        </w:rPr>
        <w:t>, which have been used as irregular military forces that operate in the gray zone. The United States should also</w:t>
      </w:r>
      <w:r w:rsidRPr="00A169DF">
        <w:rPr>
          <w:rStyle w:val="StyleUnderline"/>
        </w:rPr>
        <w:t xml:space="preserve"> help improve regional maritime domain awareness to facilitate navigation, safe transit, search and rescue, and natural disaster response. </w:t>
      </w:r>
      <w:r w:rsidRPr="00185ACC">
        <w:rPr>
          <w:rStyle w:val="Emphasis"/>
          <w:highlight w:val="cyan"/>
        </w:rPr>
        <w:t>These steps would reinforce the essential premise that this huge maritime domain is a vital element of the global commons, not a national preserve</w:t>
      </w:r>
      <w:r w:rsidRPr="00A169DF">
        <w:rPr>
          <w:rStyle w:val="Emphasis"/>
        </w:rPr>
        <w:t>.</w:t>
      </w:r>
      <w:r w:rsidR="002C66B5">
        <w:rPr>
          <w:rStyle w:val="Emphasis"/>
        </w:rPr>
        <w:t xml:space="preserve"> </w:t>
      </w:r>
      <w:r w:rsidRPr="002C66B5">
        <w:rPr>
          <w:sz w:val="16"/>
        </w:rPr>
        <w:t xml:space="preserve">2. </w:t>
      </w:r>
      <w:r w:rsidRPr="00A169DF">
        <w:rPr>
          <w:rStyle w:val="StyleUnderline"/>
        </w:rPr>
        <w:t>Continue to increase U.S. military support and presence in the Philippines</w:t>
      </w:r>
      <w:r w:rsidRPr="002C66B5">
        <w:rPr>
          <w:sz w:val="16"/>
        </w:rPr>
        <w:t xml:space="preserve">. Joint U.S.-Philippine military cooperation and exercises are now at levels not seen since the U.S. departure from Subic Bay and Clark Air Force Base in the early 1990s. The two countries started conducted joint naval patrols in March, and Secretary of Defense Ash Carter announced in April that the United States would rotate troops and combat aircraft to the Philippines in the future. The next step could be a </w:t>
      </w:r>
      <w:r w:rsidRPr="00A169DF">
        <w:rPr>
          <w:rStyle w:val="StyleUnderline"/>
        </w:rPr>
        <w:t>robust exercise program that demonstrates bilateral military strength</w:t>
      </w:r>
      <w:r w:rsidRPr="002C66B5">
        <w:rPr>
          <w:sz w:val="16"/>
        </w:rPr>
        <w:t xml:space="preserve">. The U.S. Marines and their Philippine counterparts could </w:t>
      </w:r>
      <w:r w:rsidRPr="00A169DF">
        <w:rPr>
          <w:rStyle w:val="StyleUnderline"/>
        </w:rPr>
        <w:t>practice landings on Palawan Island, an area that abuts China’s nine dash line.</w:t>
      </w:r>
      <w:r w:rsidRPr="002C66B5">
        <w:rPr>
          <w:sz w:val="16"/>
        </w:rPr>
        <w:t xml:space="preserve"> The U.S. Army could </w:t>
      </w:r>
      <w:r w:rsidRPr="00525EBB">
        <w:rPr>
          <w:rStyle w:val="StyleUnderline"/>
          <w:highlight w:val="cyan"/>
        </w:rPr>
        <w:t>demonstrate its abilities to rapidly deploy from U.S. bases to establish missile defense sites</w:t>
      </w:r>
      <w:r w:rsidRPr="00525EBB">
        <w:rPr>
          <w:rStyle w:val="StyleUnderline"/>
        </w:rPr>
        <w:t xml:space="preserve"> and expeditionary logistics nodes </w:t>
      </w:r>
      <w:r w:rsidRPr="00525EBB">
        <w:rPr>
          <w:rStyle w:val="StyleUnderline"/>
          <w:highlight w:val="cyan"/>
        </w:rPr>
        <w:t>on remote Philippine islands</w:t>
      </w:r>
      <w:r w:rsidRPr="002C66B5">
        <w:rPr>
          <w:sz w:val="16"/>
        </w:rPr>
        <w:t xml:space="preserve">, while the U.S. Air Force could expand air defense exercises and base dispersal options with the Philippine air force. They could also </w:t>
      </w:r>
      <w:r w:rsidRPr="00A169DF">
        <w:rPr>
          <w:rStyle w:val="StyleUnderline"/>
        </w:rPr>
        <w:t>continue improving base infrastructure that both countries</w:t>
      </w:r>
      <w:r w:rsidRPr="002C66B5">
        <w:rPr>
          <w:sz w:val="16"/>
        </w:rPr>
        <w:t xml:space="preserve"> could </w:t>
      </w:r>
      <w:r w:rsidRPr="00A169DF">
        <w:rPr>
          <w:rStyle w:val="StyleUnderline"/>
        </w:rPr>
        <w:t>use</w:t>
      </w:r>
      <w:r w:rsidRPr="002C66B5">
        <w:rPr>
          <w:sz w:val="16"/>
        </w:rPr>
        <w:t xml:space="preserve"> during a conflict, including hardened aircraft shelters, upgraded dispersal airfields, protected munitions storage, and prepared air and missile defense locations.</w:t>
      </w:r>
      <w:r w:rsidR="002C66B5" w:rsidRPr="002C66B5">
        <w:rPr>
          <w:sz w:val="16"/>
        </w:rPr>
        <w:t xml:space="preserve"> </w:t>
      </w:r>
      <w:r w:rsidRPr="002C66B5">
        <w:rPr>
          <w:sz w:val="16"/>
        </w:rPr>
        <w:t xml:space="preserve">A more controversial option would be for the United States to </w:t>
      </w:r>
      <w:r w:rsidRPr="00B04D30">
        <w:rPr>
          <w:rStyle w:val="StyleUnderline"/>
        </w:rPr>
        <w:t xml:space="preserve">announce that its mutual defense treaty with the Philippines includes the disputed Scarborough Shoal </w:t>
      </w:r>
      <w:r w:rsidRPr="002C66B5">
        <w:rPr>
          <w:sz w:val="16"/>
        </w:rPr>
        <w:t xml:space="preserve">— similar to its 2014 announcement that the disputed </w:t>
      </w:r>
      <w:proofErr w:type="spellStart"/>
      <w:r w:rsidRPr="002C66B5">
        <w:rPr>
          <w:sz w:val="16"/>
        </w:rPr>
        <w:t>Senkaku</w:t>
      </w:r>
      <w:proofErr w:type="spellEnd"/>
      <w:r w:rsidRPr="002C66B5">
        <w:rPr>
          <w:sz w:val="16"/>
        </w:rPr>
        <w:t xml:space="preserve"> islands fell within the defensive perimeter of the U.S.-Japan security alliance. </w:t>
      </w:r>
      <w:r w:rsidRPr="00525EBB">
        <w:rPr>
          <w:rStyle w:val="Emphasis"/>
          <w:highlight w:val="cyan"/>
        </w:rPr>
        <w:t>This would strengthen the U.S. commitment to defend its allies against Chinese encroachment</w:t>
      </w:r>
      <w:r w:rsidRPr="002C66B5">
        <w:rPr>
          <w:sz w:val="16"/>
        </w:rPr>
        <w:t>, but might unintentionally promote more provocative behavior by the Philippines.</w:t>
      </w:r>
      <w:r w:rsidR="002C66B5" w:rsidRPr="002C66B5">
        <w:rPr>
          <w:sz w:val="16"/>
        </w:rPr>
        <w:t xml:space="preserve"> </w:t>
      </w:r>
      <w:r w:rsidRPr="002C66B5">
        <w:rPr>
          <w:sz w:val="16"/>
        </w:rPr>
        <w:t xml:space="preserve">3. </w:t>
      </w:r>
      <w:r w:rsidRPr="00525EBB">
        <w:rPr>
          <w:rStyle w:val="StyleUnderline"/>
          <w:highlight w:val="cyan"/>
        </w:rPr>
        <w:t>Strengthen</w:t>
      </w:r>
      <w:r w:rsidRPr="00A169DF">
        <w:rPr>
          <w:rStyle w:val="StyleUnderline"/>
        </w:rPr>
        <w:t xml:space="preserve"> </w:t>
      </w:r>
      <w:r w:rsidRPr="002C66B5">
        <w:rPr>
          <w:sz w:val="16"/>
        </w:rPr>
        <w:t xml:space="preserve">the U.S. </w:t>
      </w:r>
      <w:r w:rsidRPr="00525EBB">
        <w:rPr>
          <w:rStyle w:val="StyleUnderline"/>
          <w:highlight w:val="cyan"/>
        </w:rPr>
        <w:t>military relationship with Vietnam</w:t>
      </w:r>
      <w:r w:rsidRPr="00A169DF">
        <w:rPr>
          <w:rStyle w:val="StyleUnderline"/>
        </w:rPr>
        <w:t xml:space="preserve">. Bilateral relations have warmed dramatically in recent years. </w:t>
      </w:r>
      <w:r w:rsidRPr="002C66B5">
        <w:rPr>
          <w:sz w:val="16"/>
        </w:rPr>
        <w:t xml:space="preserve">President Obama lifted the longstanding U.S. arms embargo in May, and recent U.S. military port visits signal the beginning of a closer military relationship. The United States could </w:t>
      </w:r>
      <w:r w:rsidRPr="00A169DF">
        <w:rPr>
          <w:rStyle w:val="StyleUnderline"/>
        </w:rPr>
        <w:t xml:space="preserve">seek expanded opportunities to exercise air and land capabilities with the Vietnamese, </w:t>
      </w:r>
      <w:r w:rsidRPr="002C66B5">
        <w:rPr>
          <w:sz w:val="16"/>
        </w:rPr>
        <w:t>including the use of airbases and port facilities.</w:t>
      </w:r>
      <w:r w:rsidRPr="00A169DF">
        <w:rPr>
          <w:rStyle w:val="StyleUnderline"/>
        </w:rPr>
        <w:t xml:space="preserve"> </w:t>
      </w:r>
      <w:r w:rsidRPr="002C66B5">
        <w:rPr>
          <w:sz w:val="16"/>
        </w:rPr>
        <w:t xml:space="preserve">The United States could also </w:t>
      </w:r>
      <w:r w:rsidRPr="00525EBB">
        <w:rPr>
          <w:rStyle w:val="StyleUnderline"/>
          <w:highlight w:val="cyan"/>
        </w:rPr>
        <w:t>sell Vietnam fourth-generation</w:t>
      </w:r>
      <w:r w:rsidRPr="00525EBB">
        <w:rPr>
          <w:rStyle w:val="StyleUnderline"/>
        </w:rPr>
        <w:t xml:space="preserve"> F-16</w:t>
      </w:r>
      <w:r w:rsidRPr="00A169DF">
        <w:rPr>
          <w:rStyle w:val="StyleUnderline"/>
        </w:rPr>
        <w:t xml:space="preserve"> or F/A-18 </w:t>
      </w:r>
      <w:r w:rsidRPr="00525EBB">
        <w:rPr>
          <w:rStyle w:val="StyleUnderline"/>
          <w:highlight w:val="cyan"/>
        </w:rPr>
        <w:t>fighters</w:t>
      </w:r>
      <w:r w:rsidRPr="002C66B5">
        <w:rPr>
          <w:sz w:val="16"/>
        </w:rPr>
        <w:t xml:space="preserve">, which would significantly improve its air defense capabilities and might prove a potent deterrent. </w:t>
      </w:r>
      <w:r w:rsidRPr="00A169DF">
        <w:rPr>
          <w:rStyle w:val="StyleUnderline"/>
        </w:rPr>
        <w:t xml:space="preserve">These </w:t>
      </w:r>
      <w:r w:rsidRPr="002C66B5">
        <w:rPr>
          <w:sz w:val="16"/>
        </w:rPr>
        <w:t xml:space="preserve">steps </w:t>
      </w:r>
      <w:r w:rsidRPr="00A169DF">
        <w:rPr>
          <w:rStyle w:val="StyleUnderline"/>
        </w:rPr>
        <w:t xml:space="preserve">could improve long-term prospects for access, overflight, and </w:t>
      </w:r>
      <w:r w:rsidRPr="002C66B5">
        <w:rPr>
          <w:sz w:val="16"/>
        </w:rPr>
        <w:t>perhaps even</w:t>
      </w:r>
      <w:r w:rsidRPr="00A169DF">
        <w:rPr>
          <w:rStyle w:val="StyleUnderline"/>
        </w:rPr>
        <w:t xml:space="preserve"> rotational basing of U.S. </w:t>
      </w:r>
      <w:r w:rsidRPr="002C66B5">
        <w:rPr>
          <w:sz w:val="16"/>
        </w:rPr>
        <w:t>ships, aircraft, or other</w:t>
      </w:r>
      <w:r w:rsidRPr="00A169DF">
        <w:rPr>
          <w:rStyle w:val="StyleUnderline"/>
        </w:rPr>
        <w:t xml:space="preserve"> forces.</w:t>
      </w:r>
      <w:r w:rsidR="002C66B5">
        <w:rPr>
          <w:rStyle w:val="StyleUnderline"/>
        </w:rPr>
        <w:t xml:space="preserve"> </w:t>
      </w:r>
      <w:r w:rsidRPr="00B04D30">
        <w:rPr>
          <w:rStyle w:val="StyleUnderline"/>
        </w:rPr>
        <w:t xml:space="preserve">4. </w:t>
      </w:r>
      <w:r w:rsidRPr="00525EBB">
        <w:rPr>
          <w:rStyle w:val="StyleUnderline"/>
          <w:highlight w:val="cyan"/>
        </w:rPr>
        <w:t>Sustain</w:t>
      </w:r>
      <w:r w:rsidRPr="002C66B5">
        <w:rPr>
          <w:sz w:val="16"/>
        </w:rPr>
        <w:t xml:space="preserve"> a </w:t>
      </w:r>
      <w:r w:rsidRPr="00525EBB">
        <w:rPr>
          <w:rStyle w:val="StyleUnderline"/>
          <w:highlight w:val="cyan"/>
        </w:rPr>
        <w:t>significant U.S. and international Coast Guard presence in the S</w:t>
      </w:r>
      <w:r w:rsidRPr="002C66B5">
        <w:rPr>
          <w:sz w:val="16"/>
        </w:rPr>
        <w:t xml:space="preserve">outh </w:t>
      </w:r>
      <w:r w:rsidRPr="00525EBB">
        <w:rPr>
          <w:rStyle w:val="StyleUnderline"/>
          <w:highlight w:val="cyan"/>
        </w:rPr>
        <w:t>C</w:t>
      </w:r>
      <w:r w:rsidRPr="002C66B5">
        <w:rPr>
          <w:sz w:val="16"/>
        </w:rPr>
        <w:t xml:space="preserve">hina </w:t>
      </w:r>
      <w:r w:rsidRPr="00525EBB">
        <w:rPr>
          <w:rStyle w:val="StyleUnderline"/>
          <w:highlight w:val="cyan"/>
        </w:rPr>
        <w:t>S</w:t>
      </w:r>
      <w:r w:rsidRPr="002C66B5">
        <w:rPr>
          <w:sz w:val="16"/>
        </w:rPr>
        <w:t xml:space="preserve">ea. </w:t>
      </w:r>
      <w:r w:rsidRPr="00B04D30">
        <w:rPr>
          <w:rStyle w:val="StyleUnderline"/>
        </w:rPr>
        <w:t>Beijing has</w:t>
      </w:r>
      <w:r w:rsidRPr="002C66B5">
        <w:rPr>
          <w:sz w:val="16"/>
        </w:rPr>
        <w:t xml:space="preserve"> masterfully </w:t>
      </w:r>
      <w:r w:rsidRPr="00B04D30">
        <w:rPr>
          <w:rStyle w:val="StyleUnderline"/>
        </w:rPr>
        <w:t>employed commercial and coast guard-like vessels to advance its claims and intimidate its regional neighbors</w:t>
      </w:r>
      <w:r w:rsidRPr="002C66B5">
        <w:rPr>
          <w:sz w:val="16"/>
        </w:rPr>
        <w:t xml:space="preserve"> in the South China Sea </w:t>
      </w:r>
      <w:r w:rsidRPr="00B04D30">
        <w:rPr>
          <w:rStyle w:val="StyleUnderline"/>
        </w:rPr>
        <w:t>for years</w:t>
      </w:r>
      <w:r w:rsidRPr="002C66B5">
        <w:rPr>
          <w:sz w:val="16"/>
        </w:rPr>
        <w:t xml:space="preserve">, which has helped it avoid the international military response that naval ships might provoke. The United States and its partners </w:t>
      </w:r>
      <w:r w:rsidRPr="00B04D30">
        <w:rPr>
          <w:rStyle w:val="Emphasis"/>
        </w:rPr>
        <w:t>could counter these tactics</w:t>
      </w:r>
      <w:r w:rsidRPr="002C66B5">
        <w:rPr>
          <w:sz w:val="16"/>
        </w:rPr>
        <w:t xml:space="preserve"> by establishing a regular and visible coast guard presence. Only the United States has a major global coast guard capability, but some regional and even some international partners might be able to assist. As China has demonstrated, </w:t>
      </w:r>
      <w:r w:rsidRPr="00B04D30">
        <w:rPr>
          <w:rStyle w:val="Emphasis"/>
        </w:rPr>
        <w:t>Coast Guard vessels are less provocative than warships</w:t>
      </w:r>
      <w:r w:rsidRPr="002C66B5">
        <w:rPr>
          <w:sz w:val="16"/>
        </w:rPr>
        <w:t xml:space="preserve">, and their employment by the United States and partners </w:t>
      </w:r>
      <w:r w:rsidRPr="00B04D30">
        <w:rPr>
          <w:rStyle w:val="Emphasis"/>
        </w:rPr>
        <w:t>could confront similar Chinese ships with far less risk of military escalation.</w:t>
      </w:r>
      <w:r w:rsidR="002C66B5">
        <w:rPr>
          <w:rStyle w:val="Emphasis"/>
        </w:rPr>
        <w:t xml:space="preserve"> </w:t>
      </w:r>
      <w:r w:rsidRPr="002C66B5">
        <w:rPr>
          <w:sz w:val="16"/>
        </w:rPr>
        <w:t xml:space="preserve">5. </w:t>
      </w:r>
      <w:r w:rsidRPr="00B04D30">
        <w:rPr>
          <w:rStyle w:val="StyleUnderline"/>
        </w:rPr>
        <w:t>Increase U.S. military activity in the S</w:t>
      </w:r>
      <w:r w:rsidRPr="002C66B5">
        <w:rPr>
          <w:sz w:val="16"/>
        </w:rPr>
        <w:t xml:space="preserve">outh </w:t>
      </w:r>
      <w:r w:rsidRPr="00B04D30">
        <w:rPr>
          <w:rStyle w:val="StyleUnderline"/>
        </w:rPr>
        <w:t>C</w:t>
      </w:r>
      <w:r w:rsidRPr="002C66B5">
        <w:rPr>
          <w:sz w:val="16"/>
        </w:rPr>
        <w:t xml:space="preserve">hina </w:t>
      </w:r>
      <w:r w:rsidRPr="00B04D30">
        <w:rPr>
          <w:rStyle w:val="StyleUnderline"/>
        </w:rPr>
        <w:t>S</w:t>
      </w:r>
      <w:r w:rsidRPr="002C66B5">
        <w:rPr>
          <w:sz w:val="16"/>
        </w:rPr>
        <w:t xml:space="preserve">ea. The United States periodically patrols the South China Sea with its Nimitz-class carriers, and less frequently, with its large-deck amphibious carriers. The United States could </w:t>
      </w:r>
      <w:r w:rsidRPr="00B04D30">
        <w:rPr>
          <w:rStyle w:val="StyleUnderline"/>
        </w:rPr>
        <w:t>ensure that a carrier strike group or amphibious ready group with power projection capabilities</w:t>
      </w:r>
      <w:r w:rsidRPr="002C66B5">
        <w:rPr>
          <w:sz w:val="16"/>
        </w:rPr>
        <w:t xml:space="preserve"> (including marines) </w:t>
      </w:r>
      <w:r w:rsidRPr="00B04D30">
        <w:rPr>
          <w:rStyle w:val="StyleUnderline"/>
        </w:rPr>
        <w:t>remain</w:t>
      </w:r>
      <w:r w:rsidRPr="002C66B5">
        <w:rPr>
          <w:sz w:val="16"/>
        </w:rPr>
        <w:t xml:space="preserve">ed </w:t>
      </w:r>
      <w:r w:rsidRPr="00B04D30">
        <w:rPr>
          <w:rStyle w:val="StyleUnderline"/>
        </w:rPr>
        <w:t>in the S</w:t>
      </w:r>
      <w:r w:rsidRPr="002C66B5">
        <w:rPr>
          <w:sz w:val="16"/>
        </w:rPr>
        <w:t xml:space="preserve">outh </w:t>
      </w:r>
      <w:r w:rsidRPr="00B04D30">
        <w:rPr>
          <w:rStyle w:val="StyleUnderline"/>
        </w:rPr>
        <w:t>C</w:t>
      </w:r>
      <w:r w:rsidRPr="002C66B5">
        <w:rPr>
          <w:sz w:val="16"/>
        </w:rPr>
        <w:t xml:space="preserve">hina </w:t>
      </w:r>
      <w:r w:rsidRPr="00B04D30">
        <w:rPr>
          <w:rStyle w:val="StyleUnderline"/>
        </w:rPr>
        <w:t>S</w:t>
      </w:r>
      <w:r w:rsidRPr="002C66B5">
        <w:rPr>
          <w:sz w:val="16"/>
        </w:rPr>
        <w:t xml:space="preserve">ea </w:t>
      </w:r>
      <w:r w:rsidRPr="00B04D30">
        <w:rPr>
          <w:rStyle w:val="StyleUnderline"/>
        </w:rPr>
        <w:t>for at least six</w:t>
      </w:r>
      <w:r w:rsidRPr="002C66B5">
        <w:rPr>
          <w:sz w:val="16"/>
        </w:rPr>
        <w:t xml:space="preserve"> out </w:t>
      </w:r>
      <w:r w:rsidRPr="00B04D30">
        <w:rPr>
          <w:rStyle w:val="StyleUnderline"/>
        </w:rPr>
        <w:t>of</w:t>
      </w:r>
      <w:r w:rsidRPr="002C66B5">
        <w:rPr>
          <w:sz w:val="16"/>
        </w:rPr>
        <w:t xml:space="preserve"> every </w:t>
      </w:r>
      <w:r w:rsidRPr="00B04D30">
        <w:rPr>
          <w:rStyle w:val="StyleUnderline"/>
        </w:rPr>
        <w:t>12 months</w:t>
      </w:r>
      <w:r w:rsidRPr="002C66B5">
        <w:rPr>
          <w:sz w:val="16"/>
        </w:rPr>
        <w:t xml:space="preserve">. The U.S. Air Force could </w:t>
      </w:r>
      <w:r w:rsidRPr="00525EBB">
        <w:rPr>
          <w:rStyle w:val="StyleUnderline"/>
          <w:highlight w:val="cyan"/>
        </w:rPr>
        <w:t>conduct more frequent overflights in the region</w:t>
      </w:r>
      <w:r w:rsidRPr="002C66B5">
        <w:rPr>
          <w:sz w:val="16"/>
        </w:rPr>
        <w:t xml:space="preserve">, including with B-1, B-2, and B-52 bombers. The United States could also </w:t>
      </w:r>
      <w:r w:rsidRPr="00B04D30">
        <w:rPr>
          <w:rStyle w:val="StyleUnderline"/>
        </w:rPr>
        <w:t>increase its surveillance activities over the Chinese-claimed islands</w:t>
      </w:r>
      <w:r w:rsidRPr="002C66B5">
        <w:rPr>
          <w:sz w:val="16"/>
        </w:rPr>
        <w:t xml:space="preserve">, including by flying directly over them at high altitudes (which the United States considers international airspace). </w:t>
      </w:r>
      <w:r w:rsidRPr="00525EBB">
        <w:rPr>
          <w:rStyle w:val="Emphasis"/>
          <w:highlight w:val="cyan"/>
        </w:rPr>
        <w:t>Washington could lower the risk of inadvertent military escalation by encouraging international participation and announcing these activities</w:t>
      </w:r>
      <w:r w:rsidRPr="00B04D30">
        <w:rPr>
          <w:rStyle w:val="Emphasis"/>
        </w:rPr>
        <w:t xml:space="preserve"> </w:t>
      </w:r>
      <w:r w:rsidRPr="002C66B5">
        <w:rPr>
          <w:sz w:val="16"/>
        </w:rPr>
        <w:t xml:space="preserve">well </w:t>
      </w:r>
      <w:r w:rsidRPr="00525EBB">
        <w:rPr>
          <w:rStyle w:val="Emphasis"/>
          <w:highlight w:val="cyan"/>
        </w:rPr>
        <w:t>in advance</w:t>
      </w:r>
      <w:r w:rsidRPr="002C66B5">
        <w:rPr>
          <w:sz w:val="16"/>
        </w:rPr>
        <w:t xml:space="preserve">. </w:t>
      </w:r>
      <w:r w:rsidRPr="00B04D30">
        <w:rPr>
          <w:rStyle w:val="StyleUnderline"/>
        </w:rPr>
        <w:t>This</w:t>
      </w:r>
      <w:r w:rsidRPr="002C66B5">
        <w:rPr>
          <w:sz w:val="16"/>
        </w:rPr>
        <w:t xml:space="preserve"> option </w:t>
      </w:r>
      <w:r w:rsidRPr="00B04D30">
        <w:rPr>
          <w:rStyle w:val="StyleUnderline"/>
        </w:rPr>
        <w:t>would</w:t>
      </w:r>
      <w:r w:rsidRPr="002C66B5">
        <w:rPr>
          <w:sz w:val="16"/>
        </w:rPr>
        <w:t xml:space="preserve"> not only </w:t>
      </w:r>
      <w:r w:rsidRPr="00B04D30">
        <w:rPr>
          <w:rStyle w:val="StyleUnderline"/>
        </w:rPr>
        <w:t>provide</w:t>
      </w:r>
      <w:r w:rsidRPr="002C66B5">
        <w:rPr>
          <w:sz w:val="16"/>
        </w:rPr>
        <w:t xml:space="preserve"> an important signal of U.S. </w:t>
      </w:r>
      <w:r w:rsidRPr="00B04D30">
        <w:rPr>
          <w:rStyle w:val="StyleUnderline"/>
        </w:rPr>
        <w:t>intentions</w:t>
      </w:r>
      <w:r w:rsidRPr="002C66B5">
        <w:rPr>
          <w:sz w:val="16"/>
        </w:rPr>
        <w:t xml:space="preserve">, but would also </w:t>
      </w:r>
      <w:r w:rsidRPr="00B04D30">
        <w:rPr>
          <w:rStyle w:val="StyleUnderline"/>
        </w:rPr>
        <w:t>ensure that a substantial amount of U.S. immediate strike capabilities is available</w:t>
      </w:r>
      <w:r w:rsidRPr="002C66B5">
        <w:rPr>
          <w:sz w:val="16"/>
        </w:rPr>
        <w:t xml:space="preserve"> in the event of a conflict that could offset Chinese capabilities based on its artificial islands.</w:t>
      </w:r>
      <w:r w:rsidR="002C66B5" w:rsidRPr="002C66B5">
        <w:rPr>
          <w:sz w:val="16"/>
        </w:rPr>
        <w:t xml:space="preserve"> </w:t>
      </w:r>
      <w:r w:rsidRPr="002C66B5">
        <w:rPr>
          <w:sz w:val="16"/>
        </w:rPr>
        <w:t xml:space="preserve">6. Build floating U.S. bases in the South China Sea. The United States could </w:t>
      </w:r>
      <w:r w:rsidRPr="00525EBB">
        <w:rPr>
          <w:rStyle w:val="Emphasis"/>
          <w:highlight w:val="cyan"/>
        </w:rPr>
        <w:t>respond to Beijing’s artificial islands by building temporary afloat bases that would sustain a greater U.S. and international presence</w:t>
      </w:r>
      <w:r w:rsidRPr="002C66B5">
        <w:rPr>
          <w:sz w:val="16"/>
        </w:rPr>
        <w:t xml:space="preserve">. It could position one or more </w:t>
      </w:r>
      <w:r w:rsidRPr="00130FC6">
        <w:rPr>
          <w:rStyle w:val="StyleUnderline"/>
        </w:rPr>
        <w:t>Expeditionary Mobile Bases</w:t>
      </w:r>
      <w:r w:rsidRPr="002C66B5">
        <w:rPr>
          <w:sz w:val="16"/>
        </w:rPr>
        <w:t xml:space="preserve"> (ESBs, formerly called Afloat Staging Bases) in the South China Sea, which </w:t>
      </w:r>
      <w:r w:rsidRPr="00130FC6">
        <w:rPr>
          <w:rStyle w:val="StyleUnderline"/>
        </w:rPr>
        <w:t>could act as small</w:t>
      </w:r>
      <w:r w:rsidRPr="002C66B5">
        <w:rPr>
          <w:sz w:val="16"/>
        </w:rPr>
        <w:t xml:space="preserve">, </w:t>
      </w:r>
      <w:r w:rsidRPr="00130FC6">
        <w:rPr>
          <w:rStyle w:val="StyleUnderline"/>
        </w:rPr>
        <w:t>mobile floating bases that can project powe</w:t>
      </w:r>
      <w:r w:rsidRPr="002C66B5">
        <w:rPr>
          <w:sz w:val="16"/>
        </w:rPr>
        <w:t xml:space="preserve">r in a number of ways, including basing helicopters and special operations forces. The United States could also </w:t>
      </w:r>
      <w:r w:rsidRPr="00130FC6">
        <w:rPr>
          <w:rStyle w:val="StyleUnderline"/>
        </w:rPr>
        <w:t xml:space="preserve">re-energize the development of the </w:t>
      </w:r>
      <w:r w:rsidRPr="002C66B5">
        <w:rPr>
          <w:sz w:val="16"/>
        </w:rPr>
        <w:t>long-studied</w:t>
      </w:r>
      <w:r w:rsidRPr="00130FC6">
        <w:rPr>
          <w:rStyle w:val="StyleUnderline"/>
        </w:rPr>
        <w:t xml:space="preserve"> Joint Mobile Offshore Base</w:t>
      </w:r>
      <w:r w:rsidRPr="002C66B5">
        <w:rPr>
          <w:sz w:val="16"/>
        </w:rPr>
        <w:t xml:space="preserve"> (JMOB). In the future, </w:t>
      </w:r>
      <w:r w:rsidRPr="00130FC6">
        <w:rPr>
          <w:rStyle w:val="StyleUnderline"/>
        </w:rPr>
        <w:t>a series of JMOBs could serve as mobile forward sea bases</w:t>
      </w:r>
      <w:r w:rsidRPr="002C66B5">
        <w:rPr>
          <w:sz w:val="16"/>
        </w:rPr>
        <w:t xml:space="preserve"> (like multiple joined oil platforms) in the region, </w:t>
      </w:r>
      <w:r w:rsidRPr="00130FC6">
        <w:rPr>
          <w:rStyle w:val="StyleUnderline"/>
        </w:rPr>
        <w:t xml:space="preserve">large enough to support large fixed wing air transports and stationing </w:t>
      </w:r>
      <w:r w:rsidRPr="002C66B5">
        <w:rPr>
          <w:sz w:val="16"/>
        </w:rPr>
        <w:t>hundreds or even</w:t>
      </w:r>
      <w:r w:rsidRPr="00130FC6">
        <w:rPr>
          <w:rStyle w:val="StyleUnderline"/>
        </w:rPr>
        <w:t xml:space="preserve"> thousands of troops</w:t>
      </w:r>
      <w:r w:rsidRPr="002C66B5">
        <w:rPr>
          <w:sz w:val="16"/>
        </w:rPr>
        <w:t>. The Chinese are assessing this capability as well, but have achieved much the same effect by their island-building program.</w:t>
      </w:r>
      <w:r w:rsidR="002C66B5" w:rsidRPr="002C66B5">
        <w:rPr>
          <w:sz w:val="16"/>
        </w:rPr>
        <w:t xml:space="preserve"> </w:t>
      </w:r>
      <w:r w:rsidRPr="002C66B5">
        <w:rPr>
          <w:sz w:val="16"/>
        </w:rPr>
        <w:t xml:space="preserve">The great </w:t>
      </w:r>
      <w:r w:rsidRPr="00130FC6">
        <w:rPr>
          <w:rStyle w:val="StyleUnderline"/>
        </w:rPr>
        <w:t xml:space="preserve">advantage of ESBs and JMOBs is that they can support a wide range of less provocative </w:t>
      </w:r>
      <w:r w:rsidRPr="002C66B5">
        <w:rPr>
          <w:sz w:val="16"/>
        </w:rPr>
        <w:t>non-combat</w:t>
      </w:r>
      <w:r w:rsidRPr="00130FC6">
        <w:rPr>
          <w:rStyle w:val="StyleUnderline"/>
        </w:rPr>
        <w:t xml:space="preserve"> operations</w:t>
      </w:r>
      <w:r w:rsidRPr="002C66B5">
        <w:rPr>
          <w:sz w:val="16"/>
        </w:rPr>
        <w:t xml:space="preserve">, </w:t>
      </w:r>
      <w:r w:rsidRPr="00130FC6">
        <w:rPr>
          <w:rStyle w:val="StyleUnderline"/>
        </w:rPr>
        <w:t>such as maritime domain awareness, search and rescue, counter-piracy, and humanitarian relief.</w:t>
      </w:r>
      <w:r w:rsidRPr="002C66B5">
        <w:rPr>
          <w:sz w:val="16"/>
        </w:rPr>
        <w:t xml:space="preserve"> </w:t>
      </w:r>
      <w:r w:rsidRPr="00130FC6">
        <w:rPr>
          <w:rStyle w:val="StyleUnderline"/>
        </w:rPr>
        <w:t>Crew</w:t>
      </w:r>
      <w:r w:rsidRPr="002C66B5">
        <w:rPr>
          <w:sz w:val="16"/>
        </w:rPr>
        <w:t xml:space="preserve">ing </w:t>
      </w:r>
      <w:r w:rsidRPr="00130FC6">
        <w:rPr>
          <w:rStyle w:val="StyleUnderline"/>
        </w:rPr>
        <w:t>both platforms with a combination of Coast Guard and civilian sailors</w:t>
      </w:r>
      <w:r w:rsidRPr="002C66B5">
        <w:rPr>
          <w:sz w:val="16"/>
        </w:rPr>
        <w:t xml:space="preserve"> — potentially from other countries as well as from the United States — could </w:t>
      </w:r>
      <w:r w:rsidRPr="00130FC6">
        <w:rPr>
          <w:rStyle w:val="Emphasis"/>
        </w:rPr>
        <w:t>reduce the risk that China would see this as a stark military</w:t>
      </w:r>
      <w:r w:rsidRPr="002C66B5">
        <w:rPr>
          <w:sz w:val="16"/>
        </w:rPr>
        <w:t xml:space="preserve"> escalation. It could provide a valuable dual-use capability for the United States, supporting important missions on a regular basis (including the Coast Guard patrols mentioned above), but also enabling the United States to rapidly improve its regional power projection capabilities in the event of a conflict.</w:t>
      </w:r>
      <w:r w:rsidR="002C66B5" w:rsidRPr="002C66B5">
        <w:rPr>
          <w:sz w:val="16"/>
        </w:rPr>
        <w:t xml:space="preserve"> </w:t>
      </w:r>
      <w:r w:rsidRPr="002C66B5">
        <w:rPr>
          <w:sz w:val="16"/>
        </w:rPr>
        <w:t xml:space="preserve">None of these options is perfect; many involve significant risks and tradeoffs and could increase the chance of conflict. Yet </w:t>
      </w:r>
      <w:r w:rsidRPr="00CC190E">
        <w:rPr>
          <w:rStyle w:val="Emphasis"/>
          <w:highlight w:val="cyan"/>
        </w:rPr>
        <w:t>continuing with current, ineffective options would</w:t>
      </w:r>
      <w:r w:rsidRPr="00130FC6">
        <w:rPr>
          <w:rStyle w:val="Emphasis"/>
        </w:rPr>
        <w:t xml:space="preserve"> also </w:t>
      </w:r>
      <w:r w:rsidRPr="00CC190E">
        <w:rPr>
          <w:rStyle w:val="Emphasis"/>
          <w:highlight w:val="cyan"/>
        </w:rPr>
        <w:t>have serious consequences</w:t>
      </w:r>
      <w:r w:rsidRPr="002C66B5">
        <w:rPr>
          <w:sz w:val="16"/>
        </w:rPr>
        <w:t xml:space="preserve">. Left unchecked, </w:t>
      </w:r>
      <w:r w:rsidRPr="00CC190E">
        <w:rPr>
          <w:rStyle w:val="Emphasis"/>
          <w:highlight w:val="cyan"/>
        </w:rPr>
        <w:t>within five years Beijing will have a string of bases, airfields, and ports on artificial islands spanning the S</w:t>
      </w:r>
      <w:r w:rsidRPr="00130FC6">
        <w:rPr>
          <w:rStyle w:val="Emphasis"/>
        </w:rPr>
        <w:t xml:space="preserve">outh </w:t>
      </w:r>
      <w:r w:rsidRPr="00CC190E">
        <w:rPr>
          <w:rStyle w:val="Emphasis"/>
          <w:highlight w:val="cyan"/>
        </w:rPr>
        <w:t>C</w:t>
      </w:r>
      <w:r w:rsidRPr="00130FC6">
        <w:rPr>
          <w:rStyle w:val="Emphasis"/>
        </w:rPr>
        <w:t xml:space="preserve">hina </w:t>
      </w:r>
      <w:r w:rsidRPr="00CC190E">
        <w:rPr>
          <w:rStyle w:val="Emphasis"/>
          <w:highlight w:val="cyan"/>
        </w:rPr>
        <w:t>S</w:t>
      </w:r>
      <w:r w:rsidRPr="00130FC6">
        <w:rPr>
          <w:rStyle w:val="Emphasis"/>
        </w:rPr>
        <w:t>ea from the coast of Vietnam to the Palawan islands in the Philippines</w:t>
      </w:r>
      <w:r w:rsidRPr="002C66B5">
        <w:rPr>
          <w:sz w:val="16"/>
        </w:rPr>
        <w:t xml:space="preserve">. These outposts will unquestionably be able to serve as springboards for Chinese power projection across the entire region. The United States needs to make tough decisions about whether to accept Chinese actions as a fait accompli, or to counter these actions more strongly. These proposals provide a </w:t>
      </w:r>
      <w:proofErr w:type="spellStart"/>
      <w:r w:rsidRPr="002C66B5">
        <w:rPr>
          <w:sz w:val="16"/>
        </w:rPr>
        <w:t>stating</w:t>
      </w:r>
      <w:proofErr w:type="spellEnd"/>
      <w:r w:rsidRPr="002C66B5">
        <w:rPr>
          <w:sz w:val="16"/>
        </w:rPr>
        <w:t xml:space="preserve"> point for a deeper conversation between the United States and its friends and allies in the region about China’s increasing progress toward unimpeded control of the South China Sea.</w:t>
      </w:r>
    </w:p>
    <w:p w:rsidR="004942A5" w:rsidRDefault="004942A5" w:rsidP="004942A5"/>
    <w:p w:rsidR="004942A5" w:rsidRDefault="004942A5" w:rsidP="004942A5">
      <w:pPr>
        <w:pStyle w:val="Heading3"/>
      </w:pPr>
      <w:r>
        <w:t>2nc – SCS deterrence solves</w:t>
      </w:r>
    </w:p>
    <w:p w:rsidR="004942A5" w:rsidRDefault="004942A5" w:rsidP="004942A5"/>
    <w:p w:rsidR="004942A5" w:rsidRDefault="004942A5" w:rsidP="004942A5">
      <w:pPr>
        <w:pStyle w:val="Heading4"/>
      </w:pPr>
      <w:r>
        <w:t>The CP’s aggressive stance checks China’s hostile power grab – even if there’s a risk of conflict, it’s greater without the CP</w:t>
      </w:r>
    </w:p>
    <w:p w:rsidR="004942A5" w:rsidRDefault="004942A5" w:rsidP="004942A5">
      <w:proofErr w:type="spellStart"/>
      <w:r w:rsidRPr="00A169DF">
        <w:rPr>
          <w:rStyle w:val="Style13ptBold"/>
        </w:rPr>
        <w:t>Barno</w:t>
      </w:r>
      <w:proofErr w:type="spellEnd"/>
      <w:r w:rsidRPr="00A169DF">
        <w:rPr>
          <w:rStyle w:val="Style13ptBold"/>
        </w:rPr>
        <w:t xml:space="preserve"> and </w:t>
      </w:r>
      <w:proofErr w:type="spellStart"/>
      <w:r w:rsidRPr="00A169DF">
        <w:rPr>
          <w:rStyle w:val="Style13ptBold"/>
        </w:rPr>
        <w:t>Bensahel</w:t>
      </w:r>
      <w:proofErr w:type="spellEnd"/>
      <w:r w:rsidRPr="00A169DF">
        <w:rPr>
          <w:rStyle w:val="Style13ptBold"/>
        </w:rPr>
        <w:t xml:space="preserve"> 6/14</w:t>
      </w:r>
      <w:r>
        <w:t xml:space="preserve"> Lt. General David W. </w:t>
      </w:r>
      <w:proofErr w:type="spellStart"/>
      <w:r>
        <w:t>Barno</w:t>
      </w:r>
      <w:proofErr w:type="spellEnd"/>
      <w:r>
        <w:t xml:space="preserve"> is a Distinguished Practitioner in Residence and Dr. Nora </w:t>
      </w:r>
      <w:proofErr w:type="spellStart"/>
      <w:r>
        <w:t>Bensahel</w:t>
      </w:r>
      <w:proofErr w:type="spellEnd"/>
      <w:r>
        <w:t xml:space="preserve"> is a Distinguished Scholar in Residence at the School of International Service at American University (David and Nora, "A Guide to Stepping it Up in the South China Sea," War on the Rocks, 6/14/16, http://warontherocks.com/2016/06/a-guide-to-stepping-it-up-in-the-south-china-sea/)\\BPS</w:t>
      </w:r>
    </w:p>
    <w:p w:rsidR="004942A5" w:rsidRDefault="004942A5" w:rsidP="004942A5">
      <w:r w:rsidRPr="00F142CA">
        <w:rPr>
          <w:sz w:val="16"/>
        </w:rPr>
        <w:t>The South China Sea has become one of the most dangerous flashpoints in the world as China continues to aggressively expand its influence and capabilities there. One year ago, we proposed several ways in which the United States could try to deter further Chinese encroachments. But, as the recent Shangri-La Dialogue demonstrated, tensions in the region have only risen since then. The Chinese have only accelerated their bellicose behavior, and nothing the United States has done has seemed to have any effect. The United States and its partners now have no choice but to consider a wider range of more assertive responses.</w:t>
      </w:r>
      <w:r w:rsidR="00F142CA" w:rsidRPr="00F142CA">
        <w:rPr>
          <w:sz w:val="16"/>
        </w:rPr>
        <w:t xml:space="preserve"> </w:t>
      </w:r>
      <w:r w:rsidRPr="00F142CA">
        <w:rPr>
          <w:rStyle w:val="Emphasis"/>
          <w:highlight w:val="cyan"/>
        </w:rPr>
        <w:t>We are not seeking a conflict with China, nor do we advocate a war. We do not believe that China is an inevitable adversary of the U</w:t>
      </w:r>
      <w:r w:rsidRPr="00A169DF">
        <w:rPr>
          <w:rStyle w:val="Emphasis"/>
        </w:rPr>
        <w:t xml:space="preserve">nited </w:t>
      </w:r>
      <w:r w:rsidRPr="00F142CA">
        <w:rPr>
          <w:rStyle w:val="Emphasis"/>
          <w:highlight w:val="cyan"/>
        </w:rPr>
        <w:t>S</w:t>
      </w:r>
      <w:r w:rsidRPr="00A169DF">
        <w:rPr>
          <w:rStyle w:val="Emphasis"/>
        </w:rPr>
        <w:t>tates</w:t>
      </w:r>
      <w:r w:rsidRPr="00F142CA">
        <w:rPr>
          <w:sz w:val="16"/>
        </w:rPr>
        <w:t>.</w:t>
      </w:r>
      <w:r w:rsidR="00F142CA" w:rsidRPr="00F142CA">
        <w:rPr>
          <w:sz w:val="16"/>
        </w:rPr>
        <w:t xml:space="preserve"> </w:t>
      </w:r>
      <w:r w:rsidRPr="00F142CA">
        <w:rPr>
          <w:sz w:val="16"/>
        </w:rPr>
        <w:t xml:space="preserve">But </w:t>
      </w:r>
      <w:r w:rsidRPr="00A169DF">
        <w:rPr>
          <w:rStyle w:val="StyleUnderline"/>
        </w:rPr>
        <w:t xml:space="preserve">we are increasingly concerned that Chinese actions in the South China Sea, if left unopposed, will give it de facto dominance of an area that is a vital strategic interest to the United States. </w:t>
      </w:r>
      <w:r w:rsidRPr="00F142CA">
        <w:rPr>
          <w:sz w:val="16"/>
        </w:rPr>
        <w:t>More direct U.S. actions would involve significant risks — but so would failing to act, and those risks are far less appreciated.</w:t>
      </w:r>
      <w:r w:rsidR="00F142CA" w:rsidRPr="00F142CA">
        <w:rPr>
          <w:sz w:val="16"/>
        </w:rPr>
        <w:t xml:space="preserve"> </w:t>
      </w:r>
      <w:r w:rsidRPr="00F142CA">
        <w:rPr>
          <w:sz w:val="16"/>
        </w:rPr>
        <w:t>Why does the South China Sea matter?</w:t>
      </w:r>
      <w:r w:rsidR="00F142CA" w:rsidRPr="00F142CA">
        <w:rPr>
          <w:sz w:val="16"/>
        </w:rPr>
        <w:t xml:space="preserve"> </w:t>
      </w:r>
      <w:r w:rsidRPr="00A169DF">
        <w:rPr>
          <w:rStyle w:val="StyleUnderline"/>
        </w:rPr>
        <w:t>It is one of the world’s most important shipping lanes, transited by about one-third of global commercial goods each year.</w:t>
      </w:r>
      <w:r w:rsidRPr="00F142CA">
        <w:rPr>
          <w:sz w:val="16"/>
        </w:rPr>
        <w:t xml:space="preserve"> It </w:t>
      </w:r>
      <w:r w:rsidRPr="00A169DF">
        <w:rPr>
          <w:rStyle w:val="StyleUnderline"/>
        </w:rPr>
        <w:t>lies atop at least seven billion barrels of oil and an estimated 900 million cubic feet of natural gas.</w:t>
      </w:r>
      <w:r w:rsidRPr="00F142CA">
        <w:rPr>
          <w:sz w:val="16"/>
        </w:rPr>
        <w:t xml:space="preserve"> Conflicting claims to these important waters abound. These involve several U.S. allies and friends and will likely be exacerbated by the pending outcome of an international court case between China and the Philippines. </w:t>
      </w:r>
      <w:r w:rsidRPr="008C141A">
        <w:rPr>
          <w:rStyle w:val="StyleUnderline"/>
          <w:highlight w:val="cyan"/>
        </w:rPr>
        <w:t>Chinese efforts to establish sovereign claims over these key international waters</w:t>
      </w:r>
      <w:r w:rsidRPr="00A169DF">
        <w:rPr>
          <w:rStyle w:val="StyleUnderline"/>
        </w:rPr>
        <w:t xml:space="preserve"> </w:t>
      </w:r>
      <w:r w:rsidRPr="00F142CA">
        <w:rPr>
          <w:sz w:val="16"/>
        </w:rPr>
        <w:t>not</w:t>
      </w:r>
      <w:r w:rsidRPr="00A169DF">
        <w:rPr>
          <w:rStyle w:val="StyleUnderline"/>
        </w:rPr>
        <w:t xml:space="preserve"> only </w:t>
      </w:r>
      <w:r w:rsidRPr="008C141A">
        <w:rPr>
          <w:rStyle w:val="StyleUnderline"/>
          <w:highlight w:val="cyan"/>
        </w:rPr>
        <w:t>threaten unimpeded access to global shipping lanes and U.S. partners in the region</w:t>
      </w:r>
      <w:r w:rsidRPr="00F142CA">
        <w:rPr>
          <w:sz w:val="16"/>
        </w:rPr>
        <w:t xml:space="preserve">, but also </w:t>
      </w:r>
      <w:r w:rsidRPr="00A169DF">
        <w:rPr>
          <w:rStyle w:val="StyleUnderline"/>
        </w:rPr>
        <w:t>set a dangerous global precedent</w:t>
      </w:r>
      <w:r w:rsidRPr="00F142CA">
        <w:rPr>
          <w:sz w:val="16"/>
        </w:rPr>
        <w:t xml:space="preserve">. </w:t>
      </w:r>
      <w:r w:rsidRPr="00A169DF">
        <w:rPr>
          <w:rStyle w:val="StyleUnderline"/>
        </w:rPr>
        <w:t>Beijing’s forceful efforts are intended to establish regional hegemony by creating a zone of “near seas” over which it can claim sole control.</w:t>
      </w:r>
      <w:r w:rsidR="00F142CA">
        <w:rPr>
          <w:rStyle w:val="StyleUnderline"/>
        </w:rPr>
        <w:t xml:space="preserve"> </w:t>
      </w:r>
      <w:r w:rsidRPr="00F142CA">
        <w:rPr>
          <w:sz w:val="16"/>
        </w:rPr>
        <w:t xml:space="preserve">During the past year, </w:t>
      </w:r>
      <w:r w:rsidRPr="00A169DF">
        <w:rPr>
          <w:rStyle w:val="StyleUnderline"/>
        </w:rPr>
        <w:t>Chinese actions have grown bolder. They have completed land reclamation efforts at the three largest outposts in the South China Sea and are now focusing on developing infrastructure. Each one already has an airfield with a 9,800-foot runway</w:t>
      </w:r>
      <w:r w:rsidRPr="00F142CA">
        <w:rPr>
          <w:sz w:val="16"/>
        </w:rPr>
        <w:t xml:space="preserve">, which is long enough to land most military aircraft. They have also landed a military jet on Fiery Cross Reef and deployed advanced fighters and surface-to-air missiles on Woody Island in the </w:t>
      </w:r>
      <w:proofErr w:type="spellStart"/>
      <w:r w:rsidRPr="00F142CA">
        <w:rPr>
          <w:sz w:val="16"/>
        </w:rPr>
        <w:t>Paracels</w:t>
      </w:r>
      <w:proofErr w:type="spellEnd"/>
      <w:r w:rsidRPr="00F142CA">
        <w:rPr>
          <w:sz w:val="16"/>
        </w:rPr>
        <w:t xml:space="preserve">. Taken together, </w:t>
      </w:r>
      <w:r w:rsidRPr="00A169DF">
        <w:rPr>
          <w:rStyle w:val="StyleUnderline"/>
        </w:rPr>
        <w:t xml:space="preserve">these </w:t>
      </w:r>
      <w:r w:rsidRPr="008C141A">
        <w:rPr>
          <w:rStyle w:val="StyleUnderline"/>
          <w:highlight w:val="cyan"/>
        </w:rPr>
        <w:t>capabilities provide forward-positioned power projection platforms for Chinese fighters, bombers, and reconnaissance aircraft</w:t>
      </w:r>
      <w:r w:rsidRPr="00A169DF">
        <w:rPr>
          <w:rStyle w:val="StyleUnderline"/>
        </w:rPr>
        <w:t>. Aircraft from these bases could easily reach</w:t>
      </w:r>
      <w:r w:rsidRPr="00F142CA">
        <w:rPr>
          <w:sz w:val="16"/>
        </w:rPr>
        <w:t xml:space="preserve"> — and possibly enforce — </w:t>
      </w:r>
      <w:r w:rsidRPr="00A169DF">
        <w:rPr>
          <w:rStyle w:val="StyleUnderline"/>
        </w:rPr>
        <w:t>Chinese claims out to the so-called “nine-dash line” that borders the easternmost rim of the South China Sea</w:t>
      </w:r>
      <w:r w:rsidRPr="00F142CA">
        <w:rPr>
          <w:sz w:val="16"/>
        </w:rPr>
        <w:t xml:space="preserve">. Chinese Navy ships and maritime militia can also use these outposts as refueling and provisioning stops that extend their sea presence across this vast expanse. U.S. </w:t>
      </w:r>
      <w:r w:rsidRPr="00A169DF">
        <w:rPr>
          <w:rStyle w:val="StyleUnderline"/>
        </w:rPr>
        <w:t>aircraft carriers are at best transient visitors in these same waters</w:t>
      </w:r>
      <w:r w:rsidRPr="00F142CA">
        <w:rPr>
          <w:sz w:val="16"/>
        </w:rPr>
        <w:t xml:space="preserve">, </w:t>
      </w:r>
      <w:r w:rsidRPr="00A169DF">
        <w:rPr>
          <w:rStyle w:val="StyleUnderline"/>
        </w:rPr>
        <w:t>and no other country in the region can project and sustain the air and naval presence in the South China Sea that these fixed bases now offer.</w:t>
      </w:r>
      <w:r w:rsidR="00F142CA">
        <w:rPr>
          <w:rStyle w:val="StyleUnderline"/>
        </w:rPr>
        <w:t xml:space="preserve"> </w:t>
      </w:r>
      <w:r w:rsidRPr="00A169DF">
        <w:rPr>
          <w:rStyle w:val="StyleUnderline"/>
        </w:rPr>
        <w:t>The United States has responded to this continued expansion with ever stronger warnings and actions.</w:t>
      </w:r>
      <w:r w:rsidRPr="00F142CA">
        <w:rPr>
          <w:sz w:val="16"/>
        </w:rPr>
        <w:t xml:space="preserve"> Most notably, the United States conducted its first freedom of navigation operation (FONOP) in the South China Sea in October 2015, when a U.S. destroyer sailed within 12 miles of </w:t>
      </w:r>
      <w:proofErr w:type="spellStart"/>
      <w:r w:rsidRPr="00F142CA">
        <w:rPr>
          <w:sz w:val="16"/>
        </w:rPr>
        <w:t>Subi</w:t>
      </w:r>
      <w:proofErr w:type="spellEnd"/>
      <w:r w:rsidRPr="00F142CA">
        <w:rPr>
          <w:sz w:val="16"/>
        </w:rPr>
        <w:t xml:space="preserve"> Reef to demonstrate that the United States rejects any Chinese maritime claims emanating from its artificial islands. At least two other FONOPs have been conducted since then, and the head of U.S. Pacific Command, Admiral Harry Harris, has stated that future FONOPs will increase in number, scope, and complexity.</w:t>
      </w:r>
      <w:r w:rsidR="00F142CA" w:rsidRPr="00F142CA">
        <w:rPr>
          <w:sz w:val="16"/>
        </w:rPr>
        <w:t xml:space="preserve"> </w:t>
      </w:r>
      <w:r w:rsidRPr="00F142CA">
        <w:rPr>
          <w:sz w:val="16"/>
        </w:rPr>
        <w:t xml:space="preserve">Yet </w:t>
      </w:r>
      <w:r w:rsidRPr="00A169DF">
        <w:rPr>
          <w:rStyle w:val="StyleUnderline"/>
        </w:rPr>
        <w:t>Chinese confrontational actions are</w:t>
      </w:r>
      <w:r w:rsidRPr="00F142CA">
        <w:rPr>
          <w:sz w:val="16"/>
        </w:rPr>
        <w:t xml:space="preserve"> nevertheless </w:t>
      </w:r>
      <w:r w:rsidRPr="00A169DF">
        <w:rPr>
          <w:rStyle w:val="StyleUnderline"/>
        </w:rPr>
        <w:t>continuing and even escalating.</w:t>
      </w:r>
      <w:r w:rsidRPr="00F142CA">
        <w:rPr>
          <w:sz w:val="16"/>
        </w:rPr>
        <w:t xml:space="preserve"> In recent months, for example, </w:t>
      </w:r>
      <w:r w:rsidRPr="008C141A">
        <w:rPr>
          <w:rStyle w:val="StyleUnderline"/>
          <w:highlight w:val="cyan"/>
        </w:rPr>
        <w:t>Chinese fighter jets have flown dangerously close to U.S.</w:t>
      </w:r>
      <w:r w:rsidRPr="00A169DF">
        <w:rPr>
          <w:rStyle w:val="StyleUnderline"/>
        </w:rPr>
        <w:t xml:space="preserve"> reconnaissance aircraft in both the South and East China Sea</w:t>
      </w:r>
      <w:r w:rsidRPr="00F142CA">
        <w:rPr>
          <w:sz w:val="16"/>
        </w:rPr>
        <w:t xml:space="preserve">s, </w:t>
      </w:r>
      <w:r w:rsidRPr="00A169DF">
        <w:rPr>
          <w:rStyle w:val="StyleUnderline"/>
        </w:rPr>
        <w:t>violating an agreement that the United States and China signed last year on safe conduct in the air.</w:t>
      </w:r>
      <w:r w:rsidRPr="00F142CA">
        <w:rPr>
          <w:sz w:val="16"/>
        </w:rPr>
        <w:t xml:space="preserve"> And the Chinese government recently announced that it is considering establishing an Air Defense Identification Zone (ADIZ) over the South China Sea as a further signal of its security claims to this key region.</w:t>
      </w:r>
      <w:r w:rsidR="00F142CA" w:rsidRPr="00F142CA">
        <w:rPr>
          <w:sz w:val="16"/>
        </w:rPr>
        <w:t xml:space="preserve"> </w:t>
      </w:r>
      <w:r w:rsidRPr="00A169DF">
        <w:rPr>
          <w:rStyle w:val="StyleUnderline"/>
        </w:rPr>
        <w:t>China has subtly but forcefully established a permanent presence across a series of outposts on territory that did not exist five years ago. This is the new reality of the S</w:t>
      </w:r>
      <w:r w:rsidRPr="00F142CA">
        <w:rPr>
          <w:sz w:val="16"/>
        </w:rPr>
        <w:t xml:space="preserve">outh </w:t>
      </w:r>
      <w:r w:rsidRPr="00A169DF">
        <w:rPr>
          <w:rStyle w:val="StyleUnderline"/>
        </w:rPr>
        <w:t>C</w:t>
      </w:r>
      <w:r w:rsidRPr="00F142CA">
        <w:rPr>
          <w:sz w:val="16"/>
        </w:rPr>
        <w:t xml:space="preserve">hina </w:t>
      </w:r>
      <w:r w:rsidRPr="00A169DF">
        <w:rPr>
          <w:rStyle w:val="StyleUnderline"/>
        </w:rPr>
        <w:t>S</w:t>
      </w:r>
      <w:r w:rsidRPr="00F142CA">
        <w:rPr>
          <w:sz w:val="16"/>
        </w:rPr>
        <w:t xml:space="preserve">ea. As a result, </w:t>
      </w:r>
      <w:r w:rsidRPr="00A169DF">
        <w:rPr>
          <w:rStyle w:val="StyleUnderline"/>
        </w:rPr>
        <w:t>the United States and its regional partners now have little choice but to consider a broader and stronger range of options</w:t>
      </w:r>
      <w:r w:rsidRPr="00F142CA">
        <w:rPr>
          <w:sz w:val="16"/>
        </w:rPr>
        <w:t>. These actions should be designed to achieve two primary objectives: to deter China from further expansion and combative behaviors and to better position the United States and its partners for military action to defend the international commons, if required.</w:t>
      </w:r>
      <w:r w:rsidR="00F142CA" w:rsidRPr="00F142CA">
        <w:rPr>
          <w:sz w:val="16"/>
        </w:rPr>
        <w:t xml:space="preserve"> </w:t>
      </w:r>
      <w:r w:rsidRPr="00F142CA">
        <w:rPr>
          <w:sz w:val="16"/>
        </w:rPr>
        <w:t xml:space="preserve">We readily acknowledge that these objectives may conflict with each other, and that more options risk provoking precisely the type of conflict that the United States seeks to avoid. But </w:t>
      </w:r>
      <w:r w:rsidRPr="008C141A">
        <w:rPr>
          <w:rStyle w:val="StyleUnderline"/>
          <w:highlight w:val="cyan"/>
        </w:rPr>
        <w:t>failing to take stronger action</w:t>
      </w:r>
      <w:r w:rsidRPr="00A169DF">
        <w:rPr>
          <w:rStyle w:val="StyleUnderline"/>
        </w:rPr>
        <w:t xml:space="preserve"> </w:t>
      </w:r>
      <w:r w:rsidRPr="00F142CA">
        <w:rPr>
          <w:sz w:val="16"/>
        </w:rPr>
        <w:t xml:space="preserve">also </w:t>
      </w:r>
      <w:r w:rsidRPr="00A169DF">
        <w:rPr>
          <w:rStyle w:val="StyleUnderline"/>
        </w:rPr>
        <w:t>runs the</w:t>
      </w:r>
      <w:r w:rsidRPr="00F142CA">
        <w:rPr>
          <w:sz w:val="16"/>
        </w:rPr>
        <w:t xml:space="preserve"> very serious </w:t>
      </w:r>
      <w:r w:rsidRPr="008C141A">
        <w:rPr>
          <w:rStyle w:val="StyleUnderline"/>
          <w:highlight w:val="cyan"/>
        </w:rPr>
        <w:t>risk</w:t>
      </w:r>
      <w:r w:rsidRPr="00A169DF">
        <w:rPr>
          <w:rStyle w:val="StyleUnderline"/>
        </w:rPr>
        <w:t xml:space="preserve"> that </w:t>
      </w:r>
      <w:r w:rsidRPr="008C141A">
        <w:rPr>
          <w:rStyle w:val="StyleUnderline"/>
          <w:highlight w:val="cyan"/>
        </w:rPr>
        <w:t>the Chinese will gradually but inevitably gain control of this critical maritime region</w:t>
      </w:r>
      <w:r w:rsidRPr="00A169DF">
        <w:rPr>
          <w:rStyle w:val="StyleUnderline"/>
        </w:rPr>
        <w:t>.</w:t>
      </w:r>
      <w:r w:rsidRPr="00F142CA">
        <w:rPr>
          <w:sz w:val="16"/>
        </w:rPr>
        <w:t xml:space="preserve"> That would </w:t>
      </w:r>
      <w:r w:rsidRPr="00A169DF">
        <w:rPr>
          <w:rStyle w:val="StyleUnderline"/>
        </w:rPr>
        <w:t xml:space="preserve">weaken the regional position of U.S. allies </w:t>
      </w:r>
      <w:r w:rsidRPr="008C141A">
        <w:rPr>
          <w:rStyle w:val="StyleUnderline"/>
          <w:highlight w:val="cyan"/>
        </w:rPr>
        <w:t>and</w:t>
      </w:r>
      <w:r w:rsidRPr="00A169DF">
        <w:rPr>
          <w:rStyle w:val="StyleUnderline"/>
        </w:rPr>
        <w:t xml:space="preserve"> partners</w:t>
      </w:r>
      <w:r w:rsidRPr="00F142CA">
        <w:rPr>
          <w:sz w:val="16"/>
        </w:rPr>
        <w:t xml:space="preserve">, but even more importantly, it would </w:t>
      </w:r>
      <w:r w:rsidRPr="008C141A">
        <w:rPr>
          <w:rStyle w:val="StyleUnderline"/>
          <w:highlight w:val="cyan"/>
        </w:rPr>
        <w:t>challenge the vital and longstanding U.S. interest</w:t>
      </w:r>
      <w:r w:rsidRPr="004942A5">
        <w:rPr>
          <w:rStyle w:val="StyleUnderline"/>
        </w:rPr>
        <w:t xml:space="preserve"> in</w:t>
      </w:r>
      <w:r w:rsidRPr="00F142CA">
        <w:rPr>
          <w:sz w:val="16"/>
        </w:rPr>
        <w:t xml:space="preserve"> maintaining </w:t>
      </w:r>
      <w:r w:rsidRPr="004942A5">
        <w:rPr>
          <w:rStyle w:val="StyleUnderline"/>
        </w:rPr>
        <w:t>global freedom of navigation</w:t>
      </w:r>
      <w:r w:rsidRPr="00F142CA">
        <w:rPr>
          <w:sz w:val="16"/>
        </w:rPr>
        <w:t>.</w:t>
      </w:r>
    </w:p>
    <w:p w:rsidR="004942A5" w:rsidRPr="004942A5" w:rsidRDefault="004942A5" w:rsidP="004942A5"/>
    <w:p w:rsidR="004942A5" w:rsidRDefault="00E57529" w:rsidP="00E57529">
      <w:pPr>
        <w:pStyle w:val="Heading3"/>
      </w:pPr>
      <w:r>
        <w:t>Coast Guard exchanges CP</w:t>
      </w:r>
    </w:p>
    <w:p w:rsidR="00E57529" w:rsidRDefault="00E57529" w:rsidP="00E57529"/>
    <w:p w:rsidR="00E57529" w:rsidRDefault="00E57529" w:rsidP="00E57529">
      <w:pPr>
        <w:pStyle w:val="Heading4"/>
      </w:pPr>
      <w:r>
        <w:t>Coast Guard exchanges Solves South China Sea Escalation-Key to assure allies and prevents Civilian military conflict escalation</w:t>
      </w:r>
    </w:p>
    <w:p w:rsidR="00E57529" w:rsidRPr="00654FC0" w:rsidRDefault="00E57529" w:rsidP="00E57529">
      <w:pPr>
        <w:rPr>
          <w:rStyle w:val="Style13ptBold"/>
        </w:rPr>
      </w:pPr>
      <w:proofErr w:type="spellStart"/>
      <w:r>
        <w:rPr>
          <w:rStyle w:val="Style13ptBold"/>
        </w:rPr>
        <w:t>Picozzi</w:t>
      </w:r>
      <w:proofErr w:type="spellEnd"/>
      <w:r>
        <w:rPr>
          <w:rStyle w:val="Style13ptBold"/>
        </w:rPr>
        <w:t xml:space="preserve"> &amp; Davidson 16</w:t>
      </w:r>
      <w:r w:rsidRPr="00654FC0">
        <w:t>-</w:t>
      </w:r>
      <w:r>
        <w:t xml:space="preserve">*the research associate for the military &amp; ** a research associate for Asia Studies at the council on Foreign </w:t>
      </w:r>
      <w:proofErr w:type="spellStart"/>
      <w:proofErr w:type="gramStart"/>
      <w:r>
        <w:t>Reations</w:t>
      </w:r>
      <w:proofErr w:type="spellEnd"/>
      <w:r>
        <w:t>(</w:t>
      </w:r>
      <w:proofErr w:type="gramEnd"/>
      <w:r>
        <w:t xml:space="preserve">*Aaron &amp; **Lincoln, “Responding to Coast Guard Expansion in the South China Sea”, June 9, 2016, Council on Foreign Relations, </w:t>
      </w:r>
      <w:r w:rsidRPr="00654FC0">
        <w:t>http://blogs.cfr.org/zenko/2016/06/09/responding-to-coast-guard-expansion-in-the-south-china-sea/</w:t>
      </w:r>
      <w:r>
        <w:t>)//SL</w:t>
      </w:r>
    </w:p>
    <w:p w:rsidR="00E57529" w:rsidRPr="00256387" w:rsidRDefault="00E57529" w:rsidP="00E57529">
      <w:pPr>
        <w:rPr>
          <w:sz w:val="16"/>
        </w:rPr>
      </w:pPr>
      <w:r w:rsidRPr="00256387">
        <w:rPr>
          <w:sz w:val="16"/>
        </w:rPr>
        <w:t xml:space="preserve">South China Sea claimants are awaiting a decision by the International Tribunal for the Law of the Sea in an arbitration case on the legality of the Chinese government’s claims. But regardless of how the UN tribunal decides, South China Sea disputes won’t go away anytime soon. </w:t>
      </w:r>
      <w:r w:rsidRPr="00256387">
        <w:rPr>
          <w:rStyle w:val="Emphasis"/>
          <w:highlight w:val="cyan"/>
        </w:rPr>
        <w:t>Military activity in the S</w:t>
      </w:r>
      <w:r w:rsidRPr="00A678C8">
        <w:rPr>
          <w:rStyle w:val="Emphasis"/>
        </w:rPr>
        <w:t xml:space="preserve">outh </w:t>
      </w:r>
      <w:r w:rsidRPr="00256387">
        <w:rPr>
          <w:rStyle w:val="Emphasis"/>
          <w:highlight w:val="cyan"/>
        </w:rPr>
        <w:t>C</w:t>
      </w:r>
      <w:r w:rsidRPr="00A678C8">
        <w:rPr>
          <w:rStyle w:val="Emphasis"/>
        </w:rPr>
        <w:t xml:space="preserve">hina </w:t>
      </w:r>
      <w:r w:rsidRPr="00256387">
        <w:rPr>
          <w:rStyle w:val="Emphasis"/>
          <w:highlight w:val="cyan"/>
        </w:rPr>
        <w:t>S</w:t>
      </w:r>
      <w:r w:rsidRPr="00A678C8">
        <w:rPr>
          <w:rStyle w:val="Emphasis"/>
        </w:rPr>
        <w:t xml:space="preserve">ea </w:t>
      </w:r>
      <w:r w:rsidRPr="00256387">
        <w:rPr>
          <w:rStyle w:val="Emphasis"/>
          <w:highlight w:val="cyan"/>
        </w:rPr>
        <w:t>is expanding, increasing the risk of “dangerous brinksmanship”</w:t>
      </w:r>
      <w:r w:rsidRPr="00256387">
        <w:rPr>
          <w:sz w:val="16"/>
        </w:rPr>
        <w:t xml:space="preserve"> over the islands and reefs scattered throughout the region. While the United States Navy has taken the lead in responding to regional military activity, we believe that </w:t>
      </w:r>
      <w:r w:rsidRPr="00654FC0">
        <w:rPr>
          <w:rStyle w:val="Emphasis"/>
        </w:rPr>
        <w:t>coast guard-</w:t>
      </w:r>
      <w:r w:rsidRPr="00256387">
        <w:rPr>
          <w:rStyle w:val="Emphasis"/>
          <w:highlight w:val="cyan"/>
        </w:rPr>
        <w:t>coast guard exchanges can reduce the risk of conflict</w:t>
      </w:r>
      <w:r w:rsidRPr="00A678C8">
        <w:rPr>
          <w:rStyle w:val="StyleUnderline"/>
        </w:rPr>
        <w:t>, while still assuring regional partners of American dedication</w:t>
      </w:r>
      <w:r w:rsidRPr="00256387">
        <w:rPr>
          <w:sz w:val="16"/>
        </w:rPr>
        <w:t xml:space="preserve"> in the South China Sea.</w:t>
      </w:r>
    </w:p>
    <w:p w:rsidR="00E57529" w:rsidRPr="00256387" w:rsidRDefault="00E57529" w:rsidP="00E57529">
      <w:pPr>
        <w:rPr>
          <w:sz w:val="16"/>
        </w:rPr>
      </w:pPr>
      <w:r w:rsidRPr="00256387">
        <w:rPr>
          <w:sz w:val="16"/>
        </w:rPr>
        <w:t>Over the last year, China has conducted dredging activities at an unprecedented scale, using the newly-built islands to base missile systems and military aircraft. The People’s Liberation Army Navy (PLAN) has conducted substantial drills in the region. India has considered joint patrols with the United States in the South China Sea, and the Philippines and Vietnam have considered similar cooperation. Just last week, the French defense minister called on European countries to have a “regular and visible” presence in the region to maintain freedom of navigation.</w:t>
      </w:r>
    </w:p>
    <w:p w:rsidR="00E57529" w:rsidRPr="00A678C8" w:rsidRDefault="00E57529" w:rsidP="00E57529">
      <w:pPr>
        <w:rPr>
          <w:rStyle w:val="StyleUnderline"/>
        </w:rPr>
      </w:pPr>
      <w:r w:rsidRPr="00256387">
        <w:rPr>
          <w:sz w:val="16"/>
        </w:rPr>
        <w:t xml:space="preserve">The United States has also long been active in the South China Sea, conducting known freedom of navigation operations near Chinese-controlled features in October 2015 and in January and May 2016. In April, </w:t>
      </w:r>
      <w:r w:rsidRPr="00A678C8">
        <w:rPr>
          <w:rStyle w:val="StyleUnderline"/>
        </w:rPr>
        <w:t>the U.S. Air Force stationed four A-10 Warthogs</w:t>
      </w:r>
      <w:r w:rsidRPr="00256387">
        <w:rPr>
          <w:sz w:val="16"/>
        </w:rPr>
        <w:t>—which carry one of the most powerful aircraft guns ever built—</w:t>
      </w:r>
      <w:r w:rsidRPr="00A678C8">
        <w:rPr>
          <w:rStyle w:val="StyleUnderline"/>
        </w:rPr>
        <w:t>in the Philippines, sending a clear signal to China that the United States is prepared to deal with military conflict in the South China Sea.</w:t>
      </w:r>
    </w:p>
    <w:p w:rsidR="00E57529" w:rsidRPr="00A678C8" w:rsidRDefault="00E57529" w:rsidP="00E57529">
      <w:pPr>
        <w:rPr>
          <w:rStyle w:val="StyleUnderline"/>
        </w:rPr>
      </w:pPr>
      <w:r w:rsidRPr="00A678C8">
        <w:rPr>
          <w:rStyle w:val="StyleUnderline"/>
        </w:rPr>
        <w:t xml:space="preserve">The </w:t>
      </w:r>
      <w:r w:rsidRPr="00256387">
        <w:rPr>
          <w:rStyle w:val="StyleUnderline"/>
          <w:highlight w:val="cyan"/>
        </w:rPr>
        <w:t>U.S. military has increased the presence and visibility</w:t>
      </w:r>
      <w:r w:rsidRPr="00256387">
        <w:rPr>
          <w:sz w:val="16"/>
        </w:rPr>
        <w:t xml:space="preserve"> of aircraft and naval vessels</w:t>
      </w:r>
      <w:r w:rsidRPr="00A678C8">
        <w:rPr>
          <w:rStyle w:val="StyleUnderline"/>
        </w:rPr>
        <w:t xml:space="preserve"> </w:t>
      </w:r>
      <w:r w:rsidRPr="00256387">
        <w:rPr>
          <w:rStyle w:val="StyleUnderline"/>
          <w:highlight w:val="cyan"/>
        </w:rPr>
        <w:t>to assure regional partners</w:t>
      </w:r>
      <w:r w:rsidRPr="00A678C8">
        <w:rPr>
          <w:rStyle w:val="StyleUnderline"/>
        </w:rPr>
        <w:t xml:space="preserve"> that the United States remains committed to their security, </w:t>
      </w:r>
      <w:r w:rsidRPr="00256387">
        <w:rPr>
          <w:rStyle w:val="Emphasis"/>
          <w:highlight w:val="cyan"/>
        </w:rPr>
        <w:t>going tit-for-tat with the Chinese military in force escalation</w:t>
      </w:r>
      <w:r w:rsidRPr="00256387">
        <w:rPr>
          <w:rStyle w:val="StyleUnderline"/>
          <w:highlight w:val="cyan"/>
        </w:rPr>
        <w:t>.</w:t>
      </w:r>
      <w:r w:rsidRPr="00256387">
        <w:rPr>
          <w:sz w:val="16"/>
        </w:rPr>
        <w:t xml:space="preserve"> </w:t>
      </w:r>
      <w:r w:rsidRPr="00A678C8">
        <w:rPr>
          <w:rStyle w:val="StyleUnderline"/>
        </w:rPr>
        <w:t>Recent expansion of the Chinese Coast Guard marks a pivot point for America’s posturing</w:t>
      </w:r>
      <w:r w:rsidRPr="00256387">
        <w:rPr>
          <w:sz w:val="16"/>
        </w:rPr>
        <w:t xml:space="preserve">, however. Chinese Coast Guard cutters—although lacking sufficient armament to challenge a U.S. Navy vessel in direct combat—are capable of meaningfully affecting the situation in the South China Sea. Lots of ink has been spilled about how China’s reclamation activities “change facts on the ground,” but Chinese Coast Guard activities do at least as much to alter the reality in the South China Sea. </w:t>
      </w:r>
      <w:r w:rsidRPr="00A678C8">
        <w:rPr>
          <w:rStyle w:val="StyleUnderline"/>
        </w:rPr>
        <w:t xml:space="preserve">When the Chinese Coast Guard threatens or actually uses force to enforce Chinese law within areas that </w:t>
      </w:r>
      <w:proofErr w:type="spellStart"/>
      <w:r w:rsidRPr="00A678C8">
        <w:rPr>
          <w:rStyle w:val="StyleUnderline"/>
        </w:rPr>
        <w:t>Zhongnanhai</w:t>
      </w:r>
      <w:proofErr w:type="spellEnd"/>
      <w:r w:rsidRPr="00A678C8">
        <w:rPr>
          <w:rStyle w:val="StyleUnderline"/>
        </w:rPr>
        <w:t xml:space="preserve"> claims are their waters, they are effecting functional control of the region.</w:t>
      </w:r>
    </w:p>
    <w:p w:rsidR="00E57529" w:rsidRPr="00256387" w:rsidRDefault="00E57529" w:rsidP="00E57529">
      <w:pPr>
        <w:rPr>
          <w:sz w:val="16"/>
        </w:rPr>
      </w:pPr>
      <w:r w:rsidRPr="00A678C8">
        <w:rPr>
          <w:rStyle w:val="StyleUnderline"/>
        </w:rPr>
        <w:t>The islands claimed</w:t>
      </w:r>
      <w:r w:rsidRPr="00256387">
        <w:rPr>
          <w:sz w:val="16"/>
        </w:rPr>
        <w:t xml:space="preserve"> by the countries surrounding the South China Sea </w:t>
      </w:r>
      <w:r w:rsidRPr="00A678C8">
        <w:rPr>
          <w:rStyle w:val="StyleUnderline"/>
        </w:rPr>
        <w:t>have little intrinsic value</w:t>
      </w:r>
      <w:r w:rsidRPr="00256387">
        <w:rPr>
          <w:sz w:val="16"/>
        </w:rPr>
        <w:t>—</w:t>
      </w:r>
      <w:r w:rsidRPr="00A678C8">
        <w:rPr>
          <w:rStyle w:val="StyleUnderline"/>
        </w:rPr>
        <w:t>their value hinges upon the effective assertion of sovereignty and subsequent control over surrounding waters</w:t>
      </w:r>
      <w:r w:rsidRPr="00256387">
        <w:rPr>
          <w:sz w:val="16"/>
        </w:rPr>
        <w:t>. With approximately $5 trillion worth of international trade passing through the region annually, an estimated 11 billion barrels of oil and 190 trillion cubic feet of natural gas located under the region, and nearly 10 million tons of fish caught in the South China Sea each year, the control of these waters is extremely important to regional economies.</w:t>
      </w:r>
    </w:p>
    <w:p w:rsidR="00E57529" w:rsidRPr="00256387" w:rsidRDefault="00E57529" w:rsidP="00E57529">
      <w:pPr>
        <w:rPr>
          <w:sz w:val="16"/>
        </w:rPr>
      </w:pPr>
      <w:r w:rsidRPr="00256387">
        <w:rPr>
          <w:rStyle w:val="StyleUnderline"/>
          <w:highlight w:val="cyan"/>
        </w:rPr>
        <w:t>Coast guard cutters enable governments to enforce law and assert sovereignty claims without the overt presence</w:t>
      </w:r>
      <w:r w:rsidRPr="00A678C8">
        <w:rPr>
          <w:rStyle w:val="StyleUnderline"/>
        </w:rPr>
        <w:t xml:space="preserve"> of a warship</w:t>
      </w:r>
      <w:r w:rsidRPr="00256387">
        <w:rPr>
          <w:sz w:val="16"/>
        </w:rPr>
        <w:t xml:space="preserve">. This ability to maintain control over an area, without fear of an impending attack, offers an entirely different set of tactics compared to the involvement of a naval vessel. Cutters and the </w:t>
      </w:r>
      <w:proofErr w:type="spellStart"/>
      <w:r w:rsidRPr="00256387">
        <w:rPr>
          <w:sz w:val="16"/>
        </w:rPr>
        <w:t>embarkable</w:t>
      </w:r>
      <w:proofErr w:type="spellEnd"/>
      <w:r w:rsidRPr="00256387">
        <w:rPr>
          <w:sz w:val="16"/>
        </w:rPr>
        <w:t xml:space="preserve"> boarding parties they carry can effectively control merchant vessels within their jurisdiction.</w:t>
      </w:r>
    </w:p>
    <w:p w:rsidR="00E57529" w:rsidRPr="00256387" w:rsidRDefault="00E57529" w:rsidP="00E57529">
      <w:pPr>
        <w:rPr>
          <w:sz w:val="16"/>
        </w:rPr>
      </w:pPr>
      <w:r w:rsidRPr="00256387">
        <w:rPr>
          <w:sz w:val="16"/>
        </w:rPr>
        <w:t>China is not the only South China Sea claimant expanding its coast guard activities. In March, an Indonesian Coast Guard vessel apprehended a Chinese fishing vessel illegally fishing in Indonesian waters. The Chinese Coast Guard responded by ramming the apprehended vessel, freeing it from Indonesian control. Malaysia, Vietnam, the Philippines, and Indonesia have all expanded their coast guards in recent years, and the United States has committed to selling more cutters to partners in the region.</w:t>
      </w:r>
    </w:p>
    <w:p w:rsidR="00E57529" w:rsidRPr="00654FC0" w:rsidRDefault="00E57529" w:rsidP="00E57529">
      <w:pPr>
        <w:rPr>
          <w:rStyle w:val="Emphasis"/>
        </w:rPr>
      </w:pPr>
      <w:r w:rsidRPr="00654FC0">
        <w:rPr>
          <w:rStyle w:val="StyleUnderline"/>
        </w:rPr>
        <w:t xml:space="preserve">Continuing the United States’ current tactic of mirroring Chinese show of force in the South China Sea by </w:t>
      </w:r>
      <w:r w:rsidRPr="00256387">
        <w:rPr>
          <w:rStyle w:val="Emphasis"/>
          <w:highlight w:val="cyan"/>
        </w:rPr>
        <w:t>deploying Coast Guard assets to the region would be a mistake</w:t>
      </w:r>
      <w:r w:rsidRPr="00654FC0">
        <w:rPr>
          <w:rStyle w:val="Emphasis"/>
        </w:rPr>
        <w:t>.</w:t>
      </w:r>
    </w:p>
    <w:p w:rsidR="00E57529" w:rsidRPr="00256387" w:rsidRDefault="00E57529" w:rsidP="00E57529">
      <w:pPr>
        <w:rPr>
          <w:sz w:val="16"/>
        </w:rPr>
      </w:pPr>
      <w:r w:rsidRPr="00654FC0">
        <w:rPr>
          <w:rStyle w:val="StyleUnderline"/>
        </w:rPr>
        <w:t>Conducting law enforcement activities</w:t>
      </w:r>
      <w:r w:rsidRPr="00256387">
        <w:rPr>
          <w:sz w:val="16"/>
        </w:rPr>
        <w:t xml:space="preserve"> in certain parts of the South China Sea </w:t>
      </w:r>
      <w:r w:rsidRPr="00654FC0">
        <w:rPr>
          <w:rStyle w:val="StyleUnderline"/>
        </w:rPr>
        <w:t>on behalf of regional allies and partners would involve a recognition of those countries’ territorial claims</w:t>
      </w:r>
      <w:r w:rsidRPr="00256387">
        <w:rPr>
          <w:sz w:val="16"/>
        </w:rPr>
        <w:t>, something the United States government has been unwilling to do. And while interactions between the PLAN and the U.S. Navy are tense, they exist within a set of predictable, well-defined rules that govern the way the navies of different countries handle encounters.</w:t>
      </w:r>
    </w:p>
    <w:p w:rsidR="00E57529" w:rsidRPr="00256387" w:rsidRDefault="00E57529" w:rsidP="00E57529">
      <w:pPr>
        <w:rPr>
          <w:sz w:val="16"/>
        </w:rPr>
      </w:pPr>
      <w:r w:rsidRPr="00256387">
        <w:rPr>
          <w:sz w:val="16"/>
        </w:rPr>
        <w:t>Interactions between military vessels and civilians, on the other hand, are inherently volatile, as civilian ships are not as well trained and regimented as naval vessels—nor are they governed by the same established procedures or subject to as robust government oversight. As Rear Admiral Mark Montgomery, director of operations for U.S. Pacific Command, recently pointed out, it is highly unlikely that an interaction between military vessels sparks a conflict in the South China Sea. Civilian vessels, however, are another story. “My worst maritime experiences have been with fishing boats,” Montgomery said. “The highest risk is associated with non-military vessels.” Compounding this risk, any action taken by the U.S. Coast Guard towards Chinese civilians would be a propaganda victory for the Chinese government, cementing their claims of American aggression.</w:t>
      </w:r>
    </w:p>
    <w:p w:rsidR="00E57529" w:rsidRPr="00256387" w:rsidRDefault="00E57529" w:rsidP="00E57529">
      <w:pPr>
        <w:rPr>
          <w:sz w:val="16"/>
        </w:rPr>
      </w:pPr>
      <w:r w:rsidRPr="00256387">
        <w:rPr>
          <w:sz w:val="16"/>
        </w:rPr>
        <w:t xml:space="preserve">The United States is not left without options. </w:t>
      </w:r>
      <w:r w:rsidRPr="00654FC0">
        <w:rPr>
          <w:rStyle w:val="StyleUnderline"/>
        </w:rPr>
        <w:t>By training and equipping the coast guards of our regional partners, the United States can help them counter control of commerce in the South China Sea by the growing Chinese Coast Guard</w:t>
      </w:r>
      <w:r w:rsidRPr="00256387">
        <w:rPr>
          <w:sz w:val="16"/>
        </w:rPr>
        <w:t xml:space="preserve">. The United States has worked alongside Pacific partners in a number of exercises in the past, including coast guard training with the Philippines in 2015, the U.S. Navy training operation Exercise </w:t>
      </w:r>
      <w:proofErr w:type="spellStart"/>
      <w:r w:rsidRPr="00256387">
        <w:rPr>
          <w:sz w:val="16"/>
        </w:rPr>
        <w:t>Balikatan</w:t>
      </w:r>
      <w:proofErr w:type="spellEnd"/>
      <w:r w:rsidRPr="00256387">
        <w:rPr>
          <w:sz w:val="16"/>
        </w:rPr>
        <w:t xml:space="preserve"> in 2016, and the training of the Japanese Ground Self-Defense Force for expeditionary warfare. While in Vietnam last month, President Obama acknowledged the importance of the Vietnamese Coast Guard, stating that the United States would continue to train them in maritime law enforcement in order to improve capabilities in the South China Sea.</w:t>
      </w:r>
    </w:p>
    <w:p w:rsidR="00E57529" w:rsidRDefault="00E57529" w:rsidP="00E57529">
      <w:pPr>
        <w:rPr>
          <w:rStyle w:val="StyleUnderline"/>
        </w:rPr>
      </w:pPr>
      <w:r w:rsidRPr="00654FC0">
        <w:rPr>
          <w:rStyle w:val="StyleUnderline"/>
        </w:rPr>
        <w:t>These trainings are designed as responses to specific Chinese actions</w:t>
      </w:r>
      <w:r w:rsidRPr="00256387">
        <w:rPr>
          <w:sz w:val="16"/>
        </w:rPr>
        <w:t xml:space="preserve">. For example, during this year’s Exercise </w:t>
      </w:r>
      <w:proofErr w:type="spellStart"/>
      <w:r w:rsidRPr="00256387">
        <w:rPr>
          <w:sz w:val="16"/>
        </w:rPr>
        <w:t>Balikatan</w:t>
      </w:r>
      <w:proofErr w:type="spellEnd"/>
      <w:r w:rsidRPr="00256387">
        <w:rPr>
          <w:sz w:val="16"/>
        </w:rPr>
        <w:t xml:space="preserve">, </w:t>
      </w:r>
      <w:r w:rsidRPr="00654FC0">
        <w:rPr>
          <w:rStyle w:val="StyleUnderline"/>
        </w:rPr>
        <w:t>the United States, Australia, and the Philippines conducted “a simulated gas and oil platform recovery</w:t>
      </w:r>
      <w:r w:rsidRPr="00256387">
        <w:rPr>
          <w:sz w:val="16"/>
        </w:rPr>
        <w:t xml:space="preserve"> raid in the South China Sea”—</w:t>
      </w:r>
      <w:r w:rsidRPr="00256387">
        <w:rPr>
          <w:rStyle w:val="StyleUnderline"/>
          <w:highlight w:val="cyan"/>
        </w:rPr>
        <w:t>a clear counter to China’s positioning of an oil platform in disputed waters</w:t>
      </w:r>
      <w:r w:rsidRPr="00256387">
        <w:rPr>
          <w:sz w:val="16"/>
        </w:rPr>
        <w:t xml:space="preserve"> south of the Spratly Islands in 2014. At the same time, </w:t>
      </w:r>
      <w:r w:rsidRPr="00256387">
        <w:rPr>
          <w:rStyle w:val="StyleUnderline"/>
          <w:highlight w:val="cyan"/>
        </w:rPr>
        <w:t>by increasing the professionalism of the maritime law enforcement</w:t>
      </w:r>
      <w:r w:rsidRPr="00654FC0">
        <w:rPr>
          <w:rStyle w:val="StyleUnderline"/>
        </w:rPr>
        <w:t xml:space="preserve"> forces of claimants, trainings serve to mitigate the </w:t>
      </w:r>
      <w:proofErr w:type="spellStart"/>
      <w:r w:rsidRPr="00654FC0">
        <w:rPr>
          <w:rStyle w:val="StyleUnderline"/>
        </w:rPr>
        <w:t>spectre</w:t>
      </w:r>
      <w:proofErr w:type="spellEnd"/>
      <w:r w:rsidRPr="00654FC0">
        <w:rPr>
          <w:rStyle w:val="StyleUnderline"/>
        </w:rPr>
        <w:t xml:space="preserve"> of conflict in the South China Sea</w:t>
      </w:r>
      <w:r w:rsidRPr="00256387">
        <w:rPr>
          <w:sz w:val="16"/>
        </w:rPr>
        <w:t xml:space="preserve">. By continuing to train and support the coast guards of regional partners, the United States will contribute to countering Chinese </w:t>
      </w:r>
      <w:proofErr w:type="spellStart"/>
      <w:r w:rsidRPr="00256387">
        <w:rPr>
          <w:sz w:val="16"/>
        </w:rPr>
        <w:t>claims</w:t>
      </w:r>
      <w:proofErr w:type="gramStart"/>
      <w:r w:rsidRPr="00256387">
        <w:rPr>
          <w:sz w:val="16"/>
        </w:rPr>
        <w:t>,while</w:t>
      </w:r>
      <w:proofErr w:type="spellEnd"/>
      <w:proofErr w:type="gramEnd"/>
      <w:r w:rsidRPr="00256387">
        <w:rPr>
          <w:sz w:val="16"/>
        </w:rPr>
        <w:t xml:space="preserve"> reassuring partners and allies of our dedication to our regional commitments—in a way </w:t>
      </w:r>
      <w:r w:rsidRPr="00256387">
        <w:rPr>
          <w:rStyle w:val="StyleUnderline"/>
          <w:highlight w:val="cyan"/>
        </w:rPr>
        <w:t>that reduces potential conflict between U.S. forces and Chinese sailors and civilians</w:t>
      </w:r>
      <w:r w:rsidRPr="00654FC0">
        <w:rPr>
          <w:rStyle w:val="StyleUnderline"/>
        </w:rPr>
        <w:t>.</w:t>
      </w:r>
      <w:r>
        <w:rPr>
          <w:rStyle w:val="StyleUnderline"/>
        </w:rPr>
        <w:t xml:space="preserve"> </w:t>
      </w:r>
    </w:p>
    <w:p w:rsidR="00E57529" w:rsidRPr="00E57529" w:rsidRDefault="00E57529" w:rsidP="00E57529"/>
    <w:p w:rsidR="00F234CE" w:rsidRDefault="00F234CE" w:rsidP="00F234CE">
      <w:pPr>
        <w:pStyle w:val="Heading1"/>
      </w:pPr>
      <w:r>
        <w:t>Off-case</w:t>
      </w:r>
      <w:r w:rsidR="005F4843">
        <w:t xml:space="preserve"> links</w:t>
      </w:r>
    </w:p>
    <w:p w:rsidR="00F234CE" w:rsidRDefault="00F234CE" w:rsidP="00F234CE"/>
    <w:p w:rsidR="00C63B37" w:rsidRDefault="00C63B37" w:rsidP="00C63B37">
      <w:pPr>
        <w:pStyle w:val="Heading3"/>
      </w:pPr>
      <w:r>
        <w:t>Agenda politics link</w:t>
      </w:r>
    </w:p>
    <w:p w:rsidR="00C63B37" w:rsidRDefault="00C63B37" w:rsidP="00C63B37"/>
    <w:p w:rsidR="00E57529" w:rsidRDefault="00E57529" w:rsidP="00E57529">
      <w:pPr>
        <w:pStyle w:val="Heading4"/>
      </w:pPr>
      <w:r>
        <w:t>Political action on the Taiwan conflict is weaponized to derail other agenda items</w:t>
      </w:r>
    </w:p>
    <w:p w:rsidR="00E57529" w:rsidRPr="00382E06" w:rsidRDefault="00E57529" w:rsidP="00E57529">
      <w:pPr>
        <w:rPr>
          <w:b/>
          <w:bCs/>
          <w:sz w:val="26"/>
        </w:rPr>
      </w:pPr>
      <w:proofErr w:type="spellStart"/>
      <w:r>
        <w:rPr>
          <w:rStyle w:val="Style13ptBold"/>
        </w:rPr>
        <w:t>Menist</w:t>
      </w:r>
      <w:proofErr w:type="spellEnd"/>
      <w:r>
        <w:rPr>
          <w:rStyle w:val="Style13ptBold"/>
        </w:rPr>
        <w:t xml:space="preserve"> 13</w:t>
      </w:r>
      <w:r w:rsidRPr="003749D2">
        <w:t>-</w:t>
      </w:r>
      <w:r>
        <w:t xml:space="preserve">Colonel United States Army (Robert L, “Maintaining the Status Quo in the Taiwan Strait” xx-03-2013, U.S. Army War college, </w:t>
      </w:r>
      <w:hyperlink r:id="rId36" w:tgtFrame="_blank" w:history="1">
        <w:r w:rsidRPr="003749D2">
          <w:rPr>
            <w:rStyle w:val="Hyperlink"/>
          </w:rPr>
          <w:t>http://www.dtic.mil/cgi-bin/GetTRDoc?Location=U2&amp;doc=GetTRDoc.pdf&amp;AD=ADA589447</w:t>
        </w:r>
      </w:hyperlink>
      <w:r>
        <w:t>)//SL</w:t>
      </w:r>
    </w:p>
    <w:p w:rsidR="00E57529" w:rsidRPr="00256387" w:rsidRDefault="00E57529" w:rsidP="00E57529">
      <w:pPr>
        <w:rPr>
          <w:sz w:val="16"/>
        </w:rPr>
      </w:pPr>
      <w:r w:rsidRPr="00982330">
        <w:rPr>
          <w:rStyle w:val="StyleUnderline"/>
        </w:rPr>
        <w:t>Internal to the U.S. there are a variety of different interests and opinions on the “One-China” issue</w:t>
      </w:r>
      <w:r w:rsidRPr="00256387">
        <w:rPr>
          <w:sz w:val="16"/>
        </w:rPr>
        <w:t xml:space="preserve">. </w:t>
      </w:r>
      <w:r w:rsidRPr="00256387">
        <w:rPr>
          <w:rStyle w:val="Emphasis"/>
          <w:highlight w:val="cyan"/>
        </w:rPr>
        <w:t>Any change in either U.S. policy or the strategy enacted and the means used to bring about the change would face intense political debate</w:t>
      </w:r>
      <w:r w:rsidRPr="00256387">
        <w:rPr>
          <w:sz w:val="16"/>
          <w:highlight w:val="cyan"/>
        </w:rPr>
        <w:t>.</w:t>
      </w:r>
      <w:r w:rsidRPr="00256387">
        <w:rPr>
          <w:sz w:val="16"/>
        </w:rPr>
        <w:t xml:space="preserve"> </w:t>
      </w:r>
      <w:r w:rsidRPr="00982330">
        <w:rPr>
          <w:rStyle w:val="StyleUnderline"/>
        </w:rPr>
        <w:t>Politicians could use the potential change in policy</w:t>
      </w:r>
      <w:r w:rsidRPr="00256387">
        <w:rPr>
          <w:sz w:val="16"/>
        </w:rPr>
        <w:t xml:space="preserve">, or lack thereof, </w:t>
      </w:r>
      <w:r w:rsidRPr="00982330">
        <w:rPr>
          <w:rStyle w:val="StyleUnderline"/>
        </w:rPr>
        <w:t>as a means of political maneuvering for other agendas, or merely to discredit the opposition in general</w:t>
      </w:r>
      <w:r w:rsidRPr="00256387">
        <w:rPr>
          <w:sz w:val="16"/>
        </w:rPr>
        <w:t xml:space="preserve">. </w:t>
      </w:r>
      <w:r w:rsidRPr="00256387">
        <w:rPr>
          <w:rStyle w:val="StyleUnderline"/>
          <w:highlight w:val="cyan"/>
        </w:rPr>
        <w:t>Lobbyists for stronger U.S./Taiwan relations are</w:t>
      </w:r>
      <w:r w:rsidRPr="00256387">
        <w:rPr>
          <w:sz w:val="16"/>
        </w:rPr>
        <w:t xml:space="preserve"> also </w:t>
      </w:r>
      <w:r w:rsidRPr="00256387">
        <w:rPr>
          <w:rStyle w:val="StyleUnderline"/>
          <w:highlight w:val="cyan"/>
        </w:rPr>
        <w:t>prevalent</w:t>
      </w:r>
      <w:r w:rsidRPr="00982330">
        <w:rPr>
          <w:rStyle w:val="StyleUnderline"/>
        </w:rPr>
        <w:t xml:space="preserve"> in Washington, DC.</w:t>
      </w:r>
      <w:r w:rsidRPr="00256387">
        <w:rPr>
          <w:sz w:val="16"/>
        </w:rPr>
        <w:t xml:space="preserve"> </w:t>
      </w:r>
      <w:r w:rsidRPr="00982330">
        <w:rPr>
          <w:rStyle w:val="StyleUnderline"/>
        </w:rPr>
        <w:t>An example of the infighting that ensues even on small issues occurred in 2011 when Taiwan requested the purchase of F-16</w:t>
      </w:r>
      <w:r w:rsidRPr="00256387">
        <w:rPr>
          <w:sz w:val="16"/>
        </w:rPr>
        <w:t xml:space="preserve"> C/D models to replace their current fleet of F-16 A/B aircraft. There was intense political infighting with Representative Ileana </w:t>
      </w:r>
      <w:proofErr w:type="spellStart"/>
      <w:r w:rsidRPr="00256387">
        <w:rPr>
          <w:sz w:val="16"/>
        </w:rPr>
        <w:t>RosLehtinen</w:t>
      </w:r>
      <w:proofErr w:type="spellEnd"/>
      <w:r w:rsidRPr="00256387">
        <w:rPr>
          <w:sz w:val="16"/>
        </w:rPr>
        <w:t xml:space="preserve"> (R-Fla.), chairwoman of the House Foreign Affairs Committee, Senator John </w:t>
      </w:r>
      <w:proofErr w:type="spellStart"/>
      <w:r w:rsidRPr="00256387">
        <w:rPr>
          <w:sz w:val="16"/>
        </w:rPr>
        <w:t>Cornyn</w:t>
      </w:r>
      <w:proofErr w:type="spellEnd"/>
      <w:r w:rsidRPr="00256387">
        <w:rPr>
          <w:sz w:val="16"/>
        </w:rPr>
        <w:t xml:space="preserve"> (R-Texas), and Representative Kay Granger (R-Texas) leading support for the sale and the Obama Administration opposing to it. 23 </w:t>
      </w:r>
      <w:r w:rsidRPr="00982330">
        <w:rPr>
          <w:rStyle w:val="StyleUnderline"/>
        </w:rPr>
        <w:t>The actual result of the F-16 sales was not as important as the political and economic tensions that resulted across the U.S. government</w:t>
      </w:r>
      <w:r w:rsidRPr="00256387">
        <w:rPr>
          <w:sz w:val="16"/>
        </w:rPr>
        <w:t xml:space="preserve"> over selling the F-16 C/D aircraft vs. the upgrade kits for Taiwan’s existing F-16 A/B jets that were sold instead. </w:t>
      </w:r>
      <w:r w:rsidRPr="00256387">
        <w:rPr>
          <w:rStyle w:val="StyleUnderline"/>
          <w:highlight w:val="cyan"/>
        </w:rPr>
        <w:t>Any attempt at more notable changes in policy or strategy regarding the right of Taiwan to self-rule or gain independence would certainly bring</w:t>
      </w:r>
      <w:r w:rsidRPr="00982330">
        <w:rPr>
          <w:rStyle w:val="StyleUnderline"/>
        </w:rPr>
        <w:t xml:space="preserve"> even more and stronger </w:t>
      </w:r>
      <w:r w:rsidRPr="00256387">
        <w:rPr>
          <w:rStyle w:val="StyleUnderline"/>
          <w:highlight w:val="cyan"/>
        </w:rPr>
        <w:t>debates</w:t>
      </w:r>
      <w:r w:rsidRPr="00982330">
        <w:rPr>
          <w:rStyle w:val="StyleUnderline"/>
        </w:rPr>
        <w:t xml:space="preserve"> on the issue</w:t>
      </w:r>
      <w:r w:rsidRPr="00256387">
        <w:rPr>
          <w:sz w:val="16"/>
        </w:rPr>
        <w:t>.</w:t>
      </w:r>
    </w:p>
    <w:p w:rsidR="00E57529" w:rsidRDefault="00E57529" w:rsidP="00C63B37"/>
    <w:p w:rsidR="00C63B37" w:rsidRDefault="00C63B37" w:rsidP="00C63B37">
      <w:pPr>
        <w:pStyle w:val="Heading4"/>
      </w:pPr>
      <w:r>
        <w:t xml:space="preserve">Plan unpopular- The US does not support any unilateral changes to the </w:t>
      </w:r>
      <w:proofErr w:type="spellStart"/>
      <w:r>
        <w:t>squo</w:t>
      </w:r>
      <w:proofErr w:type="spellEnd"/>
      <w:r>
        <w:t xml:space="preserve"> Taiwan policy</w:t>
      </w:r>
    </w:p>
    <w:p w:rsidR="00C63B37" w:rsidRPr="004E3625" w:rsidRDefault="00C63B37" w:rsidP="00C63B37">
      <w:r w:rsidRPr="009C384B">
        <w:rPr>
          <w:rStyle w:val="Style13ptBold"/>
        </w:rPr>
        <w:t>Sullivan, 15-</w:t>
      </w:r>
      <w:r>
        <w:t xml:space="preserve"> </w:t>
      </w:r>
      <w:r w:rsidRPr="00AB017C">
        <w:t>Adjunct Fellow in the Asia-Pacific Security Program. M.A. in Chinese History from Columbia University (Alexander, “Navigating the Future U.S.-Taiwan Maritime Cooperation and Building Order in Asia,” Center for a New American Security, June 2015, http://www.cnas.org/s</w:t>
      </w:r>
      <w:r>
        <w:t>ites/default/files/publications</w:t>
      </w:r>
      <w:r w:rsidRPr="00AB017C">
        <w:t>pdf/CNAS_Sullivan_USTaiwanMaritime_Final.pdf)//DK</w:t>
      </w:r>
    </w:p>
    <w:p w:rsidR="00C63B37" w:rsidRPr="00256387" w:rsidRDefault="00C63B37" w:rsidP="00C63B37">
      <w:pPr>
        <w:rPr>
          <w:sz w:val="16"/>
        </w:rPr>
      </w:pPr>
      <w:r w:rsidRPr="00256387">
        <w:rPr>
          <w:sz w:val="16"/>
        </w:rPr>
        <w:t>Short of a major change in the regional security environment</w:t>
      </w:r>
      <w:r w:rsidRPr="007758BA">
        <w:rPr>
          <w:rStyle w:val="StyleUnderline"/>
        </w:rPr>
        <w:t>, the fundamental framework of</w:t>
      </w:r>
      <w:r>
        <w:rPr>
          <w:rStyle w:val="StyleUnderline"/>
        </w:rPr>
        <w:t xml:space="preserve"> </w:t>
      </w:r>
      <w:r w:rsidRPr="00256387">
        <w:rPr>
          <w:sz w:val="16"/>
        </w:rPr>
        <w:t>U.S.-Taiwan relations will remain unchanged</w:t>
      </w:r>
      <w:r w:rsidRPr="007758BA">
        <w:rPr>
          <w:rStyle w:val="StyleUnderline"/>
        </w:rPr>
        <w:t>: The</w:t>
      </w:r>
      <w:r>
        <w:rPr>
          <w:rStyle w:val="StyleUnderline"/>
        </w:rPr>
        <w:t xml:space="preserve"> </w:t>
      </w:r>
      <w:r w:rsidRPr="00256387">
        <w:rPr>
          <w:rStyle w:val="Emphasis"/>
          <w:highlight w:val="cyan"/>
        </w:rPr>
        <w:t>U</w:t>
      </w:r>
      <w:r w:rsidRPr="0016276C">
        <w:rPr>
          <w:rStyle w:val="Emphasis"/>
        </w:rPr>
        <w:t xml:space="preserve">nited </w:t>
      </w:r>
      <w:r w:rsidRPr="00256387">
        <w:rPr>
          <w:rStyle w:val="Emphasis"/>
          <w:highlight w:val="cyan"/>
        </w:rPr>
        <w:t>S</w:t>
      </w:r>
      <w:r w:rsidRPr="0016276C">
        <w:rPr>
          <w:rStyle w:val="Emphasis"/>
        </w:rPr>
        <w:t xml:space="preserve">tates </w:t>
      </w:r>
      <w:r w:rsidRPr="00256387">
        <w:rPr>
          <w:rStyle w:val="Emphasis"/>
          <w:highlight w:val="cyan"/>
        </w:rPr>
        <w:t>will continue to</w:t>
      </w:r>
      <w:r w:rsidRPr="007758BA">
        <w:rPr>
          <w:rStyle w:val="StyleUnderline"/>
        </w:rPr>
        <w:t xml:space="preserve"> uphold the “one</w:t>
      </w:r>
      <w:r>
        <w:rPr>
          <w:rStyle w:val="StyleUnderline"/>
        </w:rPr>
        <w:t xml:space="preserve"> </w:t>
      </w:r>
      <w:r w:rsidRPr="007758BA">
        <w:rPr>
          <w:rStyle w:val="StyleUnderline"/>
        </w:rPr>
        <w:t xml:space="preserve">China policy,” </w:t>
      </w:r>
      <w:r w:rsidRPr="00256387">
        <w:rPr>
          <w:rStyle w:val="Emphasis"/>
          <w:highlight w:val="cyan"/>
        </w:rPr>
        <w:t>not support Taiwan independence</w:t>
      </w:r>
      <w:r w:rsidRPr="00256387">
        <w:rPr>
          <w:rStyle w:val="StyleUnderline"/>
          <w:highlight w:val="cyan"/>
        </w:rPr>
        <w:t>,</w:t>
      </w:r>
      <w:r>
        <w:rPr>
          <w:rStyle w:val="StyleUnderline"/>
        </w:rPr>
        <w:t xml:space="preserve"> </w:t>
      </w:r>
      <w:r w:rsidRPr="007758BA">
        <w:rPr>
          <w:rStyle w:val="StyleUnderline"/>
        </w:rPr>
        <w:t>and hew to the</w:t>
      </w:r>
      <w:r w:rsidRPr="00256387">
        <w:rPr>
          <w:sz w:val="16"/>
        </w:rPr>
        <w:t xml:space="preserve"> Three Communiqués underpinning </w:t>
      </w:r>
      <w:r w:rsidRPr="007758BA">
        <w:rPr>
          <w:rStyle w:val="StyleUnderline"/>
        </w:rPr>
        <w:t>normalized U.S.-China relations</w:t>
      </w:r>
      <w:r w:rsidRPr="00256387">
        <w:rPr>
          <w:sz w:val="16"/>
        </w:rPr>
        <w:t xml:space="preserve">. </w:t>
      </w:r>
      <w:r w:rsidRPr="007758BA">
        <w:rPr>
          <w:rStyle w:val="StyleUnderline"/>
        </w:rPr>
        <w:t>At the same time,</w:t>
      </w:r>
      <w:r>
        <w:rPr>
          <w:rStyle w:val="StyleUnderline"/>
        </w:rPr>
        <w:t xml:space="preserve"> </w:t>
      </w:r>
      <w:r w:rsidRPr="007758BA">
        <w:rPr>
          <w:rStyle w:val="StyleUnderline"/>
        </w:rPr>
        <w:t>the United States will preserve “strong, unofficial</w:t>
      </w:r>
      <w:r>
        <w:rPr>
          <w:rStyle w:val="StyleUnderline"/>
        </w:rPr>
        <w:t xml:space="preserve"> </w:t>
      </w:r>
      <w:r w:rsidRPr="007758BA">
        <w:rPr>
          <w:rStyle w:val="StyleUnderline"/>
        </w:rPr>
        <w:t>relations with Taiwan</w:t>
      </w:r>
      <w:r w:rsidRPr="00256387">
        <w:rPr>
          <w:sz w:val="16"/>
        </w:rPr>
        <w:t xml:space="preserve"> … </w:t>
      </w:r>
      <w:r w:rsidRPr="007758BA">
        <w:rPr>
          <w:rStyle w:val="StyleUnderline"/>
        </w:rPr>
        <w:t>in line with the U.S. desire</w:t>
      </w:r>
      <w:r>
        <w:rPr>
          <w:rStyle w:val="StyleUnderline"/>
        </w:rPr>
        <w:t xml:space="preserve"> </w:t>
      </w:r>
      <w:r w:rsidRPr="007758BA">
        <w:rPr>
          <w:rStyle w:val="StyleUnderline"/>
        </w:rPr>
        <w:t>to further peace and stability in Asia</w:t>
      </w:r>
      <w:r w:rsidRPr="00256387">
        <w:rPr>
          <w:sz w:val="16"/>
        </w:rPr>
        <w:t xml:space="preserve">.”26 </w:t>
      </w:r>
      <w:r w:rsidRPr="00256387">
        <w:rPr>
          <w:rStyle w:val="StyleUnderline"/>
          <w:highlight w:val="cyan"/>
        </w:rPr>
        <w:t>Washington will continue to uphold the commitments encoded in the</w:t>
      </w:r>
      <w:r w:rsidRPr="007758BA">
        <w:rPr>
          <w:rStyle w:val="StyleUnderline"/>
        </w:rPr>
        <w:t xml:space="preserve"> Taiwan Relations Act (</w:t>
      </w:r>
      <w:r w:rsidRPr="00256387">
        <w:rPr>
          <w:rStyle w:val="StyleUnderline"/>
          <w:highlight w:val="cyan"/>
        </w:rPr>
        <w:t>TRA</w:t>
      </w:r>
      <w:r w:rsidRPr="007758BA">
        <w:rPr>
          <w:rStyle w:val="StyleUnderline"/>
        </w:rPr>
        <w:t>) to help Taiwan</w:t>
      </w:r>
      <w:r>
        <w:rPr>
          <w:rStyle w:val="StyleUnderline"/>
        </w:rPr>
        <w:t xml:space="preserve"> </w:t>
      </w:r>
      <w:r w:rsidRPr="007758BA">
        <w:rPr>
          <w:rStyle w:val="StyleUnderline"/>
        </w:rPr>
        <w:t xml:space="preserve">maintain a credible </w:t>
      </w:r>
      <w:proofErr w:type="spellStart"/>
      <w:r w:rsidRPr="007758BA">
        <w:rPr>
          <w:rStyle w:val="StyleUnderline"/>
        </w:rPr>
        <w:t>self defense</w:t>
      </w:r>
      <w:proofErr w:type="spellEnd"/>
      <w:r w:rsidRPr="007758BA">
        <w:rPr>
          <w:rStyle w:val="StyleUnderline"/>
        </w:rPr>
        <w:t xml:space="preserve"> against the threat</w:t>
      </w:r>
      <w:r>
        <w:rPr>
          <w:rStyle w:val="StyleUnderline"/>
        </w:rPr>
        <w:t xml:space="preserve"> </w:t>
      </w:r>
      <w:r w:rsidRPr="007758BA">
        <w:rPr>
          <w:rStyle w:val="StyleUnderline"/>
        </w:rPr>
        <w:t xml:space="preserve">or use of force. </w:t>
      </w:r>
      <w:r w:rsidRPr="00256387">
        <w:rPr>
          <w:rStyle w:val="Emphasis"/>
          <w:highlight w:val="cyan"/>
        </w:rPr>
        <w:t>The U</w:t>
      </w:r>
      <w:r w:rsidRPr="0016276C">
        <w:rPr>
          <w:rStyle w:val="Emphasis"/>
        </w:rPr>
        <w:t xml:space="preserve">nited </w:t>
      </w:r>
      <w:r w:rsidRPr="00256387">
        <w:rPr>
          <w:rStyle w:val="Emphasis"/>
          <w:highlight w:val="cyan"/>
        </w:rPr>
        <w:t>S</w:t>
      </w:r>
      <w:r w:rsidRPr="0016276C">
        <w:rPr>
          <w:rStyle w:val="Emphasis"/>
        </w:rPr>
        <w:t xml:space="preserve">tates </w:t>
      </w:r>
      <w:r w:rsidRPr="00256387">
        <w:rPr>
          <w:rStyle w:val="Emphasis"/>
          <w:highlight w:val="cyan"/>
        </w:rPr>
        <w:t>does not support unilateral changes to the status quo from</w:t>
      </w:r>
      <w:r w:rsidRPr="00256387">
        <w:rPr>
          <w:sz w:val="16"/>
        </w:rPr>
        <w:t xml:space="preserve"> either side of the </w:t>
      </w:r>
      <w:r w:rsidRPr="00256387">
        <w:rPr>
          <w:rStyle w:val="Emphasis"/>
          <w:highlight w:val="cyan"/>
        </w:rPr>
        <w:t>Taiwan</w:t>
      </w:r>
      <w:r w:rsidRPr="0016276C">
        <w:rPr>
          <w:rStyle w:val="Emphasis"/>
        </w:rPr>
        <w:t xml:space="preserve"> </w:t>
      </w:r>
      <w:r w:rsidRPr="00256387">
        <w:rPr>
          <w:sz w:val="16"/>
        </w:rPr>
        <w:t>Strait</w:t>
      </w:r>
      <w:r w:rsidRPr="007758BA">
        <w:rPr>
          <w:rStyle w:val="StyleUnderline"/>
        </w:rPr>
        <w:t>. As it has done since the</w:t>
      </w:r>
      <w:r>
        <w:rPr>
          <w:rStyle w:val="StyleUnderline"/>
        </w:rPr>
        <w:t xml:space="preserve"> </w:t>
      </w:r>
      <w:r w:rsidRPr="007758BA">
        <w:rPr>
          <w:rStyle w:val="StyleUnderline"/>
        </w:rPr>
        <w:t>Taiwan policy review of the 1990s, Washington will</w:t>
      </w:r>
      <w:r>
        <w:rPr>
          <w:rStyle w:val="StyleUnderline"/>
        </w:rPr>
        <w:t xml:space="preserve"> </w:t>
      </w:r>
      <w:r w:rsidRPr="007758BA">
        <w:rPr>
          <w:rStyle w:val="StyleUnderline"/>
        </w:rPr>
        <w:t>“[support] Taiwan’s membership in international</w:t>
      </w:r>
      <w:r>
        <w:rPr>
          <w:rStyle w:val="StyleUnderline"/>
        </w:rPr>
        <w:t xml:space="preserve"> </w:t>
      </w:r>
      <w:r w:rsidRPr="007758BA">
        <w:rPr>
          <w:rStyle w:val="StyleUnderline"/>
        </w:rPr>
        <w:t>organizations where statehood is not a requirement</w:t>
      </w:r>
      <w:r>
        <w:rPr>
          <w:rStyle w:val="StyleUnderline"/>
        </w:rPr>
        <w:t xml:space="preserve"> </w:t>
      </w:r>
      <w:r w:rsidRPr="007758BA">
        <w:rPr>
          <w:rStyle w:val="StyleUnderline"/>
        </w:rPr>
        <w:t>for membership, and … encourage Taiwan’s meaningful</w:t>
      </w:r>
      <w:r>
        <w:rPr>
          <w:rStyle w:val="StyleUnderline"/>
        </w:rPr>
        <w:t xml:space="preserve"> </w:t>
      </w:r>
      <w:r w:rsidRPr="007758BA">
        <w:rPr>
          <w:rStyle w:val="StyleUnderline"/>
        </w:rPr>
        <w:t>participation in other organizations</w:t>
      </w:r>
      <w:r w:rsidRPr="00256387">
        <w:rPr>
          <w:sz w:val="16"/>
        </w:rPr>
        <w:t xml:space="preserve">.”27 </w:t>
      </w:r>
      <w:r w:rsidRPr="003D3B6E">
        <w:rPr>
          <w:rStyle w:val="Emphasis"/>
          <w:highlight w:val="cyan"/>
        </w:rPr>
        <w:t>These policies serve the shared interest of all responsible policymakers in preventing armed conflict</w:t>
      </w:r>
      <w:r w:rsidRPr="00256387">
        <w:rPr>
          <w:sz w:val="16"/>
        </w:rPr>
        <w:t>.</w:t>
      </w:r>
    </w:p>
    <w:p w:rsidR="00C63B37" w:rsidRDefault="00C63B37" w:rsidP="00C63B37"/>
    <w:p w:rsidR="00C63B37" w:rsidRDefault="00C63B37" w:rsidP="00C63B37">
      <w:pPr>
        <w:pStyle w:val="Heading4"/>
      </w:pPr>
      <w:r>
        <w:t>Plan unpopular- Congress supports arms sales to Taiwan</w:t>
      </w:r>
    </w:p>
    <w:p w:rsidR="00C63B37" w:rsidRDefault="00C63B37" w:rsidP="00C63B37">
      <w:proofErr w:type="spellStart"/>
      <w:r w:rsidRPr="00D708B6">
        <w:rPr>
          <w:rStyle w:val="Style13ptBold"/>
        </w:rPr>
        <w:t>Parameswaran</w:t>
      </w:r>
      <w:proofErr w:type="spellEnd"/>
      <w:r w:rsidRPr="00D708B6">
        <w:rPr>
          <w:rStyle w:val="Style13ptBold"/>
        </w:rPr>
        <w:t>, 15</w:t>
      </w:r>
      <w:r>
        <w:t>- Associate Editor at the Diplomat (</w:t>
      </w:r>
      <w:proofErr w:type="spellStart"/>
      <w:r>
        <w:t>Prashanth</w:t>
      </w:r>
      <w:proofErr w:type="spellEnd"/>
      <w:r>
        <w:t xml:space="preserve">, </w:t>
      </w:r>
      <w:r w:rsidRPr="00D708B6">
        <w:t>"US Approves New Taiwan Arms Sale Package Worth $1.83 Billion,"</w:t>
      </w:r>
      <w:r>
        <w:t xml:space="preserve"> The Diplomat, 12-17-2015, </w:t>
      </w:r>
      <w:r w:rsidRPr="00D708B6">
        <w:t>http://thediplomat.com/2015/12/us-approves-new-taiwan-arms-sale-package-worth-1-83-billion/</w:t>
      </w:r>
      <w:r>
        <w:t>)//DK</w:t>
      </w:r>
    </w:p>
    <w:p w:rsidR="00C63B37" w:rsidRPr="00C63B37" w:rsidRDefault="00C63B37" w:rsidP="00C63B37">
      <w:pPr>
        <w:rPr>
          <w:u w:val="single"/>
        </w:rPr>
      </w:pPr>
      <w:r w:rsidRPr="003D3B6E">
        <w:rPr>
          <w:sz w:val="16"/>
        </w:rPr>
        <w:t xml:space="preserve">Today, the </w:t>
      </w:r>
      <w:r w:rsidRPr="003D3B6E">
        <w:rPr>
          <w:rStyle w:val="StyleUnderline"/>
          <w:highlight w:val="cyan"/>
        </w:rPr>
        <w:t>Obama administration notified Congress of a new</w:t>
      </w:r>
      <w:r w:rsidRPr="00D708B6">
        <w:rPr>
          <w:rStyle w:val="StyleUnderline"/>
        </w:rPr>
        <w:t xml:space="preserve"> $1.83 billion </w:t>
      </w:r>
      <w:r w:rsidRPr="003D3B6E">
        <w:rPr>
          <w:rStyle w:val="StyleUnderline"/>
          <w:highlight w:val="cyan"/>
        </w:rPr>
        <w:t>arms sale package for Taiwan</w:t>
      </w:r>
      <w:r w:rsidRPr="00D708B6">
        <w:rPr>
          <w:rStyle w:val="StyleUnderline"/>
        </w:rPr>
        <w:t>.</w:t>
      </w:r>
    </w:p>
    <w:p w:rsidR="00C63B37" w:rsidRPr="00D708B6" w:rsidRDefault="00C63B37" w:rsidP="00C63B37">
      <w:pPr>
        <w:rPr>
          <w:rStyle w:val="StyleUnderline"/>
        </w:rPr>
      </w:pPr>
      <w:r w:rsidRPr="00D708B6">
        <w:rPr>
          <w:rStyle w:val="StyleUnderline"/>
        </w:rPr>
        <w:t>The authorization,</w:t>
      </w:r>
      <w:r w:rsidRPr="003D3B6E">
        <w:rPr>
          <w:sz w:val="16"/>
        </w:rPr>
        <w:t xml:space="preserve"> which many had been expecting this week, </w:t>
      </w:r>
      <w:r w:rsidRPr="00D708B6">
        <w:rPr>
          <w:rStyle w:val="StyleUnderline"/>
        </w:rPr>
        <w:t>comes a year after Congress passed legislation approving the sale</w:t>
      </w:r>
      <w:r w:rsidRPr="003D3B6E">
        <w:rPr>
          <w:sz w:val="16"/>
        </w:rPr>
        <w:t xml:space="preserve">. </w:t>
      </w:r>
      <w:r w:rsidRPr="00D708B6">
        <w:rPr>
          <w:rStyle w:val="StyleUnderline"/>
        </w:rPr>
        <w:t>It constitutes the first major arms sale to Taiwan in more than four years.</w:t>
      </w:r>
    </w:p>
    <w:p w:rsidR="00C63B37" w:rsidRPr="003D3B6E" w:rsidRDefault="00C63B37" w:rsidP="00C63B37">
      <w:pPr>
        <w:rPr>
          <w:sz w:val="16"/>
        </w:rPr>
      </w:pPr>
      <w:r w:rsidRPr="003D3B6E">
        <w:rPr>
          <w:sz w:val="16"/>
        </w:rPr>
        <w:t xml:space="preserve">As with other foreign military sales (FMS), </w:t>
      </w:r>
      <w:r w:rsidRPr="003D3B6E">
        <w:rPr>
          <w:rStyle w:val="StyleUnderline"/>
          <w:highlight w:val="cyan"/>
        </w:rPr>
        <w:t>the authorization was formally announced as a notification to Congress following an approval by the U.S. State Department</w:t>
      </w:r>
      <w:r w:rsidRPr="00D708B6">
        <w:rPr>
          <w:rStyle w:val="StyleUnderline"/>
        </w:rPr>
        <w:t>.</w:t>
      </w:r>
      <w:r w:rsidRPr="003D3B6E">
        <w:rPr>
          <w:sz w:val="16"/>
        </w:rPr>
        <w:t xml:space="preserve"> It includes two Perry-class Frigates, Javelin anti-tank missiles, TOW 2B anti-tank missiles and AAV-7 Amphibious Assault Vehicles. It also includes follow-on work for Taiwan’s </w:t>
      </w:r>
      <w:proofErr w:type="spellStart"/>
      <w:r w:rsidRPr="003D3B6E">
        <w:rPr>
          <w:sz w:val="16"/>
        </w:rPr>
        <w:t>Syun</w:t>
      </w:r>
      <w:proofErr w:type="spellEnd"/>
      <w:r w:rsidRPr="003D3B6E">
        <w:rPr>
          <w:sz w:val="16"/>
        </w:rPr>
        <w:t>-An C4ISR systems, Link 11/Link 16 for Taiwan’s naval ships, F-16 MIDS/NTAMS/</w:t>
      </w:r>
      <w:proofErr w:type="spellStart"/>
      <w:r w:rsidRPr="003D3B6E">
        <w:rPr>
          <w:sz w:val="16"/>
        </w:rPr>
        <w:t>Fuzes</w:t>
      </w:r>
      <w:proofErr w:type="spellEnd"/>
      <w:r w:rsidRPr="003D3B6E">
        <w:rPr>
          <w:sz w:val="16"/>
        </w:rPr>
        <w:t xml:space="preserve"> and Phalanx Close-In Weapons Systems; and Stinger surface-to-air missiles.</w:t>
      </w:r>
    </w:p>
    <w:p w:rsidR="00C63B37" w:rsidRPr="00C63B37" w:rsidRDefault="00C63B37" w:rsidP="00C63B37">
      <w:pPr>
        <w:rPr>
          <w:u w:val="single"/>
        </w:rPr>
      </w:pPr>
      <w:r w:rsidRPr="00D708B6">
        <w:rPr>
          <w:rStyle w:val="StyleUnderline"/>
        </w:rPr>
        <w:t xml:space="preserve"> “This </w:t>
      </w:r>
      <w:r w:rsidRPr="003D3B6E">
        <w:rPr>
          <w:rStyle w:val="StyleUnderline"/>
          <w:highlight w:val="cyan"/>
        </w:rPr>
        <w:t>Foreign Military Sales package supports Taiwan’s efforts to develop more innovative and asymmetric defensive capabilities</w:t>
      </w:r>
      <w:r w:rsidRPr="00D708B6">
        <w:rPr>
          <w:rStyle w:val="StyleUnderline"/>
        </w:rPr>
        <w:t xml:space="preserve">,” </w:t>
      </w:r>
      <w:r w:rsidRPr="003D3B6E">
        <w:rPr>
          <w:sz w:val="16"/>
        </w:rPr>
        <w:t xml:space="preserve">David </w:t>
      </w:r>
      <w:proofErr w:type="spellStart"/>
      <w:r w:rsidRPr="003D3B6E">
        <w:rPr>
          <w:sz w:val="16"/>
        </w:rPr>
        <w:t>McKeeby</w:t>
      </w:r>
      <w:proofErr w:type="spellEnd"/>
      <w:r w:rsidRPr="003D3B6E">
        <w:rPr>
          <w:sz w:val="16"/>
        </w:rPr>
        <w:t>, a spokesperson for the U.S. Department of State’s Bureau of Political-Military Affairs, told The Diplomat in a statement following the announcement. “</w:t>
      </w:r>
      <w:r w:rsidRPr="00D708B6">
        <w:rPr>
          <w:rStyle w:val="StyleUnderline"/>
        </w:rPr>
        <w:t xml:space="preserve">Today’s </w:t>
      </w:r>
      <w:r w:rsidRPr="003D3B6E">
        <w:rPr>
          <w:rStyle w:val="StyleUnderline"/>
          <w:highlight w:val="cyan"/>
        </w:rPr>
        <w:t>notification is consistent with the T</w:t>
      </w:r>
      <w:r w:rsidRPr="00D708B6">
        <w:rPr>
          <w:rStyle w:val="StyleUnderline"/>
        </w:rPr>
        <w:t xml:space="preserve">aiwan </w:t>
      </w:r>
      <w:r w:rsidRPr="003D3B6E">
        <w:rPr>
          <w:rStyle w:val="StyleUnderline"/>
          <w:highlight w:val="cyan"/>
        </w:rPr>
        <w:t>R</w:t>
      </w:r>
      <w:r w:rsidRPr="00D708B6">
        <w:rPr>
          <w:rStyle w:val="StyleUnderline"/>
        </w:rPr>
        <w:t xml:space="preserve">elations </w:t>
      </w:r>
      <w:r w:rsidRPr="003D3B6E">
        <w:rPr>
          <w:rStyle w:val="StyleUnderline"/>
          <w:highlight w:val="cyan"/>
        </w:rPr>
        <w:t>A</w:t>
      </w:r>
      <w:r w:rsidRPr="00D708B6">
        <w:rPr>
          <w:rStyle w:val="StyleUnderline"/>
        </w:rPr>
        <w:t xml:space="preserve">ct, </w:t>
      </w:r>
      <w:r w:rsidRPr="003D3B6E">
        <w:rPr>
          <w:rStyle w:val="StyleUnderline"/>
          <w:highlight w:val="cyan"/>
        </w:rPr>
        <w:t>and our support for Taiwan’s ability to maintain a sufficient self-defense capability</w:t>
      </w:r>
      <w:r w:rsidRPr="00D708B6">
        <w:rPr>
          <w:rStyle w:val="StyleUnderline"/>
        </w:rPr>
        <w:t>.”</w:t>
      </w:r>
    </w:p>
    <w:p w:rsidR="00C63B37" w:rsidRPr="003D3B6E" w:rsidRDefault="00C63B37" w:rsidP="00C63B37">
      <w:pPr>
        <w:rPr>
          <w:sz w:val="16"/>
        </w:rPr>
      </w:pPr>
      <w:proofErr w:type="spellStart"/>
      <w:r w:rsidRPr="003D3B6E">
        <w:rPr>
          <w:sz w:val="16"/>
        </w:rPr>
        <w:t>McKeeby</w:t>
      </w:r>
      <w:proofErr w:type="spellEnd"/>
      <w:r w:rsidRPr="003D3B6E">
        <w:rPr>
          <w:sz w:val="16"/>
        </w:rPr>
        <w:t xml:space="preserve"> stressed that the authorization followed previous arms sales by the administration totaling over $12 billion under the TRA, and that there is no change to the U.S.’ “one-China” policy. The Obama administration has been accused by some of dragging its feet on arms sales to Taiwan for fear of undermining U.S.-China relations.</w:t>
      </w:r>
    </w:p>
    <w:p w:rsidR="00C63B37" w:rsidRPr="00D708B6" w:rsidRDefault="00C63B37" w:rsidP="00C63B37"/>
    <w:p w:rsidR="00C63B37" w:rsidRDefault="00C63B37" w:rsidP="00C63B37">
      <w:pPr>
        <w:pStyle w:val="Heading4"/>
      </w:pPr>
      <w:r>
        <w:t>Plan unpopular- Republicans support Taiwan arms sales</w:t>
      </w:r>
    </w:p>
    <w:p w:rsidR="00C63B37" w:rsidRDefault="003D3B6E" w:rsidP="00C63B37">
      <w:r>
        <w:rPr>
          <w:rStyle w:val="Style13ptBold"/>
        </w:rPr>
        <w:t xml:space="preserve">Hsu </w:t>
      </w:r>
      <w:r w:rsidR="00C63B37" w:rsidRPr="00712663">
        <w:rPr>
          <w:rStyle w:val="Style13ptBold"/>
        </w:rPr>
        <w:t>16</w:t>
      </w:r>
      <w:r w:rsidR="00C63B37">
        <w:t xml:space="preserve">- </w:t>
      </w:r>
      <w:r w:rsidR="00C63B37" w:rsidRPr="00717C8E">
        <w:t>Staff reporter at Taipei times</w:t>
      </w:r>
      <w:r w:rsidR="00C63B37">
        <w:t xml:space="preserve"> (Stacy, </w:t>
      </w:r>
      <w:r w:rsidR="00C63B37" w:rsidRPr="00717C8E">
        <w:t>"Tsai urges US to continue arms sales,"</w:t>
      </w:r>
      <w:r w:rsidR="00C63B37">
        <w:t xml:space="preserve"> Taipei Times, 6-6-2016, </w:t>
      </w:r>
      <w:hyperlink r:id="rId37" w:history="1">
        <w:r w:rsidR="00C63B37" w:rsidRPr="00561309">
          <w:rPr>
            <w:rStyle w:val="Hyperlink"/>
          </w:rPr>
          <w:t>http://www.taipeitimes.com/News/taiwan/archives/2016/06/06/2003648003)//DK</w:t>
        </w:r>
      </w:hyperlink>
    </w:p>
    <w:p w:rsidR="00C63B37" w:rsidRPr="00712663" w:rsidRDefault="00C63B37" w:rsidP="00C63B37">
      <w:pPr>
        <w:rPr>
          <w:rStyle w:val="StyleUnderline"/>
        </w:rPr>
      </w:pPr>
      <w:r w:rsidRPr="00712663">
        <w:rPr>
          <w:rStyle w:val="StyleUnderline"/>
        </w:rPr>
        <w:t xml:space="preserve">President </w:t>
      </w:r>
      <w:r w:rsidRPr="003D3B6E">
        <w:rPr>
          <w:rStyle w:val="StyleUnderline"/>
          <w:highlight w:val="cyan"/>
        </w:rPr>
        <w:t>Tsai</w:t>
      </w:r>
      <w:r w:rsidRPr="00712663">
        <w:rPr>
          <w:rStyle w:val="StyleUnderline"/>
        </w:rPr>
        <w:t xml:space="preserve"> </w:t>
      </w:r>
      <w:proofErr w:type="spellStart"/>
      <w:r w:rsidRPr="00712663">
        <w:rPr>
          <w:rStyle w:val="StyleUnderline"/>
        </w:rPr>
        <w:t>Ing</w:t>
      </w:r>
      <w:proofErr w:type="spellEnd"/>
      <w:r w:rsidRPr="00712663">
        <w:rPr>
          <w:rStyle w:val="StyleUnderline"/>
        </w:rPr>
        <w:t>-wen</w:t>
      </w:r>
      <w:r w:rsidRPr="003D3B6E">
        <w:rPr>
          <w:sz w:val="16"/>
        </w:rPr>
        <w:t xml:space="preserve"> (</w:t>
      </w:r>
      <w:proofErr w:type="spellStart"/>
      <w:r w:rsidRPr="003D3B6E">
        <w:rPr>
          <w:rFonts w:ascii="MS Gothic" w:eastAsia="MS Gothic" w:hAnsi="MS Gothic" w:cs="MS Gothic" w:hint="eastAsia"/>
          <w:sz w:val="16"/>
        </w:rPr>
        <w:t>蔡英文</w:t>
      </w:r>
      <w:proofErr w:type="spellEnd"/>
      <w:r w:rsidRPr="003D3B6E">
        <w:rPr>
          <w:sz w:val="16"/>
        </w:rPr>
        <w:t xml:space="preserve">) yesterday </w:t>
      </w:r>
      <w:r w:rsidRPr="003D3B6E">
        <w:rPr>
          <w:rStyle w:val="StyleUnderline"/>
          <w:highlight w:val="cyan"/>
        </w:rPr>
        <w:t>urged the US to continue to provide Taiwan with necessary defensive weapons and reinforce the two nations’ bilateral cooperation on military security</w:t>
      </w:r>
      <w:r w:rsidRPr="00712663">
        <w:rPr>
          <w:rStyle w:val="StyleUnderline"/>
        </w:rPr>
        <w:t>, as she met with a US congressional delegation led by US Senator John McCain to discuss issues of mutual interest to Taipei and Washington.</w:t>
      </w:r>
    </w:p>
    <w:p w:rsidR="00C63B37" w:rsidRPr="003D3B6E" w:rsidRDefault="00C63B37" w:rsidP="00C63B37">
      <w:pPr>
        <w:rPr>
          <w:sz w:val="16"/>
        </w:rPr>
      </w:pPr>
      <w:r w:rsidRPr="003D3B6E">
        <w:rPr>
          <w:rFonts w:hint="eastAsia"/>
          <w:sz w:val="16"/>
        </w:rPr>
        <w:t>“</w:t>
      </w:r>
      <w:r w:rsidRPr="003D3B6E">
        <w:rPr>
          <w:sz w:val="16"/>
        </w:rPr>
        <w:t>It is the first time McCain visited Taiwan in his capacity as chairman of the US Senate Committee on Armed Services. It is also the first time in 24 years that a US delegation led by the head of the committee has come to Taiwan,” Tsai said during their meeting at the Presidential Office.</w:t>
      </w:r>
    </w:p>
    <w:p w:rsidR="00C63B37" w:rsidRPr="00712663" w:rsidRDefault="00C63B37" w:rsidP="00C63B37">
      <w:pPr>
        <w:rPr>
          <w:rStyle w:val="StyleUnderline"/>
        </w:rPr>
      </w:pPr>
      <w:r w:rsidRPr="00712663">
        <w:rPr>
          <w:rStyle w:val="StyleUnderline"/>
        </w:rPr>
        <w:t xml:space="preserve">Expressing gratitude to McCain for his active support of Taiwan in the US Congress, Tsai said the veteran senator has offered assistance to Taiwan on multiple occasions by advocating </w:t>
      </w:r>
      <w:r w:rsidRPr="003D3B6E">
        <w:rPr>
          <w:rStyle w:val="StyleUnderline"/>
          <w:highlight w:val="cyan"/>
        </w:rPr>
        <w:t>Washington’s arms sale</w:t>
      </w:r>
      <w:r w:rsidRPr="00712663">
        <w:rPr>
          <w:rStyle w:val="StyleUnderline"/>
        </w:rPr>
        <w:t xml:space="preserve"> to Taipei and </w:t>
      </w:r>
      <w:r w:rsidRPr="003D3B6E">
        <w:rPr>
          <w:rStyle w:val="StyleUnderline"/>
          <w:highlight w:val="cyan"/>
        </w:rPr>
        <w:t>strengthen</w:t>
      </w:r>
      <w:r w:rsidRPr="00712663">
        <w:rPr>
          <w:rStyle w:val="StyleUnderline"/>
        </w:rPr>
        <w:t xml:space="preserve">ing </w:t>
      </w:r>
      <w:r w:rsidRPr="003D3B6E">
        <w:rPr>
          <w:rStyle w:val="StyleUnderline"/>
          <w:highlight w:val="cyan"/>
        </w:rPr>
        <w:t>Taiwan-US cooperation on security</w:t>
      </w:r>
      <w:r w:rsidRPr="00712663">
        <w:rPr>
          <w:rStyle w:val="StyleUnderline"/>
        </w:rPr>
        <w:t>.</w:t>
      </w:r>
    </w:p>
    <w:p w:rsidR="00C63B37" w:rsidRPr="00712663" w:rsidRDefault="00C63B37" w:rsidP="00C63B37">
      <w:pPr>
        <w:rPr>
          <w:rStyle w:val="StyleUnderline"/>
        </w:rPr>
      </w:pPr>
      <w:r w:rsidRPr="00712663">
        <w:rPr>
          <w:rStyle w:val="StyleUnderline"/>
        </w:rPr>
        <w:t>Other senators in the delegation have also paid close attention to the cross-strait situation</w:t>
      </w:r>
      <w:r w:rsidRPr="003D3B6E">
        <w:rPr>
          <w:sz w:val="16"/>
        </w:rPr>
        <w:t xml:space="preserve">, Tsai said, adding that </w:t>
      </w:r>
      <w:r w:rsidRPr="00712663">
        <w:rPr>
          <w:rStyle w:val="StyleUnderline"/>
        </w:rPr>
        <w:t>they have not only supported the US security committee to Taiwan based on the Taiwan Relations Act (TRA) and the “six assurances,” but have also called for assistance for Taiwan in relation to its broader participation in international organizations.</w:t>
      </w:r>
    </w:p>
    <w:p w:rsidR="00C63B37" w:rsidRPr="003D3B6E" w:rsidRDefault="00C63B37" w:rsidP="00C63B37">
      <w:pPr>
        <w:rPr>
          <w:sz w:val="16"/>
        </w:rPr>
      </w:pPr>
      <w:r w:rsidRPr="003D3B6E">
        <w:rPr>
          <w:rFonts w:hint="eastAsia"/>
          <w:sz w:val="16"/>
        </w:rPr>
        <w:t>“</w:t>
      </w:r>
      <w:r w:rsidRPr="003D3B6E">
        <w:rPr>
          <w:sz w:val="16"/>
        </w:rPr>
        <w:t>I would also like to take this opportunity to sincerely urge the administrative branch of the US government to continue selling Taiwan necessary defensive weapons and reinforce our interactions and cooperation in the area of military security,” Tsai said.</w:t>
      </w:r>
    </w:p>
    <w:p w:rsidR="00C63B37" w:rsidRPr="00D708B6" w:rsidRDefault="00C63B37" w:rsidP="00C63B37">
      <w:pPr>
        <w:rPr>
          <w:rStyle w:val="StyleUnderline"/>
        </w:rPr>
      </w:pPr>
      <w:r w:rsidRPr="003D3B6E">
        <w:rPr>
          <w:sz w:val="16"/>
        </w:rPr>
        <w:t xml:space="preserve">Tsai said </w:t>
      </w:r>
      <w:r w:rsidRPr="003D3B6E">
        <w:rPr>
          <w:rStyle w:val="StyleUnderline"/>
          <w:highlight w:val="cyan"/>
        </w:rPr>
        <w:t>US arms sales to Taiwan and its continued commitment to fortify bilateral cooperation on security have been extremely conducive to maintaining stability</w:t>
      </w:r>
      <w:r w:rsidRPr="00D708B6">
        <w:rPr>
          <w:rStyle w:val="StyleUnderline"/>
        </w:rPr>
        <w:t xml:space="preserve"> across the Taiwan Strait and in the Asia-Pacific region.</w:t>
      </w:r>
    </w:p>
    <w:p w:rsidR="00C63B37" w:rsidRPr="003D3B6E" w:rsidRDefault="00C63B37" w:rsidP="00C63B37">
      <w:pPr>
        <w:rPr>
          <w:sz w:val="16"/>
        </w:rPr>
      </w:pPr>
      <w:r w:rsidRPr="003D3B6E">
        <w:rPr>
          <w:sz w:val="16"/>
        </w:rPr>
        <w:t>Tsai concluded her remarks by calling for US support for Taiwan’s bid to join the Trans-Pacific Partnership (TPP), which she said could increase Taipei’s international trade competitiveness and conforms to Washington’s “pivot to Asia” policy.</w:t>
      </w:r>
    </w:p>
    <w:p w:rsidR="00C63B37" w:rsidRPr="003D3B6E" w:rsidRDefault="00C63B37" w:rsidP="00C63B37">
      <w:pPr>
        <w:rPr>
          <w:sz w:val="16"/>
        </w:rPr>
      </w:pPr>
      <w:r w:rsidRPr="003D3B6E">
        <w:rPr>
          <w:sz w:val="16"/>
        </w:rPr>
        <w:t>During Tsai’s 12-day visit to the US in May last year, she met with McCain and other members of the US Senate, including Jack Reed and Dan Sullivan.</w:t>
      </w:r>
    </w:p>
    <w:p w:rsidR="00C63B37" w:rsidRPr="00D708B6" w:rsidRDefault="00C63B37" w:rsidP="00C63B37">
      <w:pPr>
        <w:rPr>
          <w:rStyle w:val="StyleUnderline"/>
        </w:rPr>
      </w:pPr>
      <w:r w:rsidRPr="003D3B6E">
        <w:rPr>
          <w:rStyle w:val="StyleUnderline"/>
          <w:highlight w:val="cyan"/>
        </w:rPr>
        <w:t>McCain</w:t>
      </w:r>
      <w:r w:rsidRPr="00D708B6">
        <w:rPr>
          <w:rStyle w:val="StyleUnderline"/>
        </w:rPr>
        <w:t xml:space="preserve"> yesterday </w:t>
      </w:r>
      <w:r w:rsidRPr="003D3B6E">
        <w:rPr>
          <w:rStyle w:val="StyleUnderline"/>
          <w:highlight w:val="cyan"/>
        </w:rPr>
        <w:t>said that the delegation members and his colleagues in the US Senate remain committed to Taiwan’s security</w:t>
      </w:r>
      <w:r w:rsidRPr="00D708B6">
        <w:rPr>
          <w:rStyle w:val="StyleUnderline"/>
        </w:rPr>
        <w:t>, adding that their visit is intended to reaffirm their commitment to the freedom and independence of Taiwan.</w:t>
      </w:r>
    </w:p>
    <w:p w:rsidR="00C63B37" w:rsidRPr="003D3B6E" w:rsidRDefault="00C63B37" w:rsidP="00C63B37">
      <w:pPr>
        <w:rPr>
          <w:sz w:val="16"/>
        </w:rPr>
      </w:pPr>
      <w:r w:rsidRPr="003D3B6E">
        <w:rPr>
          <w:rFonts w:hint="eastAsia"/>
          <w:sz w:val="16"/>
        </w:rPr>
        <w:t>“</w:t>
      </w:r>
      <w:r w:rsidRPr="003D3B6E">
        <w:rPr>
          <w:sz w:val="16"/>
        </w:rPr>
        <w:t>Congress will not hesitate to act again to bolster that commitment and we urge Taiwan to meet its commitment to spend 3 percent of GDP on defense,” McCain said, adding that the TRA is still the basis of the US-Taiwan relationship and would continue to be so.</w:t>
      </w:r>
    </w:p>
    <w:p w:rsidR="00C63B37" w:rsidRPr="003D3B6E" w:rsidRDefault="00C63B37" w:rsidP="00C63B37">
      <w:pPr>
        <w:rPr>
          <w:sz w:val="16"/>
        </w:rPr>
      </w:pPr>
      <w:r w:rsidRPr="003D3B6E">
        <w:rPr>
          <w:sz w:val="16"/>
        </w:rPr>
        <w:t>While expressing confidence in Tsai’s determination to maintain the “status quo” across the Taiwan Strait, McCain said Beijing also has a responsibility to refrain from taking actions that would lead to cross-strait instability and are detrimental to Taiwan’s economy and participation in the international community.</w:t>
      </w:r>
    </w:p>
    <w:p w:rsidR="00C63B37" w:rsidRPr="003D3B6E" w:rsidRDefault="00C63B37" w:rsidP="00C63B37">
      <w:pPr>
        <w:rPr>
          <w:sz w:val="16"/>
        </w:rPr>
      </w:pPr>
      <w:r w:rsidRPr="003D3B6E">
        <w:rPr>
          <w:sz w:val="16"/>
        </w:rPr>
        <w:t>As for Taiwan’s bid to join the US-led TPP trade agreement, McCain said the US is committed to deepening the two nations’ economic relationship, pledging to do everything in its power to ensure Taiwan’s inclusion in the next round of TPP negotiations.</w:t>
      </w:r>
    </w:p>
    <w:p w:rsidR="00C63B37" w:rsidRPr="003D3B6E" w:rsidRDefault="00C63B37" w:rsidP="00C63B37">
      <w:pPr>
        <w:rPr>
          <w:sz w:val="16"/>
        </w:rPr>
      </w:pPr>
    </w:p>
    <w:p w:rsidR="00C63B37" w:rsidRDefault="00C63B37" w:rsidP="00C63B37">
      <w:pPr>
        <w:pStyle w:val="Heading4"/>
      </w:pPr>
      <w:r>
        <w:t>Plan unpopular- Congress supports continued security ties with Taiwan</w:t>
      </w:r>
    </w:p>
    <w:p w:rsidR="00C63B37" w:rsidRDefault="00C63B37" w:rsidP="00C63B37">
      <w:r w:rsidRPr="00F637DF">
        <w:rPr>
          <w:rStyle w:val="Style13ptBold"/>
        </w:rPr>
        <w:t>Liao and Hsu</w:t>
      </w:r>
      <w:r>
        <w:rPr>
          <w:rStyle w:val="Style13ptBold"/>
        </w:rPr>
        <w:t>, 4/21/16</w:t>
      </w:r>
      <w:r w:rsidRPr="00F637DF">
        <w:rPr>
          <w:rStyle w:val="Style13ptBold"/>
        </w:rPr>
        <w:t>-</w:t>
      </w:r>
      <w:r>
        <w:t xml:space="preserve"> Columnists at Focus Taiwan News Channel (Tony and Elizabeth, </w:t>
      </w:r>
      <w:r w:rsidRPr="00752614">
        <w:t>"U.S. House committee reaffirms Taiwan Relations Act,"</w:t>
      </w:r>
      <w:r>
        <w:t xml:space="preserve"> Focus Taiwan, 4-21-16,</w:t>
      </w:r>
      <w:r w:rsidRPr="00F637DF">
        <w:t xml:space="preserve"> </w:t>
      </w:r>
      <w:hyperlink r:id="rId38" w:history="1">
        <w:r w:rsidRPr="00561309">
          <w:rPr>
            <w:rStyle w:val="Hyperlink"/>
          </w:rPr>
          <w:t>http://focustaiwan.tw/news/aipl/201604210009.aspx)//DK</w:t>
        </w:r>
      </w:hyperlink>
    </w:p>
    <w:p w:rsidR="00C63B37" w:rsidRPr="00752614" w:rsidRDefault="00C63B37" w:rsidP="00C63B37">
      <w:pPr>
        <w:rPr>
          <w:rStyle w:val="StyleUnderline"/>
        </w:rPr>
      </w:pPr>
      <w:r w:rsidRPr="003D3B6E">
        <w:rPr>
          <w:sz w:val="16"/>
        </w:rPr>
        <w:t>Washington, April 20 (CNA</w:t>
      </w:r>
      <w:r w:rsidRPr="00752614">
        <w:rPr>
          <w:rStyle w:val="StyleUnderline"/>
        </w:rPr>
        <w:t xml:space="preserve">) A </w:t>
      </w:r>
      <w:r w:rsidRPr="003D3B6E">
        <w:rPr>
          <w:rStyle w:val="StyleUnderline"/>
          <w:highlight w:val="cyan"/>
        </w:rPr>
        <w:t xml:space="preserve">U.S. </w:t>
      </w:r>
      <w:r w:rsidRPr="003D3B6E">
        <w:rPr>
          <w:rStyle w:val="Emphasis"/>
          <w:highlight w:val="cyan"/>
        </w:rPr>
        <w:t>House</w:t>
      </w:r>
      <w:r w:rsidRPr="00752614">
        <w:rPr>
          <w:rStyle w:val="Emphasis"/>
        </w:rPr>
        <w:t xml:space="preserve"> </w:t>
      </w:r>
      <w:r w:rsidRPr="00752614">
        <w:rPr>
          <w:rStyle w:val="StyleUnderline"/>
        </w:rPr>
        <w:t xml:space="preserve">of Representatives committee has </w:t>
      </w:r>
      <w:r w:rsidRPr="003D3B6E">
        <w:rPr>
          <w:rStyle w:val="Emphasis"/>
          <w:highlight w:val="cyan"/>
        </w:rPr>
        <w:t xml:space="preserve">unanimously passed a bipartisan </w:t>
      </w:r>
      <w:r w:rsidRPr="003D3B6E">
        <w:rPr>
          <w:rStyle w:val="StyleUnderline"/>
          <w:highlight w:val="cyan"/>
        </w:rPr>
        <w:t xml:space="preserve">measure </w:t>
      </w:r>
      <w:r w:rsidRPr="003D3B6E">
        <w:rPr>
          <w:rStyle w:val="Emphasis"/>
          <w:highlight w:val="cyan"/>
        </w:rPr>
        <w:t>to reaffirm the Taiwan Relations Act</w:t>
      </w:r>
      <w:r w:rsidRPr="00752614">
        <w:rPr>
          <w:rStyle w:val="StyleUnderline"/>
        </w:rPr>
        <w:t xml:space="preserve"> and the "Six Assurances" -- the guidelines used to conduct relations between the United States and Taiwan.</w:t>
      </w:r>
      <w:r>
        <w:rPr>
          <w:rStyle w:val="StyleUnderline"/>
        </w:rPr>
        <w:t xml:space="preserve"> </w:t>
      </w:r>
      <w:r w:rsidRPr="003D3B6E">
        <w:rPr>
          <w:sz w:val="16"/>
        </w:rPr>
        <w:t xml:space="preserve">The Foreign Affairs Committee, chaired by </w:t>
      </w:r>
      <w:r w:rsidRPr="00752614">
        <w:rPr>
          <w:rStyle w:val="StyleUnderline"/>
        </w:rPr>
        <w:t>Representative Ed Royce (R-CA), passed the measure</w:t>
      </w:r>
      <w:r w:rsidRPr="003D3B6E">
        <w:rPr>
          <w:sz w:val="16"/>
        </w:rPr>
        <w:t xml:space="preserve">, introduced by Representative Steve Chabot (R-OH) </w:t>
      </w:r>
      <w:r w:rsidRPr="00752614">
        <w:rPr>
          <w:rStyle w:val="StyleUnderline"/>
        </w:rPr>
        <w:t>in October 2015, Tuesday to reaffirm the act and the 1982 assurances as the cornerstone of United States-Taiwan relations.</w:t>
      </w:r>
      <w:r>
        <w:rPr>
          <w:rStyle w:val="StyleUnderline"/>
        </w:rPr>
        <w:t xml:space="preserve"> </w:t>
      </w:r>
      <w:r w:rsidRPr="00752614">
        <w:rPr>
          <w:rStyle w:val="StyleUnderline"/>
        </w:rPr>
        <w:t>"</w:t>
      </w:r>
      <w:r w:rsidRPr="003D3B6E">
        <w:rPr>
          <w:rStyle w:val="StyleUnderline"/>
          <w:highlight w:val="cyan"/>
        </w:rPr>
        <w:t>Congress has long championed a strong relationship with Taiwan through landmark measures</w:t>
      </w:r>
      <w:r w:rsidRPr="00752614">
        <w:rPr>
          <w:rStyle w:val="StyleUnderline"/>
        </w:rPr>
        <w:t xml:space="preserve"> like the Taiwan Relations Act, and through pressing successive administrations to fulfill their obligation to sell defensive arms to Taiwan,"</w:t>
      </w:r>
      <w:r w:rsidRPr="003D3B6E">
        <w:rPr>
          <w:sz w:val="16"/>
        </w:rPr>
        <w:t xml:space="preserve"> Royce said upon the passage of the non-binding measure -- House Concurrent Resolution 88. "</w:t>
      </w:r>
      <w:r w:rsidRPr="00752614">
        <w:rPr>
          <w:rStyle w:val="StyleUnderline"/>
        </w:rPr>
        <w:t xml:space="preserve">Today, </w:t>
      </w:r>
      <w:r w:rsidRPr="003D3B6E">
        <w:rPr>
          <w:rStyle w:val="StyleUnderline"/>
          <w:highlight w:val="cyan"/>
        </w:rPr>
        <w:t>our committee is once again reaffirming the U.S. commitment to Taiwan by upholding the Six Assurances</w:t>
      </w:r>
      <w:r w:rsidRPr="00752614">
        <w:rPr>
          <w:rStyle w:val="StyleUnderline"/>
        </w:rPr>
        <w:t xml:space="preserve"> as one of the cornerstones of U.S.-Taiwan policy, right alongside the Taiwan Relations Act</w:t>
      </w:r>
      <w:r w:rsidRPr="003D3B6E">
        <w:rPr>
          <w:sz w:val="16"/>
        </w:rPr>
        <w:t xml:space="preserve">," he said. The measure underscored that </w:t>
      </w:r>
      <w:r w:rsidRPr="003D3B6E">
        <w:rPr>
          <w:rStyle w:val="StyleUnderline"/>
          <w:highlight w:val="cyan"/>
        </w:rPr>
        <w:t>Taiwan has been an important partner of the U</w:t>
      </w:r>
      <w:r w:rsidRPr="00752614">
        <w:rPr>
          <w:rStyle w:val="StyleUnderline"/>
        </w:rPr>
        <w:t xml:space="preserve">nited </w:t>
      </w:r>
      <w:r w:rsidRPr="003D3B6E">
        <w:rPr>
          <w:rStyle w:val="StyleUnderline"/>
          <w:highlight w:val="cyan"/>
        </w:rPr>
        <w:t>S</w:t>
      </w:r>
      <w:r w:rsidRPr="00752614">
        <w:rPr>
          <w:rStyle w:val="StyleUnderline"/>
        </w:rPr>
        <w:t xml:space="preserve">tates. </w:t>
      </w:r>
      <w:r w:rsidRPr="003D3B6E">
        <w:rPr>
          <w:sz w:val="16"/>
        </w:rPr>
        <w:t xml:space="preserve">Over the past 20 years, the Taiwanese people have established an active and universal democracy, and successfully held five presidential elections and many legislative and local elections, it said. It calls on the U.S. president and the Department of State to openly, actively and continuously reaffirm that the Six Assurances are also the cornerstone of U.S.-Taiwan relations. The Taiwan Relation Act, enacted in April 1979, was formed for the promotion of commercial, cultural and other relations between Taiwan and the United States in the absence of diplomatic ties between them. The Six Assurances refer to six points that Taiwan proposed to the United States in 1982, when the latter negotiated with China on the U.S.- China Joint Communiqué on Arms Sales to Taiwan. The administration of President Ronald Reagan agreed to these points, conveyed this assent to Taiwan, and, in late July 1982, informed the Congress of the agreement. The six points are as follows: The United States would not set a date for ending arms sales to the Republic of China (ROC); The United States would not hold prior consultations with the People's Republic of China (PRC) regarding arms sales to the ROC; The United States would not play a mediation role between the PRC and the ROC; The United States would not revise the Taiwan Relations Act; The United States would not alter its position regarding sovereignty over Taiwan; and </w:t>
      </w:r>
      <w:r w:rsidRPr="003D3B6E">
        <w:rPr>
          <w:rStyle w:val="StyleUnderline"/>
          <w:highlight w:val="cyan"/>
        </w:rPr>
        <w:t>The U</w:t>
      </w:r>
      <w:r w:rsidRPr="00752614">
        <w:rPr>
          <w:rStyle w:val="StyleUnderline"/>
        </w:rPr>
        <w:t xml:space="preserve">nited </w:t>
      </w:r>
      <w:r w:rsidRPr="003D3B6E">
        <w:rPr>
          <w:rStyle w:val="StyleUnderline"/>
          <w:highlight w:val="cyan"/>
        </w:rPr>
        <w:t>S</w:t>
      </w:r>
      <w:r w:rsidRPr="00752614">
        <w:rPr>
          <w:rStyle w:val="StyleUnderline"/>
        </w:rPr>
        <w:t xml:space="preserve">tates </w:t>
      </w:r>
      <w:r w:rsidRPr="003D3B6E">
        <w:rPr>
          <w:rStyle w:val="StyleUnderline"/>
          <w:highlight w:val="cyan"/>
        </w:rPr>
        <w:t>would not pressure Taiwan to enter into negotiations with the PRC</w:t>
      </w:r>
      <w:r w:rsidRPr="00752614">
        <w:rPr>
          <w:rStyle w:val="StyleUnderline"/>
        </w:rPr>
        <w:t>.</w:t>
      </w:r>
    </w:p>
    <w:p w:rsidR="00C63B37" w:rsidRPr="003D3B6E" w:rsidRDefault="00C63B37" w:rsidP="00C63B37">
      <w:pPr>
        <w:rPr>
          <w:sz w:val="16"/>
        </w:rPr>
      </w:pPr>
    </w:p>
    <w:p w:rsidR="00C63B37" w:rsidRDefault="00C63B37" w:rsidP="00C63B37">
      <w:pPr>
        <w:pStyle w:val="Heading3"/>
      </w:pPr>
      <w:r>
        <w:t>Elections link</w:t>
      </w:r>
    </w:p>
    <w:p w:rsidR="00C63B37" w:rsidRDefault="00C63B37" w:rsidP="00C63B37"/>
    <w:p w:rsidR="00C63B37" w:rsidRDefault="00C63B37" w:rsidP="00C63B37">
      <w:pPr>
        <w:pStyle w:val="Heading4"/>
      </w:pPr>
      <w:r>
        <w:t>Public support for Taiwan now- Strategic importance</w:t>
      </w:r>
    </w:p>
    <w:p w:rsidR="00C63B37" w:rsidRDefault="00C63B37" w:rsidP="00C63B37">
      <w:r w:rsidRPr="00AD5F7B">
        <w:rPr>
          <w:rStyle w:val="Style13ptBold"/>
        </w:rPr>
        <w:t>Sutter, 15</w:t>
      </w:r>
      <w:r>
        <w:t>- Professor of Practice of International Affairs at George Washington University (Robert, “More American Attention to Taiwan</w:t>
      </w:r>
      <w:r w:rsidRPr="00AD5F7B">
        <w:t xml:space="preserve"> Amid Heightened Competition with China</w:t>
      </w:r>
      <w:r>
        <w:t>,” American Journal of Chinese Studies, 4-1-2015, EBSCOhost)//DK</w:t>
      </w:r>
    </w:p>
    <w:p w:rsidR="00C63B37" w:rsidRPr="00AD5F7B" w:rsidRDefault="00C63B37" w:rsidP="00C63B37">
      <w:pPr>
        <w:rPr>
          <w:rStyle w:val="StyleUnderline"/>
        </w:rPr>
      </w:pPr>
      <w:r w:rsidRPr="00AD5F7B">
        <w:rPr>
          <w:rStyle w:val="StyleUnderline"/>
        </w:rPr>
        <w:t xml:space="preserve">The </w:t>
      </w:r>
      <w:r w:rsidRPr="003D3B6E">
        <w:rPr>
          <w:rStyle w:val="StyleUnderline"/>
          <w:highlight w:val="cyan"/>
        </w:rPr>
        <w:t>public hardening</w:t>
      </w:r>
      <w:r w:rsidRPr="00AD5F7B">
        <w:rPr>
          <w:rStyle w:val="StyleUnderline"/>
        </w:rPr>
        <w:t xml:space="preserve"> of </w:t>
      </w:r>
      <w:r w:rsidRPr="003D3B6E">
        <w:rPr>
          <w:rStyle w:val="StyleUnderline"/>
          <w:highlight w:val="cyan"/>
        </w:rPr>
        <w:t>U.S.</w:t>
      </w:r>
      <w:r w:rsidRPr="003D3B6E">
        <w:rPr>
          <w:sz w:val="16"/>
        </w:rPr>
        <w:t xml:space="preserve"> Administration, </w:t>
      </w:r>
      <w:r w:rsidRPr="003D3B6E">
        <w:rPr>
          <w:rStyle w:val="StyleUnderline"/>
          <w:highlight w:val="cyan"/>
        </w:rPr>
        <w:t>congressional and media criticism of China’s practices has focused in particular on Beijing’s coercive advancing</w:t>
      </w:r>
      <w:r w:rsidRPr="00AD5F7B">
        <w:rPr>
          <w:rStyle w:val="StyleUnderline"/>
        </w:rPr>
        <w:t xml:space="preserve"> of Chinese </w:t>
      </w:r>
      <w:r w:rsidRPr="003D3B6E">
        <w:rPr>
          <w:rStyle w:val="StyleUnderline"/>
          <w:highlight w:val="cyan"/>
        </w:rPr>
        <w:t>control</w:t>
      </w:r>
      <w:r w:rsidRPr="00AD5F7B">
        <w:rPr>
          <w:rStyle w:val="StyleUnderline"/>
        </w:rPr>
        <w:t xml:space="preserve"> at neighbors’ expense in</w:t>
      </w:r>
      <w:r>
        <w:rPr>
          <w:rStyle w:val="StyleUnderline"/>
        </w:rPr>
        <w:t xml:space="preserve"> </w:t>
      </w:r>
      <w:r w:rsidRPr="00AD5F7B">
        <w:rPr>
          <w:rStyle w:val="StyleUnderline"/>
        </w:rPr>
        <w:t>contested maritime territories along China’s rim. A concurrent increase</w:t>
      </w:r>
      <w:r>
        <w:rPr>
          <w:rStyle w:val="StyleUnderline"/>
        </w:rPr>
        <w:t xml:space="preserve"> </w:t>
      </w:r>
      <w:r w:rsidRPr="00AD5F7B">
        <w:rPr>
          <w:rStyle w:val="StyleUnderline"/>
        </w:rPr>
        <w:t>in American support for Taiwan has featured greater attention</w:t>
      </w:r>
      <w:r>
        <w:rPr>
          <w:rStyle w:val="StyleUnderline"/>
        </w:rPr>
        <w:t xml:space="preserve"> </w:t>
      </w:r>
      <w:r w:rsidRPr="00AD5F7B">
        <w:rPr>
          <w:rStyle w:val="StyleUnderline"/>
        </w:rPr>
        <w:t>to Taiwan’s strategic location and possible role in countering China’s</w:t>
      </w:r>
      <w:r>
        <w:rPr>
          <w:rStyle w:val="StyleUnderline"/>
        </w:rPr>
        <w:t xml:space="preserve"> </w:t>
      </w:r>
      <w:r w:rsidRPr="00AD5F7B">
        <w:rPr>
          <w:rStyle w:val="StyleUnderline"/>
        </w:rPr>
        <w:t>so-called salami slicing in the maritime disputes.</w:t>
      </w:r>
      <w:r w:rsidRPr="003D3B6E">
        <w:rPr>
          <w:sz w:val="16"/>
        </w:rPr>
        <w:t xml:space="preserve"> Against this background, earlier calls in Congress and among former senior U.S. officials and prominent academics for a cut back in U.S. arms sales to Taiwan in order to reassure and advance ties with Beijing have stopped. Nevertheless, </w:t>
      </w:r>
      <w:r w:rsidRPr="003D3B6E">
        <w:rPr>
          <w:rStyle w:val="StyleUnderline"/>
          <w:highlight w:val="cyan"/>
        </w:rPr>
        <w:t>an examination of existing international and domestic circumstances influencing U.S. government policy toward Taiwan indicate that the government</w:t>
      </w:r>
      <w:r w:rsidRPr="00AD5F7B">
        <w:rPr>
          <w:rStyle w:val="StyleUnderline"/>
        </w:rPr>
        <w:t xml:space="preserve"> of President Barack Obama </w:t>
      </w:r>
      <w:r w:rsidRPr="003D3B6E">
        <w:rPr>
          <w:rStyle w:val="StyleUnderline"/>
          <w:highlight w:val="cyan"/>
        </w:rPr>
        <w:t>remains unlikely to take initiatives toward Taiwan that risk serious retaliation</w:t>
      </w:r>
      <w:r>
        <w:rPr>
          <w:rStyle w:val="StyleUnderline"/>
        </w:rPr>
        <w:t xml:space="preserve"> </w:t>
      </w:r>
      <w:r w:rsidRPr="00AD5F7B">
        <w:rPr>
          <w:rStyle w:val="StyleUnderline"/>
        </w:rPr>
        <w:t>by Beijing.</w:t>
      </w:r>
    </w:p>
    <w:p w:rsidR="00C63B37" w:rsidRPr="00C63B37" w:rsidRDefault="00C63B37" w:rsidP="00C63B37"/>
    <w:p w:rsidR="00FB1CBF" w:rsidRDefault="00FB1CBF" w:rsidP="00FB1CBF">
      <w:pPr>
        <w:pStyle w:val="Heading3"/>
      </w:pPr>
      <w:r>
        <w:t>US-India DA link</w:t>
      </w:r>
    </w:p>
    <w:p w:rsidR="00FB1CBF" w:rsidRDefault="00FB1CBF" w:rsidP="00FB1CBF"/>
    <w:p w:rsidR="00FB1CBF" w:rsidRDefault="00FB1CBF" w:rsidP="00FB1CBF">
      <w:pPr>
        <w:pStyle w:val="Heading4"/>
      </w:pPr>
      <w:r>
        <w:t>Grand bargain increases Indian agitation – insecurity, abandonment, competition, and alliances</w:t>
      </w:r>
    </w:p>
    <w:p w:rsidR="00FB1CBF" w:rsidRPr="000A74E2" w:rsidRDefault="00FB1CBF" w:rsidP="00FB1CBF">
      <w:r w:rsidRPr="000A74E2">
        <w:rPr>
          <w:rStyle w:val="Style13ptBold"/>
        </w:rPr>
        <w:t xml:space="preserve">Chaudhary 15 </w:t>
      </w:r>
      <w:r>
        <w:rPr>
          <w:rStyle w:val="Style13ptBold"/>
        </w:rPr>
        <w:t xml:space="preserve">– </w:t>
      </w:r>
      <w:r w:rsidRPr="00A73444">
        <w:t xml:space="preserve">Research Associate, National Maritime Foundation (NMF), New Delhi; </w:t>
      </w:r>
      <w:proofErr w:type="spellStart"/>
      <w:r w:rsidRPr="00A73444">
        <w:t>Masters</w:t>
      </w:r>
      <w:proofErr w:type="spellEnd"/>
      <w:r w:rsidRPr="00A73444">
        <w:t xml:space="preserve"> Degree of Conflict Analysis &amp; Peace-building</w:t>
      </w:r>
      <w:r>
        <w:rPr>
          <w:rStyle w:val="Style13ptBold"/>
        </w:rPr>
        <w:t xml:space="preserve"> </w:t>
      </w:r>
      <w:r>
        <w:t>(</w:t>
      </w:r>
      <w:proofErr w:type="spellStart"/>
      <w:r>
        <w:t>Rana</w:t>
      </w:r>
      <w:proofErr w:type="spellEnd"/>
      <w:r>
        <w:t xml:space="preserve"> </w:t>
      </w:r>
      <w:proofErr w:type="spellStart"/>
      <w:r>
        <w:t>Divyank</w:t>
      </w:r>
      <w:proofErr w:type="spellEnd"/>
      <w:r>
        <w:t>, "China-US ‘Grand Bargain’: India's Future Stakes in Great Power Peace," National Maritime Foundation</w:t>
      </w:r>
      <w:proofErr w:type="gramStart"/>
      <w:r>
        <w:t>,  July</w:t>
      </w:r>
      <w:proofErr w:type="gramEnd"/>
      <w:r>
        <w:t xml:space="preserve"> 2015, reposted at https://inkandire.wordpress.com/2015/10/07/china-us-grand-bargain-indias-future-stakes-in-great-power-peace/)\\BPS</w:t>
      </w:r>
    </w:p>
    <w:p w:rsidR="00FB1CBF" w:rsidRPr="00301C84" w:rsidRDefault="00FB1CBF" w:rsidP="00FB1CBF">
      <w:pPr>
        <w:rPr>
          <w:sz w:val="16"/>
        </w:rPr>
      </w:pPr>
      <w:r w:rsidRPr="000A74E2">
        <w:rPr>
          <w:rStyle w:val="StyleUnderline"/>
        </w:rPr>
        <w:t>Viewing the origins of India’s prolonged external security problems through the prism of Sino-American rapprochement and China’s subsequent actions in South Asia, leads to questioning New Delhi’s prospects if a grand bargain is struck in the near future</w:t>
      </w:r>
      <w:r w:rsidRPr="00301C84">
        <w:rPr>
          <w:sz w:val="16"/>
        </w:rPr>
        <w:t xml:space="preserve">. The core areas of interest for India will be: (a) China’s new place in the East Asian order; (b) China’s future presence and role in the IOR; (c) China in South Asia – Pakistan and Afghanistan, in particular; (d) the future of India’s strategic partnerships in East Asia and shifting emphases and possible strains in the Indo-US ties and their joint vision for the Asia-Pacific; and (e) impact on existing norms, legal principles, and international institutions. </w:t>
      </w:r>
    </w:p>
    <w:p w:rsidR="00FB1CBF" w:rsidRPr="00301C84" w:rsidRDefault="00FB1CBF" w:rsidP="00FB1CBF">
      <w:pPr>
        <w:rPr>
          <w:sz w:val="16"/>
        </w:rPr>
      </w:pPr>
      <w:r w:rsidRPr="00301C84">
        <w:rPr>
          <w:sz w:val="16"/>
        </w:rPr>
        <w:t xml:space="preserve">Firstly, </w:t>
      </w:r>
      <w:r w:rsidRPr="000A74E2">
        <w:rPr>
          <w:rStyle w:val="StyleUnderline"/>
        </w:rPr>
        <w:t>a lasting accommodation of China by the US will inevitably be based on exchanges and concessions</w:t>
      </w:r>
      <w:r w:rsidRPr="00301C84">
        <w:rPr>
          <w:sz w:val="16"/>
        </w:rPr>
        <w:t xml:space="preserve"> as has occurred in the past. </w:t>
      </w:r>
      <w:r w:rsidRPr="000A74E2">
        <w:rPr>
          <w:rStyle w:val="StyleUnderline"/>
        </w:rPr>
        <w:t xml:space="preserve">From India's point of view, </w:t>
      </w:r>
      <w:r w:rsidRPr="00301C84">
        <w:rPr>
          <w:rStyle w:val="StyleUnderline"/>
          <w:highlight w:val="cyan"/>
        </w:rPr>
        <w:t>far more consequential than China’s gains would be the concessions made by the US</w:t>
      </w:r>
      <w:r w:rsidRPr="000A74E2">
        <w:rPr>
          <w:rStyle w:val="StyleUnderline"/>
        </w:rPr>
        <w:t>. India has persevered over the last decade</w:t>
      </w:r>
      <w:r w:rsidRPr="00301C84">
        <w:rPr>
          <w:sz w:val="16"/>
        </w:rPr>
        <w:t xml:space="preserve"> to carve a foothold in the Asia-Pacific </w:t>
      </w:r>
      <w:r w:rsidRPr="00301C84">
        <w:rPr>
          <w:rStyle w:val="Emphasis"/>
          <w:highlight w:val="cyan"/>
        </w:rPr>
        <w:t>and its position there is largely reassured because of US pre-eminence and stabilizing role</w:t>
      </w:r>
      <w:r w:rsidRPr="000A74E2">
        <w:rPr>
          <w:rStyle w:val="StyleUnderline"/>
        </w:rPr>
        <w:t>. Even if a bargain does not immediately threaten US allies</w:t>
      </w:r>
      <w:r w:rsidRPr="00301C84">
        <w:rPr>
          <w:sz w:val="16"/>
        </w:rPr>
        <w:t xml:space="preserve">, which it is bound to appear as in many quarters, </w:t>
      </w:r>
      <w:r w:rsidRPr="000A74E2">
        <w:rPr>
          <w:rStyle w:val="StyleUnderline"/>
        </w:rPr>
        <w:t>it can</w:t>
      </w:r>
      <w:r w:rsidRPr="00301C84">
        <w:rPr>
          <w:sz w:val="16"/>
        </w:rPr>
        <w:t xml:space="preserve"> also </w:t>
      </w:r>
      <w:r w:rsidRPr="000A74E2">
        <w:rPr>
          <w:rStyle w:val="StyleUnderline"/>
        </w:rPr>
        <w:t>not preclude China’s rise in terms of military and economic weight</w:t>
      </w:r>
      <w:r w:rsidRPr="000A74E2">
        <w:rPr>
          <w:rStyle w:val="Emphasis"/>
        </w:rPr>
        <w:t xml:space="preserve">. </w:t>
      </w:r>
      <w:r w:rsidRPr="00301C84">
        <w:rPr>
          <w:rStyle w:val="Emphasis"/>
          <w:highlight w:val="cyan"/>
        </w:rPr>
        <w:t>India’s own rise</w:t>
      </w:r>
      <w:r w:rsidRPr="00301C84">
        <w:rPr>
          <w:sz w:val="16"/>
        </w:rPr>
        <w:t xml:space="preserve">, by intent and imperatives, </w:t>
      </w:r>
      <w:r w:rsidRPr="00301C84">
        <w:rPr>
          <w:rStyle w:val="Emphasis"/>
          <w:highlight w:val="cyan"/>
        </w:rPr>
        <w:t>will keep it pitted as China’s competitor</w:t>
      </w:r>
      <w:r w:rsidRPr="00301C84">
        <w:rPr>
          <w:sz w:val="16"/>
        </w:rPr>
        <w:t xml:space="preserve"> in the long-term and the attendant challenges to Indian foreign policy are liable to remain unmitigated. </w:t>
      </w:r>
    </w:p>
    <w:p w:rsidR="00FB1CBF" w:rsidRPr="000A74E2" w:rsidRDefault="00FB1CBF" w:rsidP="00FB1CBF">
      <w:pPr>
        <w:rPr>
          <w:rStyle w:val="StyleUnderline"/>
        </w:rPr>
      </w:pPr>
      <w:r w:rsidRPr="00301C84">
        <w:rPr>
          <w:sz w:val="16"/>
        </w:rPr>
        <w:t xml:space="preserve">Secondly, </w:t>
      </w:r>
      <w:r w:rsidRPr="000A74E2">
        <w:rPr>
          <w:rStyle w:val="StyleUnderline"/>
        </w:rPr>
        <w:t>a</w:t>
      </w:r>
      <w:bookmarkStart w:id="0" w:name="_GoBack"/>
      <w:bookmarkEnd w:id="0"/>
      <w:r w:rsidRPr="000A74E2">
        <w:rPr>
          <w:rStyle w:val="StyleUnderline"/>
        </w:rPr>
        <w:t>n accommodative stance will</w:t>
      </w:r>
      <w:r w:rsidRPr="00301C84">
        <w:rPr>
          <w:sz w:val="16"/>
        </w:rPr>
        <w:t xml:space="preserve"> also </w:t>
      </w:r>
      <w:r w:rsidRPr="000A74E2">
        <w:rPr>
          <w:rStyle w:val="StyleUnderline"/>
        </w:rPr>
        <w:t xml:space="preserve">be staked on the US assuming a non-threatening posture vis-a-vis the </w:t>
      </w:r>
      <w:r w:rsidRPr="00301C84">
        <w:rPr>
          <w:sz w:val="16"/>
        </w:rPr>
        <w:t>PLA Navy’s (</w:t>
      </w:r>
      <w:r w:rsidRPr="00301C84">
        <w:rPr>
          <w:rStyle w:val="StyleUnderline"/>
          <w:highlight w:val="cyan"/>
        </w:rPr>
        <w:t>PLAN</w:t>
      </w:r>
      <w:r w:rsidRPr="00301C84">
        <w:rPr>
          <w:sz w:val="16"/>
        </w:rPr>
        <w:t xml:space="preserve">) </w:t>
      </w:r>
      <w:r w:rsidRPr="00301C84">
        <w:rPr>
          <w:rStyle w:val="StyleUnderline"/>
          <w:highlight w:val="cyan"/>
        </w:rPr>
        <w:t>movements in international waters far beyond its shores</w:t>
      </w:r>
      <w:r w:rsidRPr="00301C84">
        <w:rPr>
          <w:sz w:val="16"/>
        </w:rPr>
        <w:t xml:space="preserve">. Although it may begin to take shape in the form of maritime cooperation between the US and the PLAN in the IOR, </w:t>
      </w:r>
      <w:r w:rsidRPr="000A74E2">
        <w:rPr>
          <w:rStyle w:val="StyleUnderline"/>
        </w:rPr>
        <w:t>it will</w:t>
      </w:r>
      <w:r w:rsidRPr="00301C84">
        <w:rPr>
          <w:sz w:val="16"/>
        </w:rPr>
        <w:t xml:space="preserve"> also </w:t>
      </w:r>
      <w:r w:rsidRPr="000A74E2">
        <w:rPr>
          <w:rStyle w:val="StyleUnderline"/>
        </w:rPr>
        <w:t>boost China's</w:t>
      </w:r>
      <w:r w:rsidRPr="00301C84">
        <w:rPr>
          <w:sz w:val="16"/>
        </w:rPr>
        <w:t xml:space="preserve"> long-term </w:t>
      </w:r>
      <w:r w:rsidRPr="000A74E2">
        <w:rPr>
          <w:rStyle w:val="StyleUnderline"/>
        </w:rPr>
        <w:t>plans of re-emerging as a great maritime power</w:t>
      </w:r>
      <w:r w:rsidRPr="00301C84">
        <w:rPr>
          <w:sz w:val="16"/>
        </w:rPr>
        <w:t xml:space="preserve"> capable of transoceanic presence. </w:t>
      </w:r>
      <w:r w:rsidRPr="00301C84">
        <w:rPr>
          <w:rStyle w:val="StyleUnderline"/>
          <w:highlight w:val="cyan"/>
        </w:rPr>
        <w:t xml:space="preserve">This is likely to </w:t>
      </w:r>
      <w:r w:rsidRPr="00301C84">
        <w:rPr>
          <w:rStyle w:val="Emphasis"/>
          <w:highlight w:val="cyan"/>
        </w:rPr>
        <w:t>increase pressures</w:t>
      </w:r>
      <w:r w:rsidRPr="00301C84">
        <w:rPr>
          <w:rStyle w:val="StyleUnderline"/>
          <w:highlight w:val="cyan"/>
        </w:rPr>
        <w:t xml:space="preserve"> on the Indian political and maritime security</w:t>
      </w:r>
      <w:r w:rsidRPr="000A74E2">
        <w:rPr>
          <w:rStyle w:val="StyleUnderline"/>
        </w:rPr>
        <w:t xml:space="preserve"> establishment to retain its ‘home advantage’</w:t>
      </w:r>
      <w:r w:rsidRPr="00301C84">
        <w:rPr>
          <w:sz w:val="16"/>
        </w:rPr>
        <w:t xml:space="preserve"> in the Indian Ocean. In view of the lack of confidence between India and China on outstanding issues of security, </w:t>
      </w:r>
      <w:r w:rsidRPr="000A74E2">
        <w:rPr>
          <w:rStyle w:val="StyleUnderline"/>
        </w:rPr>
        <w:t xml:space="preserve">Sino-Indian naval rivalry will only intensify. </w:t>
      </w:r>
    </w:p>
    <w:p w:rsidR="00FB1CBF" w:rsidRPr="000A74E2" w:rsidRDefault="00FB1CBF" w:rsidP="00FB1CBF">
      <w:pPr>
        <w:rPr>
          <w:rStyle w:val="StyleUnderline"/>
        </w:rPr>
      </w:pPr>
      <w:r w:rsidRPr="00301C84">
        <w:rPr>
          <w:sz w:val="16"/>
        </w:rPr>
        <w:t xml:space="preserve">Thirdly, with further rise in its stature, </w:t>
      </w:r>
      <w:r w:rsidRPr="000A74E2">
        <w:rPr>
          <w:rStyle w:val="StyleUnderline"/>
        </w:rPr>
        <w:t xml:space="preserve">China’s military assistance and other aid to Pakistan are likely to continue if not expand further. Unless Pakistan demonstrates that foreign aid is being used to resolve its </w:t>
      </w:r>
      <w:r w:rsidRPr="00301C84">
        <w:rPr>
          <w:sz w:val="16"/>
        </w:rPr>
        <w:t xml:space="preserve">domestic economic </w:t>
      </w:r>
      <w:r w:rsidRPr="000A74E2">
        <w:rPr>
          <w:rStyle w:val="StyleUnderline"/>
        </w:rPr>
        <w:t>challenges</w:t>
      </w:r>
      <w:r w:rsidRPr="00301C84">
        <w:rPr>
          <w:sz w:val="16"/>
        </w:rPr>
        <w:t xml:space="preserve"> and improve social welfare/human security or international pressures prevail on Islamabad to make it do so, </w:t>
      </w:r>
      <w:r w:rsidRPr="000A74E2">
        <w:rPr>
          <w:rStyle w:val="StyleUnderline"/>
        </w:rPr>
        <w:t>India’s problems on the western front are going to remain unaddressed</w:t>
      </w:r>
      <w:r w:rsidRPr="00301C84">
        <w:rPr>
          <w:sz w:val="16"/>
        </w:rPr>
        <w:t xml:space="preserve">. Further, </w:t>
      </w:r>
      <w:r w:rsidRPr="000A74E2">
        <w:rPr>
          <w:rStyle w:val="StyleUnderline"/>
        </w:rPr>
        <w:t xml:space="preserve">with a complete withdrawal of the US and its NATO allies from Afghanistan in the future, both China and Pakistan can expect to gain greater presence in the country. The accompanying developments will present both old and new challenges to Indian interests in Afghanistan's stability and in Kabul’s friendly disposition towards New Delhi. </w:t>
      </w:r>
    </w:p>
    <w:p w:rsidR="00FB1CBF" w:rsidRPr="00301C84" w:rsidRDefault="00FB1CBF" w:rsidP="00FB1CBF">
      <w:pPr>
        <w:rPr>
          <w:sz w:val="16"/>
        </w:rPr>
      </w:pPr>
      <w:r w:rsidRPr="00301C84">
        <w:rPr>
          <w:sz w:val="16"/>
        </w:rPr>
        <w:t xml:space="preserve">Fourthly, </w:t>
      </w:r>
      <w:r w:rsidRPr="000A74E2">
        <w:rPr>
          <w:rStyle w:val="StyleUnderline"/>
        </w:rPr>
        <w:t>a</w:t>
      </w:r>
      <w:r w:rsidRPr="00301C84">
        <w:rPr>
          <w:sz w:val="16"/>
        </w:rPr>
        <w:t xml:space="preserve"> fundamental </w:t>
      </w:r>
      <w:r w:rsidRPr="000A74E2">
        <w:rPr>
          <w:rStyle w:val="StyleUnderline"/>
        </w:rPr>
        <w:t>change in the tone of Sino-American relations will cast new considerations for India’s</w:t>
      </w:r>
      <w:r w:rsidRPr="00301C84">
        <w:rPr>
          <w:sz w:val="16"/>
        </w:rPr>
        <w:t xml:space="preserve"> </w:t>
      </w:r>
      <w:r w:rsidRPr="000A74E2">
        <w:rPr>
          <w:rStyle w:val="StyleUnderline"/>
        </w:rPr>
        <w:t>strategic relationships with South Korea, Japan, Vietnam, Australia and so on</w:t>
      </w:r>
      <w:r w:rsidRPr="00301C84">
        <w:rPr>
          <w:sz w:val="16"/>
        </w:rPr>
        <w:t xml:space="preserve">. Some </w:t>
      </w:r>
      <w:r w:rsidRPr="000A74E2">
        <w:rPr>
          <w:rStyle w:val="StyleUnderline"/>
        </w:rPr>
        <w:t>US allies may not welcome a change in status quo,</w:t>
      </w:r>
      <w:r w:rsidRPr="00301C84">
        <w:rPr>
          <w:sz w:val="16"/>
        </w:rPr>
        <w:t xml:space="preserve"> and </w:t>
      </w:r>
      <w:r w:rsidRPr="000A74E2">
        <w:rPr>
          <w:rStyle w:val="Emphasis"/>
        </w:rPr>
        <w:t>New Delhi’s relations with these states may strengthen depending on commonalities of perception with regard to China’s external objectives</w:t>
      </w:r>
      <w:r w:rsidRPr="00301C84">
        <w:rPr>
          <w:sz w:val="16"/>
        </w:rPr>
        <w:t xml:space="preserve"> and actions. But, </w:t>
      </w:r>
      <w:r w:rsidRPr="000A74E2">
        <w:rPr>
          <w:rStyle w:val="StyleUnderline"/>
        </w:rPr>
        <w:t>India could</w:t>
      </w:r>
      <w:r w:rsidRPr="00301C84">
        <w:rPr>
          <w:sz w:val="16"/>
        </w:rPr>
        <w:t xml:space="preserve"> also face constraints in its ties with those who would perceive the change as </w:t>
      </w:r>
      <w:proofErr w:type="spellStart"/>
      <w:r w:rsidRPr="00301C84">
        <w:rPr>
          <w:sz w:val="16"/>
        </w:rPr>
        <w:t>favourable</w:t>
      </w:r>
      <w:proofErr w:type="spellEnd"/>
      <w:r w:rsidRPr="00301C84">
        <w:rPr>
          <w:sz w:val="16"/>
        </w:rPr>
        <w:t xml:space="preserve"> and durable. </w:t>
      </w:r>
      <w:r w:rsidRPr="000A74E2">
        <w:rPr>
          <w:rStyle w:val="StyleUnderline"/>
        </w:rPr>
        <w:t xml:space="preserve">There could be a </w:t>
      </w:r>
      <w:r w:rsidRPr="00301C84">
        <w:rPr>
          <w:sz w:val="16"/>
        </w:rPr>
        <w:t>substantial</w:t>
      </w:r>
      <w:r w:rsidRPr="000A74E2">
        <w:rPr>
          <w:rStyle w:val="StyleUnderline"/>
        </w:rPr>
        <w:t xml:space="preserve"> shift in the Indo-US strategic partnership since a bargain with China will not happen in the absence of solid political conviction within the US to pursue it.</w:t>
      </w:r>
      <w:r w:rsidRPr="00301C84">
        <w:rPr>
          <w:sz w:val="16"/>
        </w:rPr>
        <w:t xml:space="preserve"> </w:t>
      </w:r>
      <w:r w:rsidRPr="00301C84">
        <w:rPr>
          <w:rStyle w:val="Emphasis"/>
          <w:highlight w:val="cyan"/>
        </w:rPr>
        <w:t>It would erode mutual confidence between India and the US and undermine the partnership’s rationale unless a parallel effort is mounted by the US</w:t>
      </w:r>
      <w:r w:rsidRPr="00301C84">
        <w:rPr>
          <w:sz w:val="16"/>
        </w:rPr>
        <w:t xml:space="preserve"> to strengthen India’s security and to maintain an Asian balance of power.  </w:t>
      </w:r>
    </w:p>
    <w:p w:rsidR="00FB1CBF" w:rsidRPr="00301C84" w:rsidRDefault="00FB1CBF" w:rsidP="00FB1CBF">
      <w:pPr>
        <w:rPr>
          <w:sz w:val="16"/>
        </w:rPr>
      </w:pPr>
      <w:r w:rsidRPr="00301C84">
        <w:rPr>
          <w:sz w:val="16"/>
        </w:rPr>
        <w:t xml:space="preserve">Lastly, </w:t>
      </w:r>
      <w:r w:rsidRPr="000A74E2">
        <w:rPr>
          <w:rStyle w:val="StyleUnderline"/>
        </w:rPr>
        <w:t>a China-US grand bargain will have the potential to recast the norms of regional security, international legal principles, and bring its own influences on international and regional institutions. Asian security would depend even more on China’s intentions</w:t>
      </w:r>
      <w:r w:rsidRPr="00301C84">
        <w:rPr>
          <w:sz w:val="16"/>
        </w:rPr>
        <w:t xml:space="preserve"> and actions </w:t>
      </w:r>
      <w:r w:rsidRPr="000A74E2">
        <w:rPr>
          <w:rStyle w:val="StyleUnderline"/>
        </w:rPr>
        <w:t>in a post-bargain scenario</w:t>
      </w:r>
      <w:r w:rsidRPr="00301C84">
        <w:rPr>
          <w:sz w:val="16"/>
        </w:rPr>
        <w:t xml:space="preserve"> and the fail-safe measures likely to supplant American security guarantees and commitments would be tested before long. </w:t>
      </w:r>
      <w:r w:rsidRPr="000A74E2">
        <w:rPr>
          <w:rStyle w:val="StyleUnderline"/>
        </w:rPr>
        <w:t>India will not achieve greater security if dispute resolution on China’s part does not include steps to settle its borders with New Delhi</w:t>
      </w:r>
      <w:r w:rsidRPr="00301C84">
        <w:rPr>
          <w:sz w:val="16"/>
        </w:rPr>
        <w:t xml:space="preserve"> as well. That is likely to </w:t>
      </w:r>
      <w:r w:rsidRPr="000A74E2">
        <w:rPr>
          <w:rStyle w:val="StyleUnderline"/>
        </w:rPr>
        <w:t>allow China to keep selectively arguing its case in some disputes and violate legal principles</w:t>
      </w:r>
      <w:r w:rsidRPr="00301C84">
        <w:rPr>
          <w:sz w:val="16"/>
        </w:rPr>
        <w:t xml:space="preserve"> in others. </w:t>
      </w:r>
    </w:p>
    <w:p w:rsidR="00FB1CBF" w:rsidRPr="00301C84" w:rsidRDefault="00FB1CBF" w:rsidP="00FB1CBF">
      <w:pPr>
        <w:rPr>
          <w:sz w:val="16"/>
        </w:rPr>
      </w:pPr>
      <w:r w:rsidRPr="00301C84">
        <w:rPr>
          <w:sz w:val="16"/>
        </w:rPr>
        <w:t xml:space="preserve">In conclusion, a China-US grand bargain does not bode well for India primarily because it would have little effect on resolving India's long-standing problems and could even threaten to aggravate them. It is also not to be denied that India has natural interests in great power peace, especially, one that engenders greater stability in interstate relations and prevents major conflict in the region. Therefore, </w:t>
      </w:r>
      <w:r w:rsidRPr="000A74E2">
        <w:rPr>
          <w:rStyle w:val="StyleUnderline"/>
        </w:rPr>
        <w:t xml:space="preserve">India’s official response is likely to be </w:t>
      </w:r>
      <w:proofErr w:type="spellStart"/>
      <w:r w:rsidRPr="000A74E2">
        <w:rPr>
          <w:rStyle w:val="StyleUnderline"/>
        </w:rPr>
        <w:t>favourable</w:t>
      </w:r>
      <w:proofErr w:type="spellEnd"/>
      <w:r w:rsidRPr="00301C84">
        <w:rPr>
          <w:sz w:val="16"/>
        </w:rPr>
        <w:t xml:space="preserve">. </w:t>
      </w:r>
      <w:r w:rsidRPr="00A73444">
        <w:rPr>
          <w:rStyle w:val="StyleUnderline"/>
        </w:rPr>
        <w:t xml:space="preserve">However, </w:t>
      </w:r>
      <w:r w:rsidRPr="00301C84">
        <w:rPr>
          <w:rStyle w:val="StyleUnderline"/>
          <w:highlight w:val="cyan"/>
        </w:rPr>
        <w:t>early emphasis must be put on strengthening India's security and prepare its foreign policy to be able to tackle the challenges emerging</w:t>
      </w:r>
      <w:r w:rsidRPr="00A73444">
        <w:rPr>
          <w:rStyle w:val="StyleUnderline"/>
        </w:rPr>
        <w:t xml:space="preserve"> from a new great power peace</w:t>
      </w:r>
      <w:r w:rsidRPr="00301C84">
        <w:rPr>
          <w:sz w:val="16"/>
        </w:rPr>
        <w:t>.</w:t>
      </w:r>
    </w:p>
    <w:p w:rsidR="00FB1CBF" w:rsidRPr="00301C84" w:rsidRDefault="00FB1CBF" w:rsidP="00FB1CBF">
      <w:pPr>
        <w:rPr>
          <w:sz w:val="16"/>
        </w:rPr>
      </w:pPr>
    </w:p>
    <w:p w:rsidR="00FB1CBF" w:rsidRPr="00FB1CBF" w:rsidRDefault="00FB1CBF" w:rsidP="00FB1CBF"/>
    <w:p w:rsidR="00F234CE" w:rsidRDefault="00F234CE" w:rsidP="00F234CE">
      <w:pPr>
        <w:pStyle w:val="Heading3"/>
      </w:pPr>
      <w:r>
        <w:t>Democracy</w:t>
      </w:r>
      <w:r w:rsidR="004942A5">
        <w:t xml:space="preserve"> / HR</w:t>
      </w:r>
      <w:r>
        <w:t xml:space="preserve"> promotion links</w:t>
      </w:r>
    </w:p>
    <w:p w:rsidR="00F234CE" w:rsidRDefault="00F234CE" w:rsidP="00F234CE"/>
    <w:p w:rsidR="00DB3F9D" w:rsidRDefault="00DB3F9D" w:rsidP="00DB3F9D">
      <w:pPr>
        <w:pStyle w:val="Heading4"/>
      </w:pPr>
      <w:r>
        <w:t>Decreasing the US commitment to Taiwan weakens global democratization</w:t>
      </w:r>
    </w:p>
    <w:p w:rsidR="00DB3F9D" w:rsidRDefault="00DB3F9D" w:rsidP="00DB3F9D">
      <w:r>
        <w:rPr>
          <w:rStyle w:val="Style13ptBold"/>
        </w:rPr>
        <w:t>Roy 12-</w:t>
      </w:r>
      <w:r w:rsidRPr="00780F34">
        <w:t xml:space="preserve"> Denny Roy's work has focused mostly on Asia Pacific security issues, particularly those involving China.  Recently Roy has written on Chinese foreign policy, the North Korea nuclear weapons crisis, China-Japan relati</w:t>
      </w:r>
      <w:r>
        <w:t xml:space="preserve">ons, and China-Taiwan relations (Denny, “Why the US Shouldn’t Abandon Taiwan”, 12/6/12, </w:t>
      </w:r>
      <w:hyperlink r:id="rId39" w:history="1">
        <w:r w:rsidRPr="00561309">
          <w:rPr>
            <w:rStyle w:val="Hyperlink"/>
          </w:rPr>
          <w:t>http://globalpublicsquare.blogs.cnn.com/2012/12/06/why-the-u-s-shouldnt-abandon-taiwan/)//MP</w:t>
        </w:r>
      </w:hyperlink>
    </w:p>
    <w:p w:rsidR="00DB3F9D" w:rsidRPr="00301C84" w:rsidRDefault="00DB3F9D" w:rsidP="00DB3F9D">
      <w:pPr>
        <w:rPr>
          <w:sz w:val="16"/>
        </w:rPr>
      </w:pPr>
      <w:r w:rsidRPr="00301C84">
        <w:rPr>
          <w:sz w:val="16"/>
        </w:rPr>
        <w:t>China is the next superpower, the United States is in decline, and America needs to get on China’s good side. So say many analysts who have recently argued that in order to gain favor with Beijing, Washington should stop supporting Taiwan.</w:t>
      </w:r>
    </w:p>
    <w:p w:rsidR="00DB3F9D" w:rsidRPr="00301C84" w:rsidRDefault="00DB3F9D" w:rsidP="00DB3F9D">
      <w:pPr>
        <w:rPr>
          <w:sz w:val="16"/>
        </w:rPr>
      </w:pPr>
      <w:r w:rsidRPr="00301C84">
        <w:rPr>
          <w:sz w:val="16"/>
        </w:rPr>
        <w:t>The U.S. support at stake here includes two explicit policies and one implied policy.</w:t>
      </w:r>
    </w:p>
    <w:p w:rsidR="00DB3F9D" w:rsidRPr="00301C84" w:rsidRDefault="00DB3F9D" w:rsidP="00DB3F9D">
      <w:pPr>
        <w:rPr>
          <w:sz w:val="16"/>
        </w:rPr>
      </w:pPr>
      <w:r w:rsidRPr="00301C84">
        <w:rPr>
          <w:sz w:val="16"/>
        </w:rPr>
        <w:t>Since Taiwan cannot keep up with China’s massive military expansion, the United States sells arms to Taiwan.  Washington also insists that any settlement of the Taiwan sovereignty issue must be agreeable to Taiwan’s people, not forced on them by Beijing.  Finally, China understands that U.S. forces might intervene if Taiwan came under military attack.</w:t>
      </w:r>
    </w:p>
    <w:p w:rsidR="00DB3F9D" w:rsidRPr="00A3427C" w:rsidRDefault="00DB3F9D" w:rsidP="00DB3F9D">
      <w:pPr>
        <w:rPr>
          <w:rStyle w:val="StyleUnderline"/>
        </w:rPr>
      </w:pPr>
      <w:r w:rsidRPr="00A3427C">
        <w:rPr>
          <w:rStyle w:val="StyleUnderline"/>
        </w:rPr>
        <w:t xml:space="preserve">The argument for </w:t>
      </w:r>
      <w:r w:rsidRPr="00301C84">
        <w:rPr>
          <w:rStyle w:val="StyleUnderline"/>
          <w:highlight w:val="cyan"/>
        </w:rPr>
        <w:t>abandoning Taiwan</w:t>
      </w:r>
      <w:r w:rsidRPr="00A3427C">
        <w:rPr>
          <w:rStyle w:val="StyleUnderline"/>
        </w:rPr>
        <w:t xml:space="preserve"> may be superficially appealing</w:t>
      </w:r>
      <w:r w:rsidRPr="00301C84">
        <w:rPr>
          <w:sz w:val="16"/>
        </w:rPr>
        <w:t xml:space="preserve"> in its cold-blooded logic.  </w:t>
      </w:r>
      <w:r w:rsidRPr="00A3427C">
        <w:rPr>
          <w:rStyle w:val="StyleUnderline"/>
        </w:rPr>
        <w:t>But</w:t>
      </w:r>
      <w:r w:rsidRPr="00301C84">
        <w:rPr>
          <w:sz w:val="16"/>
        </w:rPr>
        <w:t xml:space="preserve"> it </w:t>
      </w:r>
      <w:r w:rsidRPr="00301C84">
        <w:rPr>
          <w:rStyle w:val="StyleUnderline"/>
          <w:highlight w:val="cyan"/>
        </w:rPr>
        <w:t>is terribly wrong</w:t>
      </w:r>
      <w:r w:rsidRPr="00A3427C">
        <w:rPr>
          <w:rStyle w:val="StyleUnderline"/>
        </w:rPr>
        <w:t>.</w:t>
      </w:r>
    </w:p>
    <w:p w:rsidR="00DB3F9D" w:rsidRPr="00A3427C" w:rsidRDefault="00DB3F9D" w:rsidP="00DB3F9D">
      <w:pPr>
        <w:rPr>
          <w:rStyle w:val="StyleUnderline"/>
        </w:rPr>
      </w:pPr>
      <w:r w:rsidRPr="00301C84">
        <w:rPr>
          <w:rStyle w:val="StyleUnderline"/>
          <w:highlight w:val="cyan"/>
        </w:rPr>
        <w:t>U.S. foreign policy has always been a reflection of American principles along with strategic and economic interests</w:t>
      </w:r>
      <w:r w:rsidRPr="00301C84">
        <w:rPr>
          <w:sz w:val="16"/>
        </w:rPr>
        <w:t xml:space="preserve">.  Taiwan is a legitimate democracy, one with a long history of close friendship with the United States, threatened by a large authoritarian state demanding a political annexation that Taiwan’s people clearly do not want. </w:t>
      </w:r>
      <w:r w:rsidRPr="00A96815">
        <w:rPr>
          <w:rStyle w:val="StyleUnderline"/>
          <w:highlight w:val="cyan"/>
        </w:rPr>
        <w:t>If Americans will not stand by Taiwan, the principled component of U.S. foreign policy is dead.</w:t>
      </w:r>
    </w:p>
    <w:p w:rsidR="00DB3F9D" w:rsidRPr="00301C84" w:rsidRDefault="00DB3F9D" w:rsidP="00DB3F9D">
      <w:pPr>
        <w:rPr>
          <w:sz w:val="16"/>
        </w:rPr>
      </w:pPr>
      <w:r w:rsidRPr="00301C84">
        <w:rPr>
          <w:sz w:val="16"/>
        </w:rPr>
        <w:t xml:space="preserve">But </w:t>
      </w:r>
      <w:r w:rsidRPr="00A3427C">
        <w:rPr>
          <w:rStyle w:val="StyleUnderline"/>
        </w:rPr>
        <w:t>abandoning Taiwan would not be merely</w:t>
      </w:r>
      <w:r w:rsidRPr="00301C84">
        <w:rPr>
          <w:sz w:val="16"/>
        </w:rPr>
        <w:t xml:space="preserve"> </w:t>
      </w:r>
      <w:r w:rsidRPr="00A3427C">
        <w:rPr>
          <w:rStyle w:val="StyleUnderline"/>
        </w:rPr>
        <w:t>immoral</w:t>
      </w:r>
      <w:r w:rsidRPr="00301C84">
        <w:rPr>
          <w:sz w:val="16"/>
        </w:rPr>
        <w:t xml:space="preserve">. Washington has economic, political and strategic interests in promoting democracy worldwide. In general, democratic governments make better international citizens than authoritarian states and are more likely to be partners than adversaries in America’s pursuit of its global agenda. </w:t>
      </w:r>
      <w:r w:rsidRPr="00A3427C">
        <w:rPr>
          <w:rStyle w:val="StyleUnderline"/>
        </w:rPr>
        <w:t>Abandoning Taiwan would not only reduce the democratic world</w:t>
      </w:r>
      <w:r w:rsidRPr="00301C84">
        <w:rPr>
          <w:sz w:val="16"/>
        </w:rPr>
        <w:t xml:space="preserve"> in concrete terms by throwing a community of 23 million people back over the barbed-wire fence. </w:t>
      </w:r>
      <w:r w:rsidRPr="00A96815">
        <w:rPr>
          <w:rStyle w:val="StyleUnderline"/>
          <w:highlight w:val="cyan"/>
        </w:rPr>
        <w:t>It would</w:t>
      </w:r>
      <w:r w:rsidRPr="00A3427C">
        <w:rPr>
          <w:rStyle w:val="StyleUnderline"/>
        </w:rPr>
        <w:t xml:space="preserve"> also </w:t>
      </w:r>
      <w:r w:rsidRPr="00A96815">
        <w:rPr>
          <w:rStyle w:val="StyleUnderline"/>
          <w:highlight w:val="cyan"/>
        </w:rPr>
        <w:t>signal that America is no longer serious about promoting democratization</w:t>
      </w:r>
      <w:r w:rsidRPr="00301C84">
        <w:rPr>
          <w:sz w:val="16"/>
        </w:rPr>
        <w:t xml:space="preserve"> elsewhere.</w:t>
      </w:r>
    </w:p>
    <w:p w:rsidR="00DB3F9D" w:rsidRPr="00A3427C" w:rsidRDefault="00DB3F9D" w:rsidP="00DB3F9D">
      <w:pPr>
        <w:rPr>
          <w:rStyle w:val="StyleUnderline"/>
        </w:rPr>
      </w:pPr>
      <w:r w:rsidRPr="00301C84">
        <w:rPr>
          <w:sz w:val="16"/>
        </w:rPr>
        <w:t xml:space="preserve">Some countries in the region are willing to stand up for their own interests against Chinese encroachment only if they have confidence in a long-term U.S. commitment to be a security partner. </w:t>
      </w:r>
      <w:r w:rsidRPr="00A3427C">
        <w:rPr>
          <w:rStyle w:val="StyleUnderline"/>
        </w:rPr>
        <w:t>Other Asia-Pacific governments friendly to the U</w:t>
      </w:r>
      <w:r w:rsidRPr="00301C84">
        <w:rPr>
          <w:sz w:val="16"/>
        </w:rPr>
        <w:t xml:space="preserve">nited </w:t>
      </w:r>
      <w:r w:rsidRPr="00A3427C">
        <w:rPr>
          <w:rStyle w:val="StyleUnderline"/>
        </w:rPr>
        <w:t>S</w:t>
      </w:r>
      <w:r w:rsidRPr="00301C84">
        <w:rPr>
          <w:sz w:val="16"/>
        </w:rPr>
        <w:t xml:space="preserve">tates </w:t>
      </w:r>
      <w:r w:rsidRPr="00A3427C">
        <w:rPr>
          <w:rStyle w:val="StyleUnderline"/>
        </w:rPr>
        <w:t xml:space="preserve">would </w:t>
      </w:r>
      <w:r w:rsidRPr="00301C84">
        <w:rPr>
          <w:sz w:val="16"/>
        </w:rPr>
        <w:t xml:space="preserve">certainly </w:t>
      </w:r>
      <w:r w:rsidRPr="00A3427C">
        <w:rPr>
          <w:rStyle w:val="StyleUnderline"/>
        </w:rPr>
        <w:t>take note if Washington sacrificed Taiwan to improve relations with China.</w:t>
      </w:r>
      <w:r w:rsidRPr="00301C84">
        <w:rPr>
          <w:sz w:val="16"/>
        </w:rPr>
        <w:t xml:space="preserve"> Not only would the </w:t>
      </w:r>
      <w:r w:rsidRPr="00A3427C">
        <w:rPr>
          <w:rStyle w:val="StyleUnderline"/>
        </w:rPr>
        <w:t>U.S. reputation for reliability suffer, but regional governments would perceive a shift in regional leadership from America to China.</w:t>
      </w:r>
    </w:p>
    <w:p w:rsidR="00DB3F9D" w:rsidRPr="00301C84" w:rsidRDefault="00DB3F9D" w:rsidP="00DB3F9D">
      <w:pPr>
        <w:rPr>
          <w:sz w:val="16"/>
        </w:rPr>
      </w:pPr>
      <w:r w:rsidRPr="0092691B">
        <w:rPr>
          <w:rStyle w:val="StyleUnderline"/>
        </w:rPr>
        <w:t>Absorption of Taiwan by China would make Taiwan an “unsinkable aircraft carrier” for the Chinese military</w:t>
      </w:r>
      <w:r w:rsidRPr="00301C84">
        <w:rPr>
          <w:sz w:val="16"/>
        </w:rPr>
        <w:t xml:space="preserve">. Taiwan anchors the “first island chain,” limiting the Chinese Navy’s access to the Pacific Ocean. Conversely, occupation of Taiwan would allow Chinese forces to straddle important sea lanes that are the economic lifelines of Japan and South Korea. Chinese </w:t>
      </w:r>
      <w:r w:rsidRPr="0092691B">
        <w:rPr>
          <w:rStyle w:val="StyleUnderline"/>
        </w:rPr>
        <w:t>control of Taiwan would</w:t>
      </w:r>
      <w:r w:rsidRPr="00301C84">
        <w:rPr>
          <w:sz w:val="16"/>
        </w:rPr>
        <w:t xml:space="preserve"> greatly </w:t>
      </w:r>
      <w:r w:rsidRPr="0092691B">
        <w:rPr>
          <w:rStyle w:val="StyleUnderline"/>
        </w:rPr>
        <w:t>increase</w:t>
      </w:r>
      <w:r w:rsidRPr="00301C84">
        <w:rPr>
          <w:sz w:val="16"/>
        </w:rPr>
        <w:t xml:space="preserve"> the </w:t>
      </w:r>
      <w:r w:rsidRPr="0092691B">
        <w:rPr>
          <w:rStyle w:val="StyleUnderline"/>
        </w:rPr>
        <w:t>pressure</w:t>
      </w:r>
      <w:r w:rsidRPr="00301C84">
        <w:rPr>
          <w:sz w:val="16"/>
        </w:rPr>
        <w:t xml:space="preserve"> </w:t>
      </w:r>
      <w:r w:rsidRPr="0092691B">
        <w:rPr>
          <w:rStyle w:val="StyleUnderline"/>
        </w:rPr>
        <w:t>on</w:t>
      </w:r>
      <w:r w:rsidRPr="00301C84">
        <w:rPr>
          <w:sz w:val="16"/>
        </w:rPr>
        <w:t xml:space="preserve"> Tokyo and Seoul, critically </w:t>
      </w:r>
      <w:r w:rsidRPr="0092691B">
        <w:rPr>
          <w:rStyle w:val="StyleUnderline"/>
        </w:rPr>
        <w:t>important U.S. allies, to accommodate Beijing</w:t>
      </w:r>
      <w:r w:rsidRPr="00301C84">
        <w:rPr>
          <w:sz w:val="16"/>
        </w:rPr>
        <w:t>’s strategic wishes. These alliances, and along with them the U.S. leadership role in the western Pacific, might become untenable.</w:t>
      </w:r>
    </w:p>
    <w:p w:rsidR="00DB3F9D" w:rsidRDefault="00DB3F9D" w:rsidP="00DB3F9D">
      <w:pPr>
        <w:rPr>
          <w:rStyle w:val="StyleUnderline"/>
        </w:rPr>
      </w:pPr>
      <w:r w:rsidRPr="00301C84">
        <w:rPr>
          <w:sz w:val="16"/>
        </w:rPr>
        <w:t xml:space="preserve">Although too small to act as a political “Trojan Horse” to massive China, as a vibrant Chinese democracy Taiwan is an influential model for China. It is easy for Chinese to dismiss the American or Western European democracies as unsuitable or unimaginable in a Chinese context, but Taiwan is a different matter. If the </w:t>
      </w:r>
      <w:r w:rsidRPr="0092691B">
        <w:rPr>
          <w:rStyle w:val="StyleUnderline"/>
        </w:rPr>
        <w:t>persistence of Taiwan as a political showcase</w:t>
      </w:r>
      <w:r w:rsidRPr="00301C84">
        <w:rPr>
          <w:sz w:val="16"/>
        </w:rPr>
        <w:t xml:space="preserve"> (now viewed in person by almost two million mainland Chinese visitors annually) could constructively affect China’s political evolution toward democracy, this Taiwan contribution would be invaluable. But </w:t>
      </w:r>
      <w:r w:rsidRPr="00A96815">
        <w:rPr>
          <w:rStyle w:val="StyleUnderline"/>
          <w:highlight w:val="cyan"/>
        </w:rPr>
        <w:t>Taiwan requires help to safeguard its democratic system against Chinese pressure</w:t>
      </w:r>
      <w:r w:rsidRPr="0092691B">
        <w:rPr>
          <w:rStyle w:val="StyleUnderline"/>
        </w:rPr>
        <w:t>.</w:t>
      </w:r>
    </w:p>
    <w:p w:rsidR="00DB3F9D" w:rsidRPr="00301C84" w:rsidRDefault="00DB3F9D" w:rsidP="00F234CE">
      <w:pPr>
        <w:rPr>
          <w:sz w:val="16"/>
        </w:rPr>
      </w:pPr>
    </w:p>
    <w:p w:rsidR="00F234CE" w:rsidRDefault="00F234CE" w:rsidP="00F234CE">
      <w:pPr>
        <w:pStyle w:val="Heading4"/>
      </w:pPr>
      <w:r>
        <w:t>Accommodating China on Taiwan undermines US democracy promotion</w:t>
      </w:r>
    </w:p>
    <w:p w:rsidR="00F234CE" w:rsidRPr="003B1840" w:rsidRDefault="00F234CE" w:rsidP="00F234CE">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F234CE" w:rsidRPr="00301C84" w:rsidRDefault="00F234CE" w:rsidP="00F234CE">
      <w:pPr>
        <w:rPr>
          <w:sz w:val="16"/>
        </w:rPr>
      </w:pPr>
      <w:r w:rsidRPr="00301C84">
        <w:rPr>
          <w:sz w:val="16"/>
        </w:rPr>
        <w:t xml:space="preserve">Accommodation on Taiwan would carry a variety of costs and risks for the United States. The first involves the potential costs to U.S. political and ideological values. </w:t>
      </w:r>
      <w:r w:rsidRPr="00A96815">
        <w:rPr>
          <w:rStyle w:val="StyleUnderline"/>
          <w:highlight w:val="cyan"/>
        </w:rPr>
        <w:t>The U</w:t>
      </w:r>
      <w:r w:rsidRPr="00301C84">
        <w:rPr>
          <w:sz w:val="16"/>
        </w:rPr>
        <w:t xml:space="preserve">nited </w:t>
      </w:r>
      <w:r w:rsidRPr="00A96815">
        <w:rPr>
          <w:rStyle w:val="StyleUnderline"/>
          <w:highlight w:val="cyan"/>
        </w:rPr>
        <w:t>S</w:t>
      </w:r>
      <w:r w:rsidRPr="00301C84">
        <w:rPr>
          <w:sz w:val="16"/>
        </w:rPr>
        <w:t xml:space="preserve">tates </w:t>
      </w:r>
      <w:r w:rsidRPr="00A96815">
        <w:rPr>
          <w:rStyle w:val="StyleUnderline"/>
          <w:highlight w:val="cyan"/>
        </w:rPr>
        <w:t>has a significant interest in promoting</w:t>
      </w:r>
      <w:r w:rsidRPr="00301C84">
        <w:rPr>
          <w:sz w:val="16"/>
        </w:rPr>
        <w:t xml:space="preserve"> and protecting freedom and </w:t>
      </w:r>
      <w:r w:rsidRPr="00A96815">
        <w:rPr>
          <w:rStyle w:val="StyleUnderline"/>
          <w:highlight w:val="cyan"/>
        </w:rPr>
        <w:t>democracy</w:t>
      </w:r>
      <w:r w:rsidRPr="00501278">
        <w:rPr>
          <w:rStyle w:val="StyleUnderline"/>
        </w:rPr>
        <w:t xml:space="preserve"> around the globe</w:t>
      </w:r>
      <w:r w:rsidRPr="00301C84">
        <w:rPr>
          <w:sz w:val="16"/>
        </w:rPr>
        <w:t xml:space="preserve">. </w:t>
      </w:r>
      <w:r w:rsidRPr="00A96815">
        <w:rPr>
          <w:rStyle w:val="StyleUnderline"/>
          <w:highlight w:val="cyan"/>
        </w:rPr>
        <w:t>Cutting the U.S. commitment to Taiwan would put these values at risk</w:t>
      </w:r>
      <w:r w:rsidRPr="00301C84">
        <w:rPr>
          <w:sz w:val="16"/>
        </w:rPr>
        <w:t xml:space="preserve">. </w:t>
      </w:r>
      <w:r w:rsidRPr="00501278">
        <w:rPr>
          <w:rStyle w:val="StyleUnderline"/>
        </w:rPr>
        <w:t xml:space="preserve">If China were to gain control over Taiwan, </w:t>
      </w:r>
      <w:r w:rsidRPr="00A96815">
        <w:rPr>
          <w:rStyle w:val="StyleUnderline"/>
          <w:highlight w:val="cyan"/>
        </w:rPr>
        <w:t>its authoritarian government might be unwilling to accept the political institutions</w:t>
      </w:r>
      <w:r w:rsidRPr="00301C84">
        <w:rPr>
          <w:sz w:val="16"/>
        </w:rPr>
        <w:t xml:space="preserve"> and personal freedoms </w:t>
      </w:r>
      <w:r w:rsidRPr="00A96815">
        <w:rPr>
          <w:rStyle w:val="StyleUnderline"/>
          <w:highlight w:val="cyan"/>
        </w:rPr>
        <w:t>that Taiwan’s people</w:t>
      </w:r>
      <w:r w:rsidRPr="00501278">
        <w:rPr>
          <w:rStyle w:val="StyleUnderline"/>
        </w:rPr>
        <w:t xml:space="preserve"> currently </w:t>
      </w:r>
      <w:r w:rsidRPr="00A96815">
        <w:rPr>
          <w:rStyle w:val="StyleUnderline"/>
          <w:highlight w:val="cyan"/>
        </w:rPr>
        <w:t>enjoy</w:t>
      </w:r>
      <w:r w:rsidRPr="00301C84">
        <w:rPr>
          <w:sz w:val="16"/>
        </w:rPr>
        <w:t>. Many proponents of preserving the U.S. commitment to Taiwan point to the importance of protecting these values.77 I agree that these are important values and that Washington should be reluctant to jeopardize them. Nevertheless, states usually should, and usually do, give priority to their key national security interests. The United States should not be an exception: it should pursue these political and ideological interests only if the risks to its national security are relatively small in comparison.</w:t>
      </w:r>
    </w:p>
    <w:p w:rsidR="004942A5" w:rsidRPr="00301C84" w:rsidRDefault="004942A5" w:rsidP="00F234CE">
      <w:pPr>
        <w:rPr>
          <w:sz w:val="16"/>
        </w:rPr>
      </w:pPr>
    </w:p>
    <w:p w:rsidR="004942A5" w:rsidRDefault="004942A5" w:rsidP="004942A5">
      <w:pPr>
        <w:pStyle w:val="Heading4"/>
      </w:pPr>
      <w:r>
        <w:t>Abandoning Taiwan crushes human rights credibility</w:t>
      </w:r>
    </w:p>
    <w:p w:rsidR="004942A5" w:rsidRDefault="004942A5" w:rsidP="004942A5">
      <w:r w:rsidRPr="00DF2455">
        <w:rPr>
          <w:rStyle w:val="Style13ptBold"/>
        </w:rPr>
        <w:t>Rigger 11</w:t>
      </w:r>
      <w:r>
        <w:rPr>
          <w:rStyle w:val="Style13ptBold"/>
        </w:rPr>
        <w:t xml:space="preserve"> </w:t>
      </w:r>
      <w:r>
        <w:t xml:space="preserve">Authors books about East Asian Politics (Shelley, "Why giving up Taiwan will not help us with China," American Enterprise institute, 11/29/11, </w:t>
      </w:r>
      <w:hyperlink r:id="rId40" w:history="1">
        <w:r w:rsidRPr="00971B82">
          <w:rPr>
            <w:rStyle w:val="Hyperlink"/>
          </w:rPr>
          <w:t>https://www.aei.org/publication/why-giving-up-taiwan-will-not-help-us-with-china/)\\BPS</w:t>
        </w:r>
      </w:hyperlink>
    </w:p>
    <w:p w:rsidR="004942A5" w:rsidRPr="00301C84" w:rsidRDefault="004942A5" w:rsidP="004942A5">
      <w:pPr>
        <w:rPr>
          <w:sz w:val="16"/>
        </w:rPr>
      </w:pPr>
      <w:r w:rsidRPr="008C0DCD">
        <w:rPr>
          <w:rStyle w:val="StyleUnderline"/>
        </w:rPr>
        <w:t xml:space="preserve">This brings us to the second factor that should determine U.S. policy toward Taiwan: the need to remain true to our own principles. </w:t>
      </w:r>
      <w:r w:rsidRPr="00A96815">
        <w:rPr>
          <w:rStyle w:val="StyleUnderline"/>
          <w:highlight w:val="cyan"/>
        </w:rPr>
        <w:t>To abandon a democratic country to an authoritarian government with an abysmal human rights record is a repudiation of all that the U</w:t>
      </w:r>
      <w:r w:rsidRPr="00301C84">
        <w:rPr>
          <w:sz w:val="16"/>
        </w:rPr>
        <w:t xml:space="preserve">nited </w:t>
      </w:r>
      <w:r w:rsidRPr="00A96815">
        <w:rPr>
          <w:rStyle w:val="StyleUnderline"/>
          <w:highlight w:val="cyan"/>
        </w:rPr>
        <w:t>S</w:t>
      </w:r>
      <w:r w:rsidRPr="00301C84">
        <w:rPr>
          <w:sz w:val="16"/>
        </w:rPr>
        <w:t xml:space="preserve">tates </w:t>
      </w:r>
      <w:r w:rsidRPr="00A96815">
        <w:rPr>
          <w:rStyle w:val="StyleUnderline"/>
          <w:highlight w:val="cyan"/>
        </w:rPr>
        <w:t>stands for</w:t>
      </w:r>
      <w:r w:rsidRPr="00301C84">
        <w:rPr>
          <w:sz w:val="16"/>
        </w:rPr>
        <w:t>. Moreover, this country was founded on the principle of the right to self-determination, as stated in our declaration of independence. The right to self-determination was part of President Woodrow Wilson’s Fourteen Points, and was most recently articulated by President Barack Obama on his visit to the Middle East</w:t>
      </w:r>
      <w:proofErr w:type="gramStart"/>
      <w:r w:rsidRPr="00301C84">
        <w:rPr>
          <w:sz w:val="16"/>
        </w:rPr>
        <w:t>.[</w:t>
      </w:r>
      <w:proofErr w:type="gramEnd"/>
      <w:r w:rsidRPr="00301C84">
        <w:rPr>
          <w:sz w:val="16"/>
        </w:rPr>
        <w:t xml:space="preserve">8] The same principle is integral to the philosophy of Dr. Sun </w:t>
      </w:r>
      <w:proofErr w:type="spellStart"/>
      <w:r w:rsidRPr="00301C84">
        <w:rPr>
          <w:sz w:val="16"/>
        </w:rPr>
        <w:t>Yat-sen</w:t>
      </w:r>
      <w:proofErr w:type="spellEnd"/>
      <w:r w:rsidRPr="00301C84">
        <w:rPr>
          <w:sz w:val="16"/>
        </w:rPr>
        <w:t>, who is acknowledged by both sides of the Taiwan Strait as the father of the Chinese republic. The right to referendum is explicitly mentioned in the constitution of the Republic of China. Yet, after the PRC in the 2004-2008 period expressed strong opposition to Taiwan holding a referendum on any topic, even on issues unrelated to the island’s political status, the U.S. administration did so as well. It was thus violating its own commitment to self-determination by denying it to other people in order to appease Beijing. Even as the Kuomintang (KMT) government was defying its own constitution to please Beijing</w:t>
      </w:r>
      <w:proofErr w:type="gramStart"/>
      <w:r w:rsidRPr="00301C84">
        <w:rPr>
          <w:sz w:val="16"/>
        </w:rPr>
        <w:t>.[</w:t>
      </w:r>
      <w:proofErr w:type="gramEnd"/>
      <w:r w:rsidRPr="00301C84">
        <w:rPr>
          <w:sz w:val="16"/>
        </w:rPr>
        <w:t>9]</w:t>
      </w:r>
    </w:p>
    <w:p w:rsidR="004942A5" w:rsidRPr="00301C84" w:rsidRDefault="004942A5" w:rsidP="004942A5">
      <w:pPr>
        <w:rPr>
          <w:sz w:val="16"/>
        </w:rPr>
      </w:pPr>
      <w:r w:rsidRPr="00301C84">
        <w:rPr>
          <w:sz w:val="16"/>
        </w:rPr>
        <w:t xml:space="preserve">During People’s Liberation Army Chief of Staff Chen </w:t>
      </w:r>
      <w:proofErr w:type="spellStart"/>
      <w:r w:rsidRPr="00301C84">
        <w:rPr>
          <w:sz w:val="16"/>
        </w:rPr>
        <w:t>Bingde’s</w:t>
      </w:r>
      <w:proofErr w:type="spellEnd"/>
      <w:r w:rsidRPr="00301C84">
        <w:rPr>
          <w:sz w:val="16"/>
        </w:rPr>
        <w:t xml:space="preserve"> recent visit to Washington, he was believed to have raised the issue of modifying or eliminating entirely the Taiwan Relations Act. Almost certainly he was told no. I wonder, however, if the general’s concern was unnecessary: both the TRA and the six assurances have been ignored by the past several administrations, which simply repeat the mantra about peaceful resolution while their actions nudge Taiwan into an ever closer relationship with China.</w:t>
      </w:r>
    </w:p>
    <w:p w:rsidR="004942A5" w:rsidRPr="00301C84" w:rsidRDefault="004942A5" w:rsidP="004942A5">
      <w:pPr>
        <w:rPr>
          <w:sz w:val="16"/>
        </w:rPr>
      </w:pPr>
      <w:r w:rsidRPr="00301C84">
        <w:rPr>
          <w:sz w:val="16"/>
        </w:rPr>
        <w:t xml:space="preserve">These admonitions to peaceful resolution of differences come athwart the Beijing government’s absolute refusal to consider meaningful talks except on grounds that give the PRC what it wants. Hence </w:t>
      </w:r>
      <w:r w:rsidRPr="00A96815">
        <w:rPr>
          <w:rStyle w:val="StyleUnderline"/>
          <w:highlight w:val="cyan"/>
        </w:rPr>
        <w:t>Washington’s advice to peacefully resolve differences sends a clear signal to</w:t>
      </w:r>
      <w:r w:rsidRPr="008C0DCD">
        <w:rPr>
          <w:rStyle w:val="StyleUnderline"/>
        </w:rPr>
        <w:t xml:space="preserve"> the </w:t>
      </w:r>
      <w:r w:rsidRPr="00A96815">
        <w:rPr>
          <w:rStyle w:val="StyleUnderline"/>
          <w:highlight w:val="cyan"/>
        </w:rPr>
        <w:t>Taiwan</w:t>
      </w:r>
      <w:r w:rsidRPr="008C0DCD">
        <w:rPr>
          <w:rStyle w:val="StyleUnderline"/>
        </w:rPr>
        <w:t xml:space="preserve"> people </w:t>
      </w:r>
      <w:r w:rsidRPr="00A96815">
        <w:rPr>
          <w:rStyle w:val="StyleUnderline"/>
          <w:highlight w:val="cyan"/>
        </w:rPr>
        <w:t>that they must settle their differences on Beijing’s terms</w:t>
      </w:r>
      <w:r w:rsidRPr="00301C84">
        <w:rPr>
          <w:sz w:val="16"/>
        </w:rPr>
        <w:t>. In its zeal to improve relations with China, the administration of President Ma Ying-</w:t>
      </w:r>
      <w:proofErr w:type="spellStart"/>
      <w:r w:rsidRPr="00301C84">
        <w:rPr>
          <w:sz w:val="16"/>
        </w:rPr>
        <w:t>jeou</w:t>
      </w:r>
      <w:proofErr w:type="spellEnd"/>
      <w:r w:rsidRPr="00301C84">
        <w:rPr>
          <w:sz w:val="16"/>
        </w:rPr>
        <w:t xml:space="preserve"> has sought to avoid taking actions that will antagonize Beijing. Many, if not most of these, have come at the cost of erosions in Taiwan’s sovereignty. A number of them are subtle, such as the opening of air routes between the two countries. Direct flights between the two are undoubtedly a convenience to travelers and to commerce. But the Chinese side turned down the Taiwan side’s request for flights on lucrative routes like Taipei to Shanghai while agreeing to less traveled destinations like Taipei to Nanchang and Hefei as well as northward routes that pass through PRC air space control zones only, thus emphasizing the domestic character of the routes. And where was the United States when the World Health Organization, acceding to the PRC’s request, instructed its members to refer to “Taiwan, province of China”?</w:t>
      </w:r>
    </w:p>
    <w:p w:rsidR="004942A5" w:rsidRPr="00301C84" w:rsidRDefault="004942A5" w:rsidP="004942A5">
      <w:pPr>
        <w:rPr>
          <w:sz w:val="16"/>
        </w:rPr>
      </w:pPr>
      <w:r w:rsidRPr="00301C84">
        <w:rPr>
          <w:sz w:val="16"/>
        </w:rPr>
        <w:t xml:space="preserve">There have also been negative repercussions for Taiwan’s rule of law. A semi-serious joke circulating in Taiwan states that the country has a bipartisan policy: the KMT and the Chinese Communist Party. As soon as the Ma administration took office, it began to prosecute a large number of office-holders under the previous administration for alleged financial misdeeds. The procedures used were often irregular, leading to a number of protest letters from foreign human rights groups, academics, and public figures. Among the distinguished signatories was the professor at Harvard Law School who had served as Ma’s mentor when he was a student there. People have also been arrested for peacefully picketing for the right to a referendum, despite its legality under the constitution. One consequence of the Ma administration’s encouragement of Chinese media to buy into Taiwan media has been a diminution in freedom of the press. The independent Paris-based organization Reporters Without Borders downgraded Taiwan from 36th place in 2008, when Ma assumed office, to 59th in 2009, specifically mentioning that ”the new ruling party in Taiwan has tried to interfere in state and privately-owned media.” [10] Most recently, the organization queried the Taiwan government as to why its television satellite operator, </w:t>
      </w:r>
      <w:proofErr w:type="spellStart"/>
      <w:r w:rsidRPr="00301C84">
        <w:rPr>
          <w:sz w:val="16"/>
        </w:rPr>
        <w:t>Chunghua</w:t>
      </w:r>
      <w:proofErr w:type="spellEnd"/>
      <w:r w:rsidRPr="00301C84">
        <w:rPr>
          <w:sz w:val="16"/>
        </w:rPr>
        <w:t xml:space="preserve"> Telecom, has refused to continue relaying the signal of New Tang Dynasty Asia Pacific, which broadcasts program critical of China.[11]</w:t>
      </w:r>
    </w:p>
    <w:p w:rsidR="004942A5" w:rsidRPr="00301C84" w:rsidRDefault="004942A5" w:rsidP="004942A5">
      <w:pPr>
        <w:rPr>
          <w:sz w:val="16"/>
        </w:rPr>
      </w:pPr>
      <w:r w:rsidRPr="00301C84">
        <w:rPr>
          <w:sz w:val="16"/>
        </w:rPr>
        <w:t xml:space="preserve">Taiwanese concerns are reinforced when administration spokespersons regularly express </w:t>
      </w:r>
      <w:r w:rsidRPr="008C0DCD">
        <w:rPr>
          <w:rStyle w:val="StyleUnderline"/>
        </w:rPr>
        <w:t>uncritical praise for the progress that has been made in cross-Strait relations without mentioning the erosion of democracy and freedom on the island</w:t>
      </w:r>
      <w:r w:rsidRPr="00301C84">
        <w:rPr>
          <w:sz w:val="16"/>
        </w:rPr>
        <w:t>.</w:t>
      </w:r>
    </w:p>
    <w:p w:rsidR="004942A5" w:rsidRPr="00301C84" w:rsidRDefault="004942A5" w:rsidP="00F234CE">
      <w:pPr>
        <w:rPr>
          <w:sz w:val="16"/>
        </w:rPr>
      </w:pPr>
    </w:p>
    <w:p w:rsidR="00F234CE" w:rsidRDefault="00F234CE" w:rsidP="00F234CE"/>
    <w:p w:rsidR="00FB1CBF" w:rsidRDefault="00FB1CBF" w:rsidP="00FB1CBF">
      <w:pPr>
        <w:pStyle w:val="Heading3"/>
      </w:pPr>
      <w:r>
        <w:t>AT: Defensive realism</w:t>
      </w:r>
    </w:p>
    <w:p w:rsidR="00FB1CBF" w:rsidRDefault="00FB1CBF" w:rsidP="00FB1CBF"/>
    <w:p w:rsidR="001E0ADA" w:rsidRDefault="001E0ADA" w:rsidP="001E0ADA">
      <w:pPr>
        <w:pStyle w:val="Heading4"/>
      </w:pPr>
      <w:r>
        <w:t xml:space="preserve">If we beat defensive realism, we turn the whole </w:t>
      </w:r>
      <w:proofErr w:type="spellStart"/>
      <w:r>
        <w:t>aff</w:t>
      </w:r>
      <w:proofErr w:type="spellEnd"/>
    </w:p>
    <w:p w:rsidR="001E0ADA" w:rsidRPr="003B1840" w:rsidRDefault="001E0ADA" w:rsidP="001E0ADA">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doi:10.1162/ISEC_a_00199</w:t>
      </w:r>
    </w:p>
    <w:p w:rsidR="001E0ADA" w:rsidRPr="00301C84" w:rsidRDefault="001E0ADA" w:rsidP="001E0ADA">
      <w:pPr>
        <w:rPr>
          <w:sz w:val="16"/>
        </w:rPr>
      </w:pPr>
      <w:r w:rsidRPr="001B3669">
        <w:rPr>
          <w:rStyle w:val="StyleUnderline"/>
        </w:rPr>
        <w:t>My analysis draws on defensive realism</w:t>
      </w:r>
      <w:r w:rsidRPr="00301C84">
        <w:rPr>
          <w:sz w:val="16"/>
        </w:rPr>
        <w:t xml:space="preserve"> and its more general rationalist variant.4 </w:t>
      </w:r>
      <w:r w:rsidRPr="001B3669">
        <w:rPr>
          <w:rStyle w:val="StyleUnderline"/>
        </w:rPr>
        <w:t xml:space="preserve">This choice matters because </w:t>
      </w:r>
      <w:r w:rsidRPr="00A96815">
        <w:rPr>
          <w:rStyle w:val="StyleUnderline"/>
          <w:highlight w:val="cyan"/>
        </w:rPr>
        <w:t>different grand theories of international politics generate divergent predictions for the outcome of China’s rise</w:t>
      </w:r>
      <w:r w:rsidRPr="00A96815">
        <w:rPr>
          <w:sz w:val="16"/>
          <w:highlight w:val="cyan"/>
        </w:rPr>
        <w:t xml:space="preserve"> </w:t>
      </w:r>
      <w:r w:rsidRPr="00A96815">
        <w:rPr>
          <w:rStyle w:val="StyleUnderline"/>
          <w:highlight w:val="cyan"/>
        </w:rPr>
        <w:t>and different prescriptions for dealing with it</w:t>
      </w:r>
      <w:r w:rsidRPr="00301C84">
        <w:rPr>
          <w:sz w:val="16"/>
        </w:rPr>
        <w:t>.5</w:t>
      </w:r>
    </w:p>
    <w:p w:rsidR="001E0ADA" w:rsidRPr="00301C84" w:rsidRDefault="001E0ADA" w:rsidP="001E0ADA">
      <w:pPr>
        <w:rPr>
          <w:sz w:val="16"/>
        </w:rPr>
      </w:pPr>
      <w:r w:rsidRPr="001B3669">
        <w:rPr>
          <w:rStyle w:val="StyleUnderline"/>
        </w:rPr>
        <w:t>Defensive realism characterizes the international environment that a state faces in terms of its power, the ease of conquest</w:t>
      </w:r>
      <w:r w:rsidRPr="00301C84">
        <w:rPr>
          <w:sz w:val="16"/>
        </w:rPr>
        <w:t xml:space="preserve"> (i.e., the offense-defense balance), </w:t>
      </w:r>
      <w:r w:rsidRPr="001B3669">
        <w:rPr>
          <w:rStyle w:val="StyleUnderline"/>
        </w:rPr>
        <w:t>and states’ information about each other’s motives</w:t>
      </w:r>
      <w:r w:rsidRPr="00301C84">
        <w:rPr>
          <w:sz w:val="16"/>
        </w:rPr>
        <w:t>. China’s power—its geographical size, large population, and wealth—provides China with the resources necessary for defense. In addition, China’s separation from the United States by the Pacific Ocean makes defense against conventional attack relatively easy. Maybe most important, China’s wealth, combined with nuclear weapons technology, can provide China with massive retaliatory capabilities, which will greatly enhance its ability to deter both conventional and nuclear attacks.6 At the same time, the “defensive advantage” created by geography and military technology ensures that the United States can remain an extremely secure international actor as China rises.</w:t>
      </w:r>
    </w:p>
    <w:p w:rsidR="001E0ADA" w:rsidRPr="00301C84" w:rsidRDefault="001E0ADA" w:rsidP="001E0ADA">
      <w:pPr>
        <w:rPr>
          <w:sz w:val="16"/>
        </w:rPr>
      </w:pPr>
      <w:r w:rsidRPr="00301C84">
        <w:rPr>
          <w:sz w:val="16"/>
        </w:rPr>
        <w:t xml:space="preserve">U.S. beliefs about China’s motives and vice versa further favor China’s peaceful rise. If the United States believes that China is likely driven by concern for its own security, then the United States may be willing to pursue cooperative policies that communicate its own benign motives. In contrast, if the United States believes that China is a greedy state that values changing the status quo for </w:t>
      </w:r>
      <w:proofErr w:type="spellStart"/>
      <w:r w:rsidRPr="00301C84">
        <w:rPr>
          <w:sz w:val="16"/>
        </w:rPr>
        <w:t>nonsecurity</w:t>
      </w:r>
      <w:proofErr w:type="spellEnd"/>
      <w:r w:rsidRPr="00301C84">
        <w:rPr>
          <w:sz w:val="16"/>
        </w:rPr>
        <w:t xml:space="preserve"> reasons, then the United States should pursue more competitive policies, which will strain U.S.-China relations. The fact that U.S.- China relations are much better than U.S.-Soviet relations were during the Cold War bodes well for China’s rise. </w:t>
      </w:r>
      <w:r w:rsidRPr="001B3669">
        <w:rPr>
          <w:rStyle w:val="StyleUnderline"/>
        </w:rPr>
        <w:t xml:space="preserve">The strains that have grown in the </w:t>
      </w:r>
      <w:r w:rsidRPr="00A96815">
        <w:rPr>
          <w:rStyle w:val="StyleUnderline"/>
          <w:highlight w:val="cyan"/>
        </w:rPr>
        <w:t>U.S.-China relationship</w:t>
      </w:r>
      <w:r w:rsidRPr="001B3669">
        <w:rPr>
          <w:rStyle w:val="StyleUnderline"/>
        </w:rPr>
        <w:t xml:space="preserve"> over the past decade</w:t>
      </w:r>
      <w:r w:rsidRPr="00301C84">
        <w:rPr>
          <w:sz w:val="16"/>
        </w:rPr>
        <w:t xml:space="preserve">, however, </w:t>
      </w:r>
      <w:r w:rsidRPr="00A96815">
        <w:rPr>
          <w:rStyle w:val="StyleUnderline"/>
          <w:highlight w:val="cyan"/>
        </w:rPr>
        <w:t>reduce the prospects for avoiding a negative political spiral and increase the probability of wa</w:t>
      </w:r>
      <w:r w:rsidRPr="00A96815">
        <w:rPr>
          <w:sz w:val="16"/>
          <w:highlight w:val="cyan"/>
        </w:rPr>
        <w:t>r</w:t>
      </w:r>
      <w:r w:rsidRPr="00301C84">
        <w:rPr>
          <w:sz w:val="16"/>
        </w:rPr>
        <w:t>.</w:t>
      </w:r>
    </w:p>
    <w:p w:rsidR="001E0ADA" w:rsidRPr="00301C84" w:rsidRDefault="001E0ADA" w:rsidP="001E0ADA">
      <w:pPr>
        <w:rPr>
          <w:sz w:val="16"/>
        </w:rPr>
      </w:pPr>
      <w:r w:rsidRPr="00301C84">
        <w:rPr>
          <w:sz w:val="16"/>
        </w:rPr>
        <w:t xml:space="preserve">In short, </w:t>
      </w:r>
      <w:r w:rsidRPr="001B3669">
        <w:rPr>
          <w:rStyle w:val="StyleUnderline"/>
        </w:rPr>
        <w:t>international conditions should enable both the U</w:t>
      </w:r>
      <w:r w:rsidRPr="00301C84">
        <w:rPr>
          <w:sz w:val="16"/>
        </w:rPr>
        <w:t xml:space="preserve">nited </w:t>
      </w:r>
      <w:r w:rsidRPr="001B3669">
        <w:rPr>
          <w:rStyle w:val="StyleUnderline"/>
        </w:rPr>
        <w:t>S</w:t>
      </w:r>
      <w:r w:rsidRPr="00301C84">
        <w:rPr>
          <w:sz w:val="16"/>
        </w:rPr>
        <w:t xml:space="preserve">tates </w:t>
      </w:r>
      <w:r w:rsidRPr="001B3669">
        <w:rPr>
          <w:rStyle w:val="StyleUnderline"/>
        </w:rPr>
        <w:t>and China to be highly secure; they greatly moderate the security dilemma, which reduces the competitive pressures generated by the international system</w:t>
      </w:r>
      <w:r w:rsidRPr="00301C84">
        <w:rPr>
          <w:sz w:val="16"/>
        </w:rPr>
        <w:t xml:space="preserve">. Although Northeast Asia is not fully “primed for peace,”7 </w:t>
      </w:r>
      <w:r w:rsidRPr="00A96815">
        <w:rPr>
          <w:rStyle w:val="StyleUnderline"/>
          <w:highlight w:val="cyan"/>
        </w:rPr>
        <w:t>defensive realism is relatively optimistic about the prospects for China’s peaceful rise</w:t>
      </w:r>
      <w:r w:rsidRPr="00301C84">
        <w:rPr>
          <w:sz w:val="16"/>
        </w:rPr>
        <w:t>.</w:t>
      </w:r>
    </w:p>
    <w:p w:rsidR="001E0ADA" w:rsidRPr="00301C84" w:rsidRDefault="001E0ADA" w:rsidP="00FB1CBF">
      <w:pPr>
        <w:rPr>
          <w:sz w:val="16"/>
        </w:rPr>
      </w:pPr>
    </w:p>
    <w:p w:rsidR="00FB1CBF" w:rsidRDefault="00FB1CBF" w:rsidP="00FB1CBF">
      <w:pPr>
        <w:pStyle w:val="Heading4"/>
      </w:pPr>
      <w:r>
        <w:t>Defensive realist premise unfounded – ignores offensive realism and Chinese goals</w:t>
      </w:r>
    </w:p>
    <w:p w:rsidR="00FB1CBF" w:rsidRPr="00F9297B" w:rsidRDefault="00FB1CBF" w:rsidP="00FB1CBF">
      <w:r w:rsidRPr="00F9297B">
        <w:rPr>
          <w:rStyle w:val="Style13ptBold"/>
        </w:rPr>
        <w:t>Easley 16</w:t>
      </w:r>
      <w:r w:rsidRPr="00F9297B">
        <w:t xml:space="preserve"> Assistant Professor in the Division of International Studies at </w:t>
      </w:r>
      <w:proofErr w:type="spellStart"/>
      <w:r w:rsidRPr="00F9297B">
        <w:t>Ewha</w:t>
      </w:r>
      <w:proofErr w:type="spellEnd"/>
      <w:r w:rsidRPr="00F9297B">
        <w:t xml:space="preserve"> University and a Research Fellow at the As</w:t>
      </w:r>
      <w:r>
        <w:t>i</w:t>
      </w:r>
      <w:r w:rsidRPr="00F9297B">
        <w:t xml:space="preserve">an Institute for Policy Studies (Leif-Eric, "Grand bargain or bad idea? US relations with China and Taiwan," International Security, v. 40 #4, </w:t>
      </w:r>
      <w:proofErr w:type="gramStart"/>
      <w:r w:rsidRPr="00F9297B">
        <w:t>Spring</w:t>
      </w:r>
      <w:proofErr w:type="gramEnd"/>
      <w:r w:rsidRPr="00F9297B">
        <w:t xml:space="preserve"> 2016, p.178-191)\\BPS</w:t>
      </w:r>
    </w:p>
    <w:p w:rsidR="00FB1CBF" w:rsidRDefault="00FB1CBF" w:rsidP="00FB1CBF">
      <w:pPr>
        <w:rPr>
          <w:rStyle w:val="StyleUnderline"/>
        </w:rPr>
      </w:pPr>
      <w:r w:rsidRPr="00A96815">
        <w:rPr>
          <w:rStyle w:val="StyleUnderline"/>
          <w:highlight w:val="cyan"/>
        </w:rPr>
        <w:t>Glaser contrasts his defensive realist approach with structural realism and offensive realism</w:t>
      </w:r>
      <w:r w:rsidRPr="00301C84">
        <w:rPr>
          <w:sz w:val="16"/>
        </w:rPr>
        <w:t xml:space="preserve">, which he says predict that U.S.-China relations will resemble those between the United States and the Soviet Union during the Cold War, with nuclear weapons keeping the peace but with insecurity increasing as China attempts to claim regional hegemony. </w:t>
      </w:r>
      <w:r w:rsidRPr="005E7459">
        <w:rPr>
          <w:rStyle w:val="StyleUnderline"/>
        </w:rPr>
        <w:t xml:space="preserve">He does not assess </w:t>
      </w:r>
      <w:r w:rsidRPr="00301C84">
        <w:rPr>
          <w:sz w:val="16"/>
        </w:rPr>
        <w:t>competing</w:t>
      </w:r>
      <w:r w:rsidRPr="005E7459">
        <w:rPr>
          <w:rStyle w:val="StyleUnderline"/>
        </w:rPr>
        <w:t xml:space="preserve"> structural and offensive realist explanations</w:t>
      </w:r>
      <w:r w:rsidRPr="00301C84">
        <w:rPr>
          <w:sz w:val="16"/>
        </w:rPr>
        <w:t xml:space="preserve">, however.2 And </w:t>
      </w:r>
      <w:r w:rsidRPr="005E7459">
        <w:rPr>
          <w:rStyle w:val="StyleUnderline"/>
        </w:rPr>
        <w:t xml:space="preserve">without convincing evidence that </w:t>
      </w:r>
      <w:r w:rsidRPr="00A96815">
        <w:rPr>
          <w:rStyle w:val="StyleUnderline"/>
          <w:highlight w:val="cyan"/>
        </w:rPr>
        <w:t>Chinese aims are limited and nationalism is under control, it is unclear why a defensive realist approach should be assumed rather than tested</w:t>
      </w:r>
      <w:r w:rsidRPr="005E7459">
        <w:rPr>
          <w:rStyle w:val="StyleUnderline"/>
        </w:rPr>
        <w:t>.</w:t>
      </w:r>
    </w:p>
    <w:p w:rsidR="00FB1CBF" w:rsidRPr="00301C84" w:rsidRDefault="00FB1CBF" w:rsidP="00FB1CBF">
      <w:pPr>
        <w:rPr>
          <w:sz w:val="16"/>
        </w:rPr>
      </w:pPr>
    </w:p>
    <w:p w:rsidR="00FB1CBF" w:rsidRDefault="00FB1CBF" w:rsidP="00FB1CBF">
      <w:pPr>
        <w:pStyle w:val="Heading4"/>
      </w:pPr>
      <w:r>
        <w:t>The realist basis of Glaser’s argument discredits his predictions.  State behavior is diverse and determined by many factors outside of realism</w:t>
      </w:r>
    </w:p>
    <w:p w:rsidR="00FB1CBF" w:rsidRPr="005F28D1" w:rsidRDefault="00FB1CBF" w:rsidP="00FB1CBF">
      <w:proofErr w:type="gramStart"/>
      <w:r w:rsidRPr="00CC713A">
        <w:rPr>
          <w:rStyle w:val="Style13ptBold"/>
        </w:rPr>
        <w:t>An</w:t>
      </w:r>
      <w:proofErr w:type="gramEnd"/>
      <w:r w:rsidRPr="00CC713A">
        <w:rPr>
          <w:rStyle w:val="Style13ptBold"/>
        </w:rPr>
        <w:t xml:space="preserve"> 15 </w:t>
      </w:r>
      <w:r>
        <w:rPr>
          <w:rStyle w:val="Style13ptBold"/>
        </w:rPr>
        <w:t>–</w:t>
      </w:r>
      <w:r w:rsidRPr="00CC713A">
        <w:rPr>
          <w:rStyle w:val="Style13ptBold"/>
        </w:rPr>
        <w:t xml:space="preserve"> </w:t>
      </w:r>
      <w:r w:rsidRPr="00392FD2">
        <w:t xml:space="preserve">David </w:t>
      </w:r>
      <w:proofErr w:type="spellStart"/>
      <w:r w:rsidRPr="00392FD2">
        <w:t>An</w:t>
      </w:r>
      <w:proofErr w:type="spellEnd"/>
      <w:r w:rsidRPr="00392FD2">
        <w:t xml:space="preserve"> was formerly a tenured US diplomat who covered China, Taiwan and East Asia in the State Department, Political-Military Bureau between 2009 and 2014. He helped coordinate several US-China Strategic and Economic Dialogues and worked out of the US Embassy in Beijing and throughout East Asia.</w:t>
      </w:r>
      <w:r>
        <w:t xml:space="preserve"> (David, "Glaser’s Simple Idea: Trade Taiwan for China," </w:t>
      </w:r>
      <w:proofErr w:type="spellStart"/>
      <w:r>
        <w:t>Ketagalan</w:t>
      </w:r>
      <w:proofErr w:type="spellEnd"/>
      <w:r>
        <w:t xml:space="preserve"> Media, 7/15/15, </w:t>
      </w:r>
      <w:hyperlink r:id="rId41" w:history="1">
        <w:r w:rsidRPr="00F87090">
          <w:rPr>
            <w:rStyle w:val="Hyperlink"/>
          </w:rPr>
          <w:t>http://www.ketagalanmedia.com/2015/07/15/glasers-simple-idea-trade-taiwan-china/)\\BPS</w:t>
        </w:r>
      </w:hyperlink>
    </w:p>
    <w:p w:rsidR="00FB1CBF" w:rsidRPr="00301C84" w:rsidRDefault="00FB1CBF" w:rsidP="00FB1CBF">
      <w:pPr>
        <w:rPr>
          <w:sz w:val="16"/>
        </w:rPr>
      </w:pPr>
      <w:r w:rsidRPr="00301C84">
        <w:rPr>
          <w:sz w:val="16"/>
        </w:rPr>
        <w:t>I have previously argued that George Washington University Professor Charles Glaser’s rational theory has been misapplied to the case of Taiwan, and that the United States will do well to ignore Glaser’s call for a “grand bargain” with China, which requires the US to abandon Taiwan.</w:t>
      </w:r>
    </w:p>
    <w:p w:rsidR="00FB1CBF" w:rsidRPr="00301C84" w:rsidRDefault="00FB1CBF" w:rsidP="00FB1CBF">
      <w:pPr>
        <w:rPr>
          <w:sz w:val="16"/>
        </w:rPr>
      </w:pPr>
      <w:r w:rsidRPr="00301C84">
        <w:rPr>
          <w:sz w:val="16"/>
        </w:rPr>
        <w:t xml:space="preserve">But even more importantly, </w:t>
      </w:r>
      <w:r w:rsidRPr="00A96815">
        <w:rPr>
          <w:rStyle w:val="StyleUnderline"/>
          <w:highlight w:val="cyan"/>
        </w:rPr>
        <w:t>Taiwan</w:t>
      </w:r>
      <w:r w:rsidRPr="005F28D1">
        <w:rPr>
          <w:rStyle w:val="StyleUnderline"/>
        </w:rPr>
        <w:t xml:space="preserve">, or any state for that matter, </w:t>
      </w:r>
      <w:r w:rsidRPr="00A96815">
        <w:rPr>
          <w:rStyle w:val="StyleUnderline"/>
          <w:highlight w:val="cyan"/>
        </w:rPr>
        <w:t>is not simply a unitary actor</w:t>
      </w:r>
      <w:r w:rsidRPr="005F28D1">
        <w:rPr>
          <w:rStyle w:val="StyleUnderline"/>
        </w:rPr>
        <w:t xml:space="preserve"> subject to a set of predetermined laws of physics.</w:t>
      </w:r>
      <w:r w:rsidRPr="00301C84">
        <w:rPr>
          <w:sz w:val="16"/>
        </w:rPr>
        <w:t xml:space="preserve"> Glaser’s rational theory, and the realist school of thought on which it is based, fails when it assumes away prior history, culture, and philosophy.</w:t>
      </w:r>
    </w:p>
    <w:p w:rsidR="00FB1CBF" w:rsidRPr="00301C84" w:rsidRDefault="00FB1CBF" w:rsidP="00FB1CBF">
      <w:pPr>
        <w:rPr>
          <w:sz w:val="16"/>
        </w:rPr>
      </w:pPr>
      <w:r w:rsidRPr="00301C84">
        <w:rPr>
          <w:sz w:val="16"/>
        </w:rPr>
        <w:t xml:space="preserve">Rational theory can be irrational when it incorporates blind spots inherent in the realist tradition. </w:t>
      </w:r>
      <w:r w:rsidRPr="00A96815">
        <w:rPr>
          <w:rStyle w:val="StyleUnderline"/>
          <w:highlight w:val="cyan"/>
        </w:rPr>
        <w:t>Glaser</w:t>
      </w:r>
      <w:r w:rsidRPr="005F28D1">
        <w:rPr>
          <w:rStyle w:val="StyleUnderline"/>
        </w:rPr>
        <w:t xml:space="preserve"> calls himself a defensive realist. His </w:t>
      </w:r>
      <w:r w:rsidRPr="00A96815">
        <w:rPr>
          <w:rStyle w:val="StyleUnderline"/>
          <w:highlight w:val="cyan"/>
        </w:rPr>
        <w:t>theory draws from structural realism</w:t>
      </w:r>
      <w:r w:rsidRPr="00301C84">
        <w:rPr>
          <w:sz w:val="16"/>
        </w:rPr>
        <w:t xml:space="preserve">, which is a prevailing view within realism that the structure of the international system–meaning the distribution of material capabilities–forces great powers to behave cooperatively or competitively. </w:t>
      </w:r>
      <w:r w:rsidRPr="005F28D1">
        <w:rPr>
          <w:rStyle w:val="StyleUnderline"/>
        </w:rPr>
        <w:t xml:space="preserve">As an academic approach, structural realism is ahistorical and state-centric. It does not focus on histories of states. </w:t>
      </w:r>
      <w:r w:rsidRPr="00A96815">
        <w:rPr>
          <w:rStyle w:val="StyleUnderline"/>
          <w:highlight w:val="cyan"/>
        </w:rPr>
        <w:t>It examines a state, not the individual, as the unit of analysis</w:t>
      </w:r>
      <w:r w:rsidRPr="00301C84">
        <w:rPr>
          <w:sz w:val="16"/>
        </w:rPr>
        <w:t>. With the state as the unit, the realist approach treats states as billiard balls that act and react against one another akin to Newtonian physics. These blind spots are severe.</w:t>
      </w:r>
    </w:p>
    <w:p w:rsidR="00FB1CBF" w:rsidRPr="00301C84" w:rsidRDefault="00FB1CBF" w:rsidP="00FB1CBF">
      <w:pPr>
        <w:rPr>
          <w:sz w:val="16"/>
        </w:rPr>
      </w:pPr>
      <w:r w:rsidRPr="00301C84">
        <w:rPr>
          <w:sz w:val="16"/>
        </w:rPr>
        <w:t xml:space="preserve">Structural realism, which is the basis of rational theory, does not take into account the close friendship nor the cooperative partnership that the 23 million </w:t>
      </w:r>
      <w:r w:rsidRPr="00A96815">
        <w:rPr>
          <w:rStyle w:val="StyleUnderline"/>
          <w:highlight w:val="cyan"/>
        </w:rPr>
        <w:t>people in Taiwan</w:t>
      </w:r>
      <w:r w:rsidRPr="00301C84">
        <w:rPr>
          <w:sz w:val="16"/>
        </w:rPr>
        <w:t xml:space="preserve"> have with the United States and its people. They </w:t>
      </w:r>
      <w:r w:rsidRPr="00A96815">
        <w:rPr>
          <w:rStyle w:val="StyleUnderline"/>
          <w:highlight w:val="cyan"/>
        </w:rPr>
        <w:t>are not simply billiard balls as described under realism</w:t>
      </w:r>
      <w:r w:rsidRPr="00301C84">
        <w:rPr>
          <w:sz w:val="16"/>
        </w:rPr>
        <w:t>. These academic theories inadequately describe Taiwan’s loyalty and close cooperation with the US before World War II, throughout the Cold War, and to the present day.</w:t>
      </w:r>
    </w:p>
    <w:p w:rsidR="00FB1CBF" w:rsidRPr="00301C84" w:rsidRDefault="00FB1CBF" w:rsidP="00FB1CBF">
      <w:pPr>
        <w:rPr>
          <w:sz w:val="16"/>
        </w:rPr>
      </w:pPr>
      <w:r w:rsidRPr="00301C84">
        <w:rPr>
          <w:sz w:val="16"/>
        </w:rPr>
        <w:t>Let’s not forget that Taiwan was a US mutual defense treaty ally from the 1950s to the 1970s, that it previously held the China seat at the United Nations Security Council, and is a vibrant democracy today with a rich multiethnic culture and history. Realism ignores this valuable bit of history.</w:t>
      </w:r>
    </w:p>
    <w:p w:rsidR="00FB1CBF" w:rsidRPr="00301C84" w:rsidRDefault="00FB1CBF" w:rsidP="00FB1CBF">
      <w:pPr>
        <w:rPr>
          <w:sz w:val="16"/>
        </w:rPr>
      </w:pPr>
    </w:p>
    <w:sectPr w:rsidR="00FB1CBF" w:rsidRPr="00301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CF447D"/>
    <w:multiLevelType w:val="hybridMultilevel"/>
    <w:tmpl w:val="0794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11B55"/>
    <w:rsid w:val="000139A3"/>
    <w:rsid w:val="0001748C"/>
    <w:rsid w:val="000921AA"/>
    <w:rsid w:val="00096702"/>
    <w:rsid w:val="000E10DF"/>
    <w:rsid w:val="00100833"/>
    <w:rsid w:val="00104529"/>
    <w:rsid w:val="00105942"/>
    <w:rsid w:val="00107396"/>
    <w:rsid w:val="00144A4C"/>
    <w:rsid w:val="00176AB0"/>
    <w:rsid w:val="00177B7D"/>
    <w:rsid w:val="0018322D"/>
    <w:rsid w:val="00185ACC"/>
    <w:rsid w:val="001A64C6"/>
    <w:rsid w:val="001B2628"/>
    <w:rsid w:val="001B3351"/>
    <w:rsid w:val="001B5776"/>
    <w:rsid w:val="001C3F32"/>
    <w:rsid w:val="001E0ADA"/>
    <w:rsid w:val="001E527A"/>
    <w:rsid w:val="001E542E"/>
    <w:rsid w:val="001F78CE"/>
    <w:rsid w:val="00247EBF"/>
    <w:rsid w:val="00251FC7"/>
    <w:rsid w:val="00256387"/>
    <w:rsid w:val="0026069F"/>
    <w:rsid w:val="00263909"/>
    <w:rsid w:val="00271CAB"/>
    <w:rsid w:val="00272874"/>
    <w:rsid w:val="00277CB4"/>
    <w:rsid w:val="002855A7"/>
    <w:rsid w:val="002859B2"/>
    <w:rsid w:val="002B11C4"/>
    <w:rsid w:val="002B146A"/>
    <w:rsid w:val="002B5E17"/>
    <w:rsid w:val="002C03BD"/>
    <w:rsid w:val="002C66B5"/>
    <w:rsid w:val="002E4F46"/>
    <w:rsid w:val="002F0242"/>
    <w:rsid w:val="00301C84"/>
    <w:rsid w:val="00315690"/>
    <w:rsid w:val="00316B75"/>
    <w:rsid w:val="00325646"/>
    <w:rsid w:val="003351FC"/>
    <w:rsid w:val="003460F2"/>
    <w:rsid w:val="00360952"/>
    <w:rsid w:val="0038158C"/>
    <w:rsid w:val="003902BA"/>
    <w:rsid w:val="003A09E2"/>
    <w:rsid w:val="003B1751"/>
    <w:rsid w:val="003D3B6E"/>
    <w:rsid w:val="003F1583"/>
    <w:rsid w:val="00407037"/>
    <w:rsid w:val="00422008"/>
    <w:rsid w:val="00441FB5"/>
    <w:rsid w:val="004605D6"/>
    <w:rsid w:val="004942A5"/>
    <w:rsid w:val="004A02C3"/>
    <w:rsid w:val="004A1D61"/>
    <w:rsid w:val="004C3D4D"/>
    <w:rsid w:val="004C60E8"/>
    <w:rsid w:val="004D2602"/>
    <w:rsid w:val="004E3579"/>
    <w:rsid w:val="004E4AE6"/>
    <w:rsid w:val="004E728B"/>
    <w:rsid w:val="004F39E0"/>
    <w:rsid w:val="00525EBB"/>
    <w:rsid w:val="0052736A"/>
    <w:rsid w:val="00537BD5"/>
    <w:rsid w:val="0054348D"/>
    <w:rsid w:val="0057268A"/>
    <w:rsid w:val="00580458"/>
    <w:rsid w:val="005D2912"/>
    <w:rsid w:val="005F4843"/>
    <w:rsid w:val="006065BD"/>
    <w:rsid w:val="00610CAB"/>
    <w:rsid w:val="00645FA9"/>
    <w:rsid w:val="00647866"/>
    <w:rsid w:val="00665003"/>
    <w:rsid w:val="006A2AD0"/>
    <w:rsid w:val="006C2375"/>
    <w:rsid w:val="006D4ECC"/>
    <w:rsid w:val="006E316F"/>
    <w:rsid w:val="00700CC5"/>
    <w:rsid w:val="0070434C"/>
    <w:rsid w:val="00722258"/>
    <w:rsid w:val="007243E5"/>
    <w:rsid w:val="00766D37"/>
    <w:rsid w:val="00766EA0"/>
    <w:rsid w:val="00774FD4"/>
    <w:rsid w:val="00786930"/>
    <w:rsid w:val="007A2226"/>
    <w:rsid w:val="007B54D7"/>
    <w:rsid w:val="007D5CD7"/>
    <w:rsid w:val="007E5C19"/>
    <w:rsid w:val="007F5B66"/>
    <w:rsid w:val="00800F9E"/>
    <w:rsid w:val="00802FF2"/>
    <w:rsid w:val="00814ED6"/>
    <w:rsid w:val="00817340"/>
    <w:rsid w:val="00821E41"/>
    <w:rsid w:val="00823A1C"/>
    <w:rsid w:val="008261EE"/>
    <w:rsid w:val="00845B9D"/>
    <w:rsid w:val="00846A75"/>
    <w:rsid w:val="0085646D"/>
    <w:rsid w:val="00860984"/>
    <w:rsid w:val="008A7F09"/>
    <w:rsid w:val="008B3ECB"/>
    <w:rsid w:val="008B4E85"/>
    <w:rsid w:val="008C141A"/>
    <w:rsid w:val="008C1B2E"/>
    <w:rsid w:val="008C21B1"/>
    <w:rsid w:val="008F4F22"/>
    <w:rsid w:val="00911B55"/>
    <w:rsid w:val="0091627E"/>
    <w:rsid w:val="0097032B"/>
    <w:rsid w:val="009B5089"/>
    <w:rsid w:val="009D2EAD"/>
    <w:rsid w:val="009D54B2"/>
    <w:rsid w:val="009E1922"/>
    <w:rsid w:val="009E4355"/>
    <w:rsid w:val="009E4A31"/>
    <w:rsid w:val="009F7ED2"/>
    <w:rsid w:val="00A370F4"/>
    <w:rsid w:val="00A74709"/>
    <w:rsid w:val="00A93661"/>
    <w:rsid w:val="00A95652"/>
    <w:rsid w:val="00A96815"/>
    <w:rsid w:val="00AB27D9"/>
    <w:rsid w:val="00AB662D"/>
    <w:rsid w:val="00AC0AB8"/>
    <w:rsid w:val="00B0640B"/>
    <w:rsid w:val="00B121D2"/>
    <w:rsid w:val="00B33C6D"/>
    <w:rsid w:val="00B377CD"/>
    <w:rsid w:val="00B37CAB"/>
    <w:rsid w:val="00B4508F"/>
    <w:rsid w:val="00B55AD5"/>
    <w:rsid w:val="00B5667E"/>
    <w:rsid w:val="00B77AD6"/>
    <w:rsid w:val="00B8057C"/>
    <w:rsid w:val="00B80B53"/>
    <w:rsid w:val="00BB0963"/>
    <w:rsid w:val="00BC1AE7"/>
    <w:rsid w:val="00BD6238"/>
    <w:rsid w:val="00BE124A"/>
    <w:rsid w:val="00BE6CF0"/>
    <w:rsid w:val="00BF593B"/>
    <w:rsid w:val="00BF773A"/>
    <w:rsid w:val="00BF7E81"/>
    <w:rsid w:val="00C11239"/>
    <w:rsid w:val="00C13773"/>
    <w:rsid w:val="00C17CC8"/>
    <w:rsid w:val="00C52091"/>
    <w:rsid w:val="00C63B37"/>
    <w:rsid w:val="00C662EE"/>
    <w:rsid w:val="00C83417"/>
    <w:rsid w:val="00C9604F"/>
    <w:rsid w:val="00CA19AA"/>
    <w:rsid w:val="00CC190E"/>
    <w:rsid w:val="00CC5298"/>
    <w:rsid w:val="00CD736E"/>
    <w:rsid w:val="00CD798D"/>
    <w:rsid w:val="00CE1478"/>
    <w:rsid w:val="00CE161E"/>
    <w:rsid w:val="00CE1B45"/>
    <w:rsid w:val="00CF59A8"/>
    <w:rsid w:val="00D23DD5"/>
    <w:rsid w:val="00D325A9"/>
    <w:rsid w:val="00D36A8A"/>
    <w:rsid w:val="00D41AF2"/>
    <w:rsid w:val="00D47360"/>
    <w:rsid w:val="00D61409"/>
    <w:rsid w:val="00D6691E"/>
    <w:rsid w:val="00D71170"/>
    <w:rsid w:val="00D77009"/>
    <w:rsid w:val="00D86ADD"/>
    <w:rsid w:val="00D92DE9"/>
    <w:rsid w:val="00DA1C92"/>
    <w:rsid w:val="00DA25D4"/>
    <w:rsid w:val="00DA6538"/>
    <w:rsid w:val="00DB2D14"/>
    <w:rsid w:val="00DB3F9D"/>
    <w:rsid w:val="00DE4CF9"/>
    <w:rsid w:val="00E15E75"/>
    <w:rsid w:val="00E519DD"/>
    <w:rsid w:val="00E5262C"/>
    <w:rsid w:val="00E57529"/>
    <w:rsid w:val="00E6262A"/>
    <w:rsid w:val="00E63D28"/>
    <w:rsid w:val="00E77C5D"/>
    <w:rsid w:val="00E830B4"/>
    <w:rsid w:val="00E86074"/>
    <w:rsid w:val="00EC0070"/>
    <w:rsid w:val="00EC0BFD"/>
    <w:rsid w:val="00EC3FAA"/>
    <w:rsid w:val="00EC7DC4"/>
    <w:rsid w:val="00ED30CF"/>
    <w:rsid w:val="00ED6CC0"/>
    <w:rsid w:val="00EE7F8C"/>
    <w:rsid w:val="00EF3921"/>
    <w:rsid w:val="00F142CA"/>
    <w:rsid w:val="00F176EF"/>
    <w:rsid w:val="00F234CE"/>
    <w:rsid w:val="00F27380"/>
    <w:rsid w:val="00F45E10"/>
    <w:rsid w:val="00F6364A"/>
    <w:rsid w:val="00F9113A"/>
    <w:rsid w:val="00F954FF"/>
    <w:rsid w:val="00FB1CBF"/>
    <w:rsid w:val="00FB3EBD"/>
    <w:rsid w:val="00FE2546"/>
    <w:rsid w:val="00FF53A6"/>
    <w:rsid w:val="00FF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C141A"/>
    <w:pPr>
      <w:spacing w:line="240" w:lineRule="auto"/>
    </w:pPr>
    <w:rPr>
      <w:rFonts w:ascii="Georgia" w:hAnsi="Georgia"/>
    </w:rPr>
  </w:style>
  <w:style w:type="paragraph" w:styleId="Heading1">
    <w:name w:val="heading 1"/>
    <w:aliases w:val="Pocket"/>
    <w:basedOn w:val="Normal"/>
    <w:next w:val="Normal"/>
    <w:link w:val="Heading1Char"/>
    <w:qFormat/>
    <w:rsid w:val="008C14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141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141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8C141A"/>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C141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C141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C141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C141A"/>
    <w:rPr>
      <w:rFonts w:ascii="Georgia" w:eastAsiaTheme="majorEastAsia" w:hAnsi="Georgia" w:cstheme="majorBidi"/>
      <w:b/>
      <w:iCs/>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8C141A"/>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141A"/>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8C141A"/>
    <w:rPr>
      <w:b w:val="0"/>
      <w:sz w:val="22"/>
      <w:u w:val="single"/>
    </w:rPr>
  </w:style>
  <w:style w:type="character" w:styleId="Hyperlink">
    <w:name w:val="Hyperlink"/>
    <w:aliases w:val="heading 1 (block title),Important,Read,Card Text,Internet Link,Analytic Text"/>
    <w:basedOn w:val="DefaultParagraphFont"/>
    <w:uiPriority w:val="99"/>
    <w:unhideWhenUsed/>
    <w:rsid w:val="008C141A"/>
    <w:rPr>
      <w:color w:val="auto"/>
      <w:u w:val="none"/>
    </w:rPr>
  </w:style>
  <w:style w:type="character" w:styleId="FollowedHyperlink">
    <w:name w:val="FollowedHyperlink"/>
    <w:basedOn w:val="DefaultParagraphFont"/>
    <w:uiPriority w:val="99"/>
    <w:semiHidden/>
    <w:unhideWhenUsed/>
    <w:rsid w:val="008C141A"/>
    <w:rPr>
      <w:color w:val="auto"/>
      <w:u w:val="none"/>
    </w:rPr>
  </w:style>
  <w:style w:type="paragraph" w:customStyle="1" w:styleId="Emphasis1">
    <w:name w:val="Emphasis1"/>
    <w:basedOn w:val="Normal"/>
    <w:link w:val="Emphasis"/>
    <w:autoRedefine/>
    <w:uiPriority w:val="7"/>
    <w:qFormat/>
    <w:rsid w:val="00F234C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E86074"/>
    <w:pPr>
      <w:ind w:left="720"/>
      <w:contextualSpacing/>
    </w:pPr>
  </w:style>
  <w:style w:type="character" w:customStyle="1" w:styleId="apple-converted-space">
    <w:name w:val="apple-converted-space"/>
    <w:basedOn w:val="DefaultParagraphFont"/>
    <w:rsid w:val="004A02C3"/>
  </w:style>
  <w:style w:type="paragraph" w:customStyle="1" w:styleId="textbold">
    <w:name w:val="text bold"/>
    <w:basedOn w:val="Normal"/>
    <w:uiPriority w:val="7"/>
    <w:qFormat/>
    <w:rsid w:val="005F4843"/>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C662EE"/>
    <w:rPr>
      <w:rFonts w:ascii="Verdana" w:hAnsi="Verdana" w:cs="Tahoma"/>
      <w:sz w:val="16"/>
      <w:szCs w:val="16"/>
    </w:rPr>
  </w:style>
  <w:style w:type="character" w:customStyle="1" w:styleId="DocumentMapChar">
    <w:name w:val="Document Map Char"/>
    <w:basedOn w:val="DefaultParagraphFont"/>
    <w:link w:val="DocumentMap"/>
    <w:uiPriority w:val="99"/>
    <w:semiHidden/>
    <w:rsid w:val="00C662EE"/>
    <w:rPr>
      <w:rFonts w:ascii="Verdana"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C141A"/>
    <w:pPr>
      <w:spacing w:line="240" w:lineRule="auto"/>
    </w:pPr>
    <w:rPr>
      <w:rFonts w:ascii="Georgia" w:hAnsi="Georgia"/>
    </w:rPr>
  </w:style>
  <w:style w:type="paragraph" w:styleId="Heading1">
    <w:name w:val="heading 1"/>
    <w:aliases w:val="Pocket"/>
    <w:basedOn w:val="Normal"/>
    <w:next w:val="Normal"/>
    <w:link w:val="Heading1Char"/>
    <w:qFormat/>
    <w:rsid w:val="008C14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141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141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8C141A"/>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C141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C141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C141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C141A"/>
    <w:rPr>
      <w:rFonts w:ascii="Georgia" w:eastAsiaTheme="majorEastAsia" w:hAnsi="Georgia" w:cstheme="majorBidi"/>
      <w:b/>
      <w:iCs/>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8C141A"/>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141A"/>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8C141A"/>
    <w:rPr>
      <w:b w:val="0"/>
      <w:sz w:val="22"/>
      <w:u w:val="single"/>
    </w:rPr>
  </w:style>
  <w:style w:type="character" w:styleId="Hyperlink">
    <w:name w:val="Hyperlink"/>
    <w:aliases w:val="heading 1 (block title),Important,Read,Card Text,Internet Link,Analytic Text"/>
    <w:basedOn w:val="DefaultParagraphFont"/>
    <w:uiPriority w:val="99"/>
    <w:unhideWhenUsed/>
    <w:rsid w:val="008C141A"/>
    <w:rPr>
      <w:color w:val="auto"/>
      <w:u w:val="none"/>
    </w:rPr>
  </w:style>
  <w:style w:type="character" w:styleId="FollowedHyperlink">
    <w:name w:val="FollowedHyperlink"/>
    <w:basedOn w:val="DefaultParagraphFont"/>
    <w:uiPriority w:val="99"/>
    <w:semiHidden/>
    <w:unhideWhenUsed/>
    <w:rsid w:val="008C141A"/>
    <w:rPr>
      <w:color w:val="auto"/>
      <w:u w:val="none"/>
    </w:rPr>
  </w:style>
  <w:style w:type="paragraph" w:customStyle="1" w:styleId="Emphasis1">
    <w:name w:val="Emphasis1"/>
    <w:basedOn w:val="Normal"/>
    <w:link w:val="Emphasis"/>
    <w:autoRedefine/>
    <w:uiPriority w:val="7"/>
    <w:qFormat/>
    <w:rsid w:val="00F234C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E86074"/>
    <w:pPr>
      <w:ind w:left="720"/>
      <w:contextualSpacing/>
    </w:pPr>
  </w:style>
  <w:style w:type="character" w:customStyle="1" w:styleId="apple-converted-space">
    <w:name w:val="apple-converted-space"/>
    <w:basedOn w:val="DefaultParagraphFont"/>
    <w:rsid w:val="004A02C3"/>
  </w:style>
  <w:style w:type="paragraph" w:customStyle="1" w:styleId="textbold">
    <w:name w:val="text bold"/>
    <w:basedOn w:val="Normal"/>
    <w:uiPriority w:val="7"/>
    <w:qFormat/>
    <w:rsid w:val="005F4843"/>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C662EE"/>
    <w:rPr>
      <w:rFonts w:ascii="Verdana" w:hAnsi="Verdana" w:cs="Tahoma"/>
      <w:sz w:val="16"/>
      <w:szCs w:val="16"/>
    </w:rPr>
  </w:style>
  <w:style w:type="character" w:customStyle="1" w:styleId="DocumentMapChar">
    <w:name w:val="Document Map Char"/>
    <w:basedOn w:val="DefaultParagraphFont"/>
    <w:link w:val="DocumentMap"/>
    <w:uiPriority w:val="99"/>
    <w:semiHidden/>
    <w:rsid w:val="00C662EE"/>
    <w:rPr>
      <w:rFonts w:ascii="Verdana" w:hAnsi="Verdan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print/article/say-goodbye-taiwan-9931?page=6)//MP" TargetMode="External"/><Relationship Id="rId13" Type="http://schemas.openxmlformats.org/officeDocument/2006/relationships/hyperlink" Target="https://en.wikipedia.org/wiki/Harvard_University" TargetMode="External"/><Relationship Id="rId18" Type="http://schemas.openxmlformats.org/officeDocument/2006/relationships/hyperlink" Target="http://nationalinterest.org/blog/the-buzz/the-impossible-price-us-china-grand-bargain-dumping-taiwan-13177" TargetMode="External"/><Relationship Id="rId26" Type="http://schemas.openxmlformats.org/officeDocument/2006/relationships/hyperlink" Target="http://nationalinterest.org/blog/the-buzz/its-not-time-start-worrying-about-taiwan-16702" TargetMode="External"/><Relationship Id="rId39" Type="http://schemas.openxmlformats.org/officeDocument/2006/relationships/hyperlink" Target="http://globalpublicsquare.blogs.cnn.com/2012/12/06/why-the-u-s-shouldnt-abandon-taiwan/)//MP" TargetMode="External"/><Relationship Id="rId3" Type="http://schemas.openxmlformats.org/officeDocument/2006/relationships/styles" Target="styles.xml"/><Relationship Id="rId21" Type="http://schemas.openxmlformats.org/officeDocument/2006/relationships/hyperlink" Target="https://www.foreignaffairs.com/articles/east-asia/2011-07-01/disengaging-taiwan" TargetMode="External"/><Relationship Id="rId34" Type="http://schemas.openxmlformats.org/officeDocument/2006/relationships/hyperlink" Target="http://www.dtic.mil/cgi-bin/GetTRDoc?Location=U2&amp;doc=GetTRDoc.pdf&amp;AD=ADA589447" TargetMode="External"/><Relationship Id="rId42" Type="http://schemas.openxmlformats.org/officeDocument/2006/relationships/fontTable" Target="fontTable.xml"/><Relationship Id="rId7" Type="http://schemas.openxmlformats.org/officeDocument/2006/relationships/hyperlink" Target="http://nationalinterest.org/blog/the-buzz/its-not-time-start-worrying-about-taiwan-16702" TargetMode="External"/><Relationship Id="rId12" Type="http://schemas.openxmlformats.org/officeDocument/2006/relationships/hyperlink" Target="https://en.wikipedia.org/wiki/Fairbank_Center_for_Chinese_Studies" TargetMode="External"/><Relationship Id="rId17" Type="http://schemas.openxmlformats.org/officeDocument/2006/relationships/hyperlink" Target="http://www.ketagalanmedia.com/2015/07/15/glasers-simple-idea-trade-taiwan-china/)\\BPS" TargetMode="External"/><Relationship Id="rId25" Type="http://schemas.openxmlformats.org/officeDocument/2006/relationships/hyperlink" Target="http://nationalinterest.org/article/say-goodbye-taiwan-9931" TargetMode="External"/><Relationship Id="rId33" Type="http://schemas.openxmlformats.org/officeDocument/2006/relationships/hyperlink" Target="http://www.wsj.com/articles/u-s-ambiguity-on-taiwan-is-dangerous-1464022837" TargetMode="External"/><Relationship Id="rId38" Type="http://schemas.openxmlformats.org/officeDocument/2006/relationships/hyperlink" Target="http://focustaiwan.tw/news/aipl/201604210009.aspx)//DK" TargetMode="External"/><Relationship Id="rId2" Type="http://schemas.openxmlformats.org/officeDocument/2006/relationships/numbering" Target="numbering.xml"/><Relationship Id="rId16" Type="http://schemas.openxmlformats.org/officeDocument/2006/relationships/hyperlink" Target="https://en.wikipedia.org/wiki/U.S.-China_relations" TargetMode="External"/><Relationship Id="rId20" Type="http://schemas.openxmlformats.org/officeDocument/2006/relationships/hyperlink" Target="http://nationalinterest.org/blog/the-buzz/the-impossible-price-us-china-grand-bargain-dumping-taiwan-13177" TargetMode="External"/><Relationship Id="rId29" Type="http://schemas.openxmlformats.org/officeDocument/2006/relationships/hyperlink" Target="https://www.aei.org/publication/why-giving-up-taiwan-will-not-help-us-with-china/)\\BPS" TargetMode="External"/><Relationship Id="rId41" Type="http://schemas.openxmlformats.org/officeDocument/2006/relationships/hyperlink" Target="http://www.ketagalanmedia.com/2015/07/15/glasers-simple-idea-trade-taiwan-china/)\\BP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Boston_College" TargetMode="External"/><Relationship Id="rId24" Type="http://schemas.openxmlformats.org/officeDocument/2006/relationships/hyperlink" Target="http://nationalinterest.org/article/say-goodbye-taiwan-9931" TargetMode="External"/><Relationship Id="rId32" Type="http://schemas.openxmlformats.org/officeDocument/2006/relationships/hyperlink" Target="https://inpecmagazine.com/2015/11/07/nakazawa/" TargetMode="External"/><Relationship Id="rId37" Type="http://schemas.openxmlformats.org/officeDocument/2006/relationships/hyperlink" Target="http://www.taipeitimes.com/News/taiwan/archives/2016/06/06/2003648003)//DK" TargetMode="External"/><Relationship Id="rId40" Type="http://schemas.openxmlformats.org/officeDocument/2006/relationships/hyperlink" Target="https://www.aei.org/publication/why-giving-up-taiwan-will-not-help-us-with-china/)\\BPS" TargetMode="External"/><Relationship Id="rId5" Type="http://schemas.openxmlformats.org/officeDocument/2006/relationships/settings" Target="settings.xml"/><Relationship Id="rId15" Type="http://schemas.openxmlformats.org/officeDocument/2006/relationships/hyperlink" Target="https://en.wikipedia.org/wiki/Council_on_Foreign_Relations" TargetMode="External"/><Relationship Id="rId23" Type="http://schemas.openxmlformats.org/officeDocument/2006/relationships/hyperlink" Target="http://www.ibtimes.com/relations-between-mainland-china-taiwan-tightrope-new-taiwanese-president-tsai-ing-2371192" TargetMode="External"/><Relationship Id="rId28" Type="http://schemas.openxmlformats.org/officeDocument/2006/relationships/hyperlink" Target="https://inpecmagazine.com/2015/11/07/nakazawa/" TargetMode="External"/><Relationship Id="rId36" Type="http://schemas.openxmlformats.org/officeDocument/2006/relationships/hyperlink" Target="http://www.dtic.mil/cgi-bin/GetTRDoc?Location=U2&amp;doc=GetTRDoc.pdf&amp;AD=ADA589447" TargetMode="External"/><Relationship Id="rId10" Type="http://schemas.openxmlformats.org/officeDocument/2006/relationships/hyperlink" Target="http://nationalinterest.org/feature/dont-let-china-swallow-taiwan-12708" TargetMode="External"/><Relationship Id="rId19" Type="http://schemas.openxmlformats.org/officeDocument/2006/relationships/hyperlink" Target="http://nationalinterest.org/blog/the-buzz/the-impossible-price-us-china-grand-bargain-dumping-taiwan-13177" TargetMode="External"/><Relationship Id="rId31" Type="http://schemas.openxmlformats.org/officeDocument/2006/relationships/hyperlink" Target="http://nationalinterest.org/article/say-goodbye-taiwan-9931" TargetMode="External"/><Relationship Id="rId4" Type="http://schemas.microsoft.com/office/2007/relationships/stylesWithEffects" Target="stylesWithEffects.xml"/><Relationship Id="rId9" Type="http://schemas.openxmlformats.org/officeDocument/2006/relationships/hyperlink" Target="http://www.straitstimes.com/news/opinion/invitation/story/the-harsh-reality-taiwan-faces-20150415" TargetMode="External"/><Relationship Id="rId14" Type="http://schemas.openxmlformats.org/officeDocument/2006/relationships/hyperlink" Target="https://en.wikipedia.org/wiki/Massachusetts_Institute_of_Technology" TargetMode="External"/><Relationship Id="rId22" Type="http://schemas.openxmlformats.org/officeDocument/2006/relationships/hyperlink" Target="http://nationalinterest.org/feature/time-start-worrying-about-taiwan-16551" TargetMode="External"/><Relationship Id="rId27" Type="http://schemas.openxmlformats.org/officeDocument/2006/relationships/hyperlink" Target="http://thediplomat.com/2016/03/how-chinese-analysts-understand-taiwans-geostrategic-significance/)\\BPS" TargetMode="External"/><Relationship Id="rId30" Type="http://schemas.openxmlformats.org/officeDocument/2006/relationships/hyperlink" Target="http://www.ketagalanmedia.com/2015/07/15/glasers-simple-idea-trade-taiwan-china/)\\BPS" TargetMode="External"/><Relationship Id="rId35" Type="http://schemas.openxmlformats.org/officeDocument/2006/relationships/hyperlink" Target="http://thinking-taiwan.com/u-s-policy-xi-jinpings-china/)//SL"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0D817-2680-4E74-8F26-BC85712D9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603</TotalTime>
  <Pages>37</Pages>
  <Words>56641</Words>
  <Characters>313793</Characters>
  <Application>Microsoft Office Word</Application>
  <DocSecurity>0</DocSecurity>
  <Lines>4128</Lines>
  <Paragraphs>881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Michigan BS, Team 2010</cp:lastModifiedBy>
  <cp:revision>97</cp:revision>
  <dcterms:created xsi:type="dcterms:W3CDTF">2016-06-26T13:12:00Z</dcterms:created>
  <dcterms:modified xsi:type="dcterms:W3CDTF">2016-07-28T18:53:00Z</dcterms:modified>
</cp:coreProperties>
</file>