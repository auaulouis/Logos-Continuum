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45E" w:rsidRDefault="0042345E" w:rsidP="0042345E">
      <w:pPr>
        <w:pStyle w:val="Heading2"/>
        <w:rPr>
          <w:rFonts w:eastAsia="Times New Roman"/>
        </w:rPr>
      </w:pPr>
      <w:r>
        <w:rPr>
          <w:rFonts w:eastAsia="Times New Roman"/>
        </w:rPr>
        <w:t>UQ</w:t>
      </w:r>
    </w:p>
    <w:p w:rsidR="0042345E" w:rsidRPr="0008547E" w:rsidRDefault="0042345E" w:rsidP="0042345E">
      <w:pPr>
        <w:pStyle w:val="Heading3"/>
      </w:pPr>
      <w:r>
        <w:t>Non-UQ – Allies not assured</w:t>
      </w:r>
    </w:p>
    <w:p w:rsidR="0042345E" w:rsidRPr="009F1A1B" w:rsidRDefault="0042345E" w:rsidP="0042345E">
      <w:pPr>
        <w:pStyle w:val="Heading4"/>
        <w:rPr>
          <w:rFonts w:asciiTheme="minorHAnsi" w:hAnsiTheme="minorHAnsi" w:cs="Times New Roman"/>
        </w:rPr>
      </w:pPr>
      <w:r w:rsidRPr="009F1A1B">
        <w:rPr>
          <w:rFonts w:asciiTheme="minorHAnsi" w:hAnsiTheme="minorHAnsi" w:cs="Times New Roman"/>
        </w:rPr>
        <w:t>Ass</w:t>
      </w:r>
      <w:r>
        <w:rPr>
          <w:rFonts w:asciiTheme="minorHAnsi" w:hAnsiTheme="minorHAnsi" w:cs="Times New Roman"/>
        </w:rPr>
        <w:t>urance and Deterrence low now - Pivot</w:t>
      </w:r>
    </w:p>
    <w:p w:rsidR="0042345E" w:rsidRPr="0042345E" w:rsidRDefault="0042345E" w:rsidP="0042345E">
      <w:pPr>
        <w:rPr>
          <w:rFonts w:asciiTheme="minorHAnsi" w:hAnsiTheme="minorHAnsi"/>
          <w:b/>
          <w:bCs/>
          <w:sz w:val="26"/>
        </w:rPr>
      </w:pPr>
      <w:r w:rsidRPr="009F1A1B">
        <w:rPr>
          <w:rStyle w:val="Style13ptBold"/>
          <w:rFonts w:asciiTheme="minorHAnsi" w:hAnsiTheme="minorHAnsi"/>
        </w:rPr>
        <w:t xml:space="preserve">Klinger, Senior Fellow @ Heritage, </w:t>
      </w:r>
      <w:proofErr w:type="gramStart"/>
      <w:r w:rsidRPr="009F1A1B">
        <w:rPr>
          <w:rStyle w:val="Style13ptBold"/>
          <w:rFonts w:asciiTheme="minorHAnsi" w:hAnsiTheme="minorHAnsi"/>
        </w:rPr>
        <w:t xml:space="preserve">15 </w:t>
      </w:r>
      <w:r>
        <w:rPr>
          <w:rStyle w:val="Style13ptBold"/>
          <w:rFonts w:asciiTheme="minorHAnsi" w:hAnsiTheme="minorHAnsi"/>
        </w:rPr>
        <w:t xml:space="preserve"> </w:t>
      </w:r>
      <w:r w:rsidRPr="009F1A1B">
        <w:rPr>
          <w:rFonts w:asciiTheme="minorHAnsi" w:hAnsiTheme="minorHAnsi"/>
        </w:rPr>
        <w:t>(</w:t>
      </w:r>
      <w:proofErr w:type="gramEnd"/>
      <w:r w:rsidRPr="009F1A1B">
        <w:rPr>
          <w:rFonts w:asciiTheme="minorHAnsi" w:hAnsiTheme="minorHAnsi"/>
        </w:rPr>
        <w:t xml:space="preserve">Bruce, “Rebalancing to the Pacific: Asia Pivot or Divot?,” Real Clear Defense, 2-25-15, </w:t>
      </w:r>
      <w:hyperlink r:id="rId6" w:history="1">
        <w:r w:rsidRPr="009F1A1B">
          <w:rPr>
            <w:rStyle w:val="Hyperlink"/>
            <w:rFonts w:asciiTheme="minorHAnsi" w:hAnsiTheme="minorHAnsi"/>
          </w:rPr>
          <w:t>http://www.realcleardefense.com/articles/2015/02/25/rebalancing_to_the_pacific_asia_pivot_or_divot__107662.html</w:t>
        </w:r>
      </w:hyperlink>
      <w:r w:rsidRPr="009F1A1B">
        <w:rPr>
          <w:rFonts w:asciiTheme="minorHAnsi" w:hAnsiTheme="minorHAnsi"/>
        </w:rPr>
        <w:t xml:space="preserve">) </w:t>
      </w:r>
    </w:p>
    <w:p w:rsidR="0042345E" w:rsidRDefault="0042345E" w:rsidP="0042345E">
      <w:pPr>
        <w:rPr>
          <w:rStyle w:val="Emphasis"/>
          <w:rFonts w:asciiTheme="minorHAnsi" w:hAnsiTheme="minorHAnsi"/>
        </w:rPr>
      </w:pPr>
      <w:r w:rsidRPr="009F1A1B">
        <w:rPr>
          <w:rFonts w:asciiTheme="minorHAnsi" w:hAnsiTheme="minorHAnsi"/>
          <w:sz w:val="14"/>
        </w:rPr>
        <w:t xml:space="preserve">The Asia Pivot Is Not Working America’s </w:t>
      </w:r>
      <w:r w:rsidRPr="009F1A1B">
        <w:rPr>
          <w:rStyle w:val="Emphasis"/>
          <w:rFonts w:asciiTheme="minorHAnsi" w:hAnsiTheme="minorHAnsi"/>
        </w:rPr>
        <w:t>Allies Are Not Reassured</w:t>
      </w:r>
      <w:r w:rsidRPr="009F1A1B">
        <w:rPr>
          <w:rFonts w:asciiTheme="minorHAnsi" w:hAnsiTheme="minorHAnsi"/>
          <w:sz w:val="14"/>
        </w:rPr>
        <w:t xml:space="preserve">. During his 2014 Asia trip, President Obama claimed that “our alliances in the Asia Pacific have never been stronger. Our relationship with ASEAN countries in Southeast Asia has never been stronger. I don’t think that’s subject to dispute.” But </w:t>
      </w:r>
      <w:r w:rsidRPr="00682AFE">
        <w:rPr>
          <w:rStyle w:val="StyleUnderline"/>
          <w:rFonts w:asciiTheme="minorHAnsi" w:hAnsiTheme="minorHAnsi"/>
          <w:highlight w:val="cyan"/>
        </w:rPr>
        <w:t>for all the emphasis on the Asia Pivot, there is little to show in actual, tangible results</w:t>
      </w:r>
      <w:r w:rsidRPr="00682AFE">
        <w:rPr>
          <w:rFonts w:asciiTheme="minorHAnsi" w:hAnsiTheme="minorHAnsi"/>
          <w:sz w:val="14"/>
          <w:highlight w:val="cyan"/>
        </w:rPr>
        <w:t xml:space="preserve">. </w:t>
      </w:r>
      <w:r w:rsidRPr="00682AFE">
        <w:rPr>
          <w:rStyle w:val="Emphasis"/>
          <w:rFonts w:asciiTheme="minorHAnsi" w:hAnsiTheme="minorHAnsi"/>
          <w:highlight w:val="cyan"/>
        </w:rPr>
        <w:t>Allies are nervous, and opponents are emboldened</w:t>
      </w:r>
      <w:r w:rsidRPr="00682AFE">
        <w:rPr>
          <w:rFonts w:asciiTheme="minorHAnsi" w:hAnsiTheme="minorHAnsi"/>
          <w:sz w:val="14"/>
          <w:highlight w:val="cyan"/>
        </w:rPr>
        <w:t>.</w:t>
      </w:r>
      <w:r w:rsidRPr="009F1A1B">
        <w:rPr>
          <w:rFonts w:asciiTheme="minorHAnsi" w:hAnsiTheme="minorHAnsi"/>
          <w:sz w:val="14"/>
        </w:rPr>
        <w:t xml:space="preserve"> Indeed, a prevalent theme of President Obama’s foreign policy and his 2014 Asia trip was built around the need to reassure U.S. friends and allies in the region. Allies of the United States around the world—not just those in Asia— have expressed grave misgivings about Washington’s capability and resolve to help them defend against escalating security threats. First up were the Europeans, who expressed concern that the Asia Pivot meant a reduced American commitment to their defense. The withdrawal of two U.S. Army brigade combat teams (BCTs) from the continent, cutting in half the BCTs that the U.S. maintained in Europe following the dissolution of the Soviet Union, heightened their trepidation. </w:t>
      </w:r>
      <w:r w:rsidRPr="009F1A1B">
        <w:rPr>
          <w:rStyle w:val="StyleUnderline"/>
          <w:rFonts w:asciiTheme="minorHAnsi" w:hAnsiTheme="minorHAnsi"/>
        </w:rPr>
        <w:t xml:space="preserve">Asian </w:t>
      </w:r>
      <w:r w:rsidRPr="00682AFE">
        <w:rPr>
          <w:rStyle w:val="StyleUnderline"/>
          <w:rFonts w:asciiTheme="minorHAnsi" w:hAnsiTheme="minorHAnsi"/>
          <w:highlight w:val="cyan"/>
        </w:rPr>
        <w:t>allies</w:t>
      </w:r>
      <w:r w:rsidRPr="009F1A1B">
        <w:rPr>
          <w:rFonts w:asciiTheme="minorHAnsi" w:hAnsiTheme="minorHAnsi"/>
          <w:sz w:val="14"/>
        </w:rPr>
        <w:t xml:space="preserve">, initially heartened by the renewed U.S. focus on the region, </w:t>
      </w:r>
      <w:r w:rsidRPr="009F1A1B">
        <w:rPr>
          <w:rStyle w:val="StyleUnderline"/>
          <w:rFonts w:asciiTheme="minorHAnsi" w:hAnsiTheme="minorHAnsi"/>
        </w:rPr>
        <w:t xml:space="preserve">continue to </w:t>
      </w:r>
      <w:r w:rsidRPr="00682AFE">
        <w:rPr>
          <w:rStyle w:val="StyleUnderline"/>
          <w:rFonts w:asciiTheme="minorHAnsi" w:hAnsiTheme="minorHAnsi"/>
          <w:highlight w:val="cyan"/>
        </w:rPr>
        <w:t>express concern about China’s</w:t>
      </w:r>
      <w:r w:rsidRPr="009F1A1B">
        <w:rPr>
          <w:rStyle w:val="StyleUnderline"/>
          <w:rFonts w:asciiTheme="minorHAnsi" w:hAnsiTheme="minorHAnsi"/>
        </w:rPr>
        <w:t xml:space="preserve"> unrelenting </w:t>
      </w:r>
      <w:r w:rsidRPr="00682AFE">
        <w:rPr>
          <w:rStyle w:val="StyleUnderline"/>
          <w:rFonts w:asciiTheme="minorHAnsi" w:hAnsiTheme="minorHAnsi"/>
          <w:highlight w:val="cyan"/>
        </w:rPr>
        <w:t>assertiveness</w:t>
      </w:r>
      <w:r w:rsidRPr="009F1A1B">
        <w:rPr>
          <w:rStyle w:val="StyleUnderline"/>
          <w:rFonts w:asciiTheme="minorHAnsi" w:hAnsiTheme="minorHAnsi"/>
        </w:rPr>
        <w:t xml:space="preserve"> in pushing extralegal sovereignty claims on their territories</w:t>
      </w:r>
      <w:r w:rsidRPr="009F1A1B">
        <w:rPr>
          <w:rFonts w:asciiTheme="minorHAnsi" w:hAnsiTheme="minorHAnsi"/>
          <w:sz w:val="14"/>
        </w:rPr>
        <w:t xml:space="preserve">. The weak U.S. response to Beijing’s bullying led the Philippines, one of just a handful of American treaty allies, effectively to cede its claims to the Scarborough Shoals. Consequently, an increasingly nervous Tokyo has called repeatedly for stronger U.S. support to deter similar Chinese intimidation against the </w:t>
      </w:r>
      <w:proofErr w:type="spellStart"/>
      <w:r w:rsidRPr="009F1A1B">
        <w:rPr>
          <w:rFonts w:asciiTheme="minorHAnsi" w:hAnsiTheme="minorHAnsi"/>
          <w:sz w:val="14"/>
        </w:rPr>
        <w:t>Japanesecontrolled</w:t>
      </w:r>
      <w:proofErr w:type="spellEnd"/>
      <w:r w:rsidRPr="009F1A1B">
        <w:rPr>
          <w:rFonts w:asciiTheme="minorHAnsi" w:hAnsiTheme="minorHAnsi"/>
          <w:sz w:val="14"/>
        </w:rPr>
        <w:t xml:space="preserve"> </w:t>
      </w:r>
      <w:proofErr w:type="spellStart"/>
      <w:r w:rsidRPr="009F1A1B">
        <w:rPr>
          <w:rFonts w:asciiTheme="minorHAnsi" w:hAnsiTheme="minorHAnsi"/>
          <w:sz w:val="14"/>
        </w:rPr>
        <w:t>Senkaku</w:t>
      </w:r>
      <w:proofErr w:type="spellEnd"/>
      <w:r w:rsidRPr="009F1A1B">
        <w:rPr>
          <w:rFonts w:asciiTheme="minorHAnsi" w:hAnsiTheme="minorHAnsi"/>
          <w:sz w:val="14"/>
        </w:rPr>
        <w:t xml:space="preserve"> Islands. South Korea and Japan watched with growing dismay as Washington first cut $480 billion from the long-term military budget only to warn then of the catastrophic consequences that sequestration would have for U.S. armed forces. Yet when the sequester hit, slicing an additional $500 billion, Washington claimed that it could still fulfill American security commitments, though admittedly with “additional but acceptable risk.” </w:t>
      </w:r>
      <w:r w:rsidRPr="00682AFE">
        <w:rPr>
          <w:rStyle w:val="StyleUnderline"/>
          <w:rFonts w:asciiTheme="minorHAnsi" w:hAnsiTheme="minorHAnsi"/>
          <w:highlight w:val="cyan"/>
        </w:rPr>
        <w:t xml:space="preserve">Seoul and Tokyo were </w:t>
      </w:r>
      <w:r w:rsidRPr="00682AFE">
        <w:rPr>
          <w:rStyle w:val="Emphasis"/>
          <w:rFonts w:asciiTheme="minorHAnsi" w:hAnsiTheme="minorHAnsi"/>
          <w:highlight w:val="cyan"/>
        </w:rPr>
        <w:t>flummoxed</w:t>
      </w:r>
      <w:r w:rsidRPr="00682AFE">
        <w:rPr>
          <w:rFonts w:asciiTheme="minorHAnsi" w:hAnsiTheme="minorHAnsi"/>
          <w:sz w:val="14"/>
          <w:highlight w:val="cyan"/>
        </w:rPr>
        <w:t xml:space="preserve"> </w:t>
      </w:r>
      <w:r w:rsidRPr="00682AFE">
        <w:rPr>
          <w:rStyle w:val="StyleUnderline"/>
          <w:rFonts w:asciiTheme="minorHAnsi" w:hAnsiTheme="minorHAnsi"/>
          <w:highlight w:val="cyan"/>
        </w:rPr>
        <w:t>when</w:t>
      </w:r>
      <w:r w:rsidRPr="009F1A1B">
        <w:rPr>
          <w:rFonts w:asciiTheme="minorHAnsi" w:hAnsiTheme="minorHAnsi"/>
          <w:sz w:val="14"/>
        </w:rPr>
        <w:t xml:space="preserve"> Syrian President </w:t>
      </w:r>
      <w:r w:rsidRPr="00682AFE">
        <w:rPr>
          <w:rStyle w:val="StyleUnderline"/>
          <w:rFonts w:asciiTheme="minorHAnsi" w:hAnsiTheme="minorHAnsi"/>
          <w:highlight w:val="cyan"/>
        </w:rPr>
        <w:t>Assad crossed the U.S. redline</w:t>
      </w:r>
      <w:r w:rsidRPr="009F1A1B">
        <w:rPr>
          <w:rStyle w:val="StyleUnderline"/>
          <w:rFonts w:asciiTheme="minorHAnsi" w:hAnsiTheme="minorHAnsi"/>
        </w:rPr>
        <w:t xml:space="preserve"> against using chemical weapons against civilians and President Obama refused to implement the pledged military response. </w:t>
      </w:r>
      <w:r w:rsidRPr="009F1A1B">
        <w:rPr>
          <w:rStyle w:val="Emphasis"/>
          <w:rFonts w:asciiTheme="minorHAnsi" w:hAnsiTheme="minorHAnsi"/>
        </w:rPr>
        <w:t xml:space="preserve">These allies have privately expressed fears that </w:t>
      </w:r>
      <w:r w:rsidRPr="00682AFE">
        <w:rPr>
          <w:rStyle w:val="Emphasis"/>
          <w:rFonts w:asciiTheme="minorHAnsi" w:hAnsiTheme="minorHAnsi"/>
          <w:highlight w:val="cyan"/>
        </w:rPr>
        <w:t>Washington might</w:t>
      </w:r>
      <w:r w:rsidRPr="009F1A1B">
        <w:rPr>
          <w:rStyle w:val="Emphasis"/>
          <w:rFonts w:asciiTheme="minorHAnsi" w:hAnsiTheme="minorHAnsi"/>
        </w:rPr>
        <w:t xml:space="preserve"> similarly </w:t>
      </w:r>
      <w:r w:rsidRPr="00682AFE">
        <w:rPr>
          <w:rStyle w:val="Emphasis"/>
          <w:rFonts w:asciiTheme="minorHAnsi" w:hAnsiTheme="minorHAnsi"/>
          <w:highlight w:val="cyan"/>
        </w:rPr>
        <w:t>abandon</w:t>
      </w:r>
      <w:r w:rsidRPr="009F1A1B">
        <w:rPr>
          <w:rStyle w:val="Emphasis"/>
          <w:rFonts w:asciiTheme="minorHAnsi" w:hAnsiTheme="minorHAnsi"/>
        </w:rPr>
        <w:t xml:space="preserve"> its defense commitments to </w:t>
      </w:r>
      <w:r w:rsidRPr="00682AFE">
        <w:rPr>
          <w:rStyle w:val="Emphasis"/>
          <w:rFonts w:asciiTheme="minorHAnsi" w:hAnsiTheme="minorHAnsi"/>
          <w:highlight w:val="cyan"/>
        </w:rPr>
        <w:t>them if North Korea or China attacked</w:t>
      </w:r>
      <w:r w:rsidRPr="009F1A1B">
        <w:rPr>
          <w:rStyle w:val="Emphasis"/>
          <w:rFonts w:asciiTheme="minorHAnsi" w:hAnsiTheme="minorHAnsi"/>
        </w:rPr>
        <w:t xml:space="preserve">. </w:t>
      </w:r>
      <w:r w:rsidRPr="009F1A1B">
        <w:rPr>
          <w:rFonts w:asciiTheme="minorHAnsi" w:hAnsiTheme="minorHAnsi"/>
          <w:sz w:val="14"/>
        </w:rPr>
        <w:t xml:space="preserve">In early 2013, </w:t>
      </w:r>
      <w:r w:rsidRPr="00682AFE">
        <w:rPr>
          <w:rStyle w:val="StyleUnderline"/>
          <w:rFonts w:asciiTheme="minorHAnsi" w:hAnsiTheme="minorHAnsi"/>
          <w:highlight w:val="cyan"/>
        </w:rPr>
        <w:t>North Korea</w:t>
      </w:r>
      <w:r w:rsidRPr="009F1A1B">
        <w:rPr>
          <w:rStyle w:val="StyleUnderline"/>
          <w:rFonts w:asciiTheme="minorHAnsi" w:hAnsiTheme="minorHAnsi"/>
        </w:rPr>
        <w:t xml:space="preserve"> ratcheted up tensions by </w:t>
      </w:r>
      <w:r w:rsidRPr="00682AFE">
        <w:rPr>
          <w:rStyle w:val="StyleUnderline"/>
          <w:rFonts w:asciiTheme="minorHAnsi" w:hAnsiTheme="minorHAnsi"/>
          <w:highlight w:val="cyan"/>
        </w:rPr>
        <w:t>threaten</w:t>
      </w:r>
      <w:r w:rsidRPr="009F1A1B">
        <w:rPr>
          <w:rStyle w:val="StyleUnderline"/>
          <w:rFonts w:asciiTheme="minorHAnsi" w:hAnsiTheme="minorHAnsi"/>
        </w:rPr>
        <w:t xml:space="preserve">ing </w:t>
      </w:r>
      <w:r w:rsidRPr="00682AFE">
        <w:rPr>
          <w:rStyle w:val="StyleUnderline"/>
          <w:rFonts w:asciiTheme="minorHAnsi" w:hAnsiTheme="minorHAnsi"/>
          <w:highlight w:val="cyan"/>
        </w:rPr>
        <w:t>nuclear strikes</w:t>
      </w:r>
      <w:r w:rsidRPr="009F1A1B">
        <w:rPr>
          <w:rStyle w:val="StyleUnderline"/>
          <w:rFonts w:asciiTheme="minorHAnsi" w:hAnsiTheme="minorHAnsi"/>
        </w:rPr>
        <w:t xml:space="preserve"> against the U.S. and South Korea</w:t>
      </w:r>
      <w:r w:rsidRPr="009F1A1B">
        <w:rPr>
          <w:rFonts w:asciiTheme="minorHAnsi" w:hAnsiTheme="minorHAnsi"/>
          <w:sz w:val="14"/>
        </w:rPr>
        <w:t xml:space="preserve">, </w:t>
      </w:r>
      <w:r w:rsidRPr="009F1A1B">
        <w:rPr>
          <w:rStyle w:val="StyleUnderline"/>
          <w:rFonts w:asciiTheme="minorHAnsi" w:hAnsiTheme="minorHAnsi"/>
        </w:rPr>
        <w:t xml:space="preserve">abrogating the armistice ending the Korean </w:t>
      </w:r>
      <w:proofErr w:type="spellStart"/>
      <w:r w:rsidRPr="009F1A1B">
        <w:rPr>
          <w:rStyle w:val="StyleUnderline"/>
          <w:rFonts w:asciiTheme="minorHAnsi" w:hAnsiTheme="minorHAnsi"/>
        </w:rPr>
        <w:t>Wa</w:t>
      </w:r>
      <w:r>
        <w:rPr>
          <w:rStyle w:val="StyleUnderline"/>
          <w:rFonts w:asciiTheme="minorHAnsi" w:hAnsiTheme="minorHAnsi"/>
        </w:rPr>
        <w:t>Ch</w:t>
      </w:r>
      <w:r w:rsidRPr="009F1A1B">
        <w:rPr>
          <w:rStyle w:val="StyleUnderline"/>
          <w:rFonts w:asciiTheme="minorHAnsi" w:hAnsiTheme="minorHAnsi"/>
        </w:rPr>
        <w:t>r</w:t>
      </w:r>
      <w:proofErr w:type="spellEnd"/>
      <w:r w:rsidRPr="009F1A1B">
        <w:rPr>
          <w:rStyle w:val="StyleUnderline"/>
          <w:rFonts w:asciiTheme="minorHAnsi" w:hAnsiTheme="minorHAnsi"/>
        </w:rPr>
        <w:t xml:space="preserve"> and nullifying all inter-Korean nonaggression pacts</w:t>
      </w:r>
      <w:r w:rsidRPr="009F1A1B">
        <w:rPr>
          <w:rFonts w:asciiTheme="minorHAnsi" w:hAnsiTheme="minorHAnsi"/>
          <w:sz w:val="14"/>
        </w:rPr>
        <w:t xml:space="preserve">. Initially, the United States demonstrated resolve, augmenting forces committed to an annual bilateral military exercise with South Korea. However, Secretary of State Kerry soon revealed that as the crisis continued, the Obama Administration had elected to change course in the face of North Korean threats. Kerry stated during a press conference in Seoul that “President Obama [had] ordered a number of exercises not to be undertaken. We have lowered our rhetoric significantly.” </w:t>
      </w:r>
      <w:r w:rsidRPr="009F1A1B">
        <w:rPr>
          <w:rStyle w:val="StyleUnderline"/>
          <w:rFonts w:asciiTheme="minorHAnsi" w:hAnsiTheme="minorHAnsi"/>
        </w:rPr>
        <w:t xml:space="preserve">Rather than standing up to blatant belligerence, </w:t>
      </w:r>
      <w:r w:rsidRPr="00682AFE">
        <w:rPr>
          <w:rStyle w:val="StyleUnderline"/>
          <w:rFonts w:asciiTheme="minorHAnsi" w:hAnsiTheme="minorHAnsi"/>
          <w:highlight w:val="cyan"/>
        </w:rPr>
        <w:t>the U</w:t>
      </w:r>
      <w:r w:rsidRPr="009F1A1B">
        <w:rPr>
          <w:rStyle w:val="StyleUnderline"/>
          <w:rFonts w:asciiTheme="minorHAnsi" w:hAnsiTheme="minorHAnsi"/>
        </w:rPr>
        <w:t xml:space="preserve">nited </w:t>
      </w:r>
      <w:r w:rsidRPr="00682AFE">
        <w:rPr>
          <w:rStyle w:val="StyleUnderline"/>
          <w:rFonts w:asciiTheme="minorHAnsi" w:hAnsiTheme="minorHAnsi"/>
          <w:highlight w:val="cyan"/>
        </w:rPr>
        <w:t>S</w:t>
      </w:r>
      <w:r w:rsidRPr="009F1A1B">
        <w:rPr>
          <w:rStyle w:val="StyleUnderline"/>
          <w:rFonts w:asciiTheme="minorHAnsi" w:hAnsiTheme="minorHAnsi"/>
        </w:rPr>
        <w:t xml:space="preserve">tates </w:t>
      </w:r>
      <w:r w:rsidRPr="00682AFE">
        <w:rPr>
          <w:rStyle w:val="StyleUnderline"/>
          <w:rFonts w:asciiTheme="minorHAnsi" w:hAnsiTheme="minorHAnsi"/>
          <w:highlight w:val="cyan"/>
        </w:rPr>
        <w:t>stepped back, citing</w:t>
      </w:r>
      <w:r w:rsidRPr="009F1A1B">
        <w:rPr>
          <w:rStyle w:val="StyleUnderline"/>
          <w:rFonts w:asciiTheme="minorHAnsi" w:hAnsiTheme="minorHAnsi"/>
        </w:rPr>
        <w:t xml:space="preserve"> the </w:t>
      </w:r>
      <w:r w:rsidRPr="00682AFE">
        <w:rPr>
          <w:rStyle w:val="StyleUnderline"/>
          <w:rFonts w:asciiTheme="minorHAnsi" w:hAnsiTheme="minorHAnsi"/>
          <w:highlight w:val="cyan"/>
        </w:rPr>
        <w:t>potential for conflict escalation</w:t>
      </w:r>
      <w:r w:rsidRPr="009F1A1B">
        <w:rPr>
          <w:rStyle w:val="StyleUnderline"/>
          <w:rFonts w:asciiTheme="minorHAnsi" w:hAnsiTheme="minorHAnsi"/>
        </w:rPr>
        <w:t xml:space="preserve"> on the Korean peninsula as its primary concern</w:t>
      </w:r>
      <w:r w:rsidRPr="009F1A1B">
        <w:rPr>
          <w:rFonts w:asciiTheme="minorHAnsi" w:hAnsiTheme="minorHAnsi"/>
          <w:sz w:val="14"/>
        </w:rPr>
        <w:t xml:space="preserve">. Secretary Kerry explained, “Let’s face it. Everyone here knows this, we’ve got enough problems to deal with around the world.” One can only imagine the glee in Pyongyang and the trepidation in Seoul at the U.S.’s prioritizing other regions over defending our Korean ally, in addition to the pall cast over the initial optimism accompanying announcement of the United States’ return to Pacific affairs. Finally, </w:t>
      </w:r>
      <w:r w:rsidRPr="00682AFE">
        <w:rPr>
          <w:rStyle w:val="StyleUnderline"/>
          <w:rFonts w:asciiTheme="minorHAnsi" w:hAnsiTheme="minorHAnsi"/>
          <w:highlight w:val="cyan"/>
        </w:rPr>
        <w:t>Russia’s military incursion into Crimea</w:t>
      </w:r>
      <w:r w:rsidRPr="009F1A1B">
        <w:rPr>
          <w:rStyle w:val="StyleUnderline"/>
          <w:rFonts w:asciiTheme="minorHAnsi" w:hAnsiTheme="minorHAnsi"/>
        </w:rPr>
        <w:t xml:space="preserve"> and subsequent U.S. affirmation of support to European NATO nations </w:t>
      </w:r>
      <w:r w:rsidRPr="00682AFE">
        <w:rPr>
          <w:rStyle w:val="StyleUnderline"/>
          <w:rFonts w:asciiTheme="minorHAnsi" w:hAnsiTheme="minorHAnsi"/>
          <w:highlight w:val="cyan"/>
        </w:rPr>
        <w:t>triggered</w:t>
      </w:r>
      <w:r w:rsidRPr="009F1A1B">
        <w:rPr>
          <w:rStyle w:val="StyleUnderline"/>
          <w:rFonts w:asciiTheme="minorHAnsi" w:hAnsiTheme="minorHAnsi"/>
        </w:rPr>
        <w:t xml:space="preserve"> yet </w:t>
      </w:r>
      <w:r w:rsidRPr="00682AFE">
        <w:rPr>
          <w:rStyle w:val="StyleUnderline"/>
          <w:rFonts w:asciiTheme="minorHAnsi" w:hAnsiTheme="minorHAnsi"/>
          <w:highlight w:val="cyan"/>
        </w:rPr>
        <w:t xml:space="preserve">more concerns of a </w:t>
      </w:r>
      <w:r w:rsidRPr="00682AFE">
        <w:rPr>
          <w:rStyle w:val="Emphasis"/>
          <w:rFonts w:asciiTheme="minorHAnsi" w:hAnsiTheme="minorHAnsi"/>
          <w:highlight w:val="cyan"/>
        </w:rPr>
        <w:t>“reverse Asia Pivot.”</w:t>
      </w:r>
      <w:r w:rsidRPr="009F1A1B">
        <w:rPr>
          <w:rFonts w:asciiTheme="minorHAnsi" w:hAnsiTheme="minorHAnsi"/>
          <w:sz w:val="14"/>
        </w:rPr>
        <w:t xml:space="preserve"> U.S. officials were dispatched to provide reassurance once again to both European and Asian allies. But </w:t>
      </w:r>
      <w:r w:rsidRPr="009F1A1B">
        <w:rPr>
          <w:rStyle w:val="StyleUnderline"/>
          <w:rFonts w:asciiTheme="minorHAnsi" w:hAnsiTheme="minorHAnsi"/>
        </w:rPr>
        <w:t>the ease with which Putin annexed Crimea and the U.S. inability to prevent it from happening heightened anxiety that China could be emboldened to try a similar seizure in the Pacific</w:t>
      </w:r>
      <w:r w:rsidRPr="009F1A1B">
        <w:rPr>
          <w:rFonts w:asciiTheme="minorHAnsi" w:hAnsiTheme="minorHAnsi"/>
          <w:sz w:val="14"/>
        </w:rPr>
        <w:t xml:space="preserve">. </w:t>
      </w:r>
      <w:r w:rsidRPr="009F1A1B">
        <w:rPr>
          <w:rStyle w:val="Emphasis"/>
          <w:rFonts w:asciiTheme="minorHAnsi" w:hAnsiTheme="minorHAnsi"/>
        </w:rPr>
        <w:t>Opponents Have Not Moderated Behavior.</w:t>
      </w:r>
      <w:r w:rsidRPr="009F1A1B">
        <w:rPr>
          <w:rFonts w:asciiTheme="minorHAnsi" w:hAnsiTheme="minorHAnsi"/>
          <w:sz w:val="14"/>
        </w:rPr>
        <w:t xml:space="preserve"> </w:t>
      </w:r>
      <w:r w:rsidRPr="009F1A1B">
        <w:rPr>
          <w:rStyle w:val="StyleUnderline"/>
          <w:rFonts w:asciiTheme="minorHAnsi" w:hAnsiTheme="minorHAnsi"/>
        </w:rPr>
        <w:t>Despite an uptick in meetings in</w:t>
      </w:r>
      <w:r w:rsidRPr="009F1A1B">
        <w:rPr>
          <w:rFonts w:asciiTheme="minorHAnsi" w:hAnsiTheme="minorHAnsi"/>
          <w:sz w:val="14"/>
        </w:rPr>
        <w:t xml:space="preserve"> Asia—a case of substituting wingtip shoes for soldiers’ boots—</w:t>
      </w:r>
      <w:r w:rsidRPr="009F1A1B">
        <w:rPr>
          <w:rStyle w:val="StyleUnderline"/>
          <w:rFonts w:asciiTheme="minorHAnsi" w:hAnsiTheme="minorHAnsi"/>
        </w:rPr>
        <w:t xml:space="preserve">the United States has failed to temper Chinese and North Korean belligerence. </w:t>
      </w:r>
      <w:r w:rsidRPr="009F1A1B">
        <w:rPr>
          <w:rFonts w:asciiTheme="minorHAnsi" w:hAnsiTheme="minorHAnsi"/>
          <w:sz w:val="14"/>
        </w:rPr>
        <w:t xml:space="preserve">In recent years, </w:t>
      </w:r>
      <w:r w:rsidRPr="00682AFE">
        <w:rPr>
          <w:rStyle w:val="Emphasis"/>
          <w:rFonts w:asciiTheme="minorHAnsi" w:hAnsiTheme="minorHAnsi"/>
          <w:highlight w:val="cyan"/>
        </w:rPr>
        <w:t>Beijing has used military and economic threats, bombastic language, and military bullying to extend its</w:t>
      </w:r>
      <w:r w:rsidRPr="009F1A1B">
        <w:rPr>
          <w:rStyle w:val="Emphasis"/>
          <w:rFonts w:asciiTheme="minorHAnsi" w:hAnsiTheme="minorHAnsi"/>
        </w:rPr>
        <w:t xml:space="preserve"> extralegal </w:t>
      </w:r>
      <w:r w:rsidRPr="00682AFE">
        <w:rPr>
          <w:rStyle w:val="Emphasis"/>
          <w:rFonts w:asciiTheme="minorHAnsi" w:hAnsiTheme="minorHAnsi"/>
          <w:highlight w:val="cyan"/>
        </w:rPr>
        <w:t>claims of sovereignty</w:t>
      </w:r>
      <w:r w:rsidRPr="009F1A1B">
        <w:rPr>
          <w:rStyle w:val="Emphasis"/>
          <w:rFonts w:asciiTheme="minorHAnsi" w:hAnsiTheme="minorHAnsi"/>
        </w:rPr>
        <w:t xml:space="preserve"> in the East and South China Seas</w:t>
      </w:r>
      <w:r w:rsidRPr="009F1A1B">
        <w:rPr>
          <w:rFonts w:asciiTheme="minorHAnsi" w:hAnsiTheme="minorHAnsi"/>
          <w:sz w:val="14"/>
        </w:rPr>
        <w:t xml:space="preserve">. In November 2013, China declared an Air Defense Identification Zone (ADIZ) over the East China Sea, including the </w:t>
      </w:r>
      <w:proofErr w:type="spellStart"/>
      <w:r w:rsidRPr="009F1A1B">
        <w:rPr>
          <w:rFonts w:asciiTheme="minorHAnsi" w:hAnsiTheme="minorHAnsi"/>
          <w:sz w:val="14"/>
        </w:rPr>
        <w:t>Senkaku</w:t>
      </w:r>
      <w:proofErr w:type="spellEnd"/>
      <w:r w:rsidRPr="009F1A1B">
        <w:rPr>
          <w:rFonts w:asciiTheme="minorHAnsi" w:hAnsiTheme="minorHAnsi"/>
          <w:sz w:val="14"/>
        </w:rPr>
        <w:t xml:space="preserve"> Islands, and threatened to use its military to enforce it. Washington condemned the declaration as a provocative act that exacerbated tensions in the region and increased the risks of a military clash. However, U</w:t>
      </w:r>
      <w:r w:rsidRPr="009F1A1B">
        <w:rPr>
          <w:rStyle w:val="StyleUnderline"/>
          <w:rFonts w:asciiTheme="minorHAnsi" w:hAnsiTheme="minorHAnsi"/>
        </w:rPr>
        <w:t xml:space="preserve">.S. protests and those of other countries in the region have had marginal effect as China continues to maintain the ADIZ. </w:t>
      </w:r>
      <w:r w:rsidRPr="009F1A1B">
        <w:rPr>
          <w:rFonts w:asciiTheme="minorHAnsi" w:hAnsiTheme="minorHAnsi"/>
          <w:sz w:val="14"/>
        </w:rPr>
        <w:t xml:space="preserve">Beijing attempts to divert attention from its own actions by mischaracterizing Japan as a threat to regional security. </w:t>
      </w:r>
      <w:r w:rsidRPr="009F1A1B">
        <w:rPr>
          <w:rStyle w:val="StyleUnderline"/>
          <w:rFonts w:asciiTheme="minorHAnsi" w:hAnsiTheme="minorHAnsi"/>
        </w:rPr>
        <w:t>China’s bellicose actions have fueled regional concern and have triggered a greater Japanese willingness to confront Chinese expansionism and strengthen the Japanese military</w:t>
      </w:r>
      <w:r w:rsidRPr="009F1A1B">
        <w:rPr>
          <w:rFonts w:asciiTheme="minorHAnsi" w:hAnsiTheme="minorHAnsi"/>
          <w:sz w:val="14"/>
        </w:rPr>
        <w:t xml:space="preserve">. Japan’s willingness to defend its territory has been mischaracterized by China as a resurgence of 1930s imperial Japanese militarism when, in fact, it is a logical response to increased Chinese provocations. North Korean leader Kim Jong-un has maintained his regime’s threatening behavior and has continued its quest to augment its nuclear and missile-delivery capabilities. North Korea credits Jong-un with being the mastermind behind the regime’s two attacks on South Korea in 2010, which resulted in 50 South Korean deaths. Clearly, </w:t>
      </w:r>
      <w:r w:rsidRPr="00682AFE">
        <w:rPr>
          <w:rStyle w:val="Emphasis"/>
          <w:rFonts w:asciiTheme="minorHAnsi" w:hAnsiTheme="minorHAnsi"/>
          <w:highlight w:val="cyan"/>
        </w:rPr>
        <w:t>the Administration’s current approach</w:t>
      </w:r>
      <w:r w:rsidRPr="009F1A1B">
        <w:rPr>
          <w:rStyle w:val="Emphasis"/>
          <w:rFonts w:asciiTheme="minorHAnsi" w:hAnsiTheme="minorHAnsi"/>
        </w:rPr>
        <w:t xml:space="preserve"> to North Korea </w:t>
      </w:r>
      <w:r w:rsidRPr="00682AFE">
        <w:rPr>
          <w:rStyle w:val="Emphasis"/>
          <w:rFonts w:asciiTheme="minorHAnsi" w:hAnsiTheme="minorHAnsi"/>
          <w:highlight w:val="cyan"/>
        </w:rPr>
        <w:t>is insufficient</w:t>
      </w:r>
      <w:r w:rsidRPr="009F1A1B">
        <w:rPr>
          <w:rStyle w:val="Emphasis"/>
          <w:rFonts w:asciiTheme="minorHAnsi" w:hAnsiTheme="minorHAnsi"/>
        </w:rPr>
        <w:t xml:space="preserve"> as the Communist nation continues to menace U.S. allies. </w:t>
      </w:r>
    </w:p>
    <w:p w:rsidR="0042345E" w:rsidRDefault="0042345E" w:rsidP="0042345E">
      <w:pPr>
        <w:rPr>
          <w:rStyle w:val="Emphasis"/>
          <w:rFonts w:asciiTheme="minorHAnsi" w:hAnsiTheme="minorHAnsi"/>
        </w:rPr>
      </w:pPr>
    </w:p>
    <w:p w:rsidR="0042345E" w:rsidRPr="009367D3" w:rsidRDefault="0042345E" w:rsidP="0042345E">
      <w:pPr>
        <w:pStyle w:val="Heading3"/>
      </w:pPr>
      <w:r>
        <w:t>Non-UQ - Spending</w:t>
      </w:r>
    </w:p>
    <w:p w:rsidR="0042345E" w:rsidRPr="009F1A1B" w:rsidRDefault="0042345E" w:rsidP="0042345E">
      <w:pPr>
        <w:pStyle w:val="Heading4"/>
      </w:pPr>
      <w:r>
        <w:t>Japan military spending is high now—perception links are n/</w:t>
      </w:r>
      <w:proofErr w:type="spellStart"/>
      <w:r>
        <w:t>uq</w:t>
      </w:r>
      <w:proofErr w:type="spellEnd"/>
    </w:p>
    <w:p w:rsidR="0042345E" w:rsidRPr="009F1A1B" w:rsidRDefault="0042345E" w:rsidP="0042345E">
      <w:pPr>
        <w:rPr>
          <w:rFonts w:asciiTheme="minorHAnsi" w:hAnsiTheme="minorHAnsi"/>
        </w:rPr>
      </w:pPr>
      <w:r w:rsidRPr="009F1A1B">
        <w:rPr>
          <w:rFonts w:asciiTheme="minorHAnsi" w:hAnsiTheme="minorHAnsi"/>
        </w:rPr>
        <w:t xml:space="preserve">Han </w:t>
      </w:r>
      <w:proofErr w:type="spellStart"/>
      <w:r w:rsidRPr="009F1A1B">
        <w:rPr>
          <w:rStyle w:val="Style13ptBold"/>
          <w:rFonts w:asciiTheme="minorHAnsi" w:hAnsiTheme="minorHAnsi"/>
        </w:rPr>
        <w:t>Xudong</w:t>
      </w:r>
      <w:proofErr w:type="spellEnd"/>
      <w:r w:rsidRPr="009F1A1B">
        <w:rPr>
          <w:rFonts w:asciiTheme="minorHAnsi" w:hAnsiTheme="minorHAnsi"/>
        </w:rPr>
        <w:t>, National Defense University, 08-06-20</w:t>
      </w:r>
      <w:r w:rsidRPr="009F1A1B">
        <w:rPr>
          <w:rStyle w:val="Style13ptBold"/>
          <w:rFonts w:asciiTheme="minorHAnsi" w:hAnsiTheme="minorHAnsi"/>
        </w:rPr>
        <w:t>15</w:t>
      </w:r>
      <w:r w:rsidRPr="009F1A1B">
        <w:rPr>
          <w:rFonts w:asciiTheme="minorHAnsi" w:hAnsiTheme="minorHAnsi"/>
        </w:rPr>
        <w:t>, "Japan’s Abe shocks world with huge defense budget plan", CCTV, english.cntv.cn/2015/08/06/ARTI1438854153078961.shtml</w:t>
      </w:r>
    </w:p>
    <w:p w:rsidR="0042345E" w:rsidRPr="00160127" w:rsidRDefault="0042345E" w:rsidP="0042345E">
      <w:pPr>
        <w:rPr>
          <w:rStyle w:val="Emphasis"/>
        </w:rPr>
      </w:pPr>
      <w:r w:rsidRPr="00160127">
        <w:rPr>
          <w:rStyle w:val="StyleUnderline"/>
        </w:rPr>
        <w:t xml:space="preserve">The Japanese media has forecasted that </w:t>
      </w:r>
      <w:r w:rsidRPr="00682AFE">
        <w:rPr>
          <w:rStyle w:val="Emphasis"/>
          <w:highlight w:val="cyan"/>
        </w:rPr>
        <w:t>the</w:t>
      </w:r>
      <w:r w:rsidRPr="00160127">
        <w:rPr>
          <w:rStyle w:val="Emphasis"/>
        </w:rPr>
        <w:t xml:space="preserve"> 2016 national </w:t>
      </w:r>
      <w:r w:rsidRPr="00682AFE">
        <w:rPr>
          <w:rStyle w:val="Emphasis"/>
          <w:highlight w:val="cyan"/>
        </w:rPr>
        <w:t>defense budget would surpass the 5 trillion yen mark</w:t>
      </w:r>
      <w:r w:rsidRPr="00160127">
        <w:rPr>
          <w:rStyle w:val="StyleUnderline"/>
        </w:rPr>
        <w:t xml:space="preserve">, about 250 billion RMB, </w:t>
      </w:r>
      <w:r w:rsidRPr="00682AFE">
        <w:rPr>
          <w:rStyle w:val="StyleUnderline"/>
          <w:highlight w:val="cyan"/>
        </w:rPr>
        <w:t xml:space="preserve">which is </w:t>
      </w:r>
      <w:r w:rsidRPr="00682AFE">
        <w:rPr>
          <w:rStyle w:val="Emphasis"/>
          <w:highlight w:val="cyan"/>
        </w:rPr>
        <w:t>record-breaking</w:t>
      </w:r>
      <w:r w:rsidRPr="00160127">
        <w:rPr>
          <w:rStyle w:val="StyleUnderline"/>
        </w:rPr>
        <w:t xml:space="preserve"> for the country. </w:t>
      </w:r>
      <w:r w:rsidRPr="00682AFE">
        <w:rPr>
          <w:rStyle w:val="Emphasis"/>
          <w:highlight w:val="cyan"/>
        </w:rPr>
        <w:t>Not only were the Japanese surprised; but so were its neighbor countries and the international community</w:t>
      </w:r>
      <w:r w:rsidRPr="00160127">
        <w:rPr>
          <w:rStyle w:val="Emphasis"/>
        </w:rPr>
        <w:t xml:space="preserve"> as well</w:t>
      </w:r>
      <w:r w:rsidRPr="00160127">
        <w:rPr>
          <w:rStyle w:val="StyleUnderline"/>
        </w:rPr>
        <w:t>.</w:t>
      </w:r>
      <w:r w:rsidRPr="00160127">
        <w:rPr>
          <w:rFonts w:asciiTheme="minorHAnsi" w:hAnsiTheme="minorHAnsi"/>
          <w:sz w:val="16"/>
        </w:rPr>
        <w:t xml:space="preserve"> This reflects the Japanese Prime Minister Shinzo Abe’s aggressive efforts to exert the nation’s military power. Abe hopes to draw closer ties with the United States. The Abe government’s “New Security Acts” are not supported by the majority of the Japanese. Abe’s critics at home have denounced it as a “War Bill”, while the international community has criticized it as an “Act of War”. Nevertheless, US President Barack Obama’s administration continues to demand that Japan boost their military strength. Japan’s Diet (parliament) remains indecisive over whether to vote in favor or against the “New Security Acts”. Accordingly, </w:t>
      </w:r>
      <w:r w:rsidRPr="00160127">
        <w:rPr>
          <w:rStyle w:val="StyleUnderline"/>
        </w:rPr>
        <w:t xml:space="preserve">Abe’s government has </w:t>
      </w:r>
      <w:r w:rsidRPr="00160127">
        <w:rPr>
          <w:rStyle w:val="Emphasis"/>
        </w:rPr>
        <w:t>spread news</w:t>
      </w:r>
      <w:r w:rsidRPr="00160127">
        <w:rPr>
          <w:rStyle w:val="StyleUnderline"/>
        </w:rPr>
        <w:t xml:space="preserve"> of huge defense investment outlays and large-scale purchases of US weapons through the media</w:t>
      </w:r>
      <w:r w:rsidRPr="00160127">
        <w:rPr>
          <w:rFonts w:asciiTheme="minorHAnsi" w:hAnsiTheme="minorHAnsi"/>
          <w:sz w:val="16"/>
        </w:rPr>
        <w:t xml:space="preserve"> to infer to the US that if the Diet does not stop the New Security Acts, then Japan will offer US advantages. Apparently, </w:t>
      </w:r>
      <w:r w:rsidRPr="00160127">
        <w:rPr>
          <w:rStyle w:val="StyleUnderline"/>
        </w:rPr>
        <w:t>the US is playing a decisive role in the passage of the Acts.</w:t>
      </w:r>
      <w:r>
        <w:rPr>
          <w:rStyle w:val="StyleUnderline"/>
        </w:rPr>
        <w:t xml:space="preserve"> </w:t>
      </w:r>
      <w:r w:rsidRPr="00160127">
        <w:rPr>
          <w:rStyle w:val="StyleUnderline"/>
        </w:rPr>
        <w:t>Once the “New Security Acts” are adopted, Japan will begin massive deployment of new weapons and equipment purchase orders</w:t>
      </w:r>
      <w:r w:rsidRPr="00160127">
        <w:rPr>
          <w:rFonts w:asciiTheme="minorHAnsi" w:hAnsiTheme="minorHAnsi"/>
          <w:sz w:val="16"/>
        </w:rPr>
        <w:t xml:space="preserve">, most of which will come from the US. The Abe government will soon change its militia to a “defense force” once the Acts get passed, so it’s necessary to increase the intensity of military operations in the international arena. </w:t>
      </w:r>
      <w:r w:rsidRPr="00160127">
        <w:rPr>
          <w:rStyle w:val="StyleUnderline"/>
        </w:rPr>
        <w:t xml:space="preserve">Japan and the US intend to accelerate military integration. </w:t>
      </w:r>
      <w:r w:rsidRPr="00160127">
        <w:rPr>
          <w:sz w:val="16"/>
        </w:rPr>
        <w:t xml:space="preserve">The Japan self-defense force has intentions to participate in some US military operations abroad, while its systems and weaponry would be mainly based for homeland defense. </w:t>
      </w:r>
      <w:r w:rsidRPr="00160127">
        <w:rPr>
          <w:rFonts w:asciiTheme="minorHAnsi" w:hAnsiTheme="minorHAnsi"/>
          <w:sz w:val="16"/>
        </w:rPr>
        <w:t xml:space="preserve">Tokyo seeks to adjust the structure and deployment of troops to meet the needs of military operations at home and abroad. </w:t>
      </w:r>
      <w:r w:rsidRPr="00160127">
        <w:rPr>
          <w:rStyle w:val="StyleUnderline"/>
        </w:rPr>
        <w:t>Once the “New Security Acts” are passed, Japan’s self-defense forces may soon turn into a pure “defense force”.</w:t>
      </w:r>
      <w:r>
        <w:rPr>
          <w:rStyle w:val="StyleUnderline"/>
        </w:rPr>
        <w:t xml:space="preserve"> </w:t>
      </w:r>
      <w:r w:rsidRPr="00160127">
        <w:rPr>
          <w:rStyle w:val="StyleUnderline"/>
        </w:rPr>
        <w:t xml:space="preserve">Two major changes would emerge: Improving the structure of the defense force; and adjusting the international defense force deployment to meet Japan’s defense strategy and international demand. </w:t>
      </w:r>
      <w:r w:rsidRPr="00160127">
        <w:rPr>
          <w:rFonts w:asciiTheme="minorHAnsi" w:hAnsiTheme="minorHAnsi"/>
          <w:sz w:val="16"/>
        </w:rPr>
        <w:t xml:space="preserve">A few days ago, the Japan media has revealed that the Abe government will build a joint military group for land, sea and air forces in certain areas of the country. Finally, Abe wants to strengthen its dominance on “hot spot” issues and to seize initiatives. </w:t>
      </w:r>
      <w:r w:rsidRPr="00160127">
        <w:rPr>
          <w:sz w:val="16"/>
        </w:rPr>
        <w:t>The passage of the “New Security Acts” will enable the Abe government to raise the military presence nationwide. The Japan national defense force could potentially provok</w:t>
      </w:r>
      <w:r w:rsidRPr="00160127">
        <w:rPr>
          <w:rFonts w:asciiTheme="minorHAnsi" w:hAnsiTheme="minorHAnsi"/>
          <w:sz w:val="16"/>
        </w:rPr>
        <w:t>e military conflicts when it feels necessary</w:t>
      </w:r>
      <w:r w:rsidRPr="00160127">
        <w:rPr>
          <w:rStyle w:val="StyleUnderline"/>
        </w:rPr>
        <w:t xml:space="preserve">. Abe </w:t>
      </w:r>
      <w:r w:rsidRPr="00560366">
        <w:rPr>
          <w:rStyle w:val="StyleUnderline"/>
        </w:rPr>
        <w:t>government’s</w:t>
      </w:r>
      <w:r w:rsidRPr="00160127">
        <w:rPr>
          <w:rStyle w:val="StyleUnderline"/>
        </w:rPr>
        <w:t xml:space="preserve"> drastic increase of defense spending next year appears to be a proactive strategy that expresses their military ambitions for the future</w:t>
      </w:r>
      <w:r w:rsidRPr="00160127">
        <w:rPr>
          <w:rStyle w:val="Emphasis"/>
        </w:rPr>
        <w:t xml:space="preserve">. </w:t>
      </w:r>
      <w:r w:rsidRPr="00682AFE">
        <w:rPr>
          <w:rStyle w:val="Emphasis"/>
          <w:highlight w:val="cyan"/>
        </w:rPr>
        <w:t>It could</w:t>
      </w:r>
      <w:r w:rsidRPr="00160127">
        <w:rPr>
          <w:rStyle w:val="Emphasis"/>
        </w:rPr>
        <w:t xml:space="preserve"> also </w:t>
      </w:r>
      <w:r w:rsidRPr="00682AFE">
        <w:rPr>
          <w:rStyle w:val="Emphasis"/>
          <w:highlight w:val="cyan"/>
        </w:rPr>
        <w:t xml:space="preserve">be </w:t>
      </w:r>
      <w:proofErr w:type="spellStart"/>
      <w:r w:rsidRPr="00682AFE">
        <w:rPr>
          <w:rStyle w:val="Emphasis"/>
          <w:highlight w:val="cyan"/>
        </w:rPr>
        <w:t>interpretated</w:t>
      </w:r>
      <w:proofErr w:type="spellEnd"/>
      <w:r w:rsidRPr="00682AFE">
        <w:rPr>
          <w:rStyle w:val="Emphasis"/>
          <w:highlight w:val="cyan"/>
        </w:rPr>
        <w:t xml:space="preserve"> as one of the important and substantial measures taken by the Abe government to promote its militarism.</w:t>
      </w:r>
    </w:p>
    <w:p w:rsidR="0042345E" w:rsidRDefault="0042345E" w:rsidP="0042345E">
      <w:pPr>
        <w:rPr>
          <w:rFonts w:asciiTheme="minorHAnsi" w:hAnsiTheme="minorHAnsi"/>
        </w:rPr>
      </w:pPr>
    </w:p>
    <w:p w:rsidR="0042345E" w:rsidRPr="00396B40" w:rsidRDefault="0042345E" w:rsidP="0042345E"/>
    <w:p w:rsidR="0042345E" w:rsidRDefault="0042345E" w:rsidP="0042345E">
      <w:pPr>
        <w:pStyle w:val="Heading3"/>
      </w:pPr>
      <w:r>
        <w:t>Non-UQ – Cred low now</w:t>
      </w:r>
    </w:p>
    <w:p w:rsidR="0042345E" w:rsidRPr="00157D6C" w:rsidRDefault="0042345E" w:rsidP="0042345E">
      <w:pPr>
        <w:pStyle w:val="Heading4"/>
      </w:pPr>
      <w:r>
        <w:t>US n</w:t>
      </w:r>
      <w:r w:rsidRPr="005B04BD">
        <w:t>on</w:t>
      </w:r>
      <w:r>
        <w:t>-</w:t>
      </w:r>
      <w:proofErr w:type="spellStart"/>
      <w:r w:rsidRPr="005B04BD">
        <w:t>prolif</w:t>
      </w:r>
      <w:proofErr w:type="spellEnd"/>
      <w:r w:rsidRPr="005B04BD">
        <w:t xml:space="preserve"> cred and coop is wrecked now—failure of the 2015 NPT Review conference </w:t>
      </w:r>
    </w:p>
    <w:p w:rsidR="0042345E" w:rsidRPr="005B04BD" w:rsidRDefault="0042345E" w:rsidP="0042345E">
      <w:r w:rsidRPr="005B04BD">
        <w:t xml:space="preserve">Tariq </w:t>
      </w:r>
      <w:r w:rsidRPr="00FF556E">
        <w:rPr>
          <w:rStyle w:val="Style13ptBold"/>
        </w:rPr>
        <w:t>Rauf 15</w:t>
      </w:r>
      <w:r w:rsidRPr="005B04BD">
        <w:t xml:space="preserve">, </w:t>
      </w:r>
      <w:proofErr w:type="spellStart"/>
      <w:r w:rsidRPr="005B04BD">
        <w:t>Programme</w:t>
      </w:r>
      <w:proofErr w:type="spellEnd"/>
      <w:r w:rsidRPr="005B04BD">
        <w:t xml:space="preserve"> Director of the SIPRI Disarmament, Arms Control and Non-proliferation </w:t>
      </w:r>
      <w:proofErr w:type="spellStart"/>
      <w:r w:rsidRPr="005B04BD">
        <w:t>Programme</w:t>
      </w:r>
      <w:proofErr w:type="spellEnd"/>
      <w:r w:rsidRPr="005B04BD">
        <w:t xml:space="preserve"> (the Stockholm International Peace Research Institute), June 15: The 2015 NPT Review Conference: setting the record straight, http://www.sipri.org/media/newsletter/essay/june-15-NPT </w:t>
      </w:r>
    </w:p>
    <w:p w:rsidR="0042345E" w:rsidRDefault="0042345E" w:rsidP="0042345E">
      <w:pPr>
        <w:rPr>
          <w:rStyle w:val="Emphasis"/>
        </w:rPr>
      </w:pPr>
      <w:r w:rsidRPr="00157D6C">
        <w:rPr>
          <w:sz w:val="16"/>
        </w:rPr>
        <w:t xml:space="preserve">In the late evening of 22 May 2015, </w:t>
      </w:r>
      <w:r w:rsidRPr="00682AFE">
        <w:rPr>
          <w:rStyle w:val="StyleUnderline"/>
          <w:highlight w:val="cyan"/>
        </w:rPr>
        <w:t>the</w:t>
      </w:r>
      <w:r w:rsidRPr="00682AFE">
        <w:rPr>
          <w:sz w:val="16"/>
          <w:highlight w:val="cyan"/>
        </w:rPr>
        <w:t xml:space="preserve"> </w:t>
      </w:r>
      <w:r w:rsidRPr="00682AFE">
        <w:rPr>
          <w:rStyle w:val="Emphasis"/>
          <w:highlight w:val="cyan"/>
        </w:rPr>
        <w:t>U</w:t>
      </w:r>
      <w:r w:rsidRPr="00157D6C">
        <w:rPr>
          <w:sz w:val="16"/>
        </w:rPr>
        <w:t xml:space="preserve">nited </w:t>
      </w:r>
      <w:r w:rsidRPr="00682AFE">
        <w:rPr>
          <w:rStyle w:val="Emphasis"/>
          <w:highlight w:val="cyan"/>
        </w:rPr>
        <w:t>S</w:t>
      </w:r>
      <w:r w:rsidRPr="00157D6C">
        <w:rPr>
          <w:sz w:val="16"/>
        </w:rPr>
        <w:t>tate</w:t>
      </w:r>
      <w:r w:rsidRPr="007019B1">
        <w:rPr>
          <w:rStyle w:val="StyleUnderline"/>
        </w:rPr>
        <w:t xml:space="preserve">s’ strong </w:t>
      </w:r>
      <w:r w:rsidRPr="00682AFE">
        <w:rPr>
          <w:rStyle w:val="StyleUnderline"/>
          <w:highlight w:val="cyan"/>
        </w:rPr>
        <w:t>outright rejection of the</w:t>
      </w:r>
      <w:r w:rsidRPr="007019B1">
        <w:rPr>
          <w:rStyle w:val="StyleUnderline"/>
        </w:rPr>
        <w:t xml:space="preserve"> proposals</w:t>
      </w:r>
      <w:r w:rsidRPr="00157D6C">
        <w:rPr>
          <w:sz w:val="16"/>
        </w:rPr>
        <w:t xml:space="preserve"> </w:t>
      </w:r>
      <w:r w:rsidRPr="007019B1">
        <w:rPr>
          <w:rStyle w:val="StyleUnderline"/>
        </w:rPr>
        <w:t>in the</w:t>
      </w:r>
      <w:r w:rsidRPr="00157D6C">
        <w:rPr>
          <w:sz w:val="16"/>
        </w:rPr>
        <w:t xml:space="preserve"> draft </w:t>
      </w:r>
      <w:r w:rsidRPr="00682AFE">
        <w:rPr>
          <w:rStyle w:val="StyleUnderline"/>
          <w:highlight w:val="cyan"/>
        </w:rPr>
        <w:t>Final Document</w:t>
      </w:r>
      <w:r w:rsidRPr="00157D6C">
        <w:rPr>
          <w:sz w:val="16"/>
        </w:rPr>
        <w:t xml:space="preserve"> </w:t>
      </w:r>
      <w:r w:rsidRPr="00682AFE">
        <w:rPr>
          <w:rStyle w:val="StyleUnderline"/>
          <w:highlight w:val="cyan"/>
        </w:rPr>
        <w:t>relating to a</w:t>
      </w:r>
      <w:r w:rsidRPr="007019B1">
        <w:rPr>
          <w:rStyle w:val="StyleUnderline"/>
        </w:rPr>
        <w:t xml:space="preserve"> </w:t>
      </w:r>
      <w:r w:rsidRPr="00682AFE">
        <w:rPr>
          <w:rStyle w:val="Emphasis"/>
          <w:highlight w:val="cyan"/>
        </w:rPr>
        <w:t>n</w:t>
      </w:r>
      <w:r w:rsidRPr="007019B1">
        <w:rPr>
          <w:rStyle w:val="StyleUnderline"/>
        </w:rPr>
        <w:t xml:space="preserve">uclear </w:t>
      </w:r>
      <w:r w:rsidRPr="00682AFE">
        <w:rPr>
          <w:rStyle w:val="Emphasis"/>
          <w:highlight w:val="cyan"/>
        </w:rPr>
        <w:t>w</w:t>
      </w:r>
      <w:r w:rsidRPr="007019B1">
        <w:rPr>
          <w:rStyle w:val="StyleUnderline"/>
        </w:rPr>
        <w:t>eapon</w:t>
      </w:r>
      <w:r w:rsidRPr="00C54BEE">
        <w:rPr>
          <w:rStyle w:val="Emphasis"/>
        </w:rPr>
        <w:t>-</w:t>
      </w:r>
      <w:r w:rsidRPr="00682AFE">
        <w:rPr>
          <w:rStyle w:val="Emphasis"/>
          <w:highlight w:val="cyan"/>
        </w:rPr>
        <w:t>f</w:t>
      </w:r>
      <w:r w:rsidRPr="007019B1">
        <w:rPr>
          <w:rStyle w:val="StyleUnderline"/>
        </w:rPr>
        <w:t xml:space="preserve">ree </w:t>
      </w:r>
      <w:r w:rsidRPr="00682AFE">
        <w:rPr>
          <w:rStyle w:val="Emphasis"/>
          <w:highlight w:val="cyan"/>
        </w:rPr>
        <w:t>z</w:t>
      </w:r>
      <w:r w:rsidRPr="007019B1">
        <w:rPr>
          <w:rStyle w:val="StyleUnderline"/>
        </w:rPr>
        <w:t>one in the Middle East</w:t>
      </w:r>
      <w:r w:rsidRPr="00157D6C">
        <w:rPr>
          <w:sz w:val="16"/>
        </w:rPr>
        <w:t>—a rejection supported by the UK and a belligerent Canada—</w:t>
      </w:r>
      <w:r w:rsidRPr="007019B1">
        <w:rPr>
          <w:rStyle w:val="StyleUnderline"/>
        </w:rPr>
        <w:t xml:space="preserve">finally </w:t>
      </w:r>
      <w:r w:rsidRPr="00682AFE">
        <w:rPr>
          <w:rStyle w:val="StyleUnderline"/>
          <w:highlight w:val="cyan"/>
        </w:rPr>
        <w:t>put the 2015 NPT Review</w:t>
      </w:r>
      <w:r w:rsidRPr="007019B1">
        <w:rPr>
          <w:rStyle w:val="StyleUnderline"/>
        </w:rPr>
        <w:t xml:space="preserve"> </w:t>
      </w:r>
      <w:r w:rsidRPr="00682AFE">
        <w:rPr>
          <w:rStyle w:val="StyleUnderline"/>
          <w:highlight w:val="cyan"/>
        </w:rPr>
        <w:t>Conference out of its misery</w:t>
      </w:r>
      <w:r w:rsidRPr="007019B1">
        <w:rPr>
          <w:rStyle w:val="StyleUnderline"/>
        </w:rPr>
        <w:t xml:space="preserve"> </w:t>
      </w:r>
      <w:r w:rsidRPr="00157D6C">
        <w:rPr>
          <w:sz w:val="16"/>
        </w:rPr>
        <w:t>to the relief of many.</w:t>
      </w:r>
      <w:r w:rsidRPr="00157D6C">
        <w:rPr>
          <w:sz w:val="12"/>
        </w:rPr>
        <w:t>¶</w:t>
      </w:r>
      <w:r w:rsidRPr="00157D6C">
        <w:rPr>
          <w:sz w:val="16"/>
        </w:rPr>
        <w:t xml:space="preserve"> Contrary to the claims of these three states, the proposed action in the draft document on the Middle East called for all states of the region to reach a consensus on the agenda for a conference to be held no later than 1 March 2016, to which all these states would be invited. Such a course of action is not unprecedented. In 2007, the NPT Preparatory Committee convened on the scheduled date without an agreed agenda and then negotiated an agreed agenda in informal sessions. The responsibility for the failure of the 2015 NPT Review Conference, therefore, should be assigned to those states that rejected the draft Final Document.</w:t>
      </w:r>
      <w:r w:rsidRPr="00157D6C">
        <w:rPr>
          <w:sz w:val="12"/>
        </w:rPr>
        <w:t>¶</w:t>
      </w:r>
      <w:r w:rsidRPr="00157D6C">
        <w:rPr>
          <w:sz w:val="16"/>
        </w:rPr>
        <w:t xml:space="preserve"> In reality, the rejection by the USA and two of its close allies was received with imperceptible sighs of relief by those NNWS for whom the draft Final Document was much too weak on the nuclear disarmament front and thus saved them from raising their own objections or reservations.</w:t>
      </w:r>
      <w:r w:rsidRPr="00157D6C">
        <w:rPr>
          <w:sz w:val="12"/>
        </w:rPr>
        <w:t>¶</w:t>
      </w:r>
      <w:r w:rsidRPr="00157D6C">
        <w:rPr>
          <w:sz w:val="16"/>
        </w:rPr>
        <w:t xml:space="preserve"> Thus, it is somewhat misleading to claim that were it not for the objections to the Middle East part, the draft Final Document necessarily would have passed muster and been adopted, albeit grudgingly, by the other states parties.</w:t>
      </w:r>
      <w:r w:rsidRPr="00157D6C">
        <w:rPr>
          <w:sz w:val="12"/>
        </w:rPr>
        <w:t>¶</w:t>
      </w:r>
      <w:r w:rsidRPr="00157D6C">
        <w:rPr>
          <w:sz w:val="16"/>
        </w:rPr>
        <w:t xml:space="preserve"> In sum, </w:t>
      </w:r>
      <w:r w:rsidRPr="00C54BEE">
        <w:rPr>
          <w:rStyle w:val="StyleUnderline"/>
        </w:rPr>
        <w:t xml:space="preserve">the </w:t>
      </w:r>
      <w:r w:rsidRPr="00682AFE">
        <w:rPr>
          <w:rStyle w:val="StyleUnderline"/>
          <w:highlight w:val="cyan"/>
        </w:rPr>
        <w:t xml:space="preserve">failure </w:t>
      </w:r>
      <w:r w:rsidRPr="00C54BEE">
        <w:rPr>
          <w:rStyle w:val="StyleUnderline"/>
        </w:rPr>
        <w:t>of</w:t>
      </w:r>
      <w:r w:rsidRPr="007019B1">
        <w:rPr>
          <w:rStyle w:val="StyleUnderline"/>
        </w:rPr>
        <w:t xml:space="preserve"> the 2015 NPT </w:t>
      </w:r>
      <w:r w:rsidRPr="00C54BEE">
        <w:rPr>
          <w:rStyle w:val="StyleUnderline"/>
        </w:rPr>
        <w:t xml:space="preserve">Review Conference </w:t>
      </w:r>
      <w:r w:rsidRPr="00682AFE">
        <w:rPr>
          <w:rStyle w:val="StyleUnderline"/>
          <w:highlight w:val="cyan"/>
        </w:rPr>
        <w:t>can be placed on</w:t>
      </w:r>
      <w:r w:rsidRPr="007019B1">
        <w:rPr>
          <w:rStyle w:val="StyleUnderline"/>
        </w:rPr>
        <w:t xml:space="preserve"> the inflexibility of many delegations, </w:t>
      </w:r>
      <w:r w:rsidRPr="00682AFE">
        <w:rPr>
          <w:rStyle w:val="StyleUnderline"/>
          <w:highlight w:val="cyan"/>
        </w:rPr>
        <w:t>improper implementation</w:t>
      </w:r>
      <w:r w:rsidRPr="007019B1">
        <w:rPr>
          <w:rStyle w:val="StyleUnderline"/>
        </w:rPr>
        <w:t xml:space="preserve"> of the strengthened review process </w:t>
      </w:r>
      <w:r w:rsidRPr="00682AFE">
        <w:rPr>
          <w:rStyle w:val="StyleUnderline"/>
          <w:highlight w:val="cyan"/>
        </w:rPr>
        <w:t xml:space="preserve">and an </w:t>
      </w:r>
      <w:r w:rsidRPr="00682AFE">
        <w:rPr>
          <w:rStyle w:val="Emphasis"/>
          <w:highlight w:val="cyan"/>
        </w:rPr>
        <w:t>absence of leadership</w:t>
      </w:r>
      <w:r w:rsidRPr="007019B1">
        <w:rPr>
          <w:rStyle w:val="StyleUnderline"/>
        </w:rPr>
        <w:t>.</w:t>
      </w:r>
      <w:r w:rsidRPr="00157D6C">
        <w:rPr>
          <w:sz w:val="16"/>
        </w:rPr>
        <w:t xml:space="preserve"> </w:t>
      </w:r>
      <w:r w:rsidRPr="007019B1">
        <w:rPr>
          <w:rStyle w:val="StyleUnderline"/>
        </w:rPr>
        <w:t xml:space="preserve">Though the Treaty will continue in force, the </w:t>
      </w:r>
      <w:r w:rsidRPr="00C54BEE">
        <w:rPr>
          <w:rStyle w:val="StyleUnderline"/>
        </w:rPr>
        <w:t>failure in 2015 is deeply disappointing as it represents a wasted opportunity to advance the objectives and goals of the NPT, w</w:t>
      </w:r>
      <w:r w:rsidRPr="007019B1">
        <w:rPr>
          <w:rStyle w:val="StyleUnderline"/>
        </w:rPr>
        <w:t>hich is universally regarded as the cornerstone of the global nuclear non-proliferation</w:t>
      </w:r>
      <w:r w:rsidRPr="00157D6C">
        <w:rPr>
          <w:sz w:val="16"/>
        </w:rPr>
        <w:t xml:space="preserve"> and nuclear disarmament regime.</w:t>
      </w:r>
      <w:r w:rsidRPr="00157D6C">
        <w:rPr>
          <w:sz w:val="12"/>
        </w:rPr>
        <w:t>¶</w:t>
      </w:r>
      <w:r w:rsidRPr="00157D6C">
        <w:rPr>
          <w:sz w:val="16"/>
        </w:rPr>
        <w:t xml:space="preserve"> </w:t>
      </w:r>
      <w:r w:rsidRPr="00682AFE">
        <w:rPr>
          <w:rStyle w:val="StyleUnderline"/>
          <w:highlight w:val="cyan"/>
        </w:rPr>
        <w:t>This failure</w:t>
      </w:r>
      <w:r w:rsidRPr="007019B1">
        <w:rPr>
          <w:rStyle w:val="StyleUnderline"/>
        </w:rPr>
        <w:t xml:space="preserve"> means that </w:t>
      </w:r>
      <w:r w:rsidRPr="00682AFE">
        <w:rPr>
          <w:rStyle w:val="StyleUnderline"/>
          <w:highlight w:val="cyan"/>
        </w:rPr>
        <w:t>the agreed ‘64 actions’ of the 2010</w:t>
      </w:r>
      <w:r w:rsidRPr="007019B1">
        <w:rPr>
          <w:rStyle w:val="StyleUnderline"/>
        </w:rPr>
        <w:t xml:space="preserve"> NPT Review </w:t>
      </w:r>
      <w:r w:rsidRPr="00682AFE">
        <w:rPr>
          <w:rStyle w:val="StyleUnderline"/>
          <w:highlight w:val="cyan"/>
        </w:rPr>
        <w:t>Conference</w:t>
      </w:r>
      <w:r w:rsidRPr="007019B1">
        <w:rPr>
          <w:rStyle w:val="StyleUnderline"/>
        </w:rPr>
        <w:t xml:space="preserve"> </w:t>
      </w:r>
      <w:r w:rsidRPr="00682AFE">
        <w:rPr>
          <w:rStyle w:val="StyleUnderline"/>
          <w:highlight w:val="cyan"/>
        </w:rPr>
        <w:t xml:space="preserve">remain to be fully implemented and an </w:t>
      </w:r>
      <w:r w:rsidRPr="00682AFE">
        <w:rPr>
          <w:rStyle w:val="Emphasis"/>
          <w:highlight w:val="cyan"/>
        </w:rPr>
        <w:t>opportunity has been lost</w:t>
      </w:r>
      <w:r w:rsidRPr="007019B1">
        <w:rPr>
          <w:rStyle w:val="Emphasis"/>
        </w:rPr>
        <w:t xml:space="preserve"> </w:t>
      </w:r>
      <w:r w:rsidRPr="007019B1">
        <w:rPr>
          <w:rStyle w:val="StyleUnderline"/>
        </w:rPr>
        <w:t xml:space="preserve">to agree on ways and means of strengthening the NPT regime. </w:t>
      </w:r>
      <w:r w:rsidRPr="00157D6C">
        <w:rPr>
          <w:sz w:val="16"/>
        </w:rPr>
        <w:t xml:space="preserve">While the NPT will survive, </w:t>
      </w:r>
      <w:r w:rsidRPr="00682AFE">
        <w:rPr>
          <w:rStyle w:val="StyleUnderline"/>
          <w:highlight w:val="cyan"/>
        </w:rPr>
        <w:t xml:space="preserve">the </w:t>
      </w:r>
      <w:r w:rsidRPr="00682AFE">
        <w:rPr>
          <w:rStyle w:val="Emphasis"/>
          <w:highlight w:val="cyan"/>
        </w:rPr>
        <w:t>credibility of the regime has been severely damaged</w:t>
      </w:r>
      <w:r w:rsidRPr="00682AFE">
        <w:rPr>
          <w:rStyle w:val="StyleUnderline"/>
          <w:highlight w:val="cyan"/>
        </w:rPr>
        <w:t xml:space="preserve"> by</w:t>
      </w:r>
      <w:r w:rsidRPr="007019B1">
        <w:rPr>
          <w:rStyle w:val="StyleUnderline"/>
        </w:rPr>
        <w:t xml:space="preserve"> the inflexibility of states parties and </w:t>
      </w:r>
      <w:r w:rsidRPr="00682AFE">
        <w:rPr>
          <w:rStyle w:val="StyleUnderline"/>
          <w:highlight w:val="cyan"/>
        </w:rPr>
        <w:t>dangerous new</w:t>
      </w:r>
      <w:r w:rsidRPr="007019B1">
        <w:rPr>
          <w:rStyle w:val="StyleUnderline"/>
        </w:rPr>
        <w:t xml:space="preserve"> tendencies and </w:t>
      </w:r>
      <w:r w:rsidRPr="00682AFE">
        <w:rPr>
          <w:rStyle w:val="StyleUnderline"/>
          <w:highlight w:val="cyan"/>
        </w:rPr>
        <w:t>developments</w:t>
      </w:r>
      <w:r w:rsidRPr="007019B1">
        <w:rPr>
          <w:rStyle w:val="StyleUnderline"/>
        </w:rPr>
        <w:t xml:space="preserve"> are on the rise. </w:t>
      </w:r>
      <w:r w:rsidRPr="00682AFE">
        <w:rPr>
          <w:rStyle w:val="StyleUnderline"/>
          <w:highlight w:val="cyan"/>
        </w:rPr>
        <w:t>These include</w:t>
      </w:r>
      <w:r w:rsidRPr="00157D6C">
        <w:rPr>
          <w:sz w:val="16"/>
        </w:rPr>
        <w:t xml:space="preserve"> an unchecked resurgence in </w:t>
      </w:r>
      <w:r w:rsidRPr="007019B1">
        <w:rPr>
          <w:rStyle w:val="StyleUnderline"/>
        </w:rPr>
        <w:t xml:space="preserve">the saliency of nuclear weapons in European security, </w:t>
      </w:r>
      <w:r w:rsidRPr="00682AFE">
        <w:rPr>
          <w:rStyle w:val="StyleUnderline"/>
          <w:highlight w:val="cyan"/>
        </w:rPr>
        <w:t>setbacks for reducing</w:t>
      </w:r>
      <w:r w:rsidRPr="00157D6C">
        <w:rPr>
          <w:sz w:val="16"/>
        </w:rPr>
        <w:t xml:space="preserve"> and eliminating nuclear </w:t>
      </w:r>
      <w:r w:rsidRPr="00682AFE">
        <w:rPr>
          <w:rStyle w:val="StyleUnderline"/>
          <w:highlight w:val="cyan"/>
        </w:rPr>
        <w:t>weapons</w:t>
      </w:r>
      <w:r w:rsidRPr="007019B1">
        <w:rPr>
          <w:rStyle w:val="StyleUnderline"/>
        </w:rPr>
        <w:t>,</w:t>
      </w:r>
      <w:r w:rsidRPr="00157D6C">
        <w:rPr>
          <w:sz w:val="16"/>
        </w:rPr>
        <w:t xml:space="preserve"> </w:t>
      </w:r>
      <w:r w:rsidRPr="007019B1">
        <w:rPr>
          <w:rStyle w:val="StyleUnderline"/>
        </w:rPr>
        <w:t>increasing discord both between</w:t>
      </w:r>
      <w:r w:rsidRPr="00157D6C">
        <w:rPr>
          <w:sz w:val="16"/>
        </w:rPr>
        <w:t xml:space="preserve"> and amongst </w:t>
      </w:r>
      <w:r w:rsidRPr="007019B1">
        <w:rPr>
          <w:rStyle w:val="StyleUnderline"/>
        </w:rPr>
        <w:t>the NNWS and NWS,</w:t>
      </w:r>
      <w:r w:rsidRPr="00157D6C">
        <w:rPr>
          <w:sz w:val="16"/>
        </w:rPr>
        <w:t xml:space="preserve"> deteriorating confidence in the NPT by the Arab states parties, </w:t>
      </w:r>
      <w:r w:rsidRPr="00682AFE">
        <w:rPr>
          <w:rStyle w:val="Emphasis"/>
          <w:highlight w:val="cyan"/>
        </w:rPr>
        <w:t>and an overall loss of credibility in</w:t>
      </w:r>
      <w:r w:rsidRPr="00157D6C">
        <w:rPr>
          <w:rStyle w:val="Emphasis"/>
        </w:rPr>
        <w:t xml:space="preserve"> the nuclear disarmament pillar of </w:t>
      </w:r>
      <w:r w:rsidRPr="00682AFE">
        <w:rPr>
          <w:rStyle w:val="Emphasis"/>
          <w:highlight w:val="cyan"/>
        </w:rPr>
        <w:t>the NPT</w:t>
      </w:r>
      <w:r w:rsidRPr="00157D6C">
        <w:rPr>
          <w:rStyle w:val="Emphasis"/>
        </w:rPr>
        <w:t xml:space="preserve">.  </w:t>
      </w:r>
    </w:p>
    <w:p w:rsidR="0042345E" w:rsidRDefault="0042345E" w:rsidP="0042345E">
      <w:pPr>
        <w:rPr>
          <w:rStyle w:val="Emphasis"/>
        </w:rPr>
      </w:pPr>
    </w:p>
    <w:p w:rsidR="0042345E" w:rsidRPr="00840AD7" w:rsidRDefault="0042345E" w:rsidP="0042345E">
      <w:pPr>
        <w:pStyle w:val="Heading3"/>
      </w:pPr>
      <w:r>
        <w:t>Non-UQ – Japan already militarizing</w:t>
      </w:r>
    </w:p>
    <w:p w:rsidR="0042345E" w:rsidRPr="009F1A1B" w:rsidRDefault="0042345E" w:rsidP="0042345E">
      <w:pPr>
        <w:pStyle w:val="Heading4"/>
      </w:pPr>
      <w:r>
        <w:t>Japan’s offensive militarization has already begun</w:t>
      </w:r>
    </w:p>
    <w:p w:rsidR="0042345E" w:rsidRPr="009F1A1B" w:rsidRDefault="0042345E" w:rsidP="0042345E">
      <w:pPr>
        <w:rPr>
          <w:rFonts w:asciiTheme="minorHAnsi" w:hAnsiTheme="minorHAnsi"/>
        </w:rPr>
      </w:pPr>
      <w:r w:rsidRPr="009F1A1B">
        <w:rPr>
          <w:rFonts w:asciiTheme="minorHAnsi" w:hAnsiTheme="minorHAnsi"/>
        </w:rPr>
        <w:t xml:space="preserve">John </w:t>
      </w:r>
      <w:r>
        <w:rPr>
          <w:rStyle w:val="Style13ptBold"/>
          <w:rFonts w:asciiTheme="minorHAnsi" w:hAnsiTheme="minorHAnsi"/>
        </w:rPr>
        <w:t>H</w:t>
      </w:r>
      <w:r w:rsidRPr="009F1A1B">
        <w:rPr>
          <w:rStyle w:val="Style13ptBold"/>
          <w:rFonts w:asciiTheme="minorHAnsi" w:hAnsiTheme="minorHAnsi"/>
        </w:rPr>
        <w:t>ayward</w:t>
      </w:r>
      <w:r w:rsidRPr="009F1A1B">
        <w:rPr>
          <w:rFonts w:asciiTheme="minorHAnsi" w:hAnsiTheme="minorHAnsi"/>
        </w:rPr>
        <w:t>, Writer for Breitbart News, Sept 1 20</w:t>
      </w:r>
      <w:r w:rsidRPr="009F1A1B">
        <w:rPr>
          <w:rStyle w:val="Style13ptBold"/>
          <w:rFonts w:asciiTheme="minorHAnsi" w:hAnsiTheme="minorHAnsi"/>
        </w:rPr>
        <w:t>15</w:t>
      </w:r>
      <w:r w:rsidRPr="009F1A1B">
        <w:rPr>
          <w:rFonts w:asciiTheme="minorHAnsi" w:hAnsiTheme="minorHAnsi"/>
        </w:rPr>
        <w:t>, "CHINESE EXPANSION PUSHES JAPAN TO SEEK RECORD MILITARY BUDGET", Breitbart, www.breitbart.com/national-security/2015/09/01/chinese-expansion-pushes-japan-to-seek-record-military-budget/</w:t>
      </w:r>
    </w:p>
    <w:p w:rsidR="0042345E" w:rsidRPr="00160127" w:rsidRDefault="0042345E" w:rsidP="0042345E">
      <w:pPr>
        <w:rPr>
          <w:rStyle w:val="Emphasis"/>
        </w:rPr>
      </w:pPr>
      <w:r w:rsidRPr="00160127">
        <w:rPr>
          <w:rStyle w:val="StyleUnderline"/>
        </w:rPr>
        <w:t xml:space="preserve">The </w:t>
      </w:r>
      <w:r w:rsidRPr="00682AFE">
        <w:rPr>
          <w:rStyle w:val="StyleUnderline"/>
          <w:highlight w:val="cyan"/>
        </w:rPr>
        <w:t>Japan</w:t>
      </w:r>
      <w:r w:rsidRPr="00160127">
        <w:rPr>
          <w:rStyle w:val="StyleUnderline"/>
        </w:rPr>
        <w:t xml:space="preserve">ese Defense Ministry </w:t>
      </w:r>
      <w:r w:rsidRPr="00682AFE">
        <w:rPr>
          <w:rStyle w:val="StyleUnderline"/>
          <w:highlight w:val="cyan"/>
        </w:rPr>
        <w:t xml:space="preserve">has requested </w:t>
      </w:r>
      <w:r w:rsidRPr="00682AFE">
        <w:rPr>
          <w:rStyle w:val="Emphasis"/>
          <w:highlight w:val="cyan"/>
        </w:rPr>
        <w:t>its largest budget ever</w:t>
      </w:r>
      <w:r w:rsidRPr="00160127">
        <w:rPr>
          <w:rFonts w:asciiTheme="minorHAnsi" w:hAnsiTheme="minorHAnsi"/>
          <w:sz w:val="16"/>
        </w:rPr>
        <w:t xml:space="preserve">, </w:t>
      </w:r>
      <w:r w:rsidRPr="00160127">
        <w:rPr>
          <w:rStyle w:val="StyleUnderline"/>
        </w:rPr>
        <w:t>with a 2.2 percent raise following three years of steady increases</w:t>
      </w:r>
      <w:r w:rsidRPr="00160127">
        <w:rPr>
          <w:rFonts w:asciiTheme="minorHAnsi" w:hAnsiTheme="minorHAnsi"/>
          <w:sz w:val="16"/>
        </w:rPr>
        <w:t xml:space="preserve"> that are powered by fear of U.S. passivity as China invades other countries’ territory in the South China Sea. The UK Guardian cites China’s island-building in the South China Sea — near the Philippines and Vietnam — and its claims on the Japanese-held </w:t>
      </w:r>
      <w:proofErr w:type="spellStart"/>
      <w:r w:rsidRPr="00160127">
        <w:rPr>
          <w:rFonts w:asciiTheme="minorHAnsi" w:hAnsiTheme="minorHAnsi"/>
          <w:sz w:val="16"/>
        </w:rPr>
        <w:t>Senkaku</w:t>
      </w:r>
      <w:proofErr w:type="spellEnd"/>
      <w:r w:rsidRPr="00160127">
        <w:rPr>
          <w:rFonts w:asciiTheme="minorHAnsi" w:hAnsiTheme="minorHAnsi"/>
          <w:sz w:val="16"/>
        </w:rPr>
        <w:t xml:space="preserve"> Islands as the primary reason for Japan’s military buildup. The U.S. has only feebly protested China’s expansion, partly because President Barack Obama is cutting U.S. defense spending while he tries to expand progressives’ power and influence over the lives of U.S. citizens. While Japan’s military reform is supported by the United States, it has met strong resistance from isolationist members of the Japanese public who wish their country to remain pacifist, after its disastrous decision to invade China and to attack the U.K., France, Holland and the United States during World War II. A demonstration against Abe’s military reforms drew some 120,000 protesters over the weekend. The international disgust over jihadi expansion, such as the Islamic State, is also a factor in the Japanese policy. That disgust lets Prime Minister Shinzo Abe push for greater deployment of Japanese troops. Abe has cited the murder of two Japanese hostages by ISIS as a reason for changing the rules governing Japanese military deployments. Abe has long maintained that Japan must shift its military posture to deal with new threats in a changing world, and to put its World War II imperial past behind it. From the 1930s until the U.S. dropped two nuclear weapons on Japan, Japan’s long imperial war in China killed roughly 20 million Chinese. China, well aware that many on the Pacific Rim are worried by any discussion of Japanese troops fighting on foreign soil again, poured salt in those wounds by announcing a blanket amnesty for elderly criminals who also fought in what the state-run Xinhua news agency describes as World War II “the War of Resistance </w:t>
      </w:r>
      <w:proofErr w:type="gramStart"/>
      <w:r w:rsidRPr="00160127">
        <w:rPr>
          <w:rFonts w:asciiTheme="minorHAnsi" w:hAnsiTheme="minorHAnsi"/>
          <w:sz w:val="16"/>
        </w:rPr>
        <w:t>Against</w:t>
      </w:r>
      <w:proofErr w:type="gramEnd"/>
      <w:r w:rsidRPr="00160127">
        <w:rPr>
          <w:rFonts w:asciiTheme="minorHAnsi" w:hAnsiTheme="minorHAnsi"/>
          <w:sz w:val="16"/>
        </w:rPr>
        <w:t xml:space="preserve"> Japanese Aggression.” “The mercy shown to [criminal] veterans is an apt recognition of their contributions in the wars, and it shows China’s attitude to history and commitment to peace,” said the Chinese government’s news agency. “While China remembers the fallen, jailed allies </w:t>
      </w:r>
      <w:proofErr w:type="spellStart"/>
      <w:r w:rsidRPr="00160127">
        <w:rPr>
          <w:rFonts w:asciiTheme="minorHAnsi" w:hAnsiTheme="minorHAnsi"/>
          <w:sz w:val="16"/>
        </w:rPr>
        <w:t>can not</w:t>
      </w:r>
      <w:proofErr w:type="spellEnd"/>
      <w:r w:rsidRPr="00160127">
        <w:rPr>
          <w:rFonts w:asciiTheme="minorHAnsi" w:hAnsiTheme="minorHAnsi"/>
          <w:sz w:val="16"/>
        </w:rPr>
        <w:t xml:space="preserve"> be forgotten despite their post-war missteps.” China plans to hammer home its message about Japanese militarism by holding huge parades to commemorate the 70th anniversary of Japanese surrender on September 3, and drawing renewed attention to a ruined Japanese prison camp described as “China’s Auschwitz.” In a similar vein, China expects everyone to view its construction of artificial islands festooned with artillery emplacements and military airfields as a commitment to “peace” in the South China Sea. </w:t>
      </w:r>
      <w:r w:rsidRPr="00160127">
        <w:rPr>
          <w:rStyle w:val="StyleUnderline"/>
        </w:rPr>
        <w:t xml:space="preserve">Much of Japan’s increased defense spending is earmarked for defensive radar systems, drones, and surveillance aircraft designed to keep an eye on what China does in the waters between Japan and Taiwan. </w:t>
      </w:r>
      <w:r w:rsidRPr="00682AFE">
        <w:rPr>
          <w:rStyle w:val="Emphasis"/>
          <w:highlight w:val="cyan"/>
        </w:rPr>
        <w:t>The Japanese are also interested in putting more long-range weapons within reach of disputed islands, and beefing up a flexible, fast-response amphibious assault force</w:t>
      </w:r>
      <w:r w:rsidRPr="00160127">
        <w:rPr>
          <w:rStyle w:val="Emphasis"/>
        </w:rPr>
        <w:t>.</w:t>
      </w:r>
      <w:r>
        <w:rPr>
          <w:rStyle w:val="StyleUnderline"/>
        </w:rPr>
        <w:t xml:space="preserve"> </w:t>
      </w:r>
      <w:r w:rsidRPr="00160127">
        <w:rPr>
          <w:rFonts w:asciiTheme="minorHAnsi" w:hAnsiTheme="minorHAnsi"/>
          <w:sz w:val="16"/>
        </w:rPr>
        <w:t xml:space="preserve">Presumably much of </w:t>
      </w:r>
      <w:r w:rsidRPr="00160127">
        <w:rPr>
          <w:rStyle w:val="StyleUnderline"/>
        </w:rPr>
        <w:t>this buildup is meant to signals to the Chinese that Japan is serious about protecting its interests in the region.</w:t>
      </w:r>
      <w:r w:rsidRPr="00160127">
        <w:rPr>
          <w:rFonts w:asciiTheme="minorHAnsi" w:hAnsiTheme="minorHAnsi"/>
          <w:sz w:val="16"/>
        </w:rPr>
        <w:t xml:space="preserve"> </w:t>
      </w:r>
      <w:r w:rsidRPr="00160127">
        <w:rPr>
          <w:rStyle w:val="StyleUnderline"/>
        </w:rPr>
        <w:t xml:space="preserve">Japan hardly needs any new equipment to watch Chinese naval vessels putter around the nearby </w:t>
      </w:r>
      <w:proofErr w:type="spellStart"/>
      <w:r w:rsidRPr="00160127">
        <w:rPr>
          <w:rStyle w:val="StyleUnderline"/>
        </w:rPr>
        <w:t>Senkaku</w:t>
      </w:r>
      <w:proofErr w:type="spellEnd"/>
      <w:r w:rsidRPr="00160127">
        <w:rPr>
          <w:rStyle w:val="StyleUnderline"/>
        </w:rPr>
        <w:t xml:space="preserve"> Islands</w:t>
      </w:r>
      <w:r w:rsidRPr="00160127">
        <w:rPr>
          <w:rFonts w:asciiTheme="minorHAnsi" w:hAnsiTheme="minorHAnsi"/>
          <w:sz w:val="16"/>
        </w:rPr>
        <w:t xml:space="preserve"> – as the </w:t>
      </w:r>
      <w:r w:rsidRPr="00160127">
        <w:rPr>
          <w:sz w:val="16"/>
        </w:rPr>
        <w:t xml:space="preserve">Guardian notes, the Chinese did that for the 23rd time this year over the weekend, and the Japanese had no difficulty watching the show with their existing surveillance systems. </w:t>
      </w:r>
      <w:r w:rsidRPr="00160127">
        <w:rPr>
          <w:rStyle w:val="StyleUnderline"/>
        </w:rPr>
        <w:t xml:space="preserve">But </w:t>
      </w:r>
      <w:r w:rsidRPr="00682AFE">
        <w:rPr>
          <w:rStyle w:val="Emphasis"/>
          <w:highlight w:val="cyan"/>
        </w:rPr>
        <w:t>better detection systems and a rapid amphibious response force could project Japan’s sphere of concern farther out to sea.</w:t>
      </w:r>
    </w:p>
    <w:p w:rsidR="0042345E" w:rsidRPr="009F1A1B" w:rsidRDefault="0042345E" w:rsidP="0042345E">
      <w:pPr>
        <w:rPr>
          <w:rFonts w:asciiTheme="minorHAnsi" w:hAnsiTheme="minorHAnsi"/>
        </w:rPr>
      </w:pPr>
    </w:p>
    <w:p w:rsidR="0042345E" w:rsidRDefault="0042345E" w:rsidP="0042345E">
      <w:pPr>
        <w:pStyle w:val="Heading3"/>
      </w:pPr>
      <w:r>
        <w:t>Assurance dead – Small incursions</w:t>
      </w:r>
    </w:p>
    <w:p w:rsidR="0042345E" w:rsidRPr="00141F15" w:rsidRDefault="0042345E" w:rsidP="0042345E">
      <w:pPr>
        <w:pStyle w:val="Heading4"/>
        <w:rPr>
          <w:rFonts w:asciiTheme="minorHAnsi" w:hAnsiTheme="minorHAnsi" w:cs="Times New Roman"/>
        </w:rPr>
      </w:pPr>
      <w:r w:rsidRPr="009F1A1B">
        <w:rPr>
          <w:rFonts w:asciiTheme="minorHAnsi" w:hAnsiTheme="minorHAnsi" w:cs="Times New Roman"/>
        </w:rPr>
        <w:t>Extended deterrence</w:t>
      </w:r>
      <w:r>
        <w:rPr>
          <w:rFonts w:asciiTheme="minorHAnsi" w:hAnsiTheme="minorHAnsi" w:cs="Times New Roman"/>
        </w:rPr>
        <w:t xml:space="preserve"> and assurance</w:t>
      </w:r>
      <w:r w:rsidRPr="009F1A1B">
        <w:rPr>
          <w:rFonts w:asciiTheme="minorHAnsi" w:hAnsiTheme="minorHAnsi" w:cs="Times New Roman"/>
        </w:rPr>
        <w:t xml:space="preserve"> failing now – small incursions outweigh large symbols </w:t>
      </w:r>
    </w:p>
    <w:p w:rsidR="0042345E" w:rsidRPr="009F1A1B" w:rsidRDefault="0042345E" w:rsidP="0042345E">
      <w:pPr>
        <w:rPr>
          <w:rFonts w:asciiTheme="minorHAnsi" w:hAnsiTheme="minorHAnsi"/>
        </w:rPr>
      </w:pPr>
      <w:r w:rsidRPr="009F1A1B">
        <w:rPr>
          <w:rStyle w:val="Style13ptBold"/>
          <w:rFonts w:asciiTheme="minorHAnsi" w:hAnsiTheme="minorHAnsi"/>
        </w:rPr>
        <w:t>Jackson, visiting fellow at the Center for a New American Security, 5-18</w:t>
      </w:r>
      <w:r w:rsidRPr="009F1A1B">
        <w:rPr>
          <w:rFonts w:asciiTheme="minorHAnsi" w:hAnsiTheme="minorHAnsi"/>
        </w:rPr>
        <w:t xml:space="preserve">-15  </w:t>
      </w:r>
      <w:r>
        <w:rPr>
          <w:rFonts w:asciiTheme="minorHAnsi" w:hAnsiTheme="minorHAnsi"/>
        </w:rPr>
        <w:t xml:space="preserve"> </w:t>
      </w:r>
      <w:r w:rsidRPr="009F1A1B">
        <w:rPr>
          <w:rFonts w:asciiTheme="minorHAnsi" w:hAnsiTheme="minorHAnsi"/>
        </w:rPr>
        <w:t xml:space="preserve">(Van, is </w:t>
      </w:r>
      <w:proofErr w:type="gramStart"/>
      <w:r w:rsidRPr="009F1A1B">
        <w:rPr>
          <w:rFonts w:asciiTheme="minorHAnsi" w:hAnsiTheme="minorHAnsi"/>
        </w:rPr>
        <w:t>a and</w:t>
      </w:r>
      <w:proofErr w:type="gramEnd"/>
      <w:r w:rsidRPr="009F1A1B">
        <w:rPr>
          <w:rFonts w:asciiTheme="minorHAnsi" w:hAnsiTheme="minorHAnsi"/>
        </w:rPr>
        <w:t xml:space="preserve"> a Council on Foreign Relations International Affairs Fellow. “Raindrops Keep Falling </w:t>
      </w:r>
      <w:proofErr w:type="gramStart"/>
      <w:r w:rsidRPr="009F1A1B">
        <w:rPr>
          <w:rFonts w:asciiTheme="minorHAnsi" w:hAnsiTheme="minorHAnsi"/>
        </w:rPr>
        <w:t>On</w:t>
      </w:r>
      <w:proofErr w:type="gramEnd"/>
      <w:r w:rsidRPr="009F1A1B">
        <w:rPr>
          <w:rFonts w:asciiTheme="minorHAnsi" w:hAnsiTheme="minorHAnsi"/>
        </w:rPr>
        <w:t xml:space="preserve"> My Nuclear Umbrella,” </w:t>
      </w:r>
      <w:hyperlink r:id="rId7" w:history="1">
        <w:r w:rsidRPr="009F1A1B">
          <w:rPr>
            <w:rStyle w:val="Hyperlink"/>
            <w:rFonts w:asciiTheme="minorHAnsi" w:hAnsiTheme="minorHAnsi"/>
          </w:rPr>
          <w:t>http://foreignpolicy.com/2015/05/18/raindrops-keep-falling-on-my-nuclear-umbrella-us-japan-south-north-korea/</w:t>
        </w:r>
      </w:hyperlink>
      <w:r w:rsidRPr="009F1A1B">
        <w:rPr>
          <w:rFonts w:asciiTheme="minorHAnsi" w:hAnsiTheme="minorHAnsi"/>
        </w:rPr>
        <w:t xml:space="preserve">) </w:t>
      </w:r>
    </w:p>
    <w:p w:rsidR="0042345E" w:rsidRDefault="0042345E" w:rsidP="0042345E">
      <w:pPr>
        <w:rPr>
          <w:rFonts w:asciiTheme="minorHAnsi" w:hAnsiTheme="minorHAnsi"/>
          <w:sz w:val="12"/>
        </w:rPr>
      </w:pPr>
      <w:r w:rsidRPr="009F1A1B">
        <w:rPr>
          <w:rFonts w:asciiTheme="minorHAnsi" w:hAnsiTheme="minorHAnsi"/>
          <w:sz w:val="12"/>
        </w:rPr>
        <w:t xml:space="preserve">But </w:t>
      </w:r>
      <w:r w:rsidRPr="009F1A1B">
        <w:rPr>
          <w:rStyle w:val="StyleUnderline"/>
          <w:rFonts w:asciiTheme="minorHAnsi" w:hAnsiTheme="minorHAnsi"/>
        </w:rPr>
        <w:t xml:space="preserve">while </w:t>
      </w:r>
      <w:r w:rsidRPr="00682AFE">
        <w:rPr>
          <w:rStyle w:val="StyleUnderline"/>
          <w:rFonts w:asciiTheme="minorHAnsi" w:hAnsiTheme="minorHAnsi"/>
          <w:highlight w:val="cyan"/>
        </w:rPr>
        <w:t>U.S. extended deterrence commitments to Japan</w:t>
      </w:r>
      <w:r w:rsidRPr="009F1A1B">
        <w:rPr>
          <w:rStyle w:val="StyleUnderline"/>
          <w:rFonts w:asciiTheme="minorHAnsi" w:hAnsiTheme="minorHAnsi"/>
        </w:rPr>
        <w:t xml:space="preserve"> and South Korea are the ultimate promise, it </w:t>
      </w:r>
      <w:r w:rsidRPr="00682AFE">
        <w:rPr>
          <w:rStyle w:val="StyleUnderline"/>
          <w:rFonts w:asciiTheme="minorHAnsi" w:hAnsiTheme="minorHAnsi"/>
          <w:highlight w:val="cyan"/>
        </w:rPr>
        <w:t xml:space="preserve">is a promise for </w:t>
      </w:r>
      <w:r w:rsidRPr="00682AFE">
        <w:rPr>
          <w:rStyle w:val="Emphasis"/>
          <w:rFonts w:asciiTheme="minorHAnsi" w:hAnsiTheme="minorHAnsi"/>
          <w:highlight w:val="cyan"/>
        </w:rPr>
        <w:t>the least-likely situation</w:t>
      </w:r>
      <w:r w:rsidRPr="009F1A1B">
        <w:rPr>
          <w:rFonts w:asciiTheme="minorHAnsi" w:hAnsiTheme="minorHAnsi"/>
          <w:sz w:val="12"/>
        </w:rPr>
        <w:t xml:space="preserve">. And meanwhile, whether because of political expediency or the low stakes involved, </w:t>
      </w:r>
      <w:r w:rsidRPr="00682AFE">
        <w:rPr>
          <w:rStyle w:val="StyleUnderline"/>
          <w:rFonts w:asciiTheme="minorHAnsi" w:hAnsiTheme="minorHAnsi"/>
          <w:highlight w:val="cyan"/>
        </w:rPr>
        <w:t>the U</w:t>
      </w:r>
      <w:r w:rsidRPr="009F1A1B">
        <w:rPr>
          <w:rStyle w:val="StyleUnderline"/>
          <w:rFonts w:asciiTheme="minorHAnsi" w:hAnsiTheme="minorHAnsi"/>
        </w:rPr>
        <w:t xml:space="preserve">nited </w:t>
      </w:r>
      <w:r w:rsidRPr="00682AFE">
        <w:rPr>
          <w:rStyle w:val="StyleUnderline"/>
          <w:rFonts w:asciiTheme="minorHAnsi" w:hAnsiTheme="minorHAnsi"/>
          <w:highlight w:val="cyan"/>
        </w:rPr>
        <w:t>S</w:t>
      </w:r>
      <w:r w:rsidRPr="009F1A1B">
        <w:rPr>
          <w:rStyle w:val="StyleUnderline"/>
          <w:rFonts w:asciiTheme="minorHAnsi" w:hAnsiTheme="minorHAnsi"/>
        </w:rPr>
        <w:t xml:space="preserve">tates </w:t>
      </w:r>
      <w:r w:rsidRPr="00682AFE">
        <w:rPr>
          <w:rStyle w:val="StyleUnderline"/>
          <w:rFonts w:asciiTheme="minorHAnsi" w:hAnsiTheme="minorHAnsi"/>
          <w:highlight w:val="cyan"/>
        </w:rPr>
        <w:t xml:space="preserve">has played a marginal role in </w:t>
      </w:r>
      <w:r w:rsidRPr="00682AFE">
        <w:rPr>
          <w:rStyle w:val="Emphasis"/>
          <w:rFonts w:asciiTheme="minorHAnsi" w:hAnsiTheme="minorHAnsi"/>
          <w:highlight w:val="cyan"/>
        </w:rPr>
        <w:t>dealing with the smaller threa</w:t>
      </w:r>
      <w:r w:rsidRPr="00682AFE">
        <w:rPr>
          <w:rStyle w:val="StyleUnderline"/>
          <w:rFonts w:asciiTheme="minorHAnsi" w:hAnsiTheme="minorHAnsi"/>
          <w:highlight w:val="cyan"/>
        </w:rPr>
        <w:t>ts</w:t>
      </w:r>
      <w:r w:rsidRPr="009F1A1B">
        <w:rPr>
          <w:rFonts w:asciiTheme="minorHAnsi" w:hAnsiTheme="minorHAnsi"/>
          <w:sz w:val="12"/>
        </w:rPr>
        <w:t xml:space="preserve"> these two countries face: for Japan, Chinese harassment in waters around contested islands in the East China Sea; and for South Korea, conventional attacks by North Korea. The result? By failing to adequately tackle small-scale challenges with or on behalf of Tokyo and Seoul, </w:t>
      </w:r>
      <w:r w:rsidRPr="009F1A1B">
        <w:rPr>
          <w:rStyle w:val="StyleUnderline"/>
          <w:rFonts w:asciiTheme="minorHAnsi" w:hAnsiTheme="minorHAnsi"/>
        </w:rPr>
        <w:t>the United States has cast doubt about its nuclear umbrella for those two countries. This</w:t>
      </w:r>
      <w:r w:rsidRPr="009F1A1B">
        <w:rPr>
          <w:rFonts w:asciiTheme="minorHAnsi" w:hAnsiTheme="minorHAnsi"/>
          <w:sz w:val="12"/>
        </w:rPr>
        <w:t xml:space="preserve"> in turn </w:t>
      </w:r>
      <w:r w:rsidRPr="009F1A1B">
        <w:rPr>
          <w:rStyle w:val="StyleUnderline"/>
          <w:rFonts w:asciiTheme="minorHAnsi" w:hAnsiTheme="minorHAnsi"/>
        </w:rPr>
        <w:t xml:space="preserve">reflects </w:t>
      </w:r>
      <w:r w:rsidRPr="00682AFE">
        <w:rPr>
          <w:rStyle w:val="StyleUnderline"/>
          <w:rFonts w:asciiTheme="minorHAnsi" w:hAnsiTheme="minorHAnsi"/>
          <w:highlight w:val="cyan"/>
        </w:rPr>
        <w:t>an unstated paradox</w:t>
      </w:r>
      <w:r w:rsidRPr="00682AFE">
        <w:rPr>
          <w:rFonts w:asciiTheme="minorHAnsi" w:hAnsiTheme="minorHAnsi"/>
          <w:sz w:val="12"/>
          <w:highlight w:val="cyan"/>
        </w:rPr>
        <w:t xml:space="preserve">: </w:t>
      </w:r>
      <w:r w:rsidRPr="00682AFE">
        <w:rPr>
          <w:rStyle w:val="StyleUnderline"/>
          <w:rFonts w:asciiTheme="minorHAnsi" w:hAnsiTheme="minorHAnsi"/>
          <w:highlight w:val="cyan"/>
        </w:rPr>
        <w:t>the strongest form of U.S. commitment doesn’t address the</w:t>
      </w:r>
      <w:r w:rsidRPr="009F1A1B">
        <w:rPr>
          <w:rFonts w:asciiTheme="minorHAnsi" w:hAnsiTheme="minorHAnsi"/>
          <w:sz w:val="12"/>
        </w:rPr>
        <w:t xml:space="preserve"> much weaker </w:t>
      </w:r>
      <w:r w:rsidRPr="00682AFE">
        <w:rPr>
          <w:rStyle w:val="Emphasis"/>
          <w:rFonts w:asciiTheme="minorHAnsi" w:hAnsiTheme="minorHAnsi"/>
          <w:highlight w:val="cyan"/>
        </w:rPr>
        <w:t>quotidian challenges</w:t>
      </w:r>
      <w:r w:rsidRPr="009F1A1B">
        <w:rPr>
          <w:rFonts w:asciiTheme="minorHAnsi" w:hAnsiTheme="minorHAnsi"/>
          <w:sz w:val="12"/>
        </w:rPr>
        <w:t xml:space="preserve"> actually facing its allies. Consequently, </w:t>
      </w:r>
      <w:r w:rsidRPr="009F1A1B">
        <w:rPr>
          <w:rStyle w:val="StyleUnderline"/>
          <w:rFonts w:asciiTheme="minorHAnsi" w:hAnsiTheme="minorHAnsi"/>
        </w:rPr>
        <w:t xml:space="preserve">Seoul and Tokyo look to Washington and </w:t>
      </w:r>
      <w:r w:rsidRPr="009F1A1B">
        <w:rPr>
          <w:rStyle w:val="Emphasis"/>
          <w:rFonts w:asciiTheme="minorHAnsi" w:hAnsiTheme="minorHAnsi"/>
        </w:rPr>
        <w:t>see its credibility eroding</w:t>
      </w:r>
      <w:r w:rsidRPr="009F1A1B">
        <w:rPr>
          <w:rFonts w:asciiTheme="minorHAnsi" w:hAnsiTheme="minorHAnsi"/>
          <w:sz w:val="12"/>
        </w:rPr>
        <w:t xml:space="preserve">. Frank Sinatra once sang that if he could make it in New York, he “could make it anywhere.” This logic, dubbed the “Sinatra test,” suggests that those who can survive a hard test can survive an easy one. But when it comes U.S. extended deterrence, allies see the opposite: </w:t>
      </w:r>
      <w:r w:rsidRPr="00682AFE">
        <w:rPr>
          <w:rStyle w:val="StyleUnderline"/>
          <w:rFonts w:asciiTheme="minorHAnsi" w:hAnsiTheme="minorHAnsi"/>
          <w:highlight w:val="cyan"/>
        </w:rPr>
        <w:t>if the U</w:t>
      </w:r>
      <w:r w:rsidRPr="009F1A1B">
        <w:rPr>
          <w:rStyle w:val="StyleUnderline"/>
          <w:rFonts w:asciiTheme="minorHAnsi" w:hAnsiTheme="minorHAnsi"/>
        </w:rPr>
        <w:t xml:space="preserve">nited </w:t>
      </w:r>
      <w:r w:rsidRPr="00682AFE">
        <w:rPr>
          <w:rStyle w:val="StyleUnderline"/>
          <w:rFonts w:asciiTheme="minorHAnsi" w:hAnsiTheme="minorHAnsi"/>
          <w:highlight w:val="cyan"/>
        </w:rPr>
        <w:t>S</w:t>
      </w:r>
      <w:r w:rsidRPr="009F1A1B">
        <w:rPr>
          <w:rStyle w:val="StyleUnderline"/>
          <w:rFonts w:asciiTheme="minorHAnsi" w:hAnsiTheme="minorHAnsi"/>
        </w:rPr>
        <w:t xml:space="preserve">tates </w:t>
      </w:r>
      <w:r w:rsidRPr="00682AFE">
        <w:rPr>
          <w:rStyle w:val="StyleUnderline"/>
          <w:rFonts w:asciiTheme="minorHAnsi" w:hAnsiTheme="minorHAnsi"/>
          <w:highlight w:val="cyan"/>
        </w:rPr>
        <w:t xml:space="preserve">can’t handle the small threats, then how can it handle </w:t>
      </w:r>
      <w:r w:rsidRPr="00682AFE">
        <w:rPr>
          <w:rStyle w:val="Emphasis"/>
          <w:rFonts w:asciiTheme="minorHAnsi" w:hAnsiTheme="minorHAnsi"/>
          <w:highlight w:val="cyan"/>
        </w:rPr>
        <w:t>the big ones</w:t>
      </w:r>
      <w:r w:rsidRPr="00682AFE">
        <w:rPr>
          <w:rStyle w:val="StyleUnderline"/>
          <w:rFonts w:asciiTheme="minorHAnsi" w:hAnsiTheme="minorHAnsi"/>
          <w:highlight w:val="cyan"/>
        </w:rPr>
        <w:t xml:space="preserve">, </w:t>
      </w:r>
      <w:r w:rsidRPr="00682AFE">
        <w:rPr>
          <w:rStyle w:val="Emphasis"/>
          <w:rFonts w:asciiTheme="minorHAnsi" w:hAnsiTheme="minorHAnsi"/>
          <w:highlight w:val="cyan"/>
        </w:rPr>
        <w:t>like nuclear attacks?</w:t>
      </w:r>
      <w:r w:rsidRPr="009F1A1B">
        <w:rPr>
          <w:rStyle w:val="Emphasis"/>
          <w:rFonts w:asciiTheme="minorHAnsi" w:hAnsiTheme="minorHAnsi"/>
        </w:rPr>
        <w:t xml:space="preserve"> </w:t>
      </w:r>
      <w:r w:rsidRPr="009F1A1B">
        <w:rPr>
          <w:rFonts w:asciiTheme="minorHAnsi" w:hAnsiTheme="minorHAnsi"/>
          <w:sz w:val="12"/>
        </w:rPr>
        <w:t xml:space="preserve">Consider what happened in 2010, when North Korea torpedoed the South Korean frigate </w:t>
      </w:r>
      <w:proofErr w:type="spellStart"/>
      <w:r w:rsidRPr="009F1A1B">
        <w:rPr>
          <w:rFonts w:asciiTheme="minorHAnsi" w:hAnsiTheme="minorHAnsi"/>
          <w:sz w:val="12"/>
        </w:rPr>
        <w:t>Cheonan</w:t>
      </w:r>
      <w:proofErr w:type="spellEnd"/>
      <w:r w:rsidRPr="009F1A1B">
        <w:rPr>
          <w:rFonts w:asciiTheme="minorHAnsi" w:hAnsiTheme="minorHAnsi"/>
          <w:sz w:val="12"/>
        </w:rPr>
        <w:t xml:space="preserve">, killing 46 seamen, and then followed up that provocation in November of the same year by shelling the </w:t>
      </w:r>
      <w:proofErr w:type="spellStart"/>
      <w:r w:rsidRPr="009F1A1B">
        <w:rPr>
          <w:rFonts w:asciiTheme="minorHAnsi" w:hAnsiTheme="minorHAnsi"/>
          <w:sz w:val="12"/>
        </w:rPr>
        <w:t>Yeonpyeong</w:t>
      </w:r>
      <w:proofErr w:type="spellEnd"/>
      <w:r w:rsidRPr="009F1A1B">
        <w:rPr>
          <w:rFonts w:asciiTheme="minorHAnsi" w:hAnsiTheme="minorHAnsi"/>
          <w:sz w:val="12"/>
        </w:rPr>
        <w:t xml:space="preserve"> Islands, killing four South Koreans and injuring 19 others. Officials in Washington urged restraint, and prevented South Korean retaliation. The response was telling: Politicians in Seoul, in a move that signaled their doubt over the reliability of U.S. commitments, called for the redeployment of U.S. nuclear weapons on Korean soil (all U.S. nuclear weapons had been removed from South Korea in 1991). And because the United States is not planning to redeploy its nuclear weapons, several senior South Korean politicians have called for the country to develop their own bomb — concluding that if the U.S. nuclear umbrella couldn’t protect their country, they would have to rely on their own nuclear capability. Consider also what’s happened over the last five years to Japan, a top U.S. ally. China has repeatedly confronted Japan over the </w:t>
      </w:r>
      <w:proofErr w:type="spellStart"/>
      <w:r w:rsidRPr="009F1A1B">
        <w:rPr>
          <w:rFonts w:asciiTheme="minorHAnsi" w:hAnsiTheme="minorHAnsi"/>
          <w:sz w:val="12"/>
        </w:rPr>
        <w:t>Diaoyu</w:t>
      </w:r>
      <w:proofErr w:type="spellEnd"/>
      <w:r w:rsidRPr="009F1A1B">
        <w:rPr>
          <w:rFonts w:asciiTheme="minorHAnsi" w:hAnsiTheme="minorHAnsi"/>
          <w:sz w:val="12"/>
        </w:rPr>
        <w:t xml:space="preserve"> islands Tokyo claims (and calls the </w:t>
      </w:r>
      <w:proofErr w:type="spellStart"/>
      <w:r w:rsidRPr="009F1A1B">
        <w:rPr>
          <w:rFonts w:asciiTheme="minorHAnsi" w:hAnsiTheme="minorHAnsi"/>
          <w:sz w:val="12"/>
        </w:rPr>
        <w:t>Senkaku</w:t>
      </w:r>
      <w:proofErr w:type="spellEnd"/>
      <w:r w:rsidRPr="009F1A1B">
        <w:rPr>
          <w:rFonts w:asciiTheme="minorHAnsi" w:hAnsiTheme="minorHAnsi"/>
          <w:sz w:val="12"/>
        </w:rPr>
        <w:t xml:space="preserve">). Beijing has asserted its claims with novel and aggressive moves that fall just under the threshold for retaliation — using water cannons, fishing vessels, reconnaissance drones, and military ships nominally designated as Coast Guard vessels to harass Japanese vessels. And </w:t>
      </w:r>
      <w:r w:rsidRPr="009F1A1B">
        <w:rPr>
          <w:rStyle w:val="StyleUnderline"/>
          <w:rFonts w:asciiTheme="minorHAnsi" w:hAnsiTheme="minorHAnsi"/>
        </w:rPr>
        <w:t>consider</w:t>
      </w:r>
      <w:r w:rsidRPr="009F1A1B">
        <w:rPr>
          <w:rFonts w:asciiTheme="minorHAnsi" w:hAnsiTheme="minorHAnsi"/>
          <w:sz w:val="12"/>
        </w:rPr>
        <w:t xml:space="preserve">, for example, </w:t>
      </w:r>
      <w:r w:rsidRPr="009F1A1B">
        <w:rPr>
          <w:rStyle w:val="StyleUnderline"/>
          <w:rFonts w:asciiTheme="minorHAnsi" w:hAnsiTheme="minorHAnsi"/>
        </w:rPr>
        <w:t>Japan’s response to</w:t>
      </w:r>
      <w:r w:rsidRPr="009F1A1B">
        <w:rPr>
          <w:rFonts w:asciiTheme="minorHAnsi" w:hAnsiTheme="minorHAnsi"/>
          <w:sz w:val="12"/>
        </w:rPr>
        <w:t xml:space="preserve"> the unarmed </w:t>
      </w:r>
      <w:r w:rsidRPr="009F1A1B">
        <w:rPr>
          <w:rStyle w:val="StyleUnderline"/>
          <w:rFonts w:asciiTheme="minorHAnsi" w:hAnsiTheme="minorHAnsi"/>
        </w:rPr>
        <w:t>Chinese reconnaissance drones</w:t>
      </w:r>
      <w:r w:rsidRPr="009F1A1B">
        <w:rPr>
          <w:rFonts w:asciiTheme="minorHAnsi" w:hAnsiTheme="minorHAnsi"/>
          <w:sz w:val="12"/>
        </w:rPr>
        <w:t xml:space="preserve"> Beijing has frequently dispatched into contested airspace over the last few years. In each case, Japan alone has scrambled fighter aircraft or sent maritime vessels in response. </w:t>
      </w:r>
      <w:r w:rsidRPr="009F1A1B">
        <w:rPr>
          <w:rStyle w:val="StyleUnderline"/>
          <w:rFonts w:asciiTheme="minorHAnsi" w:hAnsiTheme="minorHAnsi"/>
        </w:rPr>
        <w:t>The more Japan does alone, the more it doubts the strength of</w:t>
      </w:r>
      <w:r w:rsidRPr="009F1A1B">
        <w:rPr>
          <w:rFonts w:asciiTheme="minorHAnsi" w:hAnsiTheme="minorHAnsi"/>
          <w:sz w:val="12"/>
        </w:rPr>
        <w:t xml:space="preserve"> </w:t>
      </w:r>
      <w:r w:rsidRPr="009F1A1B">
        <w:rPr>
          <w:rStyle w:val="StyleUnderline"/>
          <w:rFonts w:asciiTheme="minorHAnsi" w:hAnsiTheme="minorHAnsi"/>
        </w:rPr>
        <w:t>the partnership</w:t>
      </w:r>
      <w:r w:rsidRPr="009F1A1B">
        <w:rPr>
          <w:rFonts w:asciiTheme="minorHAnsi" w:hAnsiTheme="minorHAnsi"/>
          <w:sz w:val="12"/>
        </w:rPr>
        <w:t xml:space="preserve">. </w:t>
      </w:r>
      <w:r w:rsidRPr="00682AFE">
        <w:rPr>
          <w:rStyle w:val="StyleUnderline"/>
          <w:rFonts w:asciiTheme="minorHAnsi" w:hAnsiTheme="minorHAnsi"/>
          <w:highlight w:val="cyan"/>
        </w:rPr>
        <w:t>The U.S. commitment to protect Japan against existential threats risks being eroded by its irrelevance in protecting Japan from the primary</w:t>
      </w:r>
      <w:r w:rsidRPr="00682AFE">
        <w:rPr>
          <w:rFonts w:asciiTheme="minorHAnsi" w:hAnsiTheme="minorHAnsi"/>
          <w:sz w:val="12"/>
          <w:highlight w:val="cyan"/>
        </w:rPr>
        <w:t xml:space="preserve"> </w:t>
      </w:r>
      <w:r w:rsidRPr="00682AFE">
        <w:rPr>
          <w:rStyle w:val="StyleUnderline"/>
          <w:highlight w:val="cyan"/>
        </w:rPr>
        <w:t>—</w:t>
      </w:r>
      <w:r w:rsidRPr="00682AFE">
        <w:rPr>
          <w:rFonts w:asciiTheme="minorHAnsi" w:hAnsiTheme="minorHAnsi"/>
          <w:sz w:val="12"/>
          <w:highlight w:val="cyan"/>
        </w:rPr>
        <w:t xml:space="preserve"> </w:t>
      </w:r>
      <w:r w:rsidRPr="00682AFE">
        <w:rPr>
          <w:rStyle w:val="Emphasis"/>
          <w:rFonts w:asciiTheme="minorHAnsi" w:hAnsiTheme="minorHAnsi"/>
          <w:highlight w:val="cyan"/>
        </w:rPr>
        <w:t>though relatively small</w:t>
      </w:r>
      <w:r w:rsidRPr="00682AFE">
        <w:rPr>
          <w:rFonts w:asciiTheme="minorHAnsi" w:hAnsiTheme="minorHAnsi"/>
          <w:sz w:val="12"/>
          <w:highlight w:val="cyan"/>
        </w:rPr>
        <w:t xml:space="preserve"> </w:t>
      </w:r>
      <w:r w:rsidRPr="00682AFE">
        <w:rPr>
          <w:rStyle w:val="StyleUnderline"/>
          <w:highlight w:val="cyan"/>
        </w:rPr>
        <w:t>—</w:t>
      </w:r>
      <w:r w:rsidRPr="00682AFE">
        <w:rPr>
          <w:rFonts w:asciiTheme="minorHAnsi" w:hAnsiTheme="minorHAnsi"/>
          <w:sz w:val="12"/>
          <w:highlight w:val="cyan"/>
        </w:rPr>
        <w:t xml:space="preserve"> </w:t>
      </w:r>
      <w:r w:rsidRPr="00682AFE">
        <w:rPr>
          <w:rStyle w:val="Emphasis"/>
          <w:rFonts w:asciiTheme="minorHAnsi" w:hAnsiTheme="minorHAnsi"/>
          <w:highlight w:val="cyan"/>
        </w:rPr>
        <w:t>danger it faces today</w:t>
      </w:r>
      <w:r w:rsidRPr="009F1A1B">
        <w:rPr>
          <w:rStyle w:val="Emphasis"/>
          <w:rFonts w:asciiTheme="minorHAnsi" w:hAnsiTheme="minorHAnsi"/>
        </w:rPr>
        <w:t>.</w:t>
      </w:r>
      <w:r w:rsidRPr="009F1A1B">
        <w:rPr>
          <w:rFonts w:asciiTheme="minorHAnsi" w:hAnsiTheme="minorHAnsi"/>
          <w:sz w:val="12"/>
        </w:rPr>
        <w:t xml:space="preserve"> As Prime Minister Shinzo Abe bolsters Japan’s military, Japan’s departure from a long history of buck-passing its security burden to the United States only makes sense as a response to feeling more threatened and lacking confidence in U.S. reliability. Of course, </w:t>
      </w:r>
      <w:r w:rsidRPr="009F1A1B">
        <w:rPr>
          <w:rStyle w:val="StyleUnderline"/>
          <w:rFonts w:asciiTheme="minorHAnsi" w:hAnsiTheme="minorHAnsi"/>
        </w:rPr>
        <w:t>in these cases Japan and South Korea</w:t>
      </w:r>
      <w:r w:rsidRPr="009F1A1B">
        <w:rPr>
          <w:rFonts w:asciiTheme="minorHAnsi" w:hAnsiTheme="minorHAnsi"/>
          <w:sz w:val="12"/>
        </w:rPr>
        <w:t xml:space="preserve"> (not to mention much of the rest of the world) </w:t>
      </w:r>
      <w:r w:rsidRPr="009F1A1B">
        <w:rPr>
          <w:rStyle w:val="Emphasis"/>
          <w:rFonts w:asciiTheme="minorHAnsi" w:hAnsiTheme="minorHAnsi"/>
        </w:rPr>
        <w:t xml:space="preserve">would have been discomfited if the United States threatened nuclear retaliation </w:t>
      </w:r>
      <w:r w:rsidRPr="009F1A1B">
        <w:rPr>
          <w:rFonts w:asciiTheme="minorHAnsi" w:hAnsiTheme="minorHAnsi"/>
          <w:sz w:val="12"/>
        </w:rPr>
        <w:t xml:space="preserve">— and that illustrates the problem. </w:t>
      </w:r>
      <w:r w:rsidRPr="009F1A1B">
        <w:rPr>
          <w:rStyle w:val="StyleUnderline"/>
          <w:rFonts w:asciiTheme="minorHAnsi" w:hAnsiTheme="minorHAnsi"/>
        </w:rPr>
        <w:t>Extended deterrence is a blunt instrument: good for some things, like</w:t>
      </w:r>
      <w:r w:rsidRPr="009F1A1B">
        <w:rPr>
          <w:rFonts w:asciiTheme="minorHAnsi" w:hAnsiTheme="minorHAnsi"/>
          <w:sz w:val="12"/>
        </w:rPr>
        <w:t xml:space="preserve"> deterring nuclear attack, </w:t>
      </w:r>
      <w:r w:rsidRPr="009F1A1B">
        <w:rPr>
          <w:rStyle w:val="Emphasis"/>
          <w:rFonts w:asciiTheme="minorHAnsi" w:hAnsiTheme="minorHAnsi"/>
        </w:rPr>
        <w:t>but not for others</w:t>
      </w:r>
      <w:r w:rsidRPr="009F1A1B">
        <w:rPr>
          <w:rFonts w:asciiTheme="minorHAnsi" w:hAnsiTheme="minorHAnsi"/>
          <w:sz w:val="12"/>
        </w:rPr>
        <w:t>, like deterring provocations or low-intensity conflict. Extended deterrence is a blunt instrument: good for some things, like deterring nuclear attack, but not for others, like deterring provocations or low-intensity conflict.</w:t>
      </w:r>
    </w:p>
    <w:p w:rsidR="0042345E" w:rsidRPr="003B0611" w:rsidRDefault="0042345E" w:rsidP="0042345E">
      <w:pPr>
        <w:pStyle w:val="Heading3"/>
      </w:pPr>
      <w:r>
        <w:t>Assurance low – Failed redlines</w:t>
      </w:r>
    </w:p>
    <w:p w:rsidR="0042345E" w:rsidRDefault="0042345E" w:rsidP="0042345E">
      <w:pPr>
        <w:pStyle w:val="Heading4"/>
      </w:pPr>
      <w:r>
        <w:t xml:space="preserve">Assurance low now --- </w:t>
      </w:r>
      <w:r>
        <w:rPr>
          <w:u w:val="single"/>
        </w:rPr>
        <w:t>sequestration</w:t>
      </w:r>
      <w:r>
        <w:t xml:space="preserve"> and </w:t>
      </w:r>
      <w:r>
        <w:rPr>
          <w:u w:val="single"/>
        </w:rPr>
        <w:t>un-fulfilled redlines</w:t>
      </w:r>
    </w:p>
    <w:p w:rsidR="0042345E" w:rsidRPr="00AD094F" w:rsidRDefault="0042345E" w:rsidP="0042345E">
      <w:r>
        <w:t xml:space="preserve">Bruce </w:t>
      </w:r>
      <w:r w:rsidRPr="00AD094F">
        <w:rPr>
          <w:rStyle w:val="Style13ptBold"/>
        </w:rPr>
        <w:t>Klinger 14</w:t>
      </w:r>
      <w:r>
        <w:t>, Senior Research Fellow for Northeast Asia @ The Heritage Foundation’s Asian Studies Center, “Asia’s Big Fear: Is America Emboldening China and North Korea?” July 17, http://www.heritage.org/research/commentary/2014/7/asias-big-fear-is-america-emboldening-china-and-north-korea</w:t>
      </w:r>
    </w:p>
    <w:p w:rsidR="0042345E" w:rsidRDefault="0042345E" w:rsidP="0042345E">
      <w:pPr>
        <w:rPr>
          <w:sz w:val="14"/>
        </w:rPr>
      </w:pPr>
      <w:r w:rsidRPr="00682AFE">
        <w:rPr>
          <w:rStyle w:val="Emphasis"/>
          <w:highlight w:val="cyan"/>
        </w:rPr>
        <w:t>Despite</w:t>
      </w:r>
      <w:r w:rsidRPr="003309F2">
        <w:rPr>
          <w:sz w:val="14"/>
        </w:rPr>
        <w:t xml:space="preserve"> these </w:t>
      </w:r>
      <w:r w:rsidRPr="00682AFE">
        <w:rPr>
          <w:rStyle w:val="Emphasis"/>
          <w:highlight w:val="cyan"/>
        </w:rPr>
        <w:t>reassurances</w:t>
      </w:r>
      <w:r w:rsidRPr="003309F2">
        <w:rPr>
          <w:sz w:val="14"/>
        </w:rPr>
        <w:t xml:space="preserve"> </w:t>
      </w:r>
      <w:r w:rsidRPr="003309F2">
        <w:rPr>
          <w:u w:val="single"/>
        </w:rPr>
        <w:t>and the</w:t>
      </w:r>
      <w:r w:rsidRPr="003309F2">
        <w:rPr>
          <w:sz w:val="14"/>
        </w:rPr>
        <w:t xml:space="preserve"> </w:t>
      </w:r>
      <w:r w:rsidRPr="003309F2">
        <w:rPr>
          <w:rStyle w:val="StyleUnderline"/>
        </w:rPr>
        <w:t>Obama administration’s loudly proclaimed “Asia</w:t>
      </w:r>
      <w:r w:rsidRPr="003309F2">
        <w:rPr>
          <w:u w:val="single"/>
        </w:rPr>
        <w:t xml:space="preserve"> </w:t>
      </w:r>
      <w:r w:rsidRPr="003309F2">
        <w:rPr>
          <w:rStyle w:val="StyleUnderline"/>
        </w:rPr>
        <w:t xml:space="preserve">Pivot,” </w:t>
      </w:r>
      <w:r w:rsidRPr="00682AFE">
        <w:rPr>
          <w:rStyle w:val="StyleUnderline"/>
          <w:highlight w:val="cyan"/>
        </w:rPr>
        <w:t xml:space="preserve">Asian nations </w:t>
      </w:r>
      <w:r w:rsidRPr="00682AFE">
        <w:rPr>
          <w:rStyle w:val="Emphasis"/>
          <w:highlight w:val="cyan"/>
        </w:rPr>
        <w:t>increasingly question U.S.</w:t>
      </w:r>
      <w:r w:rsidRPr="00AD094F">
        <w:rPr>
          <w:rStyle w:val="StyleUnderline"/>
        </w:rPr>
        <w:t xml:space="preserve"> military </w:t>
      </w:r>
      <w:r w:rsidRPr="00682AFE">
        <w:rPr>
          <w:rStyle w:val="Emphasis"/>
          <w:highlight w:val="cyan"/>
        </w:rPr>
        <w:t>capabilities and resolve.</w:t>
      </w:r>
      <w:r w:rsidRPr="00682AFE">
        <w:rPr>
          <w:sz w:val="14"/>
          <w:highlight w:val="cyan"/>
        </w:rPr>
        <w:t xml:space="preserve"> </w:t>
      </w:r>
      <w:r w:rsidRPr="00682AFE">
        <w:rPr>
          <w:highlight w:val="cyan"/>
          <w:u w:val="single"/>
        </w:rPr>
        <w:t>The pivot</w:t>
      </w:r>
      <w:r w:rsidRPr="00084C7C">
        <w:rPr>
          <w:u w:val="single"/>
        </w:rPr>
        <w:t xml:space="preserve"> strategy</w:t>
      </w:r>
      <w:r w:rsidRPr="00C56129">
        <w:rPr>
          <w:u w:val="single"/>
        </w:rPr>
        <w:t xml:space="preserve"> is sound only if Washington devotes sufficient </w:t>
      </w:r>
      <w:r w:rsidRPr="00AD094F">
        <w:rPr>
          <w:u w:val="single"/>
        </w:rPr>
        <w:t>resources</w:t>
      </w:r>
      <w:r w:rsidRPr="00AD094F">
        <w:rPr>
          <w:sz w:val="14"/>
        </w:rPr>
        <w:t xml:space="preserve"> to deploy the requisite military forces in the Pacific. </w:t>
      </w:r>
      <w:r w:rsidRPr="00AD094F">
        <w:rPr>
          <w:u w:val="single"/>
        </w:rPr>
        <w:t xml:space="preserve">Without this, it </w:t>
      </w:r>
      <w:r w:rsidRPr="00682AFE">
        <w:rPr>
          <w:rStyle w:val="Emphasis"/>
          <w:highlight w:val="cyan"/>
        </w:rPr>
        <w:t>fails to reassure</w:t>
      </w:r>
      <w:r w:rsidRPr="00084C7C">
        <w:rPr>
          <w:rStyle w:val="Emphasis"/>
        </w:rPr>
        <w:t xml:space="preserve"> allies</w:t>
      </w:r>
      <w:r w:rsidRPr="00682AFE">
        <w:rPr>
          <w:sz w:val="14"/>
          <w:highlight w:val="cyan"/>
        </w:rPr>
        <w:t xml:space="preserve"> </w:t>
      </w:r>
      <w:r w:rsidRPr="00682AFE">
        <w:rPr>
          <w:highlight w:val="cyan"/>
          <w:u w:val="single"/>
        </w:rPr>
        <w:t xml:space="preserve">or </w:t>
      </w:r>
      <w:r w:rsidRPr="00682AFE">
        <w:rPr>
          <w:rStyle w:val="Emphasis"/>
          <w:highlight w:val="cyan"/>
        </w:rPr>
        <w:t>deter</w:t>
      </w:r>
      <w:r w:rsidRPr="00AD094F">
        <w:rPr>
          <w:sz w:val="14"/>
        </w:rPr>
        <w:t xml:space="preserve"> potential </w:t>
      </w:r>
      <w:r w:rsidRPr="00084C7C">
        <w:rPr>
          <w:rStyle w:val="Emphasis"/>
        </w:rPr>
        <w:t>opponents</w:t>
      </w:r>
      <w:r w:rsidRPr="00AD094F">
        <w:rPr>
          <w:sz w:val="14"/>
        </w:rPr>
        <w:t xml:space="preserve">. But </w:t>
      </w:r>
      <w:r w:rsidRPr="003309F2">
        <w:rPr>
          <w:u w:val="single"/>
        </w:rPr>
        <w:t>even well before sequestration</w:t>
      </w:r>
      <w:r w:rsidRPr="003309F2">
        <w:rPr>
          <w:sz w:val="14"/>
        </w:rPr>
        <w:t xml:space="preserve">, </w:t>
      </w:r>
      <w:r w:rsidRPr="003309F2">
        <w:rPr>
          <w:u w:val="single"/>
        </w:rPr>
        <w:t>it was obvious</w:t>
      </w:r>
      <w:r w:rsidRPr="003309F2">
        <w:rPr>
          <w:sz w:val="14"/>
        </w:rPr>
        <w:t xml:space="preserve"> that </w:t>
      </w:r>
      <w:r w:rsidRPr="003309F2">
        <w:rPr>
          <w:u w:val="single"/>
        </w:rPr>
        <w:t xml:space="preserve">the Obama administration was </w:t>
      </w:r>
      <w:r w:rsidRPr="003309F2">
        <w:rPr>
          <w:rStyle w:val="Emphasis"/>
        </w:rPr>
        <w:t>underfunding</w:t>
      </w:r>
      <w:r w:rsidRPr="003309F2">
        <w:rPr>
          <w:rStyle w:val="StyleUnderline"/>
        </w:rPr>
        <w:t xml:space="preserve"> U.S. </w:t>
      </w:r>
      <w:r w:rsidRPr="003309F2">
        <w:rPr>
          <w:rStyle w:val="Emphasis"/>
        </w:rPr>
        <w:t>defense</w:t>
      </w:r>
      <w:r w:rsidRPr="003309F2">
        <w:rPr>
          <w:b/>
          <w:u w:val="single"/>
        </w:rPr>
        <w:t xml:space="preserve"> </w:t>
      </w:r>
      <w:r w:rsidRPr="003309F2">
        <w:rPr>
          <w:rStyle w:val="StyleUnderline"/>
        </w:rPr>
        <w:t>requirements</w:t>
      </w:r>
      <w:r w:rsidRPr="00AD094F">
        <w:rPr>
          <w:rStyle w:val="StyleUnderline"/>
        </w:rPr>
        <w:t>.</w:t>
      </w:r>
      <w:r>
        <w:rPr>
          <w:sz w:val="14"/>
        </w:rPr>
        <w:t xml:space="preserve"> </w:t>
      </w:r>
      <w:r w:rsidRPr="00AD094F">
        <w:rPr>
          <w:sz w:val="14"/>
        </w:rPr>
        <w:t xml:space="preserve">Secretary of Defense </w:t>
      </w:r>
      <w:r w:rsidRPr="00C56129">
        <w:rPr>
          <w:u w:val="single"/>
        </w:rPr>
        <w:t>Hagel commented</w:t>
      </w:r>
      <w:r w:rsidRPr="00AD094F">
        <w:rPr>
          <w:sz w:val="14"/>
        </w:rPr>
        <w:t xml:space="preserve"> in February 2014 </w:t>
      </w:r>
      <w:r w:rsidRPr="00C56129">
        <w:rPr>
          <w:u w:val="single"/>
        </w:rPr>
        <w:t>that</w:t>
      </w:r>
      <w:r w:rsidRPr="00AD094F">
        <w:rPr>
          <w:sz w:val="14"/>
        </w:rPr>
        <w:t xml:space="preserve">, </w:t>
      </w:r>
      <w:r w:rsidRPr="00C56129">
        <w:rPr>
          <w:u w:val="single"/>
        </w:rPr>
        <w:t xml:space="preserve">due to </w:t>
      </w:r>
      <w:r w:rsidRPr="00682AFE">
        <w:rPr>
          <w:highlight w:val="cyan"/>
          <w:u w:val="single"/>
        </w:rPr>
        <w:t>sequestration</w:t>
      </w:r>
      <w:r w:rsidRPr="00C56129">
        <w:rPr>
          <w:u w:val="single"/>
        </w:rPr>
        <w:t xml:space="preserve">, the military readiness and modernization budget </w:t>
      </w:r>
      <w:r w:rsidRPr="00856F2A">
        <w:rPr>
          <w:u w:val="single"/>
        </w:rPr>
        <w:t>would</w:t>
      </w:r>
      <w:r w:rsidRPr="00C56129">
        <w:rPr>
          <w:u w:val="single"/>
        </w:rPr>
        <w:t xml:space="preserve"> be cut</w:t>
      </w:r>
      <w:r w:rsidRPr="00AD094F">
        <w:rPr>
          <w:sz w:val="14"/>
        </w:rPr>
        <w:t xml:space="preserve">, </w:t>
      </w:r>
      <w:r w:rsidRPr="00682AFE">
        <w:rPr>
          <w:highlight w:val="cyan"/>
          <w:u w:val="single"/>
        </w:rPr>
        <w:t>lead</w:t>
      </w:r>
      <w:r w:rsidRPr="00C56129">
        <w:rPr>
          <w:u w:val="single"/>
        </w:rPr>
        <w:t xml:space="preserve">ing </w:t>
      </w:r>
      <w:r w:rsidRPr="00682AFE">
        <w:rPr>
          <w:highlight w:val="cyan"/>
          <w:u w:val="single"/>
        </w:rPr>
        <w:t>to “</w:t>
      </w:r>
      <w:r w:rsidRPr="00682AFE">
        <w:rPr>
          <w:rStyle w:val="Emphasis"/>
          <w:highlight w:val="cyan"/>
        </w:rPr>
        <w:t>a hollow force</w:t>
      </w:r>
      <w:r w:rsidRPr="00AD094F">
        <w:rPr>
          <w:sz w:val="14"/>
        </w:rPr>
        <w:t xml:space="preserve"> . . . </w:t>
      </w:r>
      <w:r w:rsidRPr="00AD094F">
        <w:rPr>
          <w:rStyle w:val="StyleUnderline"/>
        </w:rPr>
        <w:t>that is not ready, that is not capable of</w:t>
      </w:r>
      <w:r w:rsidRPr="00AD094F">
        <w:rPr>
          <w:sz w:val="14"/>
        </w:rPr>
        <w:t xml:space="preserve"> fulfilling </w:t>
      </w:r>
      <w:r w:rsidRPr="00AD094F">
        <w:rPr>
          <w:rStyle w:val="StyleUnderline"/>
        </w:rPr>
        <w:t>assigned missions</w:t>
      </w:r>
      <w:r w:rsidRPr="00AD094F">
        <w:rPr>
          <w:sz w:val="14"/>
        </w:rPr>
        <w:t xml:space="preserve">. In the longer term . . . </w:t>
      </w:r>
      <w:r w:rsidRPr="00C56129">
        <w:rPr>
          <w:u w:val="single"/>
        </w:rPr>
        <w:t>the resulting force would be</w:t>
      </w:r>
      <w:r w:rsidRPr="00AD094F">
        <w:rPr>
          <w:sz w:val="14"/>
        </w:rPr>
        <w:t xml:space="preserve"> . . . </w:t>
      </w:r>
      <w:r w:rsidRPr="00AD094F">
        <w:rPr>
          <w:rStyle w:val="Emphasis"/>
        </w:rPr>
        <w:t>too small</w:t>
      </w:r>
      <w:r w:rsidRPr="00AD094F">
        <w:rPr>
          <w:sz w:val="14"/>
        </w:rPr>
        <w:t xml:space="preserve"> </w:t>
      </w:r>
      <w:r w:rsidRPr="00C56129">
        <w:rPr>
          <w:u w:val="single"/>
        </w:rPr>
        <w:t>to</w:t>
      </w:r>
      <w:r w:rsidRPr="00AD094F">
        <w:rPr>
          <w:sz w:val="14"/>
        </w:rPr>
        <w:t xml:space="preserve"> fully </w:t>
      </w:r>
      <w:r w:rsidRPr="00C56129">
        <w:rPr>
          <w:u w:val="single"/>
        </w:rPr>
        <w:t>execute the President's defense strategy</w:t>
      </w:r>
      <w:r w:rsidRPr="00AD094F">
        <w:rPr>
          <w:sz w:val="14"/>
        </w:rPr>
        <w:t>.”</w:t>
      </w:r>
      <w:r>
        <w:rPr>
          <w:sz w:val="14"/>
        </w:rPr>
        <w:t xml:space="preserve"> </w:t>
      </w:r>
      <w:r w:rsidRPr="00682AFE">
        <w:rPr>
          <w:highlight w:val="cyan"/>
          <w:u w:val="single"/>
        </w:rPr>
        <w:t>The</w:t>
      </w:r>
      <w:r w:rsidRPr="00C56129">
        <w:rPr>
          <w:u w:val="single"/>
        </w:rPr>
        <w:t xml:space="preserve"> Asia </w:t>
      </w:r>
      <w:r w:rsidRPr="00682AFE">
        <w:rPr>
          <w:highlight w:val="cyan"/>
          <w:u w:val="single"/>
        </w:rPr>
        <w:t>Pivot</w:t>
      </w:r>
      <w:r w:rsidRPr="00AD094F">
        <w:rPr>
          <w:sz w:val="14"/>
        </w:rPr>
        <w:t>—which never provided for new permanent deployments of additional military forces to the Pacific</w:t>
      </w:r>
      <w:r w:rsidRPr="003309F2">
        <w:rPr>
          <w:sz w:val="14"/>
        </w:rPr>
        <w:t>—</w:t>
      </w:r>
      <w:r w:rsidRPr="00682AFE">
        <w:rPr>
          <w:rStyle w:val="StyleUnderline"/>
          <w:highlight w:val="cyan"/>
        </w:rPr>
        <w:t>has been</w:t>
      </w:r>
      <w:r w:rsidRPr="00682AFE">
        <w:rPr>
          <w:b/>
          <w:highlight w:val="cyan"/>
          <w:u w:val="single"/>
        </w:rPr>
        <w:t xml:space="preserve"> </w:t>
      </w:r>
      <w:r w:rsidRPr="00682AFE">
        <w:rPr>
          <w:rStyle w:val="Emphasis"/>
          <w:highlight w:val="cyan"/>
        </w:rPr>
        <w:t>derailed</w:t>
      </w:r>
      <w:r w:rsidRPr="00AD094F">
        <w:rPr>
          <w:sz w:val="14"/>
        </w:rPr>
        <w:t xml:space="preserve"> </w:t>
      </w:r>
      <w:r w:rsidRPr="00AD094F">
        <w:rPr>
          <w:rStyle w:val="StyleUnderline"/>
        </w:rPr>
        <w:t>by defense budget cuts</w:t>
      </w:r>
      <w:r w:rsidRPr="00AD094F">
        <w:rPr>
          <w:sz w:val="14"/>
        </w:rPr>
        <w:t xml:space="preserve">. Beyond that, </w:t>
      </w:r>
      <w:r w:rsidRPr="00682AFE">
        <w:rPr>
          <w:highlight w:val="cyan"/>
          <w:u w:val="single"/>
        </w:rPr>
        <w:t xml:space="preserve">Seoul and Tokyo were </w:t>
      </w:r>
      <w:r w:rsidRPr="00682AFE">
        <w:rPr>
          <w:rStyle w:val="Emphasis"/>
          <w:highlight w:val="cyan"/>
        </w:rPr>
        <w:t>flummoxed</w:t>
      </w:r>
      <w:r w:rsidRPr="00682AFE">
        <w:rPr>
          <w:highlight w:val="cyan"/>
          <w:u w:val="single"/>
        </w:rPr>
        <w:t xml:space="preserve"> by</w:t>
      </w:r>
      <w:r w:rsidRPr="00AD094F">
        <w:rPr>
          <w:u w:val="single"/>
        </w:rPr>
        <w:t xml:space="preserve"> Obama’s </w:t>
      </w:r>
      <w:r w:rsidRPr="00682AFE">
        <w:rPr>
          <w:highlight w:val="cyan"/>
          <w:u w:val="single"/>
        </w:rPr>
        <w:t>refusal to live up to the pledged</w:t>
      </w:r>
      <w:r w:rsidRPr="00AD094F">
        <w:rPr>
          <w:sz w:val="14"/>
        </w:rPr>
        <w:t xml:space="preserve"> military </w:t>
      </w:r>
      <w:r w:rsidRPr="00682AFE">
        <w:rPr>
          <w:highlight w:val="cyan"/>
          <w:u w:val="single"/>
        </w:rPr>
        <w:t>response when</w:t>
      </w:r>
      <w:r w:rsidRPr="00AD094F">
        <w:rPr>
          <w:sz w:val="14"/>
        </w:rPr>
        <w:t xml:space="preserve"> Syrian President </w:t>
      </w:r>
      <w:r w:rsidRPr="00682AFE">
        <w:rPr>
          <w:highlight w:val="cyan"/>
          <w:u w:val="single"/>
        </w:rPr>
        <w:t>Assad crossed the</w:t>
      </w:r>
      <w:r w:rsidRPr="00C56129">
        <w:rPr>
          <w:u w:val="single"/>
        </w:rPr>
        <w:t xml:space="preserve"> U.S. </w:t>
      </w:r>
      <w:r w:rsidRPr="00682AFE">
        <w:rPr>
          <w:highlight w:val="cyan"/>
          <w:u w:val="single"/>
        </w:rPr>
        <w:t>redline</w:t>
      </w:r>
      <w:r w:rsidRPr="00C56129">
        <w:rPr>
          <w:u w:val="single"/>
        </w:rPr>
        <w:t xml:space="preserve"> against using chemical weapons</w:t>
      </w:r>
      <w:r w:rsidRPr="00AD094F">
        <w:rPr>
          <w:sz w:val="14"/>
        </w:rPr>
        <w:t xml:space="preserve"> against civilians. </w:t>
      </w:r>
      <w:r w:rsidRPr="00C56129">
        <w:rPr>
          <w:u w:val="single"/>
        </w:rPr>
        <w:t xml:space="preserve">The </w:t>
      </w:r>
      <w:r w:rsidRPr="00682AFE">
        <w:rPr>
          <w:highlight w:val="cyan"/>
          <w:u w:val="single"/>
        </w:rPr>
        <w:t>allies</w:t>
      </w:r>
      <w:r w:rsidRPr="00AD094F">
        <w:rPr>
          <w:sz w:val="14"/>
        </w:rPr>
        <w:t xml:space="preserve"> have privately </w:t>
      </w:r>
      <w:r w:rsidRPr="00682AFE">
        <w:rPr>
          <w:rStyle w:val="Emphasis"/>
          <w:highlight w:val="cyan"/>
        </w:rPr>
        <w:t>expressed fears</w:t>
      </w:r>
      <w:r w:rsidRPr="00AD094F">
        <w:rPr>
          <w:sz w:val="14"/>
        </w:rPr>
        <w:t xml:space="preserve"> that </w:t>
      </w:r>
      <w:r w:rsidRPr="00682AFE">
        <w:rPr>
          <w:rStyle w:val="StyleUnderline"/>
          <w:highlight w:val="cyan"/>
        </w:rPr>
        <w:t>Obama might similarly abandon</w:t>
      </w:r>
      <w:r w:rsidRPr="00AD094F">
        <w:rPr>
          <w:rStyle w:val="StyleUnderline"/>
        </w:rPr>
        <w:t xml:space="preserve"> U.S. </w:t>
      </w:r>
      <w:r w:rsidRPr="003309F2">
        <w:rPr>
          <w:rStyle w:val="StyleUnderline"/>
        </w:rPr>
        <w:t xml:space="preserve">defense </w:t>
      </w:r>
      <w:r w:rsidRPr="00682AFE">
        <w:rPr>
          <w:rStyle w:val="StyleUnderline"/>
          <w:highlight w:val="cyan"/>
        </w:rPr>
        <w:t>commitments</w:t>
      </w:r>
      <w:r w:rsidRPr="00084C7C">
        <w:rPr>
          <w:rStyle w:val="StyleUnderline"/>
        </w:rPr>
        <w:t xml:space="preserve"> if North Korea or China attacked them.</w:t>
      </w:r>
      <w:r w:rsidRPr="00084C7C">
        <w:rPr>
          <w:sz w:val="14"/>
        </w:rPr>
        <w:t xml:space="preserve"> Similarly, </w:t>
      </w:r>
      <w:r w:rsidRPr="00084C7C">
        <w:rPr>
          <w:u w:val="single"/>
        </w:rPr>
        <w:t>U.S. inability or unwillingness to prevent</w:t>
      </w:r>
      <w:r w:rsidRPr="00084C7C">
        <w:rPr>
          <w:sz w:val="14"/>
        </w:rPr>
        <w:t xml:space="preserve"> Vladimir </w:t>
      </w:r>
      <w:r w:rsidRPr="00084C7C">
        <w:rPr>
          <w:u w:val="single"/>
        </w:rPr>
        <w:t>Putin’s actions in Crimea generated</w:t>
      </w:r>
      <w:r w:rsidRPr="000C6B13">
        <w:rPr>
          <w:u w:val="single"/>
        </w:rPr>
        <w:t xml:space="preserve"> concerns that China would be encouraged take similar action against areas Beijing claims</w:t>
      </w:r>
      <w:r w:rsidRPr="00AD094F">
        <w:rPr>
          <w:sz w:val="14"/>
        </w:rPr>
        <w:t xml:space="preserve"> as its own.</w:t>
      </w:r>
      <w:r>
        <w:rPr>
          <w:sz w:val="14"/>
        </w:rPr>
        <w:t xml:space="preserve"> </w:t>
      </w:r>
      <w:r w:rsidRPr="00C56129">
        <w:rPr>
          <w:u w:val="single"/>
        </w:rPr>
        <w:t>Despite strong U.S. rhetoric</w:t>
      </w:r>
      <w:r w:rsidRPr="00AD094F">
        <w:rPr>
          <w:sz w:val="14"/>
        </w:rPr>
        <w:t xml:space="preserve">, </w:t>
      </w:r>
      <w:r w:rsidRPr="00C56129">
        <w:rPr>
          <w:u w:val="single"/>
        </w:rPr>
        <w:t>America’s opponents haven’t moderated their behavior</w:t>
      </w:r>
      <w:r w:rsidRPr="00AD094F">
        <w:rPr>
          <w:sz w:val="14"/>
        </w:rPr>
        <w:t xml:space="preserve">. </w:t>
      </w:r>
      <w:r w:rsidRPr="00C56129">
        <w:rPr>
          <w:u w:val="single"/>
        </w:rPr>
        <w:t xml:space="preserve">Our </w:t>
      </w:r>
      <w:r w:rsidRPr="00084C7C">
        <w:rPr>
          <w:u w:val="single"/>
        </w:rPr>
        <w:t xml:space="preserve">Asian </w:t>
      </w:r>
      <w:r w:rsidRPr="00682AFE">
        <w:rPr>
          <w:highlight w:val="cyan"/>
          <w:u w:val="single"/>
        </w:rPr>
        <w:t>allies</w:t>
      </w:r>
      <w:r w:rsidRPr="00AD094F">
        <w:rPr>
          <w:sz w:val="14"/>
        </w:rPr>
        <w:t xml:space="preserve"> now </w:t>
      </w:r>
      <w:r w:rsidRPr="00682AFE">
        <w:rPr>
          <w:highlight w:val="cyan"/>
          <w:u w:val="single"/>
        </w:rPr>
        <w:t>fear</w:t>
      </w:r>
      <w:r w:rsidRPr="00AD094F">
        <w:rPr>
          <w:sz w:val="14"/>
        </w:rPr>
        <w:t xml:space="preserve"> that </w:t>
      </w:r>
      <w:r w:rsidRPr="00C56129">
        <w:rPr>
          <w:u w:val="single"/>
        </w:rPr>
        <w:t>the administration’s</w:t>
      </w:r>
      <w:r w:rsidRPr="00AD094F">
        <w:rPr>
          <w:sz w:val="14"/>
        </w:rPr>
        <w:t xml:space="preserve"> </w:t>
      </w:r>
      <w:r w:rsidRPr="00682AFE">
        <w:rPr>
          <w:rStyle w:val="Emphasis"/>
          <w:highlight w:val="cyan"/>
        </w:rPr>
        <w:t>slashed</w:t>
      </w:r>
      <w:r w:rsidRPr="00AD094F">
        <w:rPr>
          <w:rStyle w:val="Emphasis"/>
        </w:rPr>
        <w:t xml:space="preserve"> defense </w:t>
      </w:r>
      <w:r w:rsidRPr="00682AFE">
        <w:rPr>
          <w:rStyle w:val="Emphasis"/>
          <w:highlight w:val="cyan"/>
        </w:rPr>
        <w:t>budgets and unfilled ‘red lines’ will embolden Beijing and Pyongyang</w:t>
      </w:r>
      <w:r w:rsidRPr="00AD094F">
        <w:rPr>
          <w:sz w:val="14"/>
        </w:rPr>
        <w:t xml:space="preserve"> </w:t>
      </w:r>
      <w:r w:rsidRPr="00C56129">
        <w:rPr>
          <w:u w:val="single"/>
        </w:rPr>
        <w:t>to employ</w:t>
      </w:r>
      <w:r w:rsidRPr="00AD094F">
        <w:rPr>
          <w:sz w:val="14"/>
        </w:rPr>
        <w:t xml:space="preserve"> more </w:t>
      </w:r>
      <w:r w:rsidRPr="00C56129">
        <w:rPr>
          <w:u w:val="single"/>
        </w:rPr>
        <w:t>coercive diplomacy—or worse</w:t>
      </w:r>
      <w:r>
        <w:rPr>
          <w:sz w:val="14"/>
        </w:rPr>
        <w:t>.</w:t>
      </w:r>
    </w:p>
    <w:p w:rsidR="0042345E" w:rsidRDefault="0042345E" w:rsidP="0042345E">
      <w:pPr>
        <w:rPr>
          <w:rFonts w:asciiTheme="minorHAnsi" w:hAnsiTheme="minorHAnsi"/>
        </w:rPr>
      </w:pPr>
    </w:p>
    <w:p w:rsidR="00DA1631" w:rsidRDefault="00DA1631" w:rsidP="00DA1631">
      <w:pPr>
        <w:pStyle w:val="Heading2"/>
      </w:pPr>
      <w:r>
        <w:t>Impact D</w:t>
      </w:r>
    </w:p>
    <w:p w:rsidR="00840AD7" w:rsidRDefault="00840AD7" w:rsidP="00840AD7">
      <w:pPr>
        <w:pStyle w:val="Heading3"/>
      </w:pPr>
      <w:r>
        <w:t>No Impact – Japan is defensive</w:t>
      </w:r>
    </w:p>
    <w:p w:rsidR="00840AD7" w:rsidRPr="00C124FC" w:rsidRDefault="00840AD7" w:rsidP="00840AD7">
      <w:pPr>
        <w:pStyle w:val="Heading4"/>
      </w:pPr>
      <w:r w:rsidRPr="00C124FC">
        <w:t xml:space="preserve">Japan will only be defensive </w:t>
      </w:r>
    </w:p>
    <w:p w:rsidR="00840AD7" w:rsidRDefault="00840AD7" w:rsidP="00840AD7">
      <w:proofErr w:type="spellStart"/>
      <w:r w:rsidRPr="00C87609">
        <w:rPr>
          <w:rStyle w:val="Style13ptBold"/>
        </w:rPr>
        <w:t>Chellaney</w:t>
      </w:r>
      <w:proofErr w:type="spellEnd"/>
      <w:r w:rsidRPr="00C87609">
        <w:rPr>
          <w:rStyle w:val="Style13ptBold"/>
        </w:rPr>
        <w:t>, Professor of Strategic Studies @ Center for Policy Research, 10-19</w:t>
      </w:r>
      <w:r>
        <w:t xml:space="preserve">-15 (Brahma, “Why Japan Should Rearm,” </w:t>
      </w:r>
      <w:hyperlink r:id="rId8" w:history="1">
        <w:r w:rsidRPr="0037405B">
          <w:rPr>
            <w:rStyle w:val="Hyperlink"/>
          </w:rPr>
          <w:t>https://www.project-syndicate.org/commentary/japan-security-reform-by-brahma-chellaney-2015-10</w:t>
        </w:r>
      </w:hyperlink>
      <w:r>
        <w:t>)</w:t>
      </w:r>
    </w:p>
    <w:p w:rsidR="00840AD7" w:rsidRPr="00C87609" w:rsidRDefault="00840AD7" w:rsidP="00840AD7">
      <w:pPr>
        <w:rPr>
          <w:rStyle w:val="StyleUnderline"/>
        </w:rPr>
      </w:pPr>
      <w:r>
        <w:t xml:space="preserve">To be sure, </w:t>
      </w:r>
      <w:r w:rsidRPr="00682AFE">
        <w:rPr>
          <w:rStyle w:val="StyleUnderline"/>
          <w:highlight w:val="cyan"/>
        </w:rPr>
        <w:t>Japan’s security</w:t>
      </w:r>
      <w:r w:rsidRPr="00C87609">
        <w:rPr>
          <w:rStyle w:val="StyleUnderline"/>
        </w:rPr>
        <w:t xml:space="preserve">-enhancing </w:t>
      </w:r>
      <w:r w:rsidRPr="00682AFE">
        <w:rPr>
          <w:rStyle w:val="StyleUnderline"/>
          <w:highlight w:val="cyan"/>
        </w:rPr>
        <w:t>efforts have</w:t>
      </w:r>
      <w:r w:rsidRPr="00C87609">
        <w:rPr>
          <w:rStyle w:val="StyleUnderline"/>
        </w:rPr>
        <w:t xml:space="preserve"> so far </w:t>
      </w:r>
      <w:r w:rsidRPr="00682AFE">
        <w:rPr>
          <w:rStyle w:val="StyleUnderline"/>
          <w:highlight w:val="cyan"/>
        </w:rPr>
        <w:t xml:space="preserve">been </w:t>
      </w:r>
      <w:r w:rsidRPr="00682AFE">
        <w:rPr>
          <w:rStyle w:val="Emphasis"/>
          <w:highlight w:val="cyan"/>
        </w:rPr>
        <w:t>limited</w:t>
      </w:r>
      <w:r w:rsidRPr="00C87609">
        <w:rPr>
          <w:rStyle w:val="Emphasis"/>
        </w:rPr>
        <w:t xml:space="preserve"> in scope</w:t>
      </w:r>
      <w:r>
        <w:t xml:space="preserve">, and do not open the way for the country to become a militaristic power. </w:t>
      </w:r>
      <w:r w:rsidRPr="00682AFE">
        <w:rPr>
          <w:rStyle w:val="Emphasis"/>
          <w:highlight w:val="cyan"/>
        </w:rPr>
        <w:t>Restrictions</w:t>
      </w:r>
      <w:r w:rsidRPr="00682AFE">
        <w:rPr>
          <w:rStyle w:val="StyleUnderline"/>
          <w:highlight w:val="cyan"/>
        </w:rPr>
        <w:t xml:space="preserve"> on deployment of </w:t>
      </w:r>
      <w:r w:rsidRPr="00682AFE">
        <w:rPr>
          <w:rStyle w:val="Emphasis"/>
          <w:highlight w:val="cyan"/>
        </w:rPr>
        <w:t>offensive weapons</w:t>
      </w:r>
      <w:r>
        <w:t xml:space="preserve">, for example, </w:t>
      </w:r>
      <w:r w:rsidRPr="00682AFE">
        <w:rPr>
          <w:rStyle w:val="Emphasis"/>
          <w:highlight w:val="cyan"/>
        </w:rPr>
        <w:t>remain</w:t>
      </w:r>
      <w:r w:rsidRPr="00C87609">
        <w:rPr>
          <w:rStyle w:val="Emphasis"/>
        </w:rPr>
        <w:t xml:space="preserve"> in place.</w:t>
      </w:r>
      <w:r w:rsidR="0042345E">
        <w:rPr>
          <w:rStyle w:val="Emphasis"/>
        </w:rPr>
        <w:t xml:space="preserve"> </w:t>
      </w:r>
      <w:r>
        <w:t xml:space="preserve">Nonetheless, the government’s moves have proved divisive in a country where pacifism is embedded in the constitution and widely supported by the population. A recent survey by the Pew Research Center found that </w:t>
      </w:r>
      <w:r w:rsidRPr="00682AFE">
        <w:rPr>
          <w:rStyle w:val="StyleUnderline"/>
          <w:highlight w:val="cyan"/>
        </w:rPr>
        <w:t>only 23%</w:t>
      </w:r>
      <w:r w:rsidRPr="00C87609">
        <w:rPr>
          <w:rStyle w:val="StyleUnderline"/>
        </w:rPr>
        <w:t xml:space="preserve"> of Japanese </w:t>
      </w:r>
      <w:r w:rsidRPr="00682AFE">
        <w:rPr>
          <w:rStyle w:val="StyleUnderline"/>
          <w:highlight w:val="cyan"/>
        </w:rPr>
        <w:t>want their country to play a more active role</w:t>
      </w:r>
      <w:r w:rsidRPr="00C87609">
        <w:rPr>
          <w:rStyle w:val="StyleUnderline"/>
        </w:rPr>
        <w:t xml:space="preserve"> in Asian security. </w:t>
      </w:r>
      <w:r>
        <w:t>Another survey last year revealed that only 15.3% of Japanese – the lowest proportion in the world – were willing to defend their country, compared to 75% of Chinese.</w:t>
      </w:r>
      <w:r w:rsidR="0042345E">
        <w:t xml:space="preserve"> </w:t>
      </w:r>
      <w:r>
        <w:t xml:space="preserve">But the reality is that </w:t>
      </w:r>
      <w:r w:rsidRPr="00682AFE">
        <w:rPr>
          <w:rStyle w:val="StyleUnderline"/>
          <w:highlight w:val="cyan"/>
        </w:rPr>
        <w:t>ensuring</w:t>
      </w:r>
      <w:r w:rsidRPr="00C87609">
        <w:rPr>
          <w:rStyle w:val="StyleUnderline"/>
        </w:rPr>
        <w:t xml:space="preserve"> long-term </w:t>
      </w:r>
      <w:r w:rsidRPr="00682AFE">
        <w:rPr>
          <w:rStyle w:val="StyleUnderline"/>
          <w:highlight w:val="cyan"/>
        </w:rPr>
        <w:t>peace in Asia demands a stronger defense posture for Japan</w:t>
      </w:r>
      <w:r w:rsidRPr="00C87609">
        <w:rPr>
          <w:rStyle w:val="StyleUnderline"/>
        </w:rPr>
        <w:t>. Indeed</w:t>
      </w:r>
      <w:r>
        <w:t xml:space="preserve">, </w:t>
      </w:r>
      <w:r w:rsidRPr="00682AFE">
        <w:rPr>
          <w:rStyle w:val="StyleUnderline"/>
          <w:highlight w:val="cyan"/>
        </w:rPr>
        <w:t>reforms that enable Japan to</w:t>
      </w:r>
      <w:r w:rsidRPr="00C87609">
        <w:rPr>
          <w:rStyle w:val="StyleUnderline"/>
        </w:rPr>
        <w:t xml:space="preserve"> </w:t>
      </w:r>
      <w:r w:rsidRPr="00682AFE">
        <w:rPr>
          <w:rStyle w:val="Emphasis"/>
          <w:highlight w:val="cyan"/>
        </w:rPr>
        <w:t>defend</w:t>
      </w:r>
      <w:r w:rsidRPr="00C87609">
        <w:rPr>
          <w:rStyle w:val="StyleUnderline"/>
        </w:rPr>
        <w:t xml:space="preserve"> </w:t>
      </w:r>
      <w:r w:rsidRPr="00C87609">
        <w:t>itself better</w:t>
      </w:r>
      <w:r>
        <w:t xml:space="preserve">, including by building mutually beneficial regional partnerships, </w:t>
      </w:r>
      <w:r w:rsidRPr="00682AFE">
        <w:rPr>
          <w:rStyle w:val="StyleUnderline"/>
          <w:highlight w:val="cyan"/>
        </w:rPr>
        <w:t>would enhance</w:t>
      </w:r>
      <w:r w:rsidRPr="00682AFE">
        <w:rPr>
          <w:highlight w:val="cyan"/>
        </w:rPr>
        <w:t xml:space="preserve"> </w:t>
      </w:r>
      <w:r w:rsidRPr="00682AFE">
        <w:rPr>
          <w:rStyle w:val="StyleUnderline"/>
          <w:highlight w:val="cyan"/>
        </w:rPr>
        <w:t>its capacity to forestall the emergence of a destabilizing power imbalance</w:t>
      </w:r>
      <w:r w:rsidRPr="00C87609">
        <w:rPr>
          <w:rStyle w:val="StyleUnderline"/>
        </w:rPr>
        <w:t xml:space="preserve"> in East Asia.</w:t>
      </w:r>
      <w:r w:rsidR="0042345E">
        <w:rPr>
          <w:rStyle w:val="StyleUnderline"/>
        </w:rPr>
        <w:t xml:space="preserve"> </w:t>
      </w:r>
      <w:r w:rsidRPr="00C87609">
        <w:rPr>
          <w:rStyle w:val="StyleUnderline"/>
        </w:rPr>
        <w:t xml:space="preserve">It is now up to </w:t>
      </w:r>
      <w:r w:rsidRPr="00682AFE">
        <w:rPr>
          <w:rStyle w:val="StyleUnderline"/>
          <w:highlight w:val="cyan"/>
        </w:rPr>
        <w:t>Japan’s government to win</w:t>
      </w:r>
      <w:r w:rsidRPr="00C87609">
        <w:rPr>
          <w:rStyle w:val="StyleUnderline"/>
        </w:rPr>
        <w:t xml:space="preserve"> over its own citizens,</w:t>
      </w:r>
      <w:r>
        <w:t xml:space="preserve"> by </w:t>
      </w:r>
      <w:r w:rsidRPr="00682AFE">
        <w:rPr>
          <w:rStyle w:val="StyleUnderline"/>
          <w:highlight w:val="cyan"/>
        </w:rPr>
        <w:t>highlight</w:t>
      </w:r>
      <w:r w:rsidRPr="00C87609">
        <w:rPr>
          <w:rStyle w:val="StyleUnderline"/>
        </w:rPr>
        <w:t xml:space="preserve">ing </w:t>
      </w:r>
      <w:r w:rsidRPr="00682AFE">
        <w:rPr>
          <w:rStyle w:val="StyleUnderline"/>
          <w:highlight w:val="cyan"/>
        </w:rPr>
        <w:t xml:space="preserve">the difference between </w:t>
      </w:r>
      <w:r w:rsidRPr="00682AFE">
        <w:rPr>
          <w:rStyle w:val="Emphasis"/>
          <w:highlight w:val="cyan"/>
        </w:rPr>
        <w:t>pacifism and passivity</w:t>
      </w:r>
      <w:r>
        <w:t xml:space="preserve">. </w:t>
      </w:r>
      <w:r w:rsidRPr="00682AFE">
        <w:rPr>
          <w:rStyle w:val="Emphasis"/>
          <w:highlight w:val="cyan"/>
        </w:rPr>
        <w:t>Japan would not</w:t>
      </w:r>
      <w:r>
        <w:t xml:space="preserve"> encourage or </w:t>
      </w:r>
      <w:r w:rsidRPr="00682AFE">
        <w:rPr>
          <w:rStyle w:val="Emphasis"/>
          <w:highlight w:val="cyan"/>
        </w:rPr>
        <w:t>support aggression</w:t>
      </w:r>
      <w:r>
        <w:t>; it would simply take a more proactive role in securing peace at the regional and global levels.</w:t>
      </w:r>
      <w:r w:rsidR="0042345E">
        <w:t xml:space="preserve"> </w:t>
      </w:r>
      <w:r>
        <w:t>A more confident and secure Japan would certainly serve the interests of the US, which could then depend on its close ally to take more responsibility for both its own security and regional peace. Americans increasingly seem to recognize this, with 47% of respondents in the Pew survey supporting a more active role for Japan in Asian security.</w:t>
      </w:r>
      <w:r w:rsidR="0042345E">
        <w:t xml:space="preserve"> </w:t>
      </w:r>
      <w:r>
        <w:t>But there remain questions about precisely how self-sufficient Japan would have to be to carry out this “proactive pacifism” – a term popularized by Prime Minister Shinzo Abe – consistently and effectively. Would Japan need to become a truly independent military power, with formidable deterrent capabilities like those of the UK or France?</w:t>
      </w:r>
      <w:r w:rsidR="0042345E">
        <w:t xml:space="preserve"> </w:t>
      </w:r>
      <w:r>
        <w:t>The short answer is yes. While Japan should not abandon its security treaty with the US, it can and should rearm, with an exclusive focus on defense.</w:t>
      </w:r>
      <w:r w:rsidR="0042345E">
        <w:t xml:space="preserve"> </w:t>
      </w:r>
      <w:r>
        <w:t xml:space="preserve">Of course, unlike the UK and France, Japan does not have the option to possess nuclear weapons. But it can build robust conventional capabilities, including information systems to cope with the risk of cyber warfare. </w:t>
      </w:r>
      <w:r w:rsidRPr="00C87609">
        <w:rPr>
          <w:rStyle w:val="StyleUnderline"/>
        </w:rPr>
        <w:t>Beyond bolstering Japanese security and regional stability, such an effort would likely boost Japan’s GDP and yield major profits for American defense firms</w:t>
      </w:r>
      <w:r>
        <w:t>.</w:t>
      </w:r>
      <w:r w:rsidR="0042345E">
        <w:t xml:space="preserve"> </w:t>
      </w:r>
      <w:r>
        <w:t xml:space="preserve">As a status quo power, Japan does not need to match Chinese military might. Defense is, after all, easier than offense. Still, </w:t>
      </w:r>
      <w:r w:rsidRPr="00C87609">
        <w:rPr>
          <w:rStyle w:val="StyleUnderline"/>
        </w:rPr>
        <w:t xml:space="preserve">the rise of </w:t>
      </w:r>
      <w:r w:rsidRPr="00682AFE">
        <w:rPr>
          <w:rStyle w:val="StyleUnderline"/>
          <w:highlight w:val="cyan"/>
        </w:rPr>
        <w:t>a militarily independent Japan would</w:t>
      </w:r>
      <w:r w:rsidRPr="00C87609">
        <w:rPr>
          <w:rStyle w:val="StyleUnderline"/>
        </w:rPr>
        <w:t xml:space="preserve"> </w:t>
      </w:r>
      <w:r w:rsidRPr="00682AFE">
        <w:rPr>
          <w:rStyle w:val="StyleUnderline"/>
          <w:highlight w:val="cyan"/>
        </w:rPr>
        <w:t>constitute a</w:t>
      </w:r>
      <w:r w:rsidRPr="00C87609">
        <w:rPr>
          <w:rStyle w:val="StyleUnderline"/>
        </w:rPr>
        <w:t xml:space="preserve"> game-changing</w:t>
      </w:r>
      <w:r>
        <w:t xml:space="preserve"> – and </w:t>
      </w:r>
      <w:r w:rsidRPr="00682AFE">
        <w:rPr>
          <w:rStyle w:val="StyleUnderline"/>
          <w:highlight w:val="cyan"/>
        </w:rPr>
        <w:t>highly beneficial – development for</w:t>
      </w:r>
      <w:r w:rsidRPr="00C87609">
        <w:rPr>
          <w:rStyle w:val="StyleUnderline"/>
        </w:rPr>
        <w:t xml:space="preserve"> </w:t>
      </w:r>
      <w:r>
        <w:t xml:space="preserve">Asia and the rest of </w:t>
      </w:r>
      <w:r w:rsidRPr="00682AFE">
        <w:rPr>
          <w:rStyle w:val="StyleUnderline"/>
          <w:highlight w:val="cyan"/>
        </w:rPr>
        <w:t>the world.</w:t>
      </w:r>
    </w:p>
    <w:p w:rsidR="00840AD7" w:rsidRPr="00A93327" w:rsidRDefault="00840AD7" w:rsidP="00840AD7">
      <w:pPr>
        <w:pStyle w:val="Heading3"/>
      </w:pPr>
      <w:r>
        <w:t xml:space="preserve">No </w:t>
      </w:r>
      <w:proofErr w:type="spellStart"/>
      <w:r>
        <w:t>Prolif</w:t>
      </w:r>
      <w:proofErr w:type="spellEnd"/>
      <w:r>
        <w:t xml:space="preserve"> – Tech/ </w:t>
      </w:r>
      <w:proofErr w:type="spellStart"/>
      <w:r>
        <w:t>Ptx</w:t>
      </w:r>
      <w:proofErr w:type="spellEnd"/>
    </w:p>
    <w:p w:rsidR="00840AD7" w:rsidRPr="009F1A1B" w:rsidRDefault="00840AD7" w:rsidP="00840AD7">
      <w:pPr>
        <w:pStyle w:val="Heading4"/>
        <w:rPr>
          <w:rFonts w:asciiTheme="minorHAnsi" w:hAnsiTheme="minorHAnsi"/>
        </w:rPr>
      </w:pPr>
      <w:r w:rsidRPr="009F1A1B">
        <w:rPr>
          <w:rFonts w:asciiTheme="minorHAnsi" w:hAnsiTheme="minorHAnsi"/>
        </w:rPr>
        <w:t xml:space="preserve">No </w:t>
      </w:r>
      <w:proofErr w:type="spellStart"/>
      <w:r w:rsidRPr="009F1A1B">
        <w:rPr>
          <w:rFonts w:asciiTheme="minorHAnsi" w:hAnsiTheme="minorHAnsi"/>
        </w:rPr>
        <w:t>prolif</w:t>
      </w:r>
      <w:proofErr w:type="spellEnd"/>
      <w:r w:rsidRPr="009F1A1B">
        <w:rPr>
          <w:rFonts w:asciiTheme="minorHAnsi" w:hAnsiTheme="minorHAnsi"/>
        </w:rPr>
        <w:t xml:space="preserve"> – technical and political hurdles </w:t>
      </w:r>
    </w:p>
    <w:p w:rsidR="00840AD7" w:rsidRPr="0042345E" w:rsidRDefault="00840AD7" w:rsidP="00840AD7">
      <w:pPr>
        <w:rPr>
          <w:rFonts w:asciiTheme="minorHAnsi" w:hAnsiTheme="minorHAnsi"/>
          <w:b/>
          <w:bCs/>
          <w:sz w:val="26"/>
        </w:rPr>
      </w:pPr>
      <w:r w:rsidRPr="009F1A1B">
        <w:rPr>
          <w:rStyle w:val="Style13ptBold"/>
          <w:rFonts w:asciiTheme="minorHAnsi" w:hAnsiTheme="minorHAnsi"/>
        </w:rPr>
        <w:t xml:space="preserve">Holmes, former US Navy surface warfare officer, 12 </w:t>
      </w:r>
      <w:r w:rsidRPr="009F1A1B">
        <w:rPr>
          <w:rFonts w:asciiTheme="minorHAnsi" w:hAnsiTheme="minorHAnsi"/>
        </w:rPr>
        <w:t xml:space="preserve">(James, “Japan: Joining the Nuclear Weapons Club? It </w:t>
      </w:r>
      <w:proofErr w:type="gramStart"/>
      <w:r w:rsidRPr="009F1A1B">
        <w:rPr>
          <w:rFonts w:asciiTheme="minorHAnsi" w:hAnsiTheme="minorHAnsi"/>
        </w:rPr>
        <w:t>Could.,</w:t>
      </w:r>
      <w:proofErr w:type="gramEnd"/>
      <w:r w:rsidRPr="009F1A1B">
        <w:rPr>
          <w:rFonts w:asciiTheme="minorHAnsi" w:hAnsiTheme="minorHAnsi"/>
        </w:rPr>
        <w:t xml:space="preserve">” </w:t>
      </w:r>
      <w:hyperlink r:id="rId9" w:history="1">
        <w:r w:rsidRPr="009F1A1B">
          <w:rPr>
            <w:rStyle w:val="Hyperlink"/>
            <w:rFonts w:asciiTheme="minorHAnsi" w:hAnsiTheme="minorHAnsi"/>
          </w:rPr>
          <w:t>http://thediplomat.com/2012/10/japan-joining-the-nuclear-weapons-club-it-could/</w:t>
        </w:r>
      </w:hyperlink>
      <w:r w:rsidRPr="009F1A1B">
        <w:rPr>
          <w:rFonts w:asciiTheme="minorHAnsi" w:hAnsiTheme="minorHAnsi"/>
        </w:rPr>
        <w:t xml:space="preserve">) </w:t>
      </w:r>
    </w:p>
    <w:p w:rsidR="00840AD7" w:rsidRDefault="00840AD7" w:rsidP="00840AD7">
      <w:pPr>
        <w:rPr>
          <w:rFonts w:asciiTheme="minorHAnsi" w:hAnsiTheme="minorHAnsi"/>
          <w:sz w:val="14"/>
        </w:rPr>
      </w:pPr>
      <w:r w:rsidRPr="00682AFE">
        <w:rPr>
          <w:rStyle w:val="StyleUnderline"/>
          <w:rFonts w:asciiTheme="minorHAnsi" w:hAnsiTheme="minorHAnsi"/>
          <w:highlight w:val="cyan"/>
        </w:rPr>
        <w:t>Despite</w:t>
      </w:r>
      <w:r w:rsidRPr="00682AFE">
        <w:rPr>
          <w:rFonts w:asciiTheme="minorHAnsi" w:hAnsiTheme="minorHAnsi"/>
          <w:sz w:val="14"/>
          <w:highlight w:val="cyan"/>
        </w:rPr>
        <w:t xml:space="preserve"> </w:t>
      </w:r>
      <w:r w:rsidRPr="00682AFE">
        <w:rPr>
          <w:rStyle w:val="StyleUnderline"/>
          <w:rFonts w:asciiTheme="minorHAnsi" w:hAnsiTheme="minorHAnsi"/>
          <w:highlight w:val="cyan"/>
        </w:rPr>
        <w:t>Japan's</w:t>
      </w:r>
      <w:r w:rsidRPr="009F1A1B">
        <w:rPr>
          <w:rStyle w:val="StyleUnderline"/>
          <w:rFonts w:asciiTheme="minorHAnsi" w:hAnsiTheme="minorHAnsi"/>
        </w:rPr>
        <w:t xml:space="preserve"> renown for </w:t>
      </w:r>
      <w:r w:rsidRPr="00682AFE">
        <w:rPr>
          <w:rStyle w:val="StyleUnderline"/>
          <w:rFonts w:asciiTheme="minorHAnsi" w:hAnsiTheme="minorHAnsi"/>
          <w:highlight w:val="cyan"/>
        </w:rPr>
        <w:t>high-tech wizardry</w:t>
      </w:r>
      <w:r w:rsidRPr="00682AFE">
        <w:rPr>
          <w:rFonts w:asciiTheme="minorHAnsi" w:hAnsiTheme="minorHAnsi"/>
          <w:sz w:val="14"/>
          <w:highlight w:val="cyan"/>
        </w:rPr>
        <w:t xml:space="preserve"> </w:t>
      </w:r>
      <w:r w:rsidRPr="00682AFE">
        <w:rPr>
          <w:rStyle w:val="StyleUnderline"/>
          <w:rFonts w:asciiTheme="minorHAnsi" w:hAnsiTheme="minorHAnsi"/>
          <w:highlight w:val="cyan"/>
        </w:rPr>
        <w:t>and</w:t>
      </w:r>
      <w:r w:rsidRPr="009F1A1B">
        <w:rPr>
          <w:rStyle w:val="StyleUnderline"/>
          <w:rFonts w:asciiTheme="minorHAnsi" w:hAnsiTheme="minorHAnsi"/>
        </w:rPr>
        <w:t xml:space="preserve"> long </w:t>
      </w:r>
      <w:r w:rsidRPr="00682AFE">
        <w:rPr>
          <w:rStyle w:val="StyleUnderline"/>
          <w:rFonts w:asciiTheme="minorHAnsi" w:hAnsiTheme="minorHAnsi"/>
          <w:highlight w:val="cyan"/>
        </w:rPr>
        <w:t>experience</w:t>
      </w:r>
      <w:r w:rsidRPr="009F1A1B">
        <w:rPr>
          <w:rStyle w:val="StyleUnderline"/>
          <w:rFonts w:asciiTheme="minorHAnsi" w:hAnsiTheme="minorHAnsi"/>
        </w:rPr>
        <w:t xml:space="preserve"> operating nuclear power plants,</w:t>
      </w:r>
      <w:r w:rsidRPr="009F1A1B">
        <w:rPr>
          <w:rFonts w:asciiTheme="minorHAnsi" w:hAnsiTheme="minorHAnsi"/>
          <w:sz w:val="14"/>
        </w:rPr>
        <w:t xml:space="preserve"> </w:t>
      </w:r>
      <w:r w:rsidRPr="00682AFE">
        <w:rPr>
          <w:rStyle w:val="StyleUnderline"/>
          <w:rFonts w:asciiTheme="minorHAnsi" w:hAnsiTheme="minorHAnsi"/>
          <w:highlight w:val="cyan"/>
        </w:rPr>
        <w:t xml:space="preserve">it would take Tokyo </w:t>
      </w:r>
      <w:r w:rsidRPr="006B2786">
        <w:rPr>
          <w:rStyle w:val="StyleUnderline"/>
          <w:rFonts w:asciiTheme="minorHAnsi" w:hAnsiTheme="minorHAnsi"/>
        </w:rPr>
        <w:t xml:space="preserve">far </w:t>
      </w:r>
      <w:r w:rsidRPr="00682AFE">
        <w:rPr>
          <w:rStyle w:val="StyleUnderline"/>
          <w:rFonts w:asciiTheme="minorHAnsi" w:hAnsiTheme="minorHAnsi"/>
          <w:highlight w:val="cyan"/>
        </w:rPr>
        <w:t xml:space="preserve">longer than a year to deploy a </w:t>
      </w:r>
      <w:r w:rsidRPr="006B2786">
        <w:rPr>
          <w:rStyle w:val="Emphasis"/>
          <w:rFonts w:asciiTheme="minorHAnsi" w:hAnsiTheme="minorHAnsi"/>
        </w:rPr>
        <w:t xml:space="preserve">working </w:t>
      </w:r>
      <w:r w:rsidRPr="00682AFE">
        <w:rPr>
          <w:rStyle w:val="Emphasis"/>
          <w:rFonts w:asciiTheme="minorHAnsi" w:hAnsiTheme="minorHAnsi"/>
          <w:highlight w:val="cyan"/>
        </w:rPr>
        <w:t>nuclear arsenal. We're talking many years</w:t>
      </w:r>
      <w:r w:rsidRPr="00682AFE">
        <w:rPr>
          <w:rFonts w:asciiTheme="minorHAnsi" w:hAnsiTheme="minorHAnsi"/>
          <w:sz w:val="14"/>
          <w:highlight w:val="cyan"/>
        </w:rPr>
        <w:t xml:space="preserve">. </w:t>
      </w:r>
      <w:r w:rsidRPr="006B2786">
        <w:rPr>
          <w:rFonts w:asciiTheme="minorHAnsi" w:hAnsiTheme="minorHAnsi"/>
          <w:sz w:val="14"/>
        </w:rPr>
        <w:t>As J. C. Wylie defines it, strategy is a plan for using available resources and assets to accomplish some goal. Strategy goes no farther than those implements can carry it — and strategists cannot</w:t>
      </w:r>
      <w:r w:rsidRPr="009F1A1B">
        <w:rPr>
          <w:rFonts w:asciiTheme="minorHAnsi" w:hAnsiTheme="minorHAnsi"/>
          <w:sz w:val="14"/>
        </w:rPr>
        <w:t xml:space="preserve"> simply conjure them into being. </w:t>
      </w:r>
      <w:proofErr w:type="spellStart"/>
      <w:r w:rsidRPr="009F1A1B">
        <w:rPr>
          <w:rFonts w:asciiTheme="minorHAnsi" w:hAnsiTheme="minorHAnsi"/>
          <w:sz w:val="14"/>
        </w:rPr>
        <w:t>Toshi</w:t>
      </w:r>
      <w:proofErr w:type="spellEnd"/>
      <w:r w:rsidRPr="009F1A1B">
        <w:rPr>
          <w:rFonts w:asciiTheme="minorHAnsi" w:hAnsiTheme="minorHAnsi"/>
          <w:sz w:val="14"/>
        </w:rPr>
        <w:t xml:space="preserve"> and I see a variety of impediments to a Japanese breakout. Let's catalogue just a few. </w:t>
      </w:r>
      <w:r w:rsidRPr="009F1A1B">
        <w:rPr>
          <w:rStyle w:val="StyleUnderline"/>
          <w:rFonts w:asciiTheme="minorHAnsi" w:hAnsiTheme="minorHAnsi"/>
        </w:rPr>
        <w:t>Consider the</w:t>
      </w:r>
      <w:r w:rsidRPr="009F1A1B">
        <w:rPr>
          <w:rFonts w:asciiTheme="minorHAnsi" w:hAnsiTheme="minorHAnsi"/>
          <w:sz w:val="14"/>
        </w:rPr>
        <w:t xml:space="preserve"> politics. </w:t>
      </w:r>
      <w:r w:rsidRPr="009F1A1B">
        <w:rPr>
          <w:rStyle w:val="Emphasis"/>
          <w:rFonts w:asciiTheme="minorHAnsi" w:hAnsiTheme="minorHAnsi"/>
        </w:rPr>
        <w:t>It is certainly true that nu</w:t>
      </w:r>
      <w:r w:rsidRPr="00682AFE">
        <w:rPr>
          <w:rStyle w:val="Emphasis"/>
          <w:rFonts w:asciiTheme="minorHAnsi" w:hAnsiTheme="minorHAnsi"/>
          <w:highlight w:val="cyan"/>
        </w:rPr>
        <w:t>clear weapons are no longer the third rail of Japanese politics — a topic officials</w:t>
      </w:r>
      <w:r w:rsidRPr="009F1A1B">
        <w:rPr>
          <w:rStyle w:val="Emphasis"/>
          <w:rFonts w:asciiTheme="minorHAnsi" w:hAnsiTheme="minorHAnsi"/>
        </w:rPr>
        <w:t xml:space="preserve"> and pundits </w:t>
      </w:r>
      <w:r w:rsidRPr="00682AFE">
        <w:rPr>
          <w:rStyle w:val="Emphasis"/>
          <w:rFonts w:asciiTheme="minorHAnsi" w:hAnsiTheme="minorHAnsi"/>
          <w:highlight w:val="cyan"/>
        </w:rPr>
        <w:t>dare not touch lest it strike them (politically) dead</w:t>
      </w:r>
      <w:r w:rsidRPr="009F1A1B">
        <w:rPr>
          <w:rFonts w:asciiTheme="minorHAnsi" w:hAnsiTheme="minorHAnsi"/>
          <w:sz w:val="14"/>
        </w:rPr>
        <w:t xml:space="preserve">. But </w:t>
      </w:r>
      <w:r w:rsidRPr="00682AFE">
        <w:rPr>
          <w:rStyle w:val="StyleUnderline"/>
          <w:rFonts w:asciiTheme="minorHAnsi" w:hAnsiTheme="minorHAnsi"/>
          <w:highlight w:val="cyan"/>
        </w:rPr>
        <w:t xml:space="preserve">Japan's </w:t>
      </w:r>
      <w:r w:rsidRPr="00682AFE">
        <w:rPr>
          <w:rStyle w:val="Emphasis"/>
          <w:rFonts w:asciiTheme="minorHAnsi" w:hAnsiTheme="minorHAnsi"/>
          <w:highlight w:val="cyan"/>
        </w:rPr>
        <w:t>painful past experience</w:t>
      </w:r>
      <w:r w:rsidRPr="009F1A1B">
        <w:rPr>
          <w:rStyle w:val="Emphasis"/>
          <w:rFonts w:asciiTheme="minorHAnsi" w:hAnsiTheme="minorHAnsi"/>
        </w:rPr>
        <w:t xml:space="preserve"> </w:t>
      </w:r>
      <w:r w:rsidRPr="009F1A1B">
        <w:rPr>
          <w:rStyle w:val="StyleUnderline"/>
          <w:rFonts w:asciiTheme="minorHAnsi" w:hAnsiTheme="minorHAnsi"/>
        </w:rPr>
        <w:t xml:space="preserve">as a target of </w:t>
      </w:r>
      <w:r w:rsidRPr="009F1A1B">
        <w:rPr>
          <w:rStyle w:val="Emphasis"/>
          <w:rFonts w:asciiTheme="minorHAnsi" w:hAnsiTheme="minorHAnsi"/>
        </w:rPr>
        <w:t>atomic warfare</w:t>
      </w:r>
      <w:r w:rsidRPr="009F1A1B">
        <w:rPr>
          <w:rStyle w:val="StyleUnderline"/>
          <w:rFonts w:asciiTheme="minorHAnsi" w:hAnsiTheme="minorHAnsi"/>
        </w:rPr>
        <w:t xml:space="preserve">, </w:t>
      </w:r>
      <w:r w:rsidRPr="00682AFE">
        <w:rPr>
          <w:rStyle w:val="StyleUnderline"/>
          <w:rFonts w:asciiTheme="minorHAnsi" w:hAnsiTheme="minorHAnsi"/>
          <w:highlight w:val="cyan"/>
        </w:rPr>
        <w:t xml:space="preserve">its </w:t>
      </w:r>
      <w:r w:rsidRPr="00682AFE">
        <w:rPr>
          <w:rStyle w:val="Emphasis"/>
          <w:rFonts w:asciiTheme="minorHAnsi" w:hAnsiTheme="minorHAnsi"/>
          <w:highlight w:val="cyan"/>
        </w:rPr>
        <w:t>ardent sponsorship of nonprolif</w:t>
      </w:r>
      <w:r w:rsidRPr="009F1A1B">
        <w:rPr>
          <w:rStyle w:val="Emphasis"/>
          <w:rFonts w:asciiTheme="minorHAnsi" w:hAnsiTheme="minorHAnsi"/>
        </w:rPr>
        <w:t>eration accords</w:t>
      </w:r>
      <w:r w:rsidRPr="009F1A1B">
        <w:rPr>
          <w:rFonts w:asciiTheme="minorHAnsi" w:hAnsiTheme="minorHAnsi"/>
          <w:sz w:val="14"/>
        </w:rPr>
        <w:t xml:space="preserve">, </w:t>
      </w:r>
      <w:r w:rsidRPr="00682AFE">
        <w:rPr>
          <w:rStyle w:val="StyleUnderline"/>
          <w:rFonts w:asciiTheme="minorHAnsi" w:hAnsiTheme="minorHAnsi"/>
          <w:highlight w:val="cyan"/>
        </w:rPr>
        <w:t>and</w:t>
      </w:r>
      <w:r w:rsidRPr="009F1A1B">
        <w:rPr>
          <w:rStyle w:val="StyleUnderline"/>
          <w:rFonts w:asciiTheme="minorHAnsi" w:hAnsiTheme="minorHAnsi"/>
        </w:rPr>
        <w:t xml:space="preserve"> the fury with which </w:t>
      </w:r>
      <w:r w:rsidRPr="00682AFE">
        <w:rPr>
          <w:rStyle w:val="StyleUnderline"/>
          <w:rFonts w:asciiTheme="minorHAnsi" w:hAnsiTheme="minorHAnsi"/>
          <w:highlight w:val="cyan"/>
        </w:rPr>
        <w:t>pacifist-leaning citizens</w:t>
      </w:r>
      <w:r w:rsidRPr="009F1A1B">
        <w:rPr>
          <w:rStyle w:val="StyleUnderline"/>
          <w:rFonts w:asciiTheme="minorHAnsi" w:hAnsiTheme="minorHAnsi"/>
        </w:rPr>
        <w:t xml:space="preserve"> and Japan's Asian neighbors would greet evidence of a </w:t>
      </w:r>
      <w:proofErr w:type="spellStart"/>
      <w:r w:rsidRPr="009F1A1B">
        <w:rPr>
          <w:rStyle w:val="StyleUnderline"/>
          <w:rFonts w:asciiTheme="minorHAnsi" w:hAnsiTheme="minorHAnsi"/>
        </w:rPr>
        <w:t>bombmaking</w:t>
      </w:r>
      <w:proofErr w:type="spellEnd"/>
      <w:r w:rsidRPr="009F1A1B">
        <w:rPr>
          <w:rStyle w:val="StyleUnderline"/>
          <w:rFonts w:asciiTheme="minorHAnsi" w:hAnsiTheme="minorHAnsi"/>
        </w:rPr>
        <w:t xml:space="preserve"> program </w:t>
      </w:r>
      <w:r w:rsidRPr="00682AFE">
        <w:rPr>
          <w:rStyle w:val="StyleUnderline"/>
          <w:rFonts w:asciiTheme="minorHAnsi" w:hAnsiTheme="minorHAnsi"/>
          <w:highlight w:val="cyan"/>
        </w:rPr>
        <w:t xml:space="preserve">add up to a </w:t>
      </w:r>
      <w:r w:rsidRPr="00682AFE">
        <w:rPr>
          <w:rStyle w:val="Emphasis"/>
          <w:rFonts w:asciiTheme="minorHAnsi" w:hAnsiTheme="minorHAnsi"/>
          <w:highlight w:val="cyan"/>
        </w:rPr>
        <w:t>forbidding political barrier</w:t>
      </w:r>
      <w:r w:rsidRPr="009F1A1B">
        <w:rPr>
          <w:rStyle w:val="StyleUnderline"/>
          <w:rFonts w:asciiTheme="minorHAnsi" w:hAnsiTheme="minorHAnsi"/>
        </w:rPr>
        <w:t xml:space="preserve">. </w:t>
      </w:r>
      <w:r w:rsidRPr="009F1A1B">
        <w:rPr>
          <w:rFonts w:asciiTheme="minorHAnsi" w:hAnsiTheme="minorHAnsi"/>
          <w:sz w:val="14"/>
        </w:rPr>
        <w:t xml:space="preserve">That barrier is hardly </w:t>
      </w:r>
      <w:proofErr w:type="spellStart"/>
      <w:r w:rsidRPr="009F1A1B">
        <w:rPr>
          <w:rFonts w:asciiTheme="minorHAnsi" w:hAnsiTheme="minorHAnsi"/>
          <w:sz w:val="14"/>
        </w:rPr>
        <w:t>unbreachable</w:t>
      </w:r>
      <w:proofErr w:type="spellEnd"/>
      <w:r w:rsidRPr="009F1A1B">
        <w:rPr>
          <w:rFonts w:asciiTheme="minorHAnsi" w:hAnsiTheme="minorHAnsi"/>
          <w:sz w:val="14"/>
        </w:rPr>
        <w:t xml:space="preserve">, but it would demand quite a feat of political persuasion on Tokyo's part. As the learned strategist Mike Tyson points out, "everyone has a strategy 'til they get punched in the mouth." Memo to nuclear-weapons advocates: duck! Nor are the strategic, operational, and technical challenges less daunting. A nuclear triad — land- and sea-based missiles combined with weapons delivered by manned bombers — holds little promise in light of Japan's lack of geographic depth and the vulnerability of surface ships and aircraft to enemy action. That means fielding an undersea deterrent would be Tokyo's best nuclear option. But doing so would be far from easy. The Japan Maritime Self-Defense Force operates an impressive fleet of diesel submarines but has no experience with naval nuclear propulsion. And that leaves aside the difficulty of developing sea-launched ballistic missiles and their nuclear payloads. Such engineering challenges are far from insoluble for Japan's scientific-technical complex but cannot be conquered overnight. A force of nuclear-powered ballistic-missile subs, or SSBNs, thus looks like a remote prospect for Japan. As an interim solution, the JMSDF might construct cruise missiles resembling the U.S. Navy's old TLAM-Ns, or nuclear-tipped Tomahawks. JMSDF boats could fire such missiles through torpedo tubes, the easiest method. Or, shipyards could </w:t>
      </w:r>
      <w:proofErr w:type="spellStart"/>
      <w:r w:rsidRPr="009F1A1B">
        <w:rPr>
          <w:rFonts w:asciiTheme="minorHAnsi" w:hAnsiTheme="minorHAnsi"/>
          <w:sz w:val="14"/>
        </w:rPr>
        <w:t>backfit</w:t>
      </w:r>
      <w:proofErr w:type="spellEnd"/>
      <w:r w:rsidRPr="009F1A1B">
        <w:rPr>
          <w:rFonts w:asciiTheme="minorHAnsi" w:hAnsiTheme="minorHAnsi"/>
          <w:sz w:val="14"/>
        </w:rPr>
        <w:t xml:space="preserve"> Japanese subs with vertical launchers — much as the U.S. Navy installed Tomahawk launchers in its fast attack boats starting in the late Cold War. The problem of constructing nuclear weapons small enough to fit on a missile would remain — but nuclear-armed diesel boats would represent a viable course of action should Japan decide to join the nuclear-weapons club. </w:t>
      </w:r>
      <w:r w:rsidRPr="00682AFE">
        <w:rPr>
          <w:rStyle w:val="Emphasis"/>
          <w:rFonts w:asciiTheme="minorHAnsi" w:hAnsiTheme="minorHAnsi"/>
          <w:highlight w:val="cyan"/>
        </w:rPr>
        <w:t>Years down the road</w:t>
      </w:r>
      <w:r w:rsidRPr="009F1A1B">
        <w:rPr>
          <w:rStyle w:val="Emphasis"/>
          <w:rFonts w:asciiTheme="minorHAnsi" w:hAnsiTheme="minorHAnsi"/>
        </w:rPr>
        <w:t>,</w:t>
      </w:r>
      <w:r w:rsidRPr="009F1A1B">
        <w:rPr>
          <w:rFonts w:asciiTheme="minorHAnsi" w:hAnsiTheme="minorHAnsi"/>
          <w:sz w:val="14"/>
        </w:rPr>
        <w:t xml:space="preserve"> then — </w:t>
      </w:r>
      <w:r w:rsidRPr="00682AFE">
        <w:rPr>
          <w:rStyle w:val="Emphasis"/>
          <w:rFonts w:asciiTheme="minorHAnsi" w:hAnsiTheme="minorHAnsi"/>
          <w:highlight w:val="cyan"/>
        </w:rPr>
        <w:t>not overnight</w:t>
      </w:r>
      <w:r w:rsidRPr="009F1A1B">
        <w:rPr>
          <w:rFonts w:asciiTheme="minorHAnsi" w:hAnsiTheme="minorHAnsi"/>
          <w:sz w:val="14"/>
        </w:rPr>
        <w:t xml:space="preserve"> </w:t>
      </w:r>
      <w:r w:rsidRPr="006B2786">
        <w:rPr>
          <w:rFonts w:asciiTheme="minorHAnsi" w:hAnsiTheme="minorHAnsi"/>
          <w:sz w:val="14"/>
        </w:rPr>
        <w:t xml:space="preserve">— </w:t>
      </w:r>
      <w:r w:rsidRPr="00682AFE">
        <w:rPr>
          <w:rStyle w:val="StyleUnderline"/>
          <w:rFonts w:asciiTheme="minorHAnsi" w:hAnsiTheme="minorHAnsi"/>
          <w:highlight w:val="cyan"/>
        </w:rPr>
        <w:t>a modest Japanese nuclear deterrent might put out to sea</w:t>
      </w:r>
      <w:r w:rsidRPr="00682AFE">
        <w:rPr>
          <w:rFonts w:asciiTheme="minorHAnsi" w:hAnsiTheme="minorHAnsi"/>
          <w:sz w:val="14"/>
          <w:highlight w:val="cyan"/>
        </w:rPr>
        <w:t xml:space="preserve">. </w:t>
      </w:r>
      <w:r w:rsidRPr="00682AFE">
        <w:rPr>
          <w:rStyle w:val="Emphasis"/>
          <w:rFonts w:asciiTheme="minorHAnsi" w:hAnsiTheme="minorHAnsi"/>
          <w:highlight w:val="cyan"/>
        </w:rPr>
        <w:t xml:space="preserve">Will Tokyo proceed down that road? I doubt </w:t>
      </w:r>
      <w:proofErr w:type="gramStart"/>
      <w:r w:rsidRPr="00682AFE">
        <w:rPr>
          <w:rStyle w:val="Emphasis"/>
          <w:rFonts w:asciiTheme="minorHAnsi" w:hAnsiTheme="minorHAnsi"/>
          <w:highlight w:val="cyan"/>
        </w:rPr>
        <w:t>It</w:t>
      </w:r>
      <w:proofErr w:type="gramEnd"/>
      <w:r w:rsidRPr="009F1A1B">
        <w:rPr>
          <w:rStyle w:val="Emphasis"/>
          <w:rFonts w:asciiTheme="minorHAnsi" w:hAnsiTheme="minorHAnsi"/>
        </w:rPr>
        <w:t>.</w:t>
      </w:r>
      <w:r w:rsidRPr="009F1A1B">
        <w:rPr>
          <w:rFonts w:asciiTheme="minorHAnsi" w:hAnsiTheme="minorHAnsi"/>
          <w:sz w:val="14"/>
        </w:rPr>
        <w:t xml:space="preserve"> But the prospect no longer appears unthinkable.</w:t>
      </w:r>
    </w:p>
    <w:p w:rsidR="00840AD7" w:rsidRPr="00521685" w:rsidRDefault="00840AD7" w:rsidP="00840AD7">
      <w:pPr>
        <w:pStyle w:val="Heading3"/>
      </w:pPr>
      <w:r>
        <w:t xml:space="preserve">No </w:t>
      </w:r>
      <w:proofErr w:type="spellStart"/>
      <w:r>
        <w:t>Prolif</w:t>
      </w:r>
      <w:proofErr w:type="spellEnd"/>
      <w:r>
        <w:t xml:space="preserve"> – Self </w:t>
      </w:r>
      <w:proofErr w:type="spellStart"/>
      <w:r>
        <w:t>intrese</w:t>
      </w:r>
      <w:proofErr w:type="spellEnd"/>
    </w:p>
    <w:p w:rsidR="00840AD7" w:rsidRPr="0042345E" w:rsidRDefault="00840AD7" w:rsidP="0042345E">
      <w:pPr>
        <w:pStyle w:val="Heading4"/>
      </w:pPr>
      <w:r w:rsidRPr="0042345E">
        <w:t xml:space="preserve">Japan won’t proliferate – no chance &amp; against their self </w:t>
      </w:r>
      <w:proofErr w:type="spellStart"/>
      <w:r w:rsidRPr="0042345E">
        <w:t>interet</w:t>
      </w:r>
      <w:proofErr w:type="spellEnd"/>
    </w:p>
    <w:p w:rsidR="00840AD7" w:rsidRPr="0042345E" w:rsidRDefault="00840AD7" w:rsidP="0042345E">
      <w:proofErr w:type="spellStart"/>
      <w:r w:rsidRPr="0042345E">
        <w:rPr>
          <w:rStyle w:val="Style13ptBold"/>
        </w:rPr>
        <w:t>Kulacki</w:t>
      </w:r>
      <w:proofErr w:type="spellEnd"/>
      <w:r w:rsidRPr="0042345E">
        <w:rPr>
          <w:rStyle w:val="Style13ptBold"/>
        </w:rPr>
        <w:t xml:space="preserve"> 15</w:t>
      </w:r>
      <w:r w:rsidRPr="0042345E">
        <w:t xml:space="preserve"> - China Project Manager in the UCS Global Security Program, Union of Concerned Scientists</w:t>
      </w:r>
      <w:r w:rsidR="0042345E">
        <w:t xml:space="preserve"> </w:t>
      </w:r>
      <w:r w:rsidRPr="0042345E">
        <w:t>(Gregory, "Japan Calls for United States to End Hair-Trigger Alert," </w:t>
      </w:r>
      <w:hyperlink r:id="rId10" w:tgtFrame="_blank" w:history="1">
        <w:r w:rsidRPr="0042345E">
          <w:rPr>
            <w:rStyle w:val="Hyperlink"/>
          </w:rPr>
          <w:t>www.ucsusa.org/sites/default/files/attach/2015/04/Japan-hair-trigger-fact-sheet.pdf</w:t>
        </w:r>
      </w:hyperlink>
      <w:r w:rsidRPr="0042345E">
        <w:t>, 8/18)</w:t>
      </w:r>
    </w:p>
    <w:p w:rsidR="00840AD7" w:rsidRPr="00A94728" w:rsidRDefault="00840AD7" w:rsidP="00840AD7">
      <w:pPr>
        <w:shd w:val="clear" w:color="auto" w:fill="FFFFFF"/>
        <w:spacing w:after="0" w:line="240" w:lineRule="auto"/>
        <w:rPr>
          <w:rFonts w:ascii="Arial" w:eastAsia="Times New Roman" w:hAnsi="Arial" w:cs="Arial"/>
          <w:color w:val="222222"/>
          <w:sz w:val="19"/>
          <w:szCs w:val="19"/>
        </w:rPr>
      </w:pPr>
      <w:r w:rsidRPr="0042345E">
        <w:rPr>
          <w:rFonts w:asciiTheme="minorHAnsi" w:eastAsia="Times New Roman" w:hAnsiTheme="minorHAnsi" w:cs="Arial"/>
          <w:i/>
          <w:iCs/>
          <w:color w:val="222222"/>
        </w:rPr>
        <w:t>Why</w:t>
      </w:r>
      <w:r w:rsidRPr="0042345E">
        <w:rPr>
          <w:rFonts w:asciiTheme="minorHAnsi" w:eastAsia="Times New Roman" w:hAnsiTheme="minorHAnsi" w:cs="Arial"/>
          <w:i/>
          <w:iCs/>
          <w:color w:val="222222"/>
          <w:shd w:val="clear" w:color="auto" w:fill="00FFFF"/>
        </w:rPr>
        <w:t> Japan Is Not a Proliferation Risk</w:t>
      </w:r>
      <w:r w:rsidRPr="0042345E">
        <w:rPr>
          <w:rFonts w:asciiTheme="minorHAnsi" w:eastAsia="Times New Roman" w:hAnsiTheme="minorHAnsi" w:cs="Arial"/>
          <w:i/>
          <w:iCs/>
          <w:color w:val="222222"/>
        </w:rPr>
        <w:t> </w:t>
      </w:r>
      <w:r w:rsidRPr="0042345E">
        <w:rPr>
          <w:rFonts w:asciiTheme="minorHAnsi" w:eastAsia="Times New Roman" w:hAnsiTheme="minorHAnsi" w:cs="Arial"/>
          <w:color w:val="222222"/>
        </w:rPr>
        <w:t>The most difficult question confronting outside observers today is whether the contradiction between Japanese government support for nuclear disarmament and the pro-nuclear preferences of some Japanese officials reflects U.S. pressure on Japan, Japanese pressure on the United States, or mutual consent. U.S. officials who argue that the United States cannot reduce the role of nuclear weapons in the alliance because Japan might develop nuclear weapons obviously believe Japanese officials are exerting pressure on the United States. Yet all the Japanese officials we recently interviewed—including the lead political officer who testified in 2009 in support of redeploying U.S. tactical nuclear weapons in Asia—argue that Japan has no leverage on the U.S. nuclear posture. The opinions expressed in these interviews are consistent with those in a confidential Japanese Defense Agency (JDA) study of Japan’s nuclear options conducted by some of the country’s most conservative defense analysts. </w:t>
      </w:r>
      <w:r w:rsidRPr="0042345E">
        <w:rPr>
          <w:rFonts w:asciiTheme="minorHAnsi" w:eastAsia="Times New Roman" w:hAnsiTheme="minorHAnsi" w:cs="Arial"/>
          <w:color w:val="222222"/>
          <w:shd w:val="clear" w:color="auto" w:fill="00FFFF"/>
        </w:rPr>
        <w:t>The study was commissioned by Japanese</w:t>
      </w:r>
      <w:r w:rsidRPr="0042345E">
        <w:rPr>
          <w:rFonts w:asciiTheme="minorHAnsi" w:eastAsia="Times New Roman" w:hAnsiTheme="minorHAnsi" w:cs="Arial"/>
          <w:color w:val="222222"/>
        </w:rPr>
        <w:t> elected </w:t>
      </w:r>
      <w:r w:rsidRPr="0042345E">
        <w:rPr>
          <w:rFonts w:asciiTheme="minorHAnsi" w:eastAsia="Times New Roman" w:hAnsiTheme="minorHAnsi" w:cs="Arial"/>
          <w:color w:val="222222"/>
          <w:shd w:val="clear" w:color="auto" w:fill="00FFFF"/>
        </w:rPr>
        <w:t>leaders </w:t>
      </w:r>
      <w:r w:rsidRPr="0042345E">
        <w:rPr>
          <w:rFonts w:asciiTheme="minorHAnsi" w:eastAsia="Times New Roman" w:hAnsiTheme="minorHAnsi" w:cs="Arial"/>
          <w:color w:val="222222"/>
        </w:rPr>
        <w:t>to inform their decision on whether to back a permanent extension of the NPT in 1995. At the time, North Korea had embarked on a program to develop nuclear weapons, and the </w:t>
      </w:r>
      <w:r w:rsidRPr="0042345E">
        <w:rPr>
          <w:rFonts w:asciiTheme="minorHAnsi" w:eastAsia="Times New Roman" w:hAnsiTheme="minorHAnsi" w:cs="Arial"/>
          <w:i/>
          <w:iCs/>
          <w:color w:val="222222"/>
        </w:rPr>
        <w:t>C</w:t>
      </w:r>
      <w:r w:rsidRPr="0042345E">
        <w:rPr>
          <w:rFonts w:asciiTheme="minorHAnsi" w:eastAsia="Times New Roman" w:hAnsiTheme="minorHAnsi" w:cs="Arial"/>
          <w:color w:val="222222"/>
        </w:rPr>
        <w:t>hinese </w:t>
      </w:r>
      <w:r w:rsidRPr="0042345E">
        <w:rPr>
          <w:rFonts w:asciiTheme="minorHAnsi" w:eastAsia="Times New Roman" w:hAnsiTheme="minorHAnsi" w:cs="Arial"/>
          <w:i/>
          <w:iCs/>
          <w:color w:val="222222"/>
        </w:rPr>
        <w:t>C</w:t>
      </w:r>
      <w:r w:rsidRPr="0042345E">
        <w:rPr>
          <w:rFonts w:asciiTheme="minorHAnsi" w:eastAsia="Times New Roman" w:hAnsiTheme="minorHAnsi" w:cs="Arial"/>
          <w:color w:val="222222"/>
        </w:rPr>
        <w:t>ommunist </w:t>
      </w:r>
      <w:r w:rsidRPr="0042345E">
        <w:rPr>
          <w:rFonts w:asciiTheme="minorHAnsi" w:eastAsia="Times New Roman" w:hAnsiTheme="minorHAnsi" w:cs="Arial"/>
          <w:i/>
          <w:iCs/>
          <w:color w:val="222222"/>
        </w:rPr>
        <w:t>P</w:t>
      </w:r>
      <w:r w:rsidRPr="0042345E">
        <w:rPr>
          <w:rFonts w:asciiTheme="minorHAnsi" w:eastAsia="Times New Roman" w:hAnsiTheme="minorHAnsi" w:cs="Arial"/>
          <w:color w:val="222222"/>
        </w:rPr>
        <w:t xml:space="preserve">arty, which had recently crushed student-led protests with lethal military force, was threatening Taiwan with missile </w:t>
      </w:r>
      <w:proofErr w:type="spellStart"/>
      <w:r w:rsidRPr="0042345E">
        <w:rPr>
          <w:rFonts w:asciiTheme="minorHAnsi" w:eastAsia="Times New Roman" w:hAnsiTheme="minorHAnsi" w:cs="Arial"/>
          <w:color w:val="222222"/>
        </w:rPr>
        <w:t>launches.The</w:t>
      </w:r>
      <w:proofErr w:type="spellEnd"/>
      <w:r w:rsidRPr="0042345E">
        <w:rPr>
          <w:rFonts w:asciiTheme="minorHAnsi" w:eastAsia="Times New Roman" w:hAnsiTheme="minorHAnsi" w:cs="Arial"/>
          <w:color w:val="222222"/>
        </w:rPr>
        <w:t xml:space="preserve"> study also considered the possibility that China might use nuclear intimidation to reinforce its claims to the </w:t>
      </w:r>
      <w:proofErr w:type="spellStart"/>
      <w:r w:rsidRPr="0042345E">
        <w:rPr>
          <w:rFonts w:asciiTheme="minorHAnsi" w:eastAsia="Times New Roman" w:hAnsiTheme="minorHAnsi" w:cs="Arial"/>
          <w:color w:val="222222"/>
        </w:rPr>
        <w:t>Senkaku</w:t>
      </w:r>
      <w:proofErr w:type="spellEnd"/>
      <w:r w:rsidRPr="0042345E">
        <w:rPr>
          <w:rFonts w:asciiTheme="minorHAnsi" w:eastAsia="Times New Roman" w:hAnsiTheme="minorHAnsi" w:cs="Arial"/>
          <w:color w:val="222222"/>
        </w:rPr>
        <w:t> (</w:t>
      </w:r>
      <w:proofErr w:type="spellStart"/>
      <w:r w:rsidRPr="0042345E">
        <w:rPr>
          <w:rFonts w:asciiTheme="minorHAnsi" w:eastAsia="Times New Roman" w:hAnsiTheme="minorHAnsi" w:cs="Arial"/>
          <w:color w:val="222222"/>
        </w:rPr>
        <w:t>Diaoyu</w:t>
      </w:r>
      <w:proofErr w:type="spellEnd"/>
      <w:r w:rsidRPr="0042345E">
        <w:rPr>
          <w:rFonts w:asciiTheme="minorHAnsi" w:eastAsia="Times New Roman" w:hAnsiTheme="minorHAnsi" w:cs="Arial"/>
          <w:color w:val="222222"/>
        </w:rPr>
        <w:t>) Islands, a focus of tensions between Japan and China. </w:t>
      </w:r>
      <w:r w:rsidRPr="0042345E">
        <w:rPr>
          <w:rFonts w:asciiTheme="minorHAnsi" w:eastAsia="Times New Roman" w:hAnsiTheme="minorHAnsi" w:cs="Arial"/>
          <w:i/>
          <w:iCs/>
          <w:color w:val="222222"/>
          <w:shd w:val="clear" w:color="auto" w:fill="00FFFF"/>
        </w:rPr>
        <w:t>The study found no imaginable scenario where a decision to develop nuclear weapons would be in Japan’s national security interests</w:t>
      </w:r>
      <w:r w:rsidRPr="0042345E">
        <w:rPr>
          <w:rFonts w:asciiTheme="minorHAnsi" w:eastAsia="Times New Roman" w:hAnsiTheme="minorHAnsi" w:cs="Arial"/>
          <w:color w:val="222222"/>
        </w:rPr>
        <w:t>. </w:t>
      </w:r>
      <w:r w:rsidRPr="0042345E">
        <w:rPr>
          <w:rFonts w:asciiTheme="minorHAnsi" w:eastAsia="Times New Roman" w:hAnsiTheme="minorHAnsi" w:cs="Arial"/>
          <w:i/>
          <w:iCs/>
          <w:color w:val="222222"/>
          <w:shd w:val="clear" w:color="auto" w:fill="00FFFF"/>
        </w:rPr>
        <w:t>Even in a worst-case scenario positing a “break-up of the U.S</w:t>
      </w:r>
      <w:proofErr w:type="gramStart"/>
      <w:r w:rsidRPr="0042345E">
        <w:rPr>
          <w:rFonts w:asciiTheme="minorHAnsi" w:eastAsia="Times New Roman" w:hAnsiTheme="minorHAnsi" w:cs="Arial"/>
          <w:i/>
          <w:iCs/>
          <w:color w:val="222222"/>
          <w:shd w:val="clear" w:color="auto" w:fill="00FFFF"/>
        </w:rPr>
        <w:t>.-</w:t>
      </w:r>
      <w:proofErr w:type="gramEnd"/>
      <w:r w:rsidRPr="0042345E">
        <w:rPr>
          <w:rFonts w:asciiTheme="minorHAnsi" w:eastAsia="Times New Roman" w:hAnsiTheme="minorHAnsi" w:cs="Arial"/>
          <w:i/>
          <w:iCs/>
          <w:color w:val="222222"/>
          <w:shd w:val="clear" w:color="auto" w:fill="00FFFF"/>
        </w:rPr>
        <w:t xml:space="preserve"> Japan alliance, a collapse of the nonproliferation regime, and an inclination of various countries to go nuclear</w:t>
      </w:r>
      <w:r w:rsidRPr="0042345E">
        <w:rPr>
          <w:rFonts w:asciiTheme="minorHAnsi" w:eastAsia="Times New Roman" w:hAnsiTheme="minorHAnsi" w:cs="Arial"/>
          <w:color w:val="222222"/>
        </w:rPr>
        <w:t>,” the study concludes: Even in such a case, </w:t>
      </w:r>
      <w:r w:rsidRPr="0042345E">
        <w:rPr>
          <w:rFonts w:asciiTheme="minorHAnsi" w:eastAsia="Times New Roman" w:hAnsiTheme="minorHAnsi" w:cs="Arial"/>
          <w:i/>
          <w:iCs/>
          <w:color w:val="222222"/>
        </w:rPr>
        <w:t>it is questionable whether there is any value for a trading nation that depends on the stability of international society to try to secure its survival and protect its interests with its own nuclear weapons</w:t>
      </w:r>
      <w:r w:rsidRPr="0042345E">
        <w:rPr>
          <w:rFonts w:asciiTheme="minorHAnsi" w:eastAsia="Times New Roman" w:hAnsiTheme="minorHAnsi" w:cs="Arial"/>
          <w:color w:val="222222"/>
        </w:rPr>
        <w:t>. It would more likely undermine the basis of its own survival. </w:t>
      </w:r>
      <w:r w:rsidRPr="0042345E">
        <w:rPr>
          <w:rFonts w:asciiTheme="minorHAnsi" w:eastAsia="Times New Roman" w:hAnsiTheme="minorHAnsi" w:cs="Arial"/>
          <w:color w:val="222222"/>
          <w:shd w:val="clear" w:color="auto" w:fill="00FFFF"/>
        </w:rPr>
        <w:t>Only in a case where destitution reaches a stage where the exchange of damage with an opponent is not a concern anymore</w:t>
      </w:r>
      <w:r w:rsidRPr="0042345E">
        <w:rPr>
          <w:rFonts w:asciiTheme="minorHAnsi" w:eastAsia="Times New Roman" w:hAnsiTheme="minorHAnsi" w:cs="Arial"/>
          <w:color w:val="222222"/>
        </w:rPr>
        <w:t>, would the geopolitical vulnerability of Japan make the nuclear option a possibility. </w:t>
      </w:r>
      <w:r w:rsidRPr="0042345E">
        <w:rPr>
          <w:rFonts w:asciiTheme="minorHAnsi" w:eastAsia="Times New Roman" w:hAnsiTheme="minorHAnsi" w:cs="Arial"/>
          <w:color w:val="222222"/>
          <w:shd w:val="clear" w:color="auto" w:fill="00FFFF"/>
        </w:rPr>
        <w:t>This</w:t>
      </w:r>
      <w:r w:rsidRPr="0042345E">
        <w:rPr>
          <w:rFonts w:asciiTheme="minorHAnsi" w:eastAsia="Times New Roman" w:hAnsiTheme="minorHAnsi" w:cs="Arial"/>
          <w:color w:val="222222"/>
        </w:rPr>
        <w:t>, however, is a case where a condition becomes its own goal, and </w:t>
      </w:r>
      <w:r w:rsidRPr="0042345E">
        <w:rPr>
          <w:rFonts w:asciiTheme="minorHAnsi" w:eastAsia="Times New Roman" w:hAnsiTheme="minorHAnsi" w:cs="Arial"/>
          <w:i/>
          <w:iCs/>
          <w:color w:val="222222"/>
          <w:shd w:val="clear" w:color="auto" w:fill="00FFFF"/>
        </w:rPr>
        <w:t>is not worthy of consideration</w:t>
      </w:r>
      <w:r w:rsidRPr="0042345E">
        <w:rPr>
          <w:rFonts w:asciiTheme="minorHAnsi" w:eastAsia="Times New Roman" w:hAnsiTheme="minorHAnsi" w:cs="Arial"/>
          <w:color w:val="222222"/>
        </w:rPr>
        <w:t>” (JDA 1995). If Japan’s most conservative defense analysts believe that a collapse of both the NPT and the U.S</w:t>
      </w:r>
      <w:proofErr w:type="gramStart"/>
      <w:r w:rsidRPr="0042345E">
        <w:rPr>
          <w:rFonts w:asciiTheme="minorHAnsi" w:eastAsia="Times New Roman" w:hAnsiTheme="minorHAnsi" w:cs="Arial"/>
          <w:color w:val="222222"/>
        </w:rPr>
        <w:t>.-</w:t>
      </w:r>
      <w:proofErr w:type="gramEnd"/>
      <w:r w:rsidRPr="0042345E">
        <w:rPr>
          <w:rFonts w:asciiTheme="minorHAnsi" w:eastAsia="Times New Roman" w:hAnsiTheme="minorHAnsi" w:cs="Arial"/>
          <w:color w:val="222222"/>
        </w:rPr>
        <w:t xml:space="preserve"> Japan alliance are not cause to develop nuclear weapons, modest changes to U.S. nuclear weapons policy—such as taking all U.S. land-based ICBMs off hair-trigger alert—should not raise fears that Japan might respond by withdrawing from the NPT and starting a nuclear weapons program</w:t>
      </w:r>
      <w:r w:rsidRPr="00A94728">
        <w:rPr>
          <w:rFonts w:ascii="Arial" w:eastAsia="Times New Roman" w:hAnsi="Arial" w:cs="Arial"/>
          <w:color w:val="222222"/>
          <w:sz w:val="19"/>
          <w:szCs w:val="19"/>
        </w:rPr>
        <w:t>.</w:t>
      </w:r>
    </w:p>
    <w:p w:rsidR="00840AD7" w:rsidRDefault="00840AD7" w:rsidP="00840AD7">
      <w:pPr>
        <w:pStyle w:val="Heading3"/>
      </w:pPr>
      <w:r>
        <w:t xml:space="preserve">No </w:t>
      </w:r>
      <w:proofErr w:type="spellStart"/>
      <w:r>
        <w:t>Prolif</w:t>
      </w:r>
      <w:proofErr w:type="spellEnd"/>
      <w:r>
        <w:t xml:space="preserve"> – Politics and Econ</w:t>
      </w:r>
    </w:p>
    <w:p w:rsidR="00840AD7" w:rsidRPr="005920DF" w:rsidRDefault="00840AD7" w:rsidP="00840AD7">
      <w:pPr>
        <w:pStyle w:val="Heading4"/>
        <w:rPr>
          <w:rStyle w:val="Style13ptBold"/>
          <w:b/>
          <w:bCs w:val="0"/>
        </w:rPr>
      </w:pPr>
      <w:r>
        <w:t xml:space="preserve">Japan won’t </w:t>
      </w:r>
      <w:proofErr w:type="spellStart"/>
      <w:r>
        <w:t>prolif</w:t>
      </w:r>
      <w:proofErr w:type="spellEnd"/>
      <w:r>
        <w:t xml:space="preserve"> – politics and economics</w:t>
      </w:r>
    </w:p>
    <w:p w:rsidR="00840AD7" w:rsidRPr="003F737A" w:rsidRDefault="00840AD7" w:rsidP="00840AD7">
      <w:pPr>
        <w:rPr>
          <w:sz w:val="16"/>
        </w:rPr>
      </w:pPr>
      <w:proofErr w:type="spellStart"/>
      <w:r w:rsidRPr="005920DF">
        <w:rPr>
          <w:rStyle w:val="Style13ptBold"/>
        </w:rPr>
        <w:t>Tatsumi</w:t>
      </w:r>
      <w:proofErr w:type="spellEnd"/>
      <w:r w:rsidRPr="005920DF">
        <w:rPr>
          <w:rStyle w:val="Style13ptBold"/>
        </w:rPr>
        <w:t xml:space="preserve"> and </w:t>
      </w:r>
      <w:proofErr w:type="spellStart"/>
      <w:r w:rsidRPr="005920DF">
        <w:rPr>
          <w:rStyle w:val="Style13ptBold"/>
        </w:rPr>
        <w:t>Weinger</w:t>
      </w:r>
      <w:proofErr w:type="spellEnd"/>
      <w:r w:rsidRPr="005920DF">
        <w:rPr>
          <w:rStyle w:val="Style13ptBold"/>
        </w:rPr>
        <w:t xml:space="preserve"> 14</w:t>
      </w:r>
      <w:r w:rsidRPr="005920DF">
        <w:t xml:space="preserve"> </w:t>
      </w:r>
      <w:r w:rsidRPr="003F737A">
        <w:rPr>
          <w:sz w:val="16"/>
        </w:rPr>
        <w:t>-- senior associate of the East Asia program at the Stimson Center, Dr. Robert Naval Postgraduate School(</w:t>
      </w:r>
      <w:proofErr w:type="spellStart"/>
      <w:r w:rsidRPr="003F737A">
        <w:rPr>
          <w:sz w:val="16"/>
        </w:rPr>
        <w:t>Robter</w:t>
      </w:r>
      <w:proofErr w:type="spellEnd"/>
      <w:r w:rsidRPr="003F737A">
        <w:rPr>
          <w:sz w:val="16"/>
        </w:rPr>
        <w:t xml:space="preserve">, “Political Influence on Japanese Nuclear and Security Policy”, Project on Advanced Systems and Concepts for Countering Weapons of Mass Destruction, Report Number 2014-004, </w:t>
      </w:r>
      <w:hyperlink r:id="rId11" w:history="1">
        <w:r w:rsidRPr="003F737A">
          <w:rPr>
            <w:rStyle w:val="Hyperlink"/>
            <w:sz w:val="16"/>
          </w:rPr>
          <w:t>http://www.nps.edu/Academics/Centers/CCC/PASCC/Publications/2014/2014%20004%20Japan%20Politicization.pdf</w:t>
        </w:r>
      </w:hyperlink>
      <w:r w:rsidRPr="003F737A">
        <w:rPr>
          <w:rStyle w:val="Hyperlink"/>
          <w:sz w:val="16"/>
        </w:rPr>
        <w:t>)</w:t>
      </w:r>
    </w:p>
    <w:p w:rsidR="00840AD7" w:rsidRDefault="00840AD7" w:rsidP="00840AD7">
      <w:pPr>
        <w:rPr>
          <w:sz w:val="16"/>
        </w:rPr>
      </w:pPr>
      <w:r w:rsidRPr="003F737A">
        <w:rPr>
          <w:sz w:val="16"/>
        </w:rPr>
        <w:t xml:space="preserve">An observer would be forgiven for observing this policy record and extrapolating it to expect Abe eventually, in the later portions of his likely extended time in office, to push, slowly but surely, for expansion in Japan’s nuclear weapons capabilities. But it seems more likely that the opposite pattern will hold. It is precisely </w:t>
      </w:r>
      <w:r w:rsidRPr="00682AFE">
        <w:rPr>
          <w:highlight w:val="cyan"/>
          <w:u w:val="single"/>
        </w:rPr>
        <w:t>because Abe holds</w:t>
      </w:r>
      <w:r w:rsidRPr="005920DF">
        <w:rPr>
          <w:u w:val="single"/>
        </w:rPr>
        <w:t xml:space="preserve"> so many </w:t>
      </w:r>
      <w:r w:rsidRPr="00C92398">
        <w:rPr>
          <w:u w:val="single"/>
        </w:rPr>
        <w:t xml:space="preserve">comparatively </w:t>
      </w:r>
      <w:r w:rsidRPr="00682AFE">
        <w:rPr>
          <w:highlight w:val="cyan"/>
          <w:u w:val="single"/>
        </w:rPr>
        <w:t>ambitious security policy goals</w:t>
      </w:r>
      <w:r w:rsidRPr="005920DF">
        <w:rPr>
          <w:u w:val="single"/>
        </w:rPr>
        <w:t xml:space="preserve"> </w:t>
      </w:r>
      <w:r w:rsidRPr="00682AFE">
        <w:rPr>
          <w:highlight w:val="cyan"/>
          <w:u w:val="single"/>
        </w:rPr>
        <w:t xml:space="preserve">that he is </w:t>
      </w:r>
      <w:r w:rsidRPr="00682AFE">
        <w:rPr>
          <w:rStyle w:val="Emphasis"/>
          <w:highlight w:val="cyan"/>
        </w:rPr>
        <w:t>unlikely to push for</w:t>
      </w:r>
      <w:r w:rsidRPr="003F737A">
        <w:rPr>
          <w:sz w:val="16"/>
        </w:rPr>
        <w:t xml:space="preserve"> what would be extremely ambitious steps towards establishing greater </w:t>
      </w:r>
      <w:r w:rsidRPr="00682AFE">
        <w:rPr>
          <w:rStyle w:val="Emphasis"/>
          <w:highlight w:val="cyan"/>
        </w:rPr>
        <w:t>nuclear autonomy</w:t>
      </w:r>
      <w:r w:rsidRPr="003F737A">
        <w:rPr>
          <w:sz w:val="16"/>
        </w:rPr>
        <w:t>.</w:t>
      </w:r>
      <w:r w:rsidR="0042345E">
        <w:rPr>
          <w:sz w:val="16"/>
        </w:rPr>
        <w:t xml:space="preserve"> </w:t>
      </w:r>
      <w:r w:rsidRPr="00682AFE">
        <w:rPr>
          <w:highlight w:val="cyan"/>
          <w:u w:val="single"/>
        </w:rPr>
        <w:t>The public-support threshold</w:t>
      </w:r>
      <w:r w:rsidRPr="005920DF">
        <w:rPr>
          <w:u w:val="single"/>
        </w:rPr>
        <w:t xml:space="preserve"> that a </w:t>
      </w:r>
      <w:r w:rsidRPr="00682AFE">
        <w:rPr>
          <w:highlight w:val="cyan"/>
          <w:u w:val="single"/>
        </w:rPr>
        <w:t>nuclear-expansion</w:t>
      </w:r>
      <w:r w:rsidRPr="005920DF">
        <w:rPr>
          <w:u w:val="single"/>
        </w:rPr>
        <w:t xml:space="preserve"> effort </w:t>
      </w:r>
      <w:r w:rsidRPr="00682AFE">
        <w:rPr>
          <w:highlight w:val="cyan"/>
          <w:u w:val="single"/>
        </w:rPr>
        <w:t>would need to clear is extremely high</w:t>
      </w:r>
      <w:r w:rsidRPr="005920DF">
        <w:rPr>
          <w:u w:val="single"/>
        </w:rPr>
        <w:t xml:space="preserve">. </w:t>
      </w:r>
      <w:r w:rsidRPr="00C92398">
        <w:rPr>
          <w:u w:val="single"/>
        </w:rPr>
        <w:t>In isolation, when asked</w:t>
      </w:r>
      <w:r w:rsidRPr="00C92398">
        <w:rPr>
          <w:sz w:val="16"/>
        </w:rPr>
        <w:t xml:space="preserve"> in opinion</w:t>
      </w:r>
      <w:r w:rsidRPr="003F737A">
        <w:rPr>
          <w:sz w:val="16"/>
        </w:rPr>
        <w:t xml:space="preserve"> polls whether one is comfortable with the notion of considering a move toward autonomous nuclear-weapons capability, Japanese citizens might be more positive than before. But </w:t>
      </w:r>
      <w:r w:rsidRPr="00682AFE">
        <w:rPr>
          <w:b/>
          <w:highlight w:val="cyan"/>
          <w:u w:val="single"/>
        </w:rPr>
        <w:t>in practice</w:t>
      </w:r>
      <w:r w:rsidRPr="005920DF">
        <w:rPr>
          <w:b/>
          <w:u w:val="single"/>
        </w:rPr>
        <w:t xml:space="preserve">, </w:t>
      </w:r>
      <w:r w:rsidRPr="00682AFE">
        <w:rPr>
          <w:b/>
          <w:highlight w:val="cyan"/>
          <w:u w:val="single"/>
        </w:rPr>
        <w:t>public comfort</w:t>
      </w:r>
      <w:r w:rsidRPr="005920DF">
        <w:rPr>
          <w:b/>
          <w:u w:val="single"/>
        </w:rPr>
        <w:t xml:space="preserve"> with nuclear weapons </w:t>
      </w:r>
      <w:r w:rsidRPr="00682AFE">
        <w:rPr>
          <w:b/>
          <w:highlight w:val="cyan"/>
          <w:u w:val="single"/>
        </w:rPr>
        <w:t>would</w:t>
      </w:r>
      <w:r w:rsidRPr="005920DF">
        <w:rPr>
          <w:b/>
          <w:u w:val="single"/>
        </w:rPr>
        <w:t xml:space="preserve"> first </w:t>
      </w:r>
      <w:r w:rsidRPr="00682AFE">
        <w:rPr>
          <w:b/>
          <w:highlight w:val="cyan"/>
          <w:u w:val="single"/>
        </w:rPr>
        <w:t>require the public to collectively achieve comfort with</w:t>
      </w:r>
      <w:r w:rsidRPr="003F737A">
        <w:rPr>
          <w:sz w:val="16"/>
        </w:rPr>
        <w:t xml:space="preserve"> at least four inter-related intermediate steps, each of which itself would constitute a major transformation: 1) </w:t>
      </w:r>
      <w:r w:rsidRPr="00682AFE">
        <w:rPr>
          <w:highlight w:val="cyan"/>
          <w:u w:val="single"/>
        </w:rPr>
        <w:t>Article 9 of the Constitution</w:t>
      </w:r>
      <w:r w:rsidRPr="005920DF">
        <w:rPr>
          <w:u w:val="single"/>
        </w:rPr>
        <w:t xml:space="preserve">, through which Japan now renounces the right to wage war, </w:t>
      </w:r>
      <w:r w:rsidRPr="00682AFE">
        <w:rPr>
          <w:highlight w:val="cyan"/>
          <w:u w:val="single"/>
        </w:rPr>
        <w:t>would need to be amended</w:t>
      </w:r>
      <w:r w:rsidRPr="005920DF">
        <w:rPr>
          <w:u w:val="single"/>
        </w:rPr>
        <w:t xml:space="preserve">; 2) the </w:t>
      </w:r>
      <w:r w:rsidRPr="00682AFE">
        <w:rPr>
          <w:highlight w:val="cyan"/>
          <w:u w:val="single"/>
        </w:rPr>
        <w:t>Three Non-Nuclear Principles</w:t>
      </w:r>
      <w:r w:rsidRPr="003F737A">
        <w:rPr>
          <w:sz w:val="16"/>
        </w:rPr>
        <w:t xml:space="preserve"> (no possession or manufacture of nuclear weapons, nor permitting their introduction into Japanese territory), which are not law but have taken on the de facto weight of law (as have their counterpart Three Principles of Arms Exports noted above), </w:t>
      </w:r>
      <w:r w:rsidRPr="00682AFE">
        <w:rPr>
          <w:highlight w:val="cyan"/>
          <w:u w:val="single"/>
        </w:rPr>
        <w:t>would need to be abandoned</w:t>
      </w:r>
      <w:r w:rsidRPr="005920DF">
        <w:rPr>
          <w:u w:val="single"/>
        </w:rPr>
        <w:t xml:space="preserve">; 3) the </w:t>
      </w:r>
      <w:r w:rsidRPr="00682AFE">
        <w:rPr>
          <w:highlight w:val="cyan"/>
          <w:u w:val="single"/>
        </w:rPr>
        <w:t>Self Defense Forces would need to</w:t>
      </w:r>
      <w:r w:rsidRPr="005920DF">
        <w:rPr>
          <w:u w:val="single"/>
        </w:rPr>
        <w:t xml:space="preserve"> be permitted to </w:t>
      </w:r>
      <w:r w:rsidRPr="00682AFE">
        <w:rPr>
          <w:highlight w:val="cyan"/>
          <w:u w:val="single"/>
        </w:rPr>
        <w:t>acquire offensive capabilities</w:t>
      </w:r>
      <w:r w:rsidRPr="003F737A">
        <w:rPr>
          <w:sz w:val="16"/>
        </w:rPr>
        <w:t xml:space="preserve">, </w:t>
      </w:r>
      <w:r w:rsidRPr="005920DF">
        <w:rPr>
          <w:u w:val="single"/>
        </w:rPr>
        <w:t xml:space="preserve">thus breaking from their history of possessing only (or at least maintaining that they possess) “exclusively defense-oriented” capabilities; 4) </w:t>
      </w:r>
      <w:r w:rsidRPr="00682AFE">
        <w:rPr>
          <w:highlight w:val="cyan"/>
          <w:u w:val="single"/>
        </w:rPr>
        <w:t>and</w:t>
      </w:r>
      <w:r w:rsidRPr="005920DF">
        <w:rPr>
          <w:u w:val="single"/>
        </w:rPr>
        <w:t xml:space="preserve">, finally, more amorphously and perhaps most difficult – </w:t>
      </w:r>
      <w:r w:rsidRPr="00682AFE">
        <w:rPr>
          <w:highlight w:val="cyan"/>
          <w:u w:val="single"/>
        </w:rPr>
        <w:t>the Self Defense Forces would need to earn</w:t>
      </w:r>
      <w:r w:rsidRPr="005920DF">
        <w:rPr>
          <w:u w:val="single"/>
        </w:rPr>
        <w:t xml:space="preserve"> </w:t>
      </w:r>
      <w:r w:rsidRPr="00682AFE">
        <w:rPr>
          <w:highlight w:val="cyan"/>
          <w:u w:val="single"/>
        </w:rPr>
        <w:t>widespread</w:t>
      </w:r>
      <w:r w:rsidRPr="005920DF">
        <w:rPr>
          <w:u w:val="single"/>
        </w:rPr>
        <w:t xml:space="preserve"> </w:t>
      </w:r>
      <w:r w:rsidRPr="00682AFE">
        <w:rPr>
          <w:highlight w:val="cyan"/>
          <w:u w:val="single"/>
        </w:rPr>
        <w:t>trust</w:t>
      </w:r>
      <w:r w:rsidRPr="005920DF">
        <w:rPr>
          <w:u w:val="single"/>
        </w:rPr>
        <w:t xml:space="preserve"> as a professional military organization,</w:t>
      </w:r>
      <w:r w:rsidRPr="003F737A">
        <w:rPr>
          <w:sz w:val="16"/>
        </w:rPr>
        <w:t xml:space="preserve"> something that even the SDF’s widely-praised performance in the humanitarian assistance operation following the 3/11 disasters is still far from producing.66 Any one of these objectives would consume practically all of a Japanese administration’s political capital. Indeed, Abe has already begun to spend political capital on Constitutional revision, which in most contexts other than nuclear weapons policy would represent any administration’s crowning achievement, not simply an intermediate step. In Japan, even firmly establishing that nuclear weapons are a legitimate option would qualify as significant. </w:t>
      </w:r>
      <w:r w:rsidRPr="00682AFE">
        <w:rPr>
          <w:highlight w:val="cyan"/>
          <w:u w:val="single"/>
        </w:rPr>
        <w:t xml:space="preserve">The </w:t>
      </w:r>
      <w:r w:rsidRPr="00682AFE">
        <w:rPr>
          <w:rStyle w:val="Emphasis"/>
          <w:highlight w:val="cyan"/>
        </w:rPr>
        <w:t>political capital</w:t>
      </w:r>
      <w:r w:rsidRPr="00682AFE">
        <w:rPr>
          <w:highlight w:val="cyan"/>
          <w:u w:val="single"/>
        </w:rPr>
        <w:t xml:space="preserve"> involved</w:t>
      </w:r>
      <w:r w:rsidRPr="005920DF">
        <w:rPr>
          <w:u w:val="single"/>
        </w:rPr>
        <w:t xml:space="preserve"> in making significant steps toward nuclear weapons capability</w:t>
      </w:r>
      <w:r w:rsidRPr="00682AFE">
        <w:rPr>
          <w:rStyle w:val="Emphasis"/>
          <w:highlight w:val="cyan"/>
        </w:rPr>
        <w:t xml:space="preserve"> would simply be too great</w:t>
      </w:r>
      <w:r w:rsidRPr="003F737A">
        <w:rPr>
          <w:sz w:val="16"/>
        </w:rPr>
        <w:t>.</w:t>
      </w:r>
      <w:r w:rsidR="0042345E">
        <w:rPr>
          <w:sz w:val="16"/>
        </w:rPr>
        <w:t xml:space="preserve"> </w:t>
      </w:r>
      <w:r w:rsidRPr="003F737A">
        <w:rPr>
          <w:sz w:val="16"/>
        </w:rPr>
        <w:t xml:space="preserve">Besides this basic budgetary limit on political ambition, one can point to other conditions that will likely discourage Abe from pursuing politically driven steps away from the nuclear status quo. Economics also plays a role. First, that Abe has been able to pursue his </w:t>
      </w:r>
      <w:proofErr w:type="spellStart"/>
      <w:r w:rsidRPr="003F737A">
        <w:rPr>
          <w:sz w:val="16"/>
        </w:rPr>
        <w:t>securitypolicy</w:t>
      </w:r>
      <w:proofErr w:type="spellEnd"/>
      <w:r w:rsidRPr="003F737A">
        <w:rPr>
          <w:sz w:val="16"/>
        </w:rPr>
        <w:t xml:space="preserve"> goals without debilitating legislative and public pushback thus far is largely due to the fact that his economic program was rolled out first, and, much more important, that this program has actually proven successful. This is perhaps the first time in two decades that Japanese citizens have viewed an economic upturn not as a temporary fluctuation or as artificially manufactured through government stimulus unsustainable over the long term, but, rather, as the result of systematic and durable economic policy. That said, Abe’s economic success over his first year or so of this second term is by no means guaranteed to last. If the current comparatively high economic tide were to recede, and if Abe were thereby left stranded with only revisionist security policy to his name, public patience with his priorities might quickly grow thin.67 </w:t>
      </w:r>
      <w:r w:rsidRPr="005920DF">
        <w:rPr>
          <w:u w:val="single"/>
        </w:rPr>
        <w:t xml:space="preserve">At the same time, </w:t>
      </w:r>
      <w:r w:rsidRPr="00682AFE">
        <w:rPr>
          <w:highlight w:val="cyan"/>
          <w:u w:val="single"/>
        </w:rPr>
        <w:t>a nuclear weapons program</w:t>
      </w:r>
      <w:r w:rsidRPr="005920DF">
        <w:rPr>
          <w:u w:val="single"/>
        </w:rPr>
        <w:t xml:space="preserve"> (as opposed to, say, the export of nuclear technology) </w:t>
      </w:r>
      <w:r w:rsidRPr="00682AFE">
        <w:rPr>
          <w:highlight w:val="cyan"/>
          <w:u w:val="single"/>
        </w:rPr>
        <w:t>is</w:t>
      </w:r>
      <w:r w:rsidRPr="005920DF">
        <w:rPr>
          <w:u w:val="single"/>
        </w:rPr>
        <w:t xml:space="preserve"> itself</w:t>
      </w:r>
      <w:r w:rsidRPr="003F737A">
        <w:rPr>
          <w:sz w:val="16"/>
        </w:rPr>
        <w:t xml:space="preserve"> </w:t>
      </w:r>
      <w:r w:rsidRPr="00682AFE">
        <w:rPr>
          <w:rStyle w:val="Emphasis"/>
          <w:highlight w:val="cyan"/>
        </w:rPr>
        <w:t>a direct drain on the treasury</w:t>
      </w:r>
      <w:r w:rsidRPr="003F737A">
        <w:rPr>
          <w:sz w:val="16"/>
        </w:rPr>
        <w:t>, even in an economy as large as Japan’s, and, given the existence of the U.S. nuclear umbrella, is likely to be viewed by many as an extravagance.68</w:t>
      </w:r>
      <w:r w:rsidR="0042345E">
        <w:rPr>
          <w:sz w:val="16"/>
        </w:rPr>
        <w:t xml:space="preserve"> </w:t>
      </w:r>
      <w:r w:rsidRPr="003F737A">
        <w:rPr>
          <w:sz w:val="16"/>
        </w:rPr>
        <w:t xml:space="preserve">Finally, Abe’s recent political history, for him more than for other LDP leaders, discourages costly moves away from the nuclear status quo. More than any other LDP prime minister – again, since at least his grandfather </w:t>
      </w:r>
      <w:proofErr w:type="spellStart"/>
      <w:r w:rsidRPr="003F737A">
        <w:rPr>
          <w:sz w:val="16"/>
        </w:rPr>
        <w:t>Kishi</w:t>
      </w:r>
      <w:proofErr w:type="spellEnd"/>
      <w:r w:rsidRPr="003F737A">
        <w:rPr>
          <w:sz w:val="16"/>
        </w:rPr>
        <w:t xml:space="preserve"> in the 1950s – Abe has hard personal experience with the dangers of over-reliance on security policy as a signature legislative achievement. And Abe’s visit to </w:t>
      </w:r>
      <w:proofErr w:type="spellStart"/>
      <w:r w:rsidRPr="003F737A">
        <w:rPr>
          <w:sz w:val="16"/>
        </w:rPr>
        <w:t>Yasukuni</w:t>
      </w:r>
      <w:proofErr w:type="spellEnd"/>
      <w:r w:rsidRPr="003F737A">
        <w:rPr>
          <w:sz w:val="16"/>
        </w:rPr>
        <w:t xml:space="preserve"> Shrine and heavy-handed passage of “state secrets” legislation in December 2013 has already dealt him his first acute drop in Cabinet support. At the same time, as a well-established security hard-liner (again, by Japanese standards, at least), Abe has no need to go out of his way to prove his bona fides in this regard. If anything, </w:t>
      </w:r>
      <w:r w:rsidRPr="00682AFE">
        <w:rPr>
          <w:b/>
          <w:highlight w:val="cyan"/>
          <w:u w:val="single"/>
        </w:rPr>
        <w:t>Abe has a need to avoid</w:t>
      </w:r>
      <w:r w:rsidRPr="005920DF">
        <w:rPr>
          <w:b/>
          <w:u w:val="single"/>
        </w:rPr>
        <w:t xml:space="preserve"> </w:t>
      </w:r>
      <w:r w:rsidRPr="00682AFE">
        <w:rPr>
          <w:b/>
          <w:highlight w:val="cyan"/>
          <w:u w:val="single"/>
        </w:rPr>
        <w:t>confirming</w:t>
      </w:r>
      <w:r w:rsidRPr="005920DF">
        <w:rPr>
          <w:b/>
          <w:u w:val="single"/>
        </w:rPr>
        <w:t xml:space="preserve"> some of the </w:t>
      </w:r>
      <w:r w:rsidRPr="00682AFE">
        <w:rPr>
          <w:b/>
          <w:highlight w:val="cyan"/>
          <w:u w:val="single"/>
        </w:rPr>
        <w:t>public’s perception of him as an extreme hawk</w:t>
      </w:r>
      <w:r w:rsidRPr="005920DF">
        <w:rPr>
          <w:b/>
          <w:u w:val="single"/>
        </w:rPr>
        <w:t>.</w:t>
      </w:r>
      <w:r w:rsidRPr="003F737A">
        <w:rPr>
          <w:sz w:val="16"/>
        </w:rPr>
        <w:t xml:space="preserve"> If Japanese citizens were to trust any leader with taking steps away from the nuclear status quo, it would more likely be someone other than him. He has retained the support of most citizens, but he has also conditioned them to be on guard for extremism.</w:t>
      </w:r>
    </w:p>
    <w:p w:rsidR="00840AD7" w:rsidRPr="00A94728" w:rsidRDefault="00840AD7" w:rsidP="00840AD7">
      <w:pPr>
        <w:pStyle w:val="Heading3"/>
        <w:rPr>
          <w:rFonts w:eastAsia="Times New Roman"/>
        </w:rPr>
      </w:pPr>
      <w:r>
        <w:rPr>
          <w:rFonts w:eastAsia="Times New Roman"/>
        </w:rPr>
        <w:t xml:space="preserve">No </w:t>
      </w:r>
      <w:proofErr w:type="spellStart"/>
      <w:r>
        <w:rPr>
          <w:rFonts w:eastAsia="Times New Roman"/>
        </w:rPr>
        <w:t>Prolif</w:t>
      </w:r>
      <w:proofErr w:type="spellEnd"/>
      <w:r>
        <w:rPr>
          <w:rFonts w:eastAsia="Times New Roman"/>
        </w:rPr>
        <w:t xml:space="preserve"> – Monitoring/ Attitude</w:t>
      </w:r>
    </w:p>
    <w:p w:rsidR="00840AD7" w:rsidRPr="0042345E" w:rsidRDefault="00840AD7" w:rsidP="0042345E">
      <w:pPr>
        <w:pStyle w:val="Heading4"/>
      </w:pPr>
      <w:r w:rsidRPr="0042345E">
        <w:t xml:space="preserve">No </w:t>
      </w:r>
      <w:proofErr w:type="spellStart"/>
      <w:r w:rsidRPr="0042345E">
        <w:t>prolif</w:t>
      </w:r>
      <w:proofErr w:type="spellEnd"/>
      <w:r w:rsidRPr="0042345E">
        <w:t xml:space="preserve"> – history, the public, non-pro agenda, and international monitoring</w:t>
      </w:r>
    </w:p>
    <w:p w:rsidR="00840AD7" w:rsidRPr="0042345E" w:rsidRDefault="00840AD7" w:rsidP="0042345E">
      <w:r w:rsidRPr="0042345E">
        <w:rPr>
          <w:rStyle w:val="Style13ptBold"/>
        </w:rPr>
        <w:t>Berger 15</w:t>
      </w:r>
      <w:r w:rsidRPr="0042345E">
        <w:t> Senior Research Fellow specializing in nuclear policy at the Royal United Services Institute,   (Andrea, “Pacifism bill: Why Japan won't build a nuclear weapon quickly,” </w:t>
      </w:r>
      <w:hyperlink r:id="rId12" w:tgtFrame="_blank" w:history="1">
        <w:r w:rsidRPr="0042345E">
          <w:rPr>
            <w:rStyle w:val="Hyperlink"/>
          </w:rPr>
          <w:t>http://www.cnn.com/2015/09/20/opinions/japan-military-opinion-berger/</w:t>
        </w:r>
      </w:hyperlink>
      <w:r w:rsidRPr="0042345E">
        <w:t>, accessed 10-4-15)</w:t>
      </w:r>
    </w:p>
    <w:p w:rsidR="00840AD7" w:rsidRPr="0042345E" w:rsidRDefault="00840AD7" w:rsidP="00840AD7">
      <w:pPr>
        <w:shd w:val="clear" w:color="auto" w:fill="FFFFFF"/>
        <w:spacing w:after="0" w:line="240" w:lineRule="auto"/>
        <w:rPr>
          <w:rFonts w:asciiTheme="minorHAnsi" w:eastAsia="Times New Roman" w:hAnsiTheme="minorHAnsi" w:cs="Arial"/>
          <w:color w:val="222222"/>
        </w:rPr>
      </w:pPr>
      <w:r w:rsidRPr="0042345E">
        <w:rPr>
          <w:rFonts w:asciiTheme="minorHAnsi" w:eastAsia="Times New Roman" w:hAnsiTheme="minorHAnsi" w:cs="Arial"/>
          <w:color w:val="222222"/>
        </w:rPr>
        <w:t>There's a war of words going on in Asia right now. Japan's upper house of parliament approved a controversial security bill that would allow it to engage in defensive military action overseas in the event that the national security of its allies is severely threatened. For the first time since the end of World War II, Japanese troops can deploy in overseas operations in a combat role in support of its allies; in other words, for collective self-defense. Japanese Prime Minister Shinzo Abe's attempts to explain the change to domestic and international audiences have not gone smoothly. He has faced opposition at home, with fist fights breaking out between lawmakers debating the bill. In the wider region, China, which Japan perceives to be one of its greatest security threats, has raised the specter of a less-restrained Japan with possible nuclear weapons ambitions. China itself has nuclear weapons, making its first test 1964. Chinese officials and experts have periodically tied Japan's reinterpretation of its military posture to the country's domestic nuclear capability in order to raise concerns that Japan could in future become more aggressive. While it is reasonable to debate the new security bill, such insinuations are unwarranted. Here's why </w:t>
      </w:r>
      <w:r w:rsidRPr="0042345E">
        <w:rPr>
          <w:rFonts w:asciiTheme="minorHAnsi" w:eastAsia="Times New Roman" w:hAnsiTheme="minorHAnsi" w:cs="Arial"/>
          <w:color w:val="222222"/>
          <w:shd w:val="clear" w:color="auto" w:fill="00FFFF"/>
        </w:rPr>
        <w:t xml:space="preserve">Japan is unlikely to ever build a nuclear </w:t>
      </w:r>
      <w:proofErr w:type="spellStart"/>
      <w:r w:rsidRPr="0042345E">
        <w:rPr>
          <w:rFonts w:asciiTheme="minorHAnsi" w:eastAsia="Times New Roman" w:hAnsiTheme="minorHAnsi" w:cs="Arial"/>
          <w:color w:val="222222"/>
          <w:shd w:val="clear" w:color="auto" w:fill="00FFFF"/>
        </w:rPr>
        <w:t>bomb</w:t>
      </w:r>
      <w:r w:rsidRPr="0042345E">
        <w:rPr>
          <w:rFonts w:asciiTheme="minorHAnsi" w:eastAsia="Times New Roman" w:hAnsiTheme="minorHAnsi" w:cs="Arial"/>
          <w:color w:val="222222"/>
        </w:rPr>
        <w:t>.Since</w:t>
      </w:r>
      <w:proofErr w:type="spellEnd"/>
      <w:r w:rsidRPr="0042345E">
        <w:rPr>
          <w:rFonts w:asciiTheme="minorHAnsi" w:eastAsia="Times New Roman" w:hAnsiTheme="minorHAnsi" w:cs="Arial"/>
          <w:color w:val="222222"/>
        </w:rPr>
        <w:t xml:space="preserve"> the 1960s, Tokyo has developed one of the most advanced civilian nuclear energy programs that exists amongst the international community. That program generates approximately one third of the country's electricity at present, but could in theory also be used to produce material for use in a nuclear weapon. Some assess that the scale and sophistication of Japan's nuclear infrastructure would enable it to build a nuclear weapon in a matter of months, should the unlikely political decision be taken to do so. Strategic rival China has sought to draw attention to this fact, issuing loud warnings over Japan's stocks of nuclear material, for example. But it should be noted that </w:t>
      </w:r>
      <w:r w:rsidRPr="0042345E">
        <w:rPr>
          <w:rFonts w:asciiTheme="minorHAnsi" w:eastAsia="Times New Roman" w:hAnsiTheme="minorHAnsi" w:cs="Arial"/>
          <w:color w:val="222222"/>
          <w:shd w:val="clear" w:color="auto" w:fill="00FFFF"/>
        </w:rPr>
        <w:t>under the </w:t>
      </w:r>
      <w:r w:rsidRPr="0042345E">
        <w:rPr>
          <w:rFonts w:asciiTheme="minorHAnsi" w:eastAsia="Times New Roman" w:hAnsiTheme="minorHAnsi" w:cs="Arial"/>
          <w:color w:val="222222"/>
        </w:rPr>
        <w:t>terms of the </w:t>
      </w:r>
      <w:r w:rsidRPr="0042345E">
        <w:rPr>
          <w:rFonts w:asciiTheme="minorHAnsi" w:eastAsia="Times New Roman" w:hAnsiTheme="minorHAnsi" w:cs="Arial"/>
          <w:color w:val="222222"/>
          <w:shd w:val="clear" w:color="auto" w:fill="00FFFF"/>
        </w:rPr>
        <w:t>N</w:t>
      </w:r>
      <w:r w:rsidRPr="0042345E">
        <w:rPr>
          <w:rFonts w:asciiTheme="minorHAnsi" w:eastAsia="Times New Roman" w:hAnsiTheme="minorHAnsi" w:cs="Arial"/>
          <w:color w:val="222222"/>
        </w:rPr>
        <w:t>on-</w:t>
      </w:r>
      <w:r w:rsidRPr="0042345E">
        <w:rPr>
          <w:rFonts w:asciiTheme="minorHAnsi" w:eastAsia="Times New Roman" w:hAnsiTheme="minorHAnsi" w:cs="Arial"/>
          <w:color w:val="222222"/>
          <w:shd w:val="clear" w:color="auto" w:fill="00FFFF"/>
        </w:rPr>
        <w:t>P</w:t>
      </w:r>
      <w:r w:rsidRPr="0042345E">
        <w:rPr>
          <w:rFonts w:asciiTheme="minorHAnsi" w:eastAsia="Times New Roman" w:hAnsiTheme="minorHAnsi" w:cs="Arial"/>
          <w:color w:val="222222"/>
        </w:rPr>
        <w:t>roliferation </w:t>
      </w:r>
      <w:r w:rsidRPr="0042345E">
        <w:rPr>
          <w:rFonts w:asciiTheme="minorHAnsi" w:eastAsia="Times New Roman" w:hAnsiTheme="minorHAnsi" w:cs="Arial"/>
          <w:color w:val="222222"/>
          <w:shd w:val="clear" w:color="auto" w:fill="00FFFF"/>
        </w:rPr>
        <w:t>T</w:t>
      </w:r>
      <w:r w:rsidRPr="0042345E">
        <w:rPr>
          <w:rFonts w:asciiTheme="minorHAnsi" w:eastAsia="Times New Roman" w:hAnsiTheme="minorHAnsi" w:cs="Arial"/>
          <w:color w:val="222222"/>
        </w:rPr>
        <w:t>reaty -- which Japan ratified in 1976 -- </w:t>
      </w:r>
      <w:r w:rsidRPr="0042345E">
        <w:rPr>
          <w:rFonts w:asciiTheme="minorHAnsi" w:eastAsia="Times New Roman" w:hAnsiTheme="minorHAnsi" w:cs="Arial"/>
          <w:color w:val="222222"/>
          <w:shd w:val="clear" w:color="auto" w:fill="00FFFF"/>
        </w:rPr>
        <w:t>states </w:t>
      </w:r>
      <w:r w:rsidRPr="0042345E">
        <w:rPr>
          <w:rFonts w:asciiTheme="minorHAnsi" w:eastAsia="Times New Roman" w:hAnsiTheme="minorHAnsi" w:cs="Arial"/>
          <w:color w:val="222222"/>
        </w:rPr>
        <w:t>are </w:t>
      </w:r>
      <w:r w:rsidRPr="0042345E">
        <w:rPr>
          <w:rFonts w:asciiTheme="minorHAnsi" w:eastAsia="Times New Roman" w:hAnsiTheme="minorHAnsi" w:cs="Arial"/>
          <w:color w:val="222222"/>
          <w:shd w:val="clear" w:color="auto" w:fill="00FFFF"/>
        </w:rPr>
        <w:t>entitled to peaceful nuclear tech</w:t>
      </w:r>
      <w:r w:rsidRPr="0042345E">
        <w:rPr>
          <w:rFonts w:asciiTheme="minorHAnsi" w:eastAsia="Times New Roman" w:hAnsiTheme="minorHAnsi" w:cs="Arial"/>
          <w:color w:val="222222"/>
        </w:rPr>
        <w:t>nology for energy purposes if they forswear nuclear weapons. To ensure that the country's nuclear sites remain exclusively for peaceful use, they </w:t>
      </w:r>
      <w:r w:rsidRPr="0042345E">
        <w:rPr>
          <w:rFonts w:asciiTheme="minorHAnsi" w:eastAsia="Times New Roman" w:hAnsiTheme="minorHAnsi" w:cs="Arial"/>
          <w:color w:val="222222"/>
          <w:shd w:val="clear" w:color="auto" w:fill="00FFFF"/>
        </w:rPr>
        <w:t>are subjected to intensive scrutiny</w:t>
      </w:r>
      <w:r w:rsidRPr="0042345E">
        <w:rPr>
          <w:rFonts w:asciiTheme="minorHAnsi" w:eastAsia="Times New Roman" w:hAnsiTheme="minorHAnsi" w:cs="Arial"/>
          <w:color w:val="222222"/>
        </w:rPr>
        <w:t> by the International Atomic Energy Agency in Vienna. </w:t>
      </w:r>
      <w:r w:rsidRPr="0042345E">
        <w:rPr>
          <w:rFonts w:asciiTheme="minorHAnsi" w:eastAsia="Times New Roman" w:hAnsiTheme="minorHAnsi" w:cs="Arial"/>
          <w:color w:val="222222"/>
          <w:shd w:val="clear" w:color="auto" w:fill="00FFFF"/>
        </w:rPr>
        <w:t>The</w:t>
      </w:r>
      <w:r w:rsidRPr="0042345E">
        <w:rPr>
          <w:rFonts w:asciiTheme="minorHAnsi" w:eastAsia="Times New Roman" w:hAnsiTheme="minorHAnsi" w:cs="Arial"/>
          <w:color w:val="222222"/>
        </w:rPr>
        <w:t> </w:t>
      </w:r>
      <w:r w:rsidRPr="0042345E">
        <w:rPr>
          <w:rFonts w:asciiTheme="minorHAnsi" w:eastAsia="Times New Roman" w:hAnsiTheme="minorHAnsi" w:cs="Arial"/>
          <w:color w:val="222222"/>
          <w:shd w:val="clear" w:color="auto" w:fill="00FFFF"/>
        </w:rPr>
        <w:t>Agency consistently verifies </w:t>
      </w:r>
      <w:r w:rsidRPr="0042345E">
        <w:rPr>
          <w:rFonts w:asciiTheme="minorHAnsi" w:eastAsia="Times New Roman" w:hAnsiTheme="minorHAnsi" w:cs="Arial"/>
          <w:color w:val="222222"/>
        </w:rPr>
        <w:t>the accuracy and completeness of </w:t>
      </w:r>
      <w:r w:rsidRPr="0042345E">
        <w:rPr>
          <w:rFonts w:asciiTheme="minorHAnsi" w:eastAsia="Times New Roman" w:hAnsiTheme="minorHAnsi" w:cs="Arial"/>
          <w:color w:val="222222"/>
          <w:shd w:val="clear" w:color="auto" w:fill="00FFFF"/>
        </w:rPr>
        <w:t>Japan</w:t>
      </w:r>
      <w:r w:rsidRPr="0042345E">
        <w:rPr>
          <w:rFonts w:asciiTheme="minorHAnsi" w:eastAsia="Times New Roman" w:hAnsiTheme="minorHAnsi" w:cs="Arial"/>
          <w:color w:val="222222"/>
        </w:rPr>
        <w:t>'s declarations regarding its nuclear facilities, material, and activities and conducts monitoring and inspections at relevant facilities. </w:t>
      </w:r>
      <w:r w:rsidRPr="0042345E">
        <w:rPr>
          <w:rFonts w:asciiTheme="minorHAnsi" w:eastAsia="Times New Roman" w:hAnsiTheme="minorHAnsi" w:cs="Arial"/>
          <w:color w:val="222222"/>
          <w:shd w:val="clear" w:color="auto" w:fill="00FFFF"/>
        </w:rPr>
        <w:t>Its role</w:t>
      </w:r>
      <w:r w:rsidRPr="0042345E">
        <w:rPr>
          <w:rFonts w:asciiTheme="minorHAnsi" w:eastAsia="Times New Roman" w:hAnsiTheme="minorHAnsi" w:cs="Arial"/>
          <w:color w:val="222222"/>
        </w:rPr>
        <w:t> in Japan </w:t>
      </w:r>
      <w:r w:rsidRPr="0042345E">
        <w:rPr>
          <w:rFonts w:asciiTheme="minorHAnsi" w:eastAsia="Times New Roman" w:hAnsiTheme="minorHAnsi" w:cs="Arial"/>
          <w:color w:val="222222"/>
          <w:shd w:val="clear" w:color="auto" w:fill="00FFFF"/>
        </w:rPr>
        <w:t>will </w:t>
      </w:r>
      <w:r w:rsidRPr="0042345E">
        <w:rPr>
          <w:rFonts w:asciiTheme="minorHAnsi" w:eastAsia="Times New Roman" w:hAnsiTheme="minorHAnsi" w:cs="Arial"/>
          <w:color w:val="222222"/>
        </w:rPr>
        <w:t>continue to </w:t>
      </w:r>
      <w:r w:rsidRPr="0042345E">
        <w:rPr>
          <w:rFonts w:asciiTheme="minorHAnsi" w:eastAsia="Times New Roman" w:hAnsiTheme="minorHAnsi" w:cs="Arial"/>
          <w:color w:val="222222"/>
          <w:shd w:val="clear" w:color="auto" w:fill="00FFFF"/>
        </w:rPr>
        <w:t>be</w:t>
      </w:r>
      <w:r w:rsidRPr="0042345E">
        <w:rPr>
          <w:rFonts w:asciiTheme="minorHAnsi" w:eastAsia="Times New Roman" w:hAnsiTheme="minorHAnsi" w:cs="Arial"/>
          <w:color w:val="222222"/>
        </w:rPr>
        <w:t> </w:t>
      </w:r>
      <w:proofErr w:type="spellStart"/>
      <w:r w:rsidRPr="0042345E">
        <w:rPr>
          <w:rFonts w:asciiTheme="minorHAnsi" w:eastAsia="Times New Roman" w:hAnsiTheme="minorHAnsi" w:cs="Arial"/>
          <w:color w:val="222222"/>
        </w:rPr>
        <w:t>particularly</w:t>
      </w:r>
      <w:r w:rsidRPr="0042345E">
        <w:rPr>
          <w:rFonts w:asciiTheme="minorHAnsi" w:eastAsia="Times New Roman" w:hAnsiTheme="minorHAnsi" w:cs="Arial"/>
          <w:color w:val="222222"/>
          <w:shd w:val="clear" w:color="auto" w:fill="00FFFF"/>
        </w:rPr>
        <w:t>important</w:t>
      </w:r>
      <w:proofErr w:type="spellEnd"/>
      <w:r w:rsidRPr="0042345E">
        <w:rPr>
          <w:rFonts w:asciiTheme="minorHAnsi" w:eastAsia="Times New Roman" w:hAnsiTheme="minorHAnsi" w:cs="Arial"/>
          <w:color w:val="222222"/>
          <w:shd w:val="clear" w:color="auto" w:fill="00FFFF"/>
        </w:rPr>
        <w:t> </w:t>
      </w:r>
      <w:r w:rsidRPr="0042345E">
        <w:rPr>
          <w:rFonts w:asciiTheme="minorHAnsi" w:eastAsia="Times New Roman" w:hAnsiTheme="minorHAnsi" w:cs="Arial"/>
          <w:color w:val="222222"/>
        </w:rPr>
        <w:t>in order </w:t>
      </w:r>
      <w:r w:rsidRPr="0042345E">
        <w:rPr>
          <w:rFonts w:asciiTheme="minorHAnsi" w:eastAsia="Times New Roman" w:hAnsiTheme="minorHAnsi" w:cs="Arial"/>
          <w:color w:val="222222"/>
          <w:shd w:val="clear" w:color="auto" w:fill="00FFFF"/>
        </w:rPr>
        <w:t>to dispel </w:t>
      </w:r>
      <w:r w:rsidRPr="0042345E">
        <w:rPr>
          <w:rFonts w:asciiTheme="minorHAnsi" w:eastAsia="Times New Roman" w:hAnsiTheme="minorHAnsi" w:cs="Arial"/>
          <w:color w:val="222222"/>
        </w:rPr>
        <w:t>any fears that the country may harbor</w:t>
      </w:r>
      <w:r w:rsidRPr="0042345E">
        <w:rPr>
          <w:rFonts w:asciiTheme="minorHAnsi" w:eastAsia="Times New Roman" w:hAnsiTheme="minorHAnsi" w:cs="Arial"/>
          <w:color w:val="222222"/>
          <w:shd w:val="clear" w:color="auto" w:fill="00FFFF"/>
        </w:rPr>
        <w:t> nuclear </w:t>
      </w:r>
      <w:r w:rsidRPr="0042345E">
        <w:rPr>
          <w:rFonts w:asciiTheme="minorHAnsi" w:eastAsia="Times New Roman" w:hAnsiTheme="minorHAnsi" w:cs="Arial"/>
          <w:color w:val="222222"/>
        </w:rPr>
        <w:t>weapons </w:t>
      </w:r>
      <w:r w:rsidRPr="0042345E">
        <w:rPr>
          <w:rFonts w:asciiTheme="minorHAnsi" w:eastAsia="Times New Roman" w:hAnsiTheme="minorHAnsi" w:cs="Arial"/>
          <w:color w:val="222222"/>
          <w:shd w:val="clear" w:color="auto" w:fill="00FFFF"/>
        </w:rPr>
        <w:t>intentions</w:t>
      </w:r>
      <w:r w:rsidRPr="0042345E">
        <w:rPr>
          <w:rFonts w:asciiTheme="minorHAnsi" w:eastAsia="Times New Roman" w:hAnsiTheme="minorHAnsi" w:cs="Arial"/>
          <w:color w:val="222222"/>
        </w:rPr>
        <w:t>. China and the International Atomic Energy Agency are not the only ones following Japan's nuclear activity closely. Two other audiences are noteworthy. The first is </w:t>
      </w:r>
      <w:r w:rsidRPr="0042345E">
        <w:rPr>
          <w:rFonts w:asciiTheme="minorHAnsi" w:eastAsia="Times New Roman" w:hAnsiTheme="minorHAnsi" w:cs="Arial"/>
          <w:color w:val="222222"/>
          <w:shd w:val="clear" w:color="auto" w:fill="00FFFF"/>
        </w:rPr>
        <w:t>Japan's public</w:t>
      </w:r>
      <w:r w:rsidRPr="0042345E">
        <w:rPr>
          <w:rFonts w:asciiTheme="minorHAnsi" w:eastAsia="Times New Roman" w:hAnsiTheme="minorHAnsi" w:cs="Arial"/>
          <w:color w:val="222222"/>
        </w:rPr>
        <w:t>, who </w:t>
      </w:r>
      <w:r w:rsidRPr="0042345E">
        <w:rPr>
          <w:rFonts w:asciiTheme="minorHAnsi" w:eastAsia="Times New Roman" w:hAnsiTheme="minorHAnsi" w:cs="Arial"/>
          <w:color w:val="222222"/>
          <w:shd w:val="clear" w:color="auto" w:fill="00FFFF"/>
        </w:rPr>
        <w:t>have become</w:t>
      </w:r>
      <w:r w:rsidRPr="0042345E">
        <w:rPr>
          <w:rFonts w:asciiTheme="minorHAnsi" w:eastAsia="Times New Roman" w:hAnsiTheme="minorHAnsi" w:cs="Arial"/>
          <w:color w:val="222222"/>
        </w:rPr>
        <w:t> increasingly </w:t>
      </w:r>
      <w:r w:rsidRPr="0042345E">
        <w:rPr>
          <w:rFonts w:asciiTheme="minorHAnsi" w:eastAsia="Times New Roman" w:hAnsiTheme="minorHAnsi" w:cs="Arial"/>
          <w:color w:val="222222"/>
          <w:shd w:val="clear" w:color="auto" w:fill="00FFFF"/>
        </w:rPr>
        <w:t xml:space="preserve">wary of the </w:t>
      </w:r>
      <w:proofErr w:type="spellStart"/>
      <w:r w:rsidRPr="0042345E">
        <w:rPr>
          <w:rFonts w:asciiTheme="minorHAnsi" w:eastAsia="Times New Roman" w:hAnsiTheme="minorHAnsi" w:cs="Arial"/>
          <w:color w:val="222222"/>
          <w:shd w:val="clear" w:color="auto" w:fill="00FFFF"/>
        </w:rPr>
        <w:t>risks</w:t>
      </w:r>
      <w:r w:rsidRPr="0042345E">
        <w:rPr>
          <w:rFonts w:asciiTheme="minorHAnsi" w:eastAsia="Times New Roman" w:hAnsiTheme="minorHAnsi" w:cs="Arial"/>
          <w:color w:val="222222"/>
        </w:rPr>
        <w:t>and</w:t>
      </w:r>
      <w:proofErr w:type="spellEnd"/>
      <w:r w:rsidRPr="0042345E">
        <w:rPr>
          <w:rFonts w:asciiTheme="minorHAnsi" w:eastAsia="Times New Roman" w:hAnsiTheme="minorHAnsi" w:cs="Arial"/>
          <w:color w:val="222222"/>
        </w:rPr>
        <w:t xml:space="preserve"> dangers associated </w:t>
      </w:r>
      <w:r w:rsidRPr="0042345E">
        <w:rPr>
          <w:rFonts w:asciiTheme="minorHAnsi" w:eastAsia="Times New Roman" w:hAnsiTheme="minorHAnsi" w:cs="Arial"/>
          <w:color w:val="222222"/>
          <w:shd w:val="clear" w:color="auto" w:fill="00FFFF"/>
        </w:rPr>
        <w:t>with nuclear tech</w:t>
      </w:r>
      <w:r w:rsidRPr="0042345E">
        <w:rPr>
          <w:rFonts w:asciiTheme="minorHAnsi" w:eastAsia="Times New Roman" w:hAnsiTheme="minorHAnsi" w:cs="Arial"/>
          <w:color w:val="222222"/>
        </w:rPr>
        <w:t>nology -- whether for civilian or military applications -- </w:t>
      </w:r>
      <w:r w:rsidRPr="0042345E">
        <w:rPr>
          <w:rFonts w:asciiTheme="minorHAnsi" w:eastAsia="Times New Roman" w:hAnsiTheme="minorHAnsi" w:cs="Arial"/>
          <w:color w:val="222222"/>
          <w:shd w:val="clear" w:color="auto" w:fill="00FFFF"/>
        </w:rPr>
        <w:t>following</w:t>
      </w:r>
      <w:r w:rsidRPr="0042345E">
        <w:rPr>
          <w:rFonts w:asciiTheme="minorHAnsi" w:eastAsia="Times New Roman" w:hAnsiTheme="minorHAnsi" w:cs="Arial"/>
          <w:color w:val="222222"/>
        </w:rPr>
        <w:t> the disaster at </w:t>
      </w:r>
      <w:r w:rsidRPr="0042345E">
        <w:rPr>
          <w:rFonts w:asciiTheme="minorHAnsi" w:eastAsia="Times New Roman" w:hAnsiTheme="minorHAnsi" w:cs="Arial"/>
          <w:color w:val="222222"/>
          <w:shd w:val="clear" w:color="auto" w:fill="00FFFF"/>
        </w:rPr>
        <w:t>Fukushima</w:t>
      </w:r>
      <w:r w:rsidRPr="0042345E">
        <w:rPr>
          <w:rFonts w:asciiTheme="minorHAnsi" w:eastAsia="Times New Roman" w:hAnsiTheme="minorHAnsi" w:cs="Arial"/>
          <w:color w:val="222222"/>
        </w:rPr>
        <w:t> in 2011. The second is the country's closest ally, </w:t>
      </w:r>
      <w:r w:rsidRPr="0042345E">
        <w:rPr>
          <w:rFonts w:asciiTheme="minorHAnsi" w:eastAsia="Times New Roman" w:hAnsiTheme="minorHAnsi" w:cs="Arial"/>
          <w:color w:val="222222"/>
          <w:shd w:val="clear" w:color="auto" w:fill="00FFFF"/>
        </w:rPr>
        <w:t>the U</w:t>
      </w:r>
      <w:r w:rsidRPr="0042345E">
        <w:rPr>
          <w:rFonts w:asciiTheme="minorHAnsi" w:eastAsia="Times New Roman" w:hAnsiTheme="minorHAnsi" w:cs="Arial"/>
          <w:color w:val="222222"/>
        </w:rPr>
        <w:t>nited </w:t>
      </w:r>
      <w:r w:rsidRPr="0042345E">
        <w:rPr>
          <w:rFonts w:asciiTheme="minorHAnsi" w:eastAsia="Times New Roman" w:hAnsiTheme="minorHAnsi" w:cs="Arial"/>
          <w:color w:val="222222"/>
          <w:shd w:val="clear" w:color="auto" w:fill="00FFFF"/>
        </w:rPr>
        <w:t>S</w:t>
      </w:r>
      <w:r w:rsidRPr="0042345E">
        <w:rPr>
          <w:rFonts w:asciiTheme="minorHAnsi" w:eastAsia="Times New Roman" w:hAnsiTheme="minorHAnsi" w:cs="Arial"/>
          <w:color w:val="222222"/>
        </w:rPr>
        <w:t>tates, who </w:t>
      </w:r>
      <w:r w:rsidRPr="0042345E">
        <w:rPr>
          <w:rFonts w:asciiTheme="minorHAnsi" w:eastAsia="Times New Roman" w:hAnsiTheme="minorHAnsi" w:cs="Arial"/>
          <w:color w:val="222222"/>
          <w:shd w:val="clear" w:color="auto" w:fill="00FFFF"/>
        </w:rPr>
        <w:t>is similarly attentive</w:t>
      </w:r>
      <w:r w:rsidRPr="0042345E">
        <w:rPr>
          <w:rFonts w:asciiTheme="minorHAnsi" w:eastAsia="Times New Roman" w:hAnsiTheme="minorHAnsi" w:cs="Arial"/>
          <w:color w:val="222222"/>
        </w:rPr>
        <w:t xml:space="preserve"> to the state of Japan's nuclear program. In fact, it is because of Japan's alliance with the United States that the former has even less of an incentive to build a nuclear weapon. In order to guarantee the security of Japan against major threats in its region, whether a militarily assertive China or a belligerent and nuclear-armed North Korea, Washington has vowed to respond to any serious armed aggression against Japan using whatever means necessary, including nuclear weapons. By demonstrating the depth of its resolve to defend Japan, the U.S. hopes to deter any potential aggressors from attacking in the first place. U.S. troops stationed in Okinawa are a visible reminder of the alliance and the commitment that underpins it. As long as Japan believes in the strength of the U.S.'s so-called "extended deterrence" guarantee it is unlikely to see any merit in having its own nuclear weapons capability. For this reason, both countries work tirelessly to ensure the credibility and durability of their </w:t>
      </w:r>
      <w:proofErr w:type="spellStart"/>
      <w:r w:rsidRPr="0042345E">
        <w:rPr>
          <w:rFonts w:asciiTheme="minorHAnsi" w:eastAsia="Times New Roman" w:hAnsiTheme="minorHAnsi" w:cs="Arial"/>
          <w:color w:val="222222"/>
        </w:rPr>
        <w:t>defence</w:t>
      </w:r>
      <w:proofErr w:type="spellEnd"/>
      <w:r w:rsidRPr="0042345E">
        <w:rPr>
          <w:rFonts w:asciiTheme="minorHAnsi" w:eastAsia="Times New Roman" w:hAnsiTheme="minorHAnsi" w:cs="Arial"/>
          <w:color w:val="222222"/>
        </w:rPr>
        <w:t xml:space="preserve"> partnership -- an immeasurably important aim. Despite what many may think, the Abe administration sees the new security bill as part of this broader effort to contribute to a two-way military relationship -- not as a legal green light for offensive action. The bill creates the framework for Japan to give as much to the relationship as it receives, by enabling it to come to the aid of the United States if necessary. </w:t>
      </w:r>
      <w:r w:rsidRPr="0042345E">
        <w:rPr>
          <w:rFonts w:asciiTheme="minorHAnsi" w:eastAsia="Times New Roman" w:hAnsiTheme="minorHAnsi" w:cs="Arial"/>
          <w:i/>
          <w:iCs/>
          <w:color w:val="222222"/>
          <w:shd w:val="clear" w:color="auto" w:fill="00FFFF"/>
        </w:rPr>
        <w:t>More than anything else</w:t>
      </w:r>
      <w:r w:rsidRPr="0042345E">
        <w:rPr>
          <w:rFonts w:asciiTheme="minorHAnsi" w:eastAsia="Times New Roman" w:hAnsiTheme="minorHAnsi" w:cs="Arial"/>
          <w:color w:val="222222"/>
          <w:shd w:val="clear" w:color="auto" w:fill="00FFFF"/>
        </w:rPr>
        <w:t>, history is likely to undermine</w:t>
      </w:r>
      <w:r w:rsidRPr="0042345E">
        <w:rPr>
          <w:rFonts w:asciiTheme="minorHAnsi" w:eastAsia="Times New Roman" w:hAnsiTheme="minorHAnsi" w:cs="Arial"/>
          <w:color w:val="222222"/>
        </w:rPr>
        <w:t xml:space="preserve"> any </w:t>
      </w:r>
      <w:r w:rsidRPr="0042345E">
        <w:rPr>
          <w:rFonts w:asciiTheme="minorHAnsi" w:eastAsia="Times New Roman" w:hAnsiTheme="minorHAnsi" w:cs="Arial"/>
          <w:color w:val="222222"/>
          <w:shd w:val="clear" w:color="auto" w:fill="00FFFF"/>
        </w:rPr>
        <w:t>temptation</w:t>
      </w:r>
      <w:r w:rsidRPr="0042345E">
        <w:rPr>
          <w:rFonts w:asciiTheme="minorHAnsi" w:eastAsia="Times New Roman" w:hAnsiTheme="minorHAnsi" w:cs="Arial"/>
          <w:color w:val="222222"/>
        </w:rPr>
        <w:t xml:space="preserve"> Japan might have to build a bomb. Japan was the first and only country to ever be attacked with nuclear weapons. Over 100,000 Japanese citizens were killed in the August 1945 bombings of Hiroshima and Nagasaki. Seventy years on, Japan's nuclear history will not be forgotten any time soon. Indeed, it is because of that history that Japan has become one of the most active signatories of the Non-Proliferation Treaty. </w:t>
      </w:r>
      <w:r w:rsidRPr="0042345E">
        <w:rPr>
          <w:rFonts w:asciiTheme="minorHAnsi" w:eastAsia="Times New Roman" w:hAnsiTheme="minorHAnsi" w:cs="Arial"/>
          <w:color w:val="222222"/>
          <w:shd w:val="clear" w:color="auto" w:fill="00FFFF"/>
        </w:rPr>
        <w:t xml:space="preserve">Tokyo has invested significant resources </w:t>
      </w:r>
      <w:proofErr w:type="spellStart"/>
      <w:r w:rsidRPr="0042345E">
        <w:rPr>
          <w:rFonts w:asciiTheme="minorHAnsi" w:eastAsia="Times New Roman" w:hAnsiTheme="minorHAnsi" w:cs="Arial"/>
          <w:color w:val="222222"/>
          <w:shd w:val="clear" w:color="auto" w:fill="00FFFF"/>
        </w:rPr>
        <w:t>into</w:t>
      </w:r>
      <w:r w:rsidRPr="0042345E">
        <w:rPr>
          <w:rFonts w:asciiTheme="minorHAnsi" w:eastAsia="Times New Roman" w:hAnsiTheme="minorHAnsi" w:cs="Arial"/>
          <w:color w:val="222222"/>
        </w:rPr>
        <w:t>preventing</w:t>
      </w:r>
      <w:proofErr w:type="spellEnd"/>
      <w:r w:rsidRPr="0042345E">
        <w:rPr>
          <w:rFonts w:asciiTheme="minorHAnsi" w:eastAsia="Times New Roman" w:hAnsiTheme="minorHAnsi" w:cs="Arial"/>
          <w:color w:val="222222"/>
        </w:rPr>
        <w:t xml:space="preserve"> the illegal spread of nuclear weapons-relevant materials and technology, </w:t>
      </w:r>
      <w:r w:rsidRPr="0042345E">
        <w:rPr>
          <w:rFonts w:asciiTheme="minorHAnsi" w:eastAsia="Times New Roman" w:hAnsiTheme="minorHAnsi" w:cs="Arial"/>
          <w:color w:val="222222"/>
          <w:shd w:val="clear" w:color="auto" w:fill="00FFFF"/>
        </w:rPr>
        <w:t>promoting</w:t>
      </w:r>
      <w:r w:rsidRPr="0042345E">
        <w:rPr>
          <w:rFonts w:asciiTheme="minorHAnsi" w:eastAsia="Times New Roman" w:hAnsiTheme="minorHAnsi" w:cs="Arial"/>
          <w:color w:val="222222"/>
        </w:rPr>
        <w:t> the conditions needed for </w:t>
      </w:r>
      <w:r w:rsidRPr="0042345E">
        <w:rPr>
          <w:rFonts w:asciiTheme="minorHAnsi" w:eastAsia="Times New Roman" w:hAnsiTheme="minorHAnsi" w:cs="Arial"/>
          <w:color w:val="222222"/>
          <w:shd w:val="clear" w:color="auto" w:fill="00FFFF"/>
        </w:rPr>
        <w:t>nuclear disarmament</w:t>
      </w:r>
      <w:r w:rsidRPr="0042345E">
        <w:rPr>
          <w:rFonts w:asciiTheme="minorHAnsi" w:eastAsia="Times New Roman" w:hAnsiTheme="minorHAnsi" w:cs="Arial"/>
          <w:color w:val="222222"/>
        </w:rPr>
        <w:t>, and reminding the world of the grotesque effects of the use of an atomic bomb. </w:t>
      </w:r>
      <w:r w:rsidRPr="0042345E">
        <w:rPr>
          <w:rFonts w:asciiTheme="minorHAnsi" w:eastAsia="Times New Roman" w:hAnsiTheme="minorHAnsi" w:cs="Arial"/>
          <w:color w:val="222222"/>
          <w:shd w:val="clear" w:color="auto" w:fill="00FFFF"/>
        </w:rPr>
        <w:t>The non-prolif</w:t>
      </w:r>
      <w:r w:rsidRPr="0042345E">
        <w:rPr>
          <w:rFonts w:asciiTheme="minorHAnsi" w:eastAsia="Times New Roman" w:hAnsiTheme="minorHAnsi" w:cs="Arial"/>
          <w:color w:val="222222"/>
        </w:rPr>
        <w:t>eration </w:t>
      </w:r>
      <w:r w:rsidRPr="0042345E">
        <w:rPr>
          <w:rFonts w:asciiTheme="minorHAnsi" w:eastAsia="Times New Roman" w:hAnsiTheme="minorHAnsi" w:cs="Arial"/>
          <w:color w:val="222222"/>
          <w:shd w:val="clear" w:color="auto" w:fill="00FFFF"/>
        </w:rPr>
        <w:t>norm is one that Japan will have little incentive to abandon</w:t>
      </w:r>
      <w:r w:rsidRPr="0042345E">
        <w:rPr>
          <w:rFonts w:asciiTheme="minorHAnsi" w:eastAsia="Times New Roman" w:hAnsiTheme="minorHAnsi" w:cs="Arial"/>
          <w:color w:val="222222"/>
        </w:rPr>
        <w:t> in the short, medium, or likely even in the long-term.</w:t>
      </w:r>
    </w:p>
    <w:p w:rsidR="00840AD7" w:rsidRPr="00840AD7" w:rsidRDefault="00840AD7" w:rsidP="00840AD7">
      <w:pPr>
        <w:pStyle w:val="Heading3"/>
      </w:pPr>
      <w:r w:rsidRPr="00840AD7">
        <w:t xml:space="preserve">No </w:t>
      </w:r>
      <w:proofErr w:type="spellStart"/>
      <w:r w:rsidRPr="00840AD7">
        <w:t>Prolif</w:t>
      </w:r>
      <w:proofErr w:type="spellEnd"/>
      <w:r w:rsidRPr="00840AD7">
        <w:t xml:space="preserve"> – Plutonium Shortage </w:t>
      </w:r>
    </w:p>
    <w:p w:rsidR="00840AD7" w:rsidRPr="003E2371" w:rsidRDefault="00840AD7" w:rsidP="00840AD7"/>
    <w:p w:rsidR="00840AD7" w:rsidRPr="00102040" w:rsidRDefault="00840AD7" w:rsidP="00840AD7">
      <w:pPr>
        <w:pStyle w:val="Heading4"/>
      </w:pPr>
      <w:r w:rsidRPr="00102040">
        <w:t xml:space="preserve">Takes years and costs billions – plutonium shortage </w:t>
      </w:r>
    </w:p>
    <w:p w:rsidR="00840AD7" w:rsidRPr="009F1A1B" w:rsidRDefault="00840AD7" w:rsidP="00840AD7">
      <w:pPr>
        <w:rPr>
          <w:rStyle w:val="Style13ptBold"/>
          <w:rFonts w:asciiTheme="minorHAnsi" w:hAnsiTheme="minorHAnsi"/>
        </w:rPr>
      </w:pPr>
      <w:r w:rsidRPr="009F1A1B">
        <w:rPr>
          <w:rStyle w:val="Style13ptBold"/>
          <w:rFonts w:asciiTheme="minorHAnsi" w:hAnsiTheme="minorHAnsi"/>
        </w:rPr>
        <w:t>Lewis, director of the East Asia Nonproliferation Program at the James Martin Center for Nonproliferation Studies, 14</w:t>
      </w:r>
    </w:p>
    <w:p w:rsidR="00840AD7" w:rsidRPr="009F1A1B" w:rsidRDefault="00840AD7" w:rsidP="00840AD7">
      <w:pPr>
        <w:rPr>
          <w:rFonts w:asciiTheme="minorHAnsi" w:hAnsiTheme="minorHAnsi"/>
        </w:rPr>
      </w:pPr>
      <w:r w:rsidRPr="009F1A1B">
        <w:rPr>
          <w:rFonts w:asciiTheme="minorHAnsi" w:hAnsiTheme="minorHAnsi"/>
        </w:rPr>
        <w:t xml:space="preserve">(Jeffrey is “If Japan Wanted to Build a Nuclear Bomb It’d Be Awesome at It,” </w:t>
      </w:r>
      <w:hyperlink r:id="rId13" w:history="1">
        <w:r w:rsidRPr="009F1A1B">
          <w:rPr>
            <w:rStyle w:val="Hyperlink"/>
            <w:rFonts w:asciiTheme="minorHAnsi" w:hAnsiTheme="minorHAnsi"/>
          </w:rPr>
          <w:t>http://foreignpolicy.com/2014/06/26/if-japan-wanted-to-build-a-nuclear-bomb-itd-be-awesome-at-it/</w:t>
        </w:r>
      </w:hyperlink>
      <w:r w:rsidRPr="009F1A1B">
        <w:rPr>
          <w:rFonts w:asciiTheme="minorHAnsi" w:hAnsiTheme="minorHAnsi"/>
        </w:rPr>
        <w:t xml:space="preserve">) </w:t>
      </w:r>
    </w:p>
    <w:p w:rsidR="00840AD7" w:rsidRPr="009F1A1B" w:rsidRDefault="00840AD7" w:rsidP="00840AD7">
      <w:pPr>
        <w:rPr>
          <w:rFonts w:asciiTheme="minorHAnsi" w:hAnsiTheme="minorHAnsi"/>
          <w:sz w:val="12"/>
        </w:rPr>
      </w:pPr>
      <w:r w:rsidRPr="00682AFE">
        <w:rPr>
          <w:rStyle w:val="StyleUnderline"/>
          <w:rFonts w:asciiTheme="minorHAnsi" w:hAnsiTheme="minorHAnsi"/>
          <w:highlight w:val="cyan"/>
        </w:rPr>
        <w:t>Nor</w:t>
      </w:r>
      <w:r w:rsidRPr="009F1A1B">
        <w:rPr>
          <w:rFonts w:asciiTheme="minorHAnsi" w:hAnsiTheme="minorHAnsi"/>
          <w:sz w:val="12"/>
        </w:rPr>
        <w:t xml:space="preserve">, I hasten to add, </w:t>
      </w:r>
      <w:r w:rsidRPr="00682AFE">
        <w:rPr>
          <w:rStyle w:val="Emphasis"/>
          <w:rFonts w:asciiTheme="minorHAnsi" w:hAnsiTheme="minorHAnsi"/>
          <w:highlight w:val="cyan"/>
        </w:rPr>
        <w:t>is Japan "six months away"</w:t>
      </w:r>
      <w:r w:rsidRPr="009F1A1B">
        <w:rPr>
          <w:rStyle w:val="Emphasis"/>
          <w:rFonts w:asciiTheme="minorHAnsi" w:hAnsiTheme="minorHAnsi"/>
        </w:rPr>
        <w:t xml:space="preserve"> from a bomb,</w:t>
      </w:r>
      <w:r w:rsidRPr="009F1A1B">
        <w:rPr>
          <w:rFonts w:asciiTheme="minorHAnsi" w:hAnsiTheme="minorHAnsi"/>
          <w:sz w:val="12"/>
        </w:rPr>
        <w:t xml:space="preserve"> even if you hear that all the time. Recently some senior U.S. officials repeated the "six month" claim to NBC reporter Robert </w:t>
      </w:r>
      <w:proofErr w:type="spellStart"/>
      <w:r w:rsidRPr="009F1A1B">
        <w:rPr>
          <w:rFonts w:asciiTheme="minorHAnsi" w:hAnsiTheme="minorHAnsi"/>
          <w:sz w:val="12"/>
        </w:rPr>
        <w:t>Windrem</w:t>
      </w:r>
      <w:proofErr w:type="spellEnd"/>
      <w:r w:rsidRPr="009F1A1B">
        <w:rPr>
          <w:rFonts w:asciiTheme="minorHAnsi" w:hAnsiTheme="minorHAnsi"/>
          <w:sz w:val="12"/>
        </w:rPr>
        <w:t xml:space="preserve">. </w:t>
      </w:r>
      <w:r w:rsidRPr="00682AFE">
        <w:rPr>
          <w:rStyle w:val="Emphasis"/>
          <w:rFonts w:asciiTheme="minorHAnsi" w:hAnsiTheme="minorHAnsi"/>
          <w:highlight w:val="cyan"/>
        </w:rPr>
        <w:t>There is no technical basis</w:t>
      </w:r>
      <w:r w:rsidRPr="009F1A1B">
        <w:rPr>
          <w:rStyle w:val="Emphasis"/>
          <w:rFonts w:asciiTheme="minorHAnsi" w:hAnsiTheme="minorHAnsi"/>
        </w:rPr>
        <w:t xml:space="preserve"> for such a statement</w:t>
      </w:r>
      <w:r w:rsidRPr="009F1A1B">
        <w:rPr>
          <w:rFonts w:asciiTheme="minorHAnsi" w:hAnsiTheme="minorHAnsi"/>
          <w:sz w:val="12"/>
        </w:rPr>
        <w:t xml:space="preserve">. I once actually tried to trace </w:t>
      </w:r>
      <w:r w:rsidRPr="00682AFE">
        <w:rPr>
          <w:rStyle w:val="StyleUnderline"/>
          <w:rFonts w:asciiTheme="minorHAnsi" w:hAnsiTheme="minorHAnsi"/>
          <w:highlight w:val="cyan"/>
        </w:rPr>
        <w:t>the</w:t>
      </w:r>
      <w:r w:rsidRPr="009F1A1B">
        <w:rPr>
          <w:rStyle w:val="StyleUnderline"/>
          <w:rFonts w:asciiTheme="minorHAnsi" w:hAnsiTheme="minorHAnsi"/>
        </w:rPr>
        <w:t xml:space="preserve"> heritage of that irksome </w:t>
      </w:r>
      <w:r w:rsidRPr="00682AFE">
        <w:rPr>
          <w:rStyle w:val="StyleUnderline"/>
          <w:rFonts w:asciiTheme="minorHAnsi" w:hAnsiTheme="minorHAnsi"/>
          <w:highlight w:val="cyan"/>
        </w:rPr>
        <w:t>claim</w:t>
      </w:r>
      <w:r w:rsidRPr="009F1A1B">
        <w:rPr>
          <w:rStyle w:val="StyleUnderline"/>
          <w:rFonts w:asciiTheme="minorHAnsi" w:hAnsiTheme="minorHAnsi"/>
        </w:rPr>
        <w:t>.</w:t>
      </w:r>
      <w:r w:rsidRPr="009F1A1B">
        <w:rPr>
          <w:rFonts w:asciiTheme="minorHAnsi" w:hAnsiTheme="minorHAnsi"/>
          <w:sz w:val="12"/>
        </w:rPr>
        <w:t xml:space="preserve"> As far as I could tell, it </w:t>
      </w:r>
      <w:r w:rsidRPr="00682AFE">
        <w:rPr>
          <w:rStyle w:val="StyleUnderline"/>
          <w:rFonts w:asciiTheme="minorHAnsi" w:hAnsiTheme="minorHAnsi"/>
          <w:highlight w:val="cyan"/>
        </w:rPr>
        <w:t>dates to a</w:t>
      </w:r>
      <w:r w:rsidRPr="009F1A1B">
        <w:rPr>
          <w:rStyle w:val="StyleUnderline"/>
          <w:rFonts w:asciiTheme="minorHAnsi" w:hAnsiTheme="minorHAnsi"/>
        </w:rPr>
        <w:t xml:space="preserve"> conversation with a "Japanese </w:t>
      </w:r>
      <w:r w:rsidRPr="00682AFE">
        <w:rPr>
          <w:rStyle w:val="StyleUnderline"/>
          <w:rFonts w:asciiTheme="minorHAnsi" w:hAnsiTheme="minorHAnsi"/>
          <w:highlight w:val="cyan"/>
        </w:rPr>
        <w:t>strategic thinker" in</w:t>
      </w:r>
      <w:r w:rsidRPr="009F1A1B">
        <w:rPr>
          <w:rStyle w:val="StyleUnderline"/>
          <w:rFonts w:asciiTheme="minorHAnsi" w:hAnsiTheme="minorHAnsi"/>
        </w:rPr>
        <w:t xml:space="preserve"> 19</w:t>
      </w:r>
      <w:r w:rsidRPr="00682AFE">
        <w:rPr>
          <w:rStyle w:val="StyleUnderline"/>
          <w:rFonts w:asciiTheme="minorHAnsi" w:hAnsiTheme="minorHAnsi"/>
          <w:highlight w:val="cyan"/>
        </w:rPr>
        <w:t>76</w:t>
      </w:r>
      <w:r w:rsidRPr="009F1A1B">
        <w:rPr>
          <w:rFonts w:asciiTheme="minorHAnsi" w:hAnsiTheme="minorHAnsi"/>
          <w:sz w:val="12"/>
        </w:rPr>
        <w:t xml:space="preserve"> that is cited in Richard Halloran’s 1991 book, Chrysanthemum and Sword Revisited: Is Japanese Militarism Resurgent? The claim is made in passing, not as a formal assessment of Japan’s technological capability or plans. "Six months" in context is like the biblical "40" — that is to say, it means "fairly soon" just like "40 days and 40 nights" means it rained a long, long time. </w:t>
      </w:r>
      <w:r w:rsidRPr="009F1A1B">
        <w:rPr>
          <w:rStyle w:val="StyleUnderline"/>
          <w:rFonts w:asciiTheme="minorHAnsi" w:hAnsiTheme="minorHAnsi"/>
        </w:rPr>
        <w:t xml:space="preserve">Other than one bit of </w:t>
      </w:r>
      <w:r w:rsidRPr="009F1A1B">
        <w:rPr>
          <w:rStyle w:val="Emphasis"/>
          <w:rFonts w:asciiTheme="minorHAnsi" w:hAnsiTheme="minorHAnsi"/>
        </w:rPr>
        <w:t>yellow journalism</w:t>
      </w:r>
      <w:r w:rsidRPr="009F1A1B">
        <w:rPr>
          <w:rStyle w:val="StyleUnderline"/>
          <w:rFonts w:asciiTheme="minorHAnsi" w:hAnsiTheme="minorHAnsi"/>
        </w:rPr>
        <w:t xml:space="preserve"> in the Sunday Times</w:t>
      </w:r>
      <w:r w:rsidRPr="009F1A1B">
        <w:rPr>
          <w:rFonts w:asciiTheme="minorHAnsi" w:hAnsiTheme="minorHAnsi"/>
          <w:sz w:val="12"/>
        </w:rPr>
        <w:t xml:space="preserve">, </w:t>
      </w:r>
      <w:r w:rsidRPr="009F1A1B">
        <w:rPr>
          <w:rStyle w:val="StyleUnderline"/>
          <w:rFonts w:asciiTheme="minorHAnsi" w:hAnsiTheme="minorHAnsi"/>
        </w:rPr>
        <w:t xml:space="preserve">no one has attempted to document </w:t>
      </w:r>
      <w:r w:rsidRPr="009F1A1B">
        <w:rPr>
          <w:rStyle w:val="Emphasis"/>
          <w:rFonts w:asciiTheme="minorHAnsi" w:hAnsiTheme="minorHAnsi"/>
        </w:rPr>
        <w:t>a technical basis</w:t>
      </w:r>
      <w:r w:rsidRPr="009F1A1B">
        <w:rPr>
          <w:rStyle w:val="StyleUnderline"/>
          <w:rFonts w:asciiTheme="minorHAnsi" w:hAnsiTheme="minorHAnsi"/>
        </w:rPr>
        <w:t xml:space="preserve"> for the "six-month" claim.</w:t>
      </w:r>
      <w:r w:rsidRPr="009F1A1B">
        <w:rPr>
          <w:rFonts w:asciiTheme="minorHAnsi" w:hAnsiTheme="minorHAnsi"/>
          <w:sz w:val="12"/>
        </w:rPr>
        <w:t xml:space="preserve"> There have been several Japanese and American assessments, from academic </w:t>
      </w:r>
      <w:r w:rsidRPr="00682AFE">
        <w:rPr>
          <w:rStyle w:val="StyleUnderline"/>
          <w:rFonts w:asciiTheme="minorHAnsi" w:hAnsiTheme="minorHAnsi"/>
          <w:highlight w:val="cyan"/>
        </w:rPr>
        <w:t>studies</w:t>
      </w:r>
      <w:r w:rsidRPr="009F1A1B">
        <w:rPr>
          <w:rFonts w:asciiTheme="minorHAnsi" w:hAnsiTheme="minorHAnsi"/>
          <w:sz w:val="12"/>
        </w:rPr>
        <w:t xml:space="preserve"> to declassified </w:t>
      </w:r>
      <w:r w:rsidRPr="00682AFE">
        <w:rPr>
          <w:rStyle w:val="StyleUnderline"/>
          <w:rFonts w:asciiTheme="minorHAnsi" w:hAnsiTheme="minorHAnsi"/>
          <w:highlight w:val="cyan"/>
        </w:rPr>
        <w:t>intelligence reports</w:t>
      </w:r>
      <w:r w:rsidRPr="009F1A1B">
        <w:rPr>
          <w:rFonts w:asciiTheme="minorHAnsi" w:hAnsiTheme="minorHAnsi"/>
          <w:sz w:val="12"/>
        </w:rPr>
        <w:t xml:space="preserve">, on the possibility that Japan might build nuclear weapons. All of them </w:t>
      </w:r>
      <w:r w:rsidRPr="00682AFE">
        <w:rPr>
          <w:rStyle w:val="StyleUnderline"/>
          <w:rFonts w:asciiTheme="minorHAnsi" w:hAnsiTheme="minorHAnsi"/>
          <w:highlight w:val="cyan"/>
        </w:rPr>
        <w:t>conclude</w:t>
      </w:r>
      <w:r w:rsidRPr="009F1A1B">
        <w:rPr>
          <w:rFonts w:asciiTheme="minorHAnsi" w:hAnsiTheme="minorHAnsi"/>
          <w:sz w:val="12"/>
        </w:rPr>
        <w:t xml:space="preserve"> that </w:t>
      </w:r>
      <w:r w:rsidRPr="00682AFE">
        <w:rPr>
          <w:rStyle w:val="Emphasis"/>
          <w:rFonts w:asciiTheme="minorHAnsi" w:hAnsiTheme="minorHAnsi"/>
          <w:highlight w:val="cyan"/>
        </w:rPr>
        <w:t>a</w:t>
      </w:r>
      <w:r w:rsidRPr="009F1A1B">
        <w:rPr>
          <w:rStyle w:val="Emphasis"/>
          <w:rFonts w:asciiTheme="minorHAnsi" w:hAnsiTheme="minorHAnsi"/>
        </w:rPr>
        <w:t xml:space="preserve"> nuclear </w:t>
      </w:r>
      <w:r w:rsidRPr="00682AFE">
        <w:rPr>
          <w:rStyle w:val="Emphasis"/>
          <w:rFonts w:asciiTheme="minorHAnsi" w:hAnsiTheme="minorHAnsi"/>
          <w:highlight w:val="cyan"/>
        </w:rPr>
        <w:t>deterrent would cost</w:t>
      </w:r>
      <w:r w:rsidRPr="009F1A1B">
        <w:rPr>
          <w:rStyle w:val="Emphasis"/>
          <w:rFonts w:asciiTheme="minorHAnsi" w:hAnsiTheme="minorHAnsi"/>
        </w:rPr>
        <w:t xml:space="preserve"> Japan </w:t>
      </w:r>
      <w:r w:rsidRPr="00682AFE">
        <w:rPr>
          <w:rStyle w:val="Emphasis"/>
          <w:rFonts w:asciiTheme="minorHAnsi" w:hAnsiTheme="minorHAnsi"/>
          <w:highlight w:val="cyan"/>
        </w:rPr>
        <w:t>a few billion</w:t>
      </w:r>
      <w:r w:rsidRPr="009F1A1B">
        <w:rPr>
          <w:rStyle w:val="Emphasis"/>
          <w:rFonts w:asciiTheme="minorHAnsi" w:hAnsiTheme="minorHAnsi"/>
        </w:rPr>
        <w:t xml:space="preserve"> dollars </w:t>
      </w:r>
      <w:r w:rsidRPr="00682AFE">
        <w:rPr>
          <w:rStyle w:val="Emphasis"/>
          <w:rFonts w:asciiTheme="minorHAnsi" w:hAnsiTheme="minorHAnsi"/>
          <w:highlight w:val="cyan"/>
        </w:rPr>
        <w:t>and</w:t>
      </w:r>
      <w:r w:rsidRPr="009F1A1B">
        <w:rPr>
          <w:rStyle w:val="Emphasis"/>
          <w:rFonts w:asciiTheme="minorHAnsi" w:hAnsiTheme="minorHAnsi"/>
        </w:rPr>
        <w:t xml:space="preserve"> would </w:t>
      </w:r>
      <w:r w:rsidRPr="00682AFE">
        <w:rPr>
          <w:rStyle w:val="Emphasis"/>
          <w:rFonts w:asciiTheme="minorHAnsi" w:hAnsiTheme="minorHAnsi"/>
          <w:highlight w:val="cyan"/>
        </w:rPr>
        <w:t>take several years</w:t>
      </w:r>
      <w:r w:rsidRPr="009F1A1B">
        <w:rPr>
          <w:rStyle w:val="Emphasis"/>
          <w:rFonts w:asciiTheme="minorHAnsi" w:hAnsiTheme="minorHAnsi"/>
        </w:rPr>
        <w:t xml:space="preserve"> to build. </w:t>
      </w:r>
      <w:r w:rsidRPr="009F1A1B">
        <w:rPr>
          <w:rStyle w:val="StyleUnderline"/>
          <w:rFonts w:asciiTheme="minorHAnsi" w:hAnsiTheme="minorHAnsi"/>
        </w:rPr>
        <w:t xml:space="preserve">That’s </w:t>
      </w:r>
      <w:r w:rsidRPr="00682AFE">
        <w:rPr>
          <w:rStyle w:val="StyleUnderline"/>
          <w:rFonts w:asciiTheme="minorHAnsi" w:hAnsiTheme="minorHAnsi"/>
          <w:highlight w:val="cyan"/>
        </w:rPr>
        <w:t>because</w:t>
      </w:r>
      <w:r w:rsidRPr="009F1A1B">
        <w:rPr>
          <w:rStyle w:val="StyleUnderline"/>
          <w:rFonts w:asciiTheme="minorHAnsi" w:hAnsiTheme="minorHAnsi"/>
        </w:rPr>
        <w:t xml:space="preserve"> </w:t>
      </w:r>
      <w:r w:rsidRPr="00682AFE">
        <w:rPr>
          <w:rStyle w:val="StyleUnderline"/>
          <w:rFonts w:asciiTheme="minorHAnsi" w:hAnsiTheme="minorHAnsi"/>
          <w:highlight w:val="cyan"/>
        </w:rPr>
        <w:t xml:space="preserve">the Japanese </w:t>
      </w:r>
      <w:r w:rsidRPr="00682AFE">
        <w:rPr>
          <w:rStyle w:val="Emphasis"/>
          <w:rFonts w:asciiTheme="minorHAnsi" w:hAnsiTheme="minorHAnsi"/>
          <w:highlight w:val="cyan"/>
        </w:rPr>
        <w:t>would not jury-rig a tiny</w:t>
      </w:r>
      <w:r w:rsidRPr="009F1A1B">
        <w:rPr>
          <w:rStyle w:val="Emphasis"/>
          <w:rFonts w:asciiTheme="minorHAnsi" w:hAnsiTheme="minorHAnsi"/>
        </w:rPr>
        <w:t xml:space="preserve"> </w:t>
      </w:r>
      <w:r w:rsidRPr="00682AFE">
        <w:rPr>
          <w:rStyle w:val="Emphasis"/>
          <w:rFonts w:asciiTheme="minorHAnsi" w:hAnsiTheme="minorHAnsi"/>
          <w:highlight w:val="cyan"/>
        </w:rPr>
        <w:t>arsenal out of civil plutonium</w:t>
      </w:r>
      <w:r w:rsidRPr="009F1A1B">
        <w:rPr>
          <w:rFonts w:asciiTheme="minorHAnsi" w:hAnsiTheme="minorHAnsi"/>
          <w:sz w:val="12"/>
        </w:rPr>
        <w:t xml:space="preserve">. They could do it, sure, but why? </w:t>
      </w:r>
      <w:r w:rsidRPr="009F1A1B">
        <w:rPr>
          <w:rStyle w:val="StyleUnderline"/>
          <w:rFonts w:asciiTheme="minorHAnsi" w:hAnsiTheme="minorHAnsi"/>
        </w:rPr>
        <w:t xml:space="preserve">Why completely alter the structure of Japanese security policy for a handful of makeshift bombs that might not work? </w:t>
      </w:r>
      <w:r w:rsidRPr="009F1A1B">
        <w:rPr>
          <w:rFonts w:asciiTheme="minorHAnsi" w:hAnsiTheme="minorHAnsi"/>
          <w:sz w:val="12"/>
        </w:rPr>
        <w:t>If Japan goes nuclear, it will do so only as part of a fundamental change in how the Japanese look at their security environment.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w:t>
      </w:r>
    </w:p>
    <w:p w:rsidR="00840AD7" w:rsidRPr="00B55AD5" w:rsidRDefault="00840AD7" w:rsidP="00840AD7"/>
    <w:p w:rsidR="00840AD7" w:rsidRDefault="00840AD7" w:rsidP="00840AD7">
      <w:pPr>
        <w:pStyle w:val="Heading3"/>
      </w:pPr>
      <w:r>
        <w:t xml:space="preserve">No Cascade </w:t>
      </w:r>
      <w:proofErr w:type="spellStart"/>
      <w:r>
        <w:t>Prolif</w:t>
      </w:r>
      <w:proofErr w:type="spellEnd"/>
    </w:p>
    <w:p w:rsidR="00840AD7" w:rsidRPr="00B064B9" w:rsidRDefault="00840AD7" w:rsidP="00840AD7">
      <w:pPr>
        <w:pStyle w:val="Heading4"/>
      </w:pPr>
      <w:r w:rsidRPr="00B064B9">
        <w:t xml:space="preserve">Domino theory wrong for </w:t>
      </w:r>
      <w:r w:rsidR="0042345E" w:rsidRPr="00B064B9">
        <w:t>East Asia</w:t>
      </w:r>
      <w:r w:rsidRPr="00B064B9">
        <w:t xml:space="preserve"> </w:t>
      </w:r>
    </w:p>
    <w:p w:rsidR="00840AD7" w:rsidRPr="00B064B9" w:rsidRDefault="00840AD7" w:rsidP="00840AD7">
      <w:pPr>
        <w:rPr>
          <w:sz w:val="16"/>
        </w:rPr>
      </w:pPr>
      <w:r w:rsidRPr="00B064B9">
        <w:rPr>
          <w:rStyle w:val="Style13ptBold"/>
        </w:rPr>
        <w:t>Weiner 12</w:t>
      </w:r>
      <w:r w:rsidRPr="00B064B9">
        <w:t xml:space="preserve">, </w:t>
      </w:r>
      <w:r w:rsidRPr="00B064B9">
        <w:rPr>
          <w:sz w:val="16"/>
        </w:rPr>
        <w:t xml:space="preserve">research intern for the Project on Nuclear Issues, (Sarah, “The Dominos Won’t Fall,” November 9, </w:t>
      </w:r>
      <w:hyperlink r:id="rId14" w:history="1">
        <w:r w:rsidRPr="00B064B9">
          <w:rPr>
            <w:rStyle w:val="Hyperlink"/>
            <w:sz w:val="16"/>
          </w:rPr>
          <w:t>http://csis.org/blog/dominos-wont-fall</w:t>
        </w:r>
      </w:hyperlink>
      <w:r w:rsidRPr="00B064B9">
        <w:rPr>
          <w:sz w:val="16"/>
        </w:rPr>
        <w:t xml:space="preserve">) </w:t>
      </w:r>
    </w:p>
    <w:p w:rsidR="00840AD7" w:rsidRPr="00B064B9" w:rsidRDefault="00840AD7" w:rsidP="00840AD7">
      <w:pPr>
        <w:rPr>
          <w:b/>
          <w:u w:val="single"/>
        </w:rPr>
      </w:pPr>
      <w:r w:rsidRPr="00B064B9">
        <w:rPr>
          <w:u w:val="single"/>
        </w:rPr>
        <w:t>The narrative is compelling</w:t>
      </w:r>
      <w:r w:rsidRPr="00B064B9">
        <w:rPr>
          <w:sz w:val="16"/>
        </w:rPr>
        <w:t>.</w:t>
      </w:r>
      <w:r w:rsidR="0042345E">
        <w:rPr>
          <w:sz w:val="16"/>
        </w:rPr>
        <w:t xml:space="preserve"> </w:t>
      </w:r>
      <w:r w:rsidRPr="00B064B9">
        <w:rPr>
          <w:u w:val="single"/>
        </w:rPr>
        <w:t>Fortunately</w:t>
      </w:r>
      <w:r w:rsidRPr="00B064B9">
        <w:rPr>
          <w:sz w:val="16"/>
        </w:rPr>
        <w:t xml:space="preserve"> for us, however, it </w:t>
      </w:r>
      <w:r w:rsidRPr="00B064B9">
        <w:rPr>
          <w:u w:val="single"/>
        </w:rPr>
        <w:t>makes much more sense in theory than it is likely to play out in practice.</w:t>
      </w:r>
      <w:r w:rsidR="0042345E">
        <w:rPr>
          <w:sz w:val="16"/>
        </w:rPr>
        <w:t xml:space="preserve"> </w:t>
      </w:r>
      <w:r w:rsidRPr="00B064B9">
        <w:rPr>
          <w:u w:val="single"/>
        </w:rPr>
        <w:t>The first glaring problem</w:t>
      </w:r>
      <w:r w:rsidRPr="00B064B9">
        <w:rPr>
          <w:sz w:val="16"/>
        </w:rPr>
        <w:t xml:space="preserve"> with the nuclear </w:t>
      </w:r>
      <w:r w:rsidRPr="00682AFE">
        <w:rPr>
          <w:rStyle w:val="StyleUnderline"/>
          <w:highlight w:val="cyan"/>
        </w:rPr>
        <w:t>domino theory</w:t>
      </w:r>
      <w:r w:rsidRPr="00B064B9">
        <w:rPr>
          <w:sz w:val="16"/>
        </w:rPr>
        <w:t xml:space="preserve"> </w:t>
      </w:r>
      <w:r w:rsidRPr="00B064B9">
        <w:rPr>
          <w:u w:val="single"/>
        </w:rPr>
        <w:t xml:space="preserve">is that it </w:t>
      </w:r>
      <w:r w:rsidRPr="00682AFE">
        <w:rPr>
          <w:highlight w:val="cyan"/>
          <w:u w:val="single"/>
        </w:rPr>
        <w:t xml:space="preserve">has been </w:t>
      </w:r>
      <w:r w:rsidRPr="00682AFE">
        <w:rPr>
          <w:rStyle w:val="Emphasis"/>
          <w:highlight w:val="cyan"/>
        </w:rPr>
        <w:t>wrong for</w:t>
      </w:r>
      <w:r w:rsidRPr="00B064B9">
        <w:rPr>
          <w:rStyle w:val="Emphasis"/>
        </w:rPr>
        <w:t xml:space="preserve"> almost </w:t>
      </w:r>
      <w:r w:rsidRPr="00682AFE">
        <w:rPr>
          <w:rStyle w:val="Emphasis"/>
          <w:highlight w:val="cyan"/>
        </w:rPr>
        <w:t>70 years.</w:t>
      </w:r>
      <w:r w:rsidR="0042345E">
        <w:rPr>
          <w:rStyle w:val="Emphasis"/>
        </w:rPr>
        <w:t xml:space="preserve"> </w:t>
      </w:r>
      <w:r w:rsidRPr="00682AFE">
        <w:rPr>
          <w:highlight w:val="cyan"/>
          <w:u w:val="single"/>
        </w:rPr>
        <w:t>Since the U</w:t>
      </w:r>
      <w:r w:rsidRPr="00B064B9">
        <w:rPr>
          <w:sz w:val="16"/>
        </w:rPr>
        <w:t xml:space="preserve">nited </w:t>
      </w:r>
      <w:r w:rsidRPr="00682AFE">
        <w:rPr>
          <w:highlight w:val="cyan"/>
          <w:u w:val="single"/>
        </w:rPr>
        <w:t>S</w:t>
      </w:r>
      <w:r w:rsidRPr="00B064B9">
        <w:rPr>
          <w:sz w:val="16"/>
        </w:rPr>
        <w:t xml:space="preserve">tates successfully detonated its first nuclear bomb in 1945, </w:t>
      </w:r>
      <w:r w:rsidRPr="00682AFE">
        <w:rPr>
          <w:highlight w:val="cyan"/>
          <w:u w:val="single"/>
        </w:rPr>
        <w:t>eight</w:t>
      </w:r>
      <w:r w:rsidRPr="00B064B9">
        <w:rPr>
          <w:sz w:val="16"/>
        </w:rPr>
        <w:t xml:space="preserve"> additional nuclear </w:t>
      </w:r>
      <w:r w:rsidRPr="00B064B9">
        <w:rPr>
          <w:u w:val="single"/>
        </w:rPr>
        <w:t xml:space="preserve">powers have </w:t>
      </w:r>
      <w:r w:rsidRPr="00682AFE">
        <w:rPr>
          <w:highlight w:val="cyan"/>
          <w:u w:val="single"/>
        </w:rPr>
        <w:t>emerged</w:t>
      </w:r>
      <w:r w:rsidRPr="00B064B9">
        <w:rPr>
          <w:sz w:val="16"/>
        </w:rPr>
        <w:t>: Russia (1949), the United Kingdom (1952), France (1960), China (1964), (presumably) Israel (late 1960s), India (1974), Pakistan (1998), and North Korea (2006).</w:t>
      </w:r>
      <w:r w:rsidR="0042345E">
        <w:rPr>
          <w:sz w:val="16"/>
        </w:rPr>
        <w:t xml:space="preserve"> </w:t>
      </w:r>
      <w:r w:rsidRPr="00B064B9">
        <w:rPr>
          <w:sz w:val="16"/>
        </w:rPr>
        <w:t>That averages out to about one new nuclear state every 7.5 years (and just one every 14 years since the Nonproliferation Treaty entered into force in 1970).</w:t>
      </w:r>
      <w:r w:rsidR="0042345E">
        <w:rPr>
          <w:sz w:val="16"/>
        </w:rPr>
        <w:t xml:space="preserve"> </w:t>
      </w:r>
      <w:r w:rsidRPr="00682AFE">
        <w:rPr>
          <w:b/>
          <w:highlight w:val="cyan"/>
          <w:u w:val="single"/>
        </w:rPr>
        <w:t>If this is</w:t>
      </w:r>
      <w:r w:rsidRPr="00B064B9">
        <w:rPr>
          <w:b/>
          <w:u w:val="single"/>
        </w:rPr>
        <w:t xml:space="preserve"> “domino” </w:t>
      </w:r>
      <w:r w:rsidRPr="00682AFE">
        <w:rPr>
          <w:b/>
          <w:highlight w:val="cyan"/>
          <w:u w:val="single"/>
        </w:rPr>
        <w:t>proliferation</w:t>
      </w:r>
      <w:r w:rsidRPr="00B064B9">
        <w:rPr>
          <w:b/>
          <w:u w:val="single"/>
        </w:rPr>
        <w:t xml:space="preserve">, then </w:t>
      </w:r>
      <w:r w:rsidRPr="00682AFE">
        <w:rPr>
          <w:b/>
          <w:highlight w:val="cyan"/>
          <w:u w:val="single"/>
        </w:rPr>
        <w:t>it is</w:t>
      </w:r>
      <w:r w:rsidRPr="00B064B9">
        <w:rPr>
          <w:b/>
          <w:u w:val="single"/>
        </w:rPr>
        <w:t xml:space="preserve"> </w:t>
      </w:r>
      <w:r w:rsidRPr="00682AFE">
        <w:rPr>
          <w:b/>
          <w:highlight w:val="cyan"/>
          <w:u w:val="single"/>
        </w:rPr>
        <w:t>the</w:t>
      </w:r>
      <w:r w:rsidRPr="00B064B9">
        <w:rPr>
          <w:b/>
          <w:u w:val="single"/>
        </w:rPr>
        <w:t xml:space="preserve"> </w:t>
      </w:r>
      <w:r w:rsidRPr="00682AFE">
        <w:rPr>
          <w:b/>
          <w:highlight w:val="cyan"/>
          <w:u w:val="single"/>
        </w:rPr>
        <w:t>slowest</w:t>
      </w:r>
      <w:r w:rsidRPr="00B064B9">
        <w:rPr>
          <w:b/>
          <w:u w:val="single"/>
        </w:rPr>
        <w:t xml:space="preserve"> domino chain </w:t>
      </w:r>
      <w:r w:rsidRPr="00682AFE">
        <w:rPr>
          <w:b/>
          <w:highlight w:val="cyan"/>
          <w:u w:val="single"/>
        </w:rPr>
        <w:t>in history.</w:t>
      </w:r>
      <w:r w:rsidR="0042345E">
        <w:rPr>
          <w:b/>
          <w:u w:val="single"/>
        </w:rPr>
        <w:t xml:space="preserve"> </w:t>
      </w:r>
      <w:r w:rsidRPr="00B064B9">
        <w:rPr>
          <w:sz w:val="16"/>
        </w:rPr>
        <w:t>Some may look at this list and see the domino theory confirmed: the Soviet Union pursued a nuclear weapon because its adversary the United States was doing so; Maoist China went nuclear in response to U.S. and Soviet nuclear build up; and India nuclearized in response to China, sparking subsequent proliferation in Pakistan.</w:t>
      </w:r>
      <w:r w:rsidR="0042345E">
        <w:rPr>
          <w:sz w:val="16"/>
        </w:rPr>
        <w:t xml:space="preserve"> </w:t>
      </w:r>
      <w:r w:rsidRPr="00B064B9">
        <w:rPr>
          <w:u w:val="single"/>
        </w:rPr>
        <w:t xml:space="preserve">The trouble with this chronicle is that </w:t>
      </w:r>
      <w:r w:rsidRPr="00682AFE">
        <w:rPr>
          <w:highlight w:val="cyan"/>
          <w:u w:val="single"/>
        </w:rPr>
        <w:t>it walks</w:t>
      </w:r>
      <w:r w:rsidRPr="00B064B9">
        <w:rPr>
          <w:u w:val="single"/>
        </w:rPr>
        <w:t xml:space="preserve"> right </w:t>
      </w:r>
      <w:r w:rsidRPr="00682AFE">
        <w:rPr>
          <w:highlight w:val="cyan"/>
          <w:u w:val="single"/>
        </w:rPr>
        <w:t>into a</w:t>
      </w:r>
      <w:r w:rsidRPr="00B064B9">
        <w:rPr>
          <w:u w:val="single"/>
        </w:rPr>
        <w:t xml:space="preserve"> </w:t>
      </w:r>
      <w:r w:rsidRPr="00682AFE">
        <w:rPr>
          <w:highlight w:val="cyan"/>
          <w:u w:val="single"/>
        </w:rPr>
        <w:t>classic stats</w:t>
      </w:r>
      <w:r w:rsidRPr="00B064B9">
        <w:rPr>
          <w:u w:val="single"/>
        </w:rPr>
        <w:t xml:space="preserve"> 101 </w:t>
      </w:r>
      <w:r w:rsidRPr="00682AFE">
        <w:rPr>
          <w:highlight w:val="cyan"/>
          <w:u w:val="single"/>
        </w:rPr>
        <w:t>trap</w:t>
      </w:r>
      <w:r w:rsidRPr="00B064B9">
        <w:rPr>
          <w:u w:val="single"/>
        </w:rPr>
        <w:t>:</w:t>
      </w:r>
      <w:r w:rsidRPr="00B064B9">
        <w:rPr>
          <w:sz w:val="16"/>
        </w:rPr>
        <w:t xml:space="preserve"> </w:t>
      </w:r>
      <w:r w:rsidRPr="00682AFE">
        <w:rPr>
          <w:b/>
          <w:highlight w:val="cyan"/>
          <w:u w:val="single"/>
        </w:rPr>
        <w:t>choosing based on the dependent variable</w:t>
      </w:r>
      <w:r w:rsidRPr="00B064B9">
        <w:rPr>
          <w:b/>
          <w:u w:val="single"/>
        </w:rPr>
        <w:t>.</w:t>
      </w:r>
      <w:r w:rsidR="0042345E">
        <w:rPr>
          <w:sz w:val="16"/>
        </w:rPr>
        <w:t xml:space="preserve"> </w:t>
      </w:r>
      <w:r w:rsidRPr="00B064B9">
        <w:rPr>
          <w:u w:val="single"/>
        </w:rPr>
        <w:t>If we are interested in understanding why states proliferate</w:t>
      </w:r>
      <w:r w:rsidRPr="00B064B9">
        <w:rPr>
          <w:sz w:val="16"/>
        </w:rPr>
        <w:t xml:space="preserve">, </w:t>
      </w:r>
      <w:r w:rsidRPr="00B064B9">
        <w:rPr>
          <w:b/>
          <w:u w:val="single"/>
        </w:rPr>
        <w:t>analyzing a sample of nuclear states is bound to skew our examination because,</w:t>
      </w:r>
      <w:r w:rsidRPr="00B064B9">
        <w:rPr>
          <w:sz w:val="16"/>
        </w:rPr>
        <w:t xml:space="preserve"> by our own definition, only nuclear states made it into the dataset.</w:t>
      </w:r>
      <w:r w:rsidR="0042345E">
        <w:rPr>
          <w:sz w:val="16"/>
        </w:rPr>
        <w:t xml:space="preserve"> </w:t>
      </w:r>
      <w:r w:rsidRPr="00B064B9">
        <w:rPr>
          <w:sz w:val="16"/>
        </w:rPr>
        <w:t>It’s like interviewing a sample of Republican voters, discovering that the state of the economy determined their votes, and concluding that anyone worried about the economy would vote for the GOP.</w:t>
      </w:r>
      <w:r w:rsidR="0042345E">
        <w:rPr>
          <w:sz w:val="16"/>
        </w:rPr>
        <w:t xml:space="preserve"> </w:t>
      </w:r>
      <w:r w:rsidRPr="00B064B9">
        <w:rPr>
          <w:sz w:val="16"/>
        </w:rPr>
        <w:t xml:space="preserve">In this scenario, </w:t>
      </w:r>
      <w:r w:rsidRPr="00B064B9">
        <w:rPr>
          <w:u w:val="single"/>
        </w:rPr>
        <w:t>we would need to sample all voters.</w:t>
      </w:r>
      <w:r w:rsidR="0042345E">
        <w:rPr>
          <w:sz w:val="16"/>
        </w:rPr>
        <w:t xml:space="preserve"> </w:t>
      </w:r>
      <w:r w:rsidRPr="00B064B9">
        <w:rPr>
          <w:sz w:val="16"/>
        </w:rPr>
        <w:t xml:space="preserve">So </w:t>
      </w:r>
      <w:r w:rsidRPr="00B064B9">
        <w:rPr>
          <w:u w:val="single"/>
        </w:rPr>
        <w:t>to understand proliferation, we need to understand all states</w:t>
      </w:r>
      <w:r w:rsidRPr="00B064B9">
        <w:rPr>
          <w:sz w:val="16"/>
        </w:rPr>
        <w:t>.</w:t>
      </w:r>
      <w:r w:rsidR="0042345E">
        <w:rPr>
          <w:sz w:val="16"/>
        </w:rPr>
        <w:t xml:space="preserve"> </w:t>
      </w:r>
      <w:r w:rsidRPr="00B064B9">
        <w:rPr>
          <w:u w:val="single"/>
        </w:rPr>
        <w:t xml:space="preserve">The decision not to proliferate is </w:t>
      </w:r>
      <w:r w:rsidRPr="00B064B9">
        <w:rPr>
          <w:b/>
          <w:u w:val="single"/>
        </w:rPr>
        <w:t>just as significant as the opposite</w:t>
      </w:r>
      <w:r w:rsidRPr="00B064B9">
        <w:rPr>
          <w:sz w:val="16"/>
        </w:rPr>
        <w:t xml:space="preserve">, and the list of non-proliferating states tells quite a different story.  After China’s first successful nuclear test, for example, the U.S. administration predicted India, Indonesia, and Japan could nuclearize, followed by a menacing crew including Sweden, Italy, Canada, and several nations in Eastern Europe.  </w:t>
      </w:r>
      <w:r w:rsidRPr="00B064B9">
        <w:rPr>
          <w:u w:val="single"/>
        </w:rPr>
        <w:t xml:space="preserve">Viewed from this lens, </w:t>
      </w:r>
      <w:r w:rsidRPr="00682AFE">
        <w:rPr>
          <w:highlight w:val="cyan"/>
          <w:u w:val="single"/>
        </w:rPr>
        <w:t>India’s nuclearization</w:t>
      </w:r>
      <w:r w:rsidRPr="00B064B9">
        <w:rPr>
          <w:u w:val="single"/>
        </w:rPr>
        <w:t xml:space="preserve"> </w:t>
      </w:r>
      <w:r w:rsidRPr="00682AFE">
        <w:rPr>
          <w:highlight w:val="cyan"/>
          <w:u w:val="single"/>
        </w:rPr>
        <w:t>hardly confirms</w:t>
      </w:r>
      <w:r w:rsidRPr="00B064B9">
        <w:rPr>
          <w:u w:val="single"/>
        </w:rPr>
        <w:t xml:space="preserve"> the </w:t>
      </w:r>
      <w:r w:rsidRPr="00682AFE">
        <w:rPr>
          <w:highlight w:val="cyan"/>
          <w:u w:val="single"/>
        </w:rPr>
        <w:t>domino theory</w:t>
      </w:r>
      <w:r w:rsidRPr="00B064B9">
        <w:rPr>
          <w:u w:val="single"/>
        </w:rPr>
        <w:t>.</w:t>
      </w:r>
      <w:r w:rsidRPr="00B064B9">
        <w:rPr>
          <w:sz w:val="16"/>
        </w:rPr>
        <w:t xml:space="preserve">  </w:t>
      </w:r>
      <w:r w:rsidRPr="00682AFE">
        <w:rPr>
          <w:rStyle w:val="Emphasis"/>
          <w:highlight w:val="cyan"/>
        </w:rPr>
        <w:t>Look at all the dominos that didn’t fall!</w:t>
      </w:r>
      <w:r w:rsidRPr="00B064B9">
        <w:rPr>
          <w:rStyle w:val="Emphasis"/>
        </w:rPr>
        <w:t xml:space="preserve">  </w:t>
      </w:r>
      <w:r w:rsidRPr="00682AFE">
        <w:rPr>
          <w:b/>
          <w:highlight w:val="cyan"/>
          <w:u w:val="single"/>
        </w:rPr>
        <w:t>The same</w:t>
      </w:r>
      <w:r w:rsidRPr="00B064B9">
        <w:rPr>
          <w:b/>
          <w:u w:val="single"/>
        </w:rPr>
        <w:t xml:space="preserve"> </w:t>
      </w:r>
      <w:r w:rsidRPr="00682AFE">
        <w:rPr>
          <w:b/>
          <w:highlight w:val="cyan"/>
          <w:u w:val="single"/>
        </w:rPr>
        <w:t>dog-that-didn’t-bark problem</w:t>
      </w:r>
      <w:r w:rsidRPr="00B064B9">
        <w:rPr>
          <w:b/>
          <w:u w:val="single"/>
        </w:rPr>
        <w:t xml:space="preserve"> </w:t>
      </w:r>
      <w:r w:rsidRPr="00682AFE">
        <w:rPr>
          <w:b/>
          <w:highlight w:val="cyan"/>
          <w:u w:val="single"/>
        </w:rPr>
        <w:t>holds true in more modern cases</w:t>
      </w:r>
      <w:r w:rsidRPr="00B064B9">
        <w:rPr>
          <w:sz w:val="16"/>
        </w:rPr>
        <w:t xml:space="preserve">.  </w:t>
      </w:r>
      <w:r w:rsidRPr="00B064B9">
        <w:rPr>
          <w:u w:val="single"/>
        </w:rPr>
        <w:t xml:space="preserve">A long list of </w:t>
      </w:r>
      <w:r w:rsidRPr="00682AFE">
        <w:rPr>
          <w:highlight w:val="cyan"/>
          <w:u w:val="single"/>
        </w:rPr>
        <w:t>Asian countries should feel threatened by North</w:t>
      </w:r>
      <w:r w:rsidRPr="00B064B9">
        <w:rPr>
          <w:u w:val="single"/>
        </w:rPr>
        <w:t xml:space="preserve"> </w:t>
      </w:r>
      <w:r w:rsidRPr="00682AFE">
        <w:rPr>
          <w:highlight w:val="cyan"/>
          <w:u w:val="single"/>
        </w:rPr>
        <w:t>Korea’s</w:t>
      </w:r>
      <w:r w:rsidRPr="00B064B9">
        <w:rPr>
          <w:u w:val="single"/>
        </w:rPr>
        <w:t xml:space="preserve"> nuclear </w:t>
      </w:r>
      <w:r w:rsidRPr="00682AFE">
        <w:rPr>
          <w:highlight w:val="cyan"/>
          <w:u w:val="single"/>
        </w:rPr>
        <w:t>program</w:t>
      </w:r>
      <w:r w:rsidRPr="00B064B9">
        <w:rPr>
          <w:u w:val="single"/>
        </w:rPr>
        <w:t xml:space="preserve">, </w:t>
      </w:r>
      <w:r w:rsidRPr="00682AFE">
        <w:rPr>
          <w:highlight w:val="cyan"/>
          <w:u w:val="single"/>
        </w:rPr>
        <w:t>especially Japan and</w:t>
      </w:r>
      <w:r w:rsidRPr="00B064B9">
        <w:rPr>
          <w:u w:val="single"/>
        </w:rPr>
        <w:t xml:space="preserve"> South Korea</w:t>
      </w:r>
      <w:r w:rsidRPr="00B064B9">
        <w:rPr>
          <w:sz w:val="16"/>
        </w:rPr>
        <w:t xml:space="preserve">.  </w:t>
      </w:r>
      <w:r w:rsidRPr="00682AFE">
        <w:rPr>
          <w:b/>
          <w:highlight w:val="cyan"/>
          <w:u w:val="single"/>
        </w:rPr>
        <w:t>Yet</w:t>
      </w:r>
      <w:r w:rsidRPr="00B064B9">
        <w:rPr>
          <w:b/>
          <w:u w:val="single"/>
        </w:rPr>
        <w:t xml:space="preserve">, in contrast to dire predictions, </w:t>
      </w:r>
      <w:r w:rsidRPr="00682AFE">
        <w:rPr>
          <w:b/>
          <w:highlight w:val="cyan"/>
          <w:u w:val="single"/>
        </w:rPr>
        <w:t>the</w:t>
      </w:r>
      <w:r w:rsidRPr="00B064B9">
        <w:rPr>
          <w:b/>
          <w:u w:val="single"/>
        </w:rPr>
        <w:t xml:space="preserve"> </w:t>
      </w:r>
      <w:r w:rsidRPr="00682AFE">
        <w:rPr>
          <w:b/>
          <w:highlight w:val="cyan"/>
          <w:u w:val="single"/>
        </w:rPr>
        <w:t>rest of the East</w:t>
      </w:r>
      <w:r w:rsidRPr="00B064B9">
        <w:rPr>
          <w:b/>
          <w:u w:val="single"/>
        </w:rPr>
        <w:t xml:space="preserve"> and Southeast </w:t>
      </w:r>
      <w:r w:rsidRPr="00682AFE">
        <w:rPr>
          <w:b/>
          <w:highlight w:val="cyan"/>
          <w:u w:val="single"/>
        </w:rPr>
        <w:t>Asia dominos remain upright</w:t>
      </w:r>
      <w:r w:rsidRPr="00B064B9">
        <w:rPr>
          <w:b/>
          <w:u w:val="single"/>
        </w:rPr>
        <w:t>.</w:t>
      </w:r>
    </w:p>
    <w:p w:rsidR="00840AD7" w:rsidRPr="00840AD7" w:rsidRDefault="00840AD7" w:rsidP="00840AD7">
      <w:pPr>
        <w:pStyle w:val="Heading3"/>
      </w:pPr>
      <w:r w:rsidRPr="00840AD7">
        <w:t xml:space="preserve">No Cascade </w:t>
      </w:r>
      <w:proofErr w:type="spellStart"/>
      <w:r w:rsidRPr="00840AD7">
        <w:t>Prolif</w:t>
      </w:r>
      <w:proofErr w:type="spellEnd"/>
      <w:r w:rsidRPr="00840AD7">
        <w:t xml:space="preserve"> - theory</w:t>
      </w:r>
    </w:p>
    <w:p w:rsidR="00840AD7" w:rsidRPr="00D3763C" w:rsidRDefault="00840AD7" w:rsidP="00840AD7">
      <w:pPr>
        <w:pStyle w:val="Heading4"/>
      </w:pPr>
      <w:r>
        <w:t xml:space="preserve">Assurance domino theory false --- </w:t>
      </w:r>
      <w:r>
        <w:rPr>
          <w:u w:val="single"/>
        </w:rPr>
        <w:t>incremental improvements</w:t>
      </w:r>
      <w:r>
        <w:t xml:space="preserve"> like the plan are good</w:t>
      </w:r>
    </w:p>
    <w:p w:rsidR="00840AD7" w:rsidRPr="00856F2A" w:rsidRDefault="00840AD7" w:rsidP="00840AD7">
      <w:r w:rsidRPr="00856F2A">
        <w:t xml:space="preserve">Lyle </w:t>
      </w:r>
      <w:r w:rsidRPr="00856F2A">
        <w:rPr>
          <w:rStyle w:val="Style13ptBold"/>
        </w:rPr>
        <w:t>Goldstein 15</w:t>
      </w:r>
      <w:r w:rsidRPr="00856F2A">
        <w:t>, associate professor in the Strategic Research Department at the US Naval War College, founding director of the China Maritime Studies Institute, at the U.S. Naval War College, Meeting China Halfway: How to Defuse the Emerging U.S.-China Rivalry, pg. 359</w:t>
      </w:r>
    </w:p>
    <w:p w:rsidR="00840AD7" w:rsidRDefault="00840AD7" w:rsidP="00840AD7">
      <w:pPr>
        <w:rPr>
          <w:sz w:val="14"/>
        </w:rPr>
      </w:pPr>
      <w:r w:rsidRPr="00682AFE">
        <w:rPr>
          <w:highlight w:val="cyan"/>
          <w:u w:val="single"/>
        </w:rPr>
        <w:t>A</w:t>
      </w:r>
      <w:r w:rsidRPr="00C56129">
        <w:rPr>
          <w:u w:val="single"/>
        </w:rPr>
        <w:t xml:space="preserve"> final deleterious </w:t>
      </w:r>
      <w:r w:rsidRPr="00682AFE">
        <w:rPr>
          <w:highlight w:val="cyan"/>
          <w:u w:val="single"/>
        </w:rPr>
        <w:t>myth propagated by</w:t>
      </w:r>
      <w:r w:rsidRPr="00C56129">
        <w:rPr>
          <w:u w:val="single"/>
        </w:rPr>
        <w:t xml:space="preserve"> various </w:t>
      </w:r>
      <w:r w:rsidRPr="00682AFE">
        <w:rPr>
          <w:highlight w:val="cyan"/>
          <w:u w:val="single"/>
        </w:rPr>
        <w:t>"hawks" is</w:t>
      </w:r>
      <w:r w:rsidRPr="00C56129">
        <w:rPr>
          <w:u w:val="single"/>
        </w:rPr>
        <w:t xml:space="preserve"> the notion </w:t>
      </w:r>
      <w:r w:rsidRPr="00682AFE">
        <w:rPr>
          <w:highlight w:val="cyan"/>
          <w:u w:val="single"/>
        </w:rPr>
        <w:t>that</w:t>
      </w:r>
      <w:r w:rsidRPr="00C56129">
        <w:rPr>
          <w:u w:val="single"/>
        </w:rPr>
        <w:t xml:space="preserve"> any </w:t>
      </w:r>
      <w:r w:rsidRPr="00682AFE">
        <w:rPr>
          <w:highlight w:val="cyan"/>
          <w:u w:val="single"/>
        </w:rPr>
        <w:t>reforms to American strategy</w:t>
      </w:r>
      <w:r w:rsidRPr="00C56129">
        <w:rPr>
          <w:u w:val="single"/>
        </w:rPr>
        <w:t xml:space="preserve"> </w:t>
      </w:r>
      <w:r w:rsidRPr="00273216">
        <w:rPr>
          <w:rStyle w:val="StyleUnderline"/>
        </w:rPr>
        <w:t xml:space="preserve">and related commitments </w:t>
      </w:r>
      <w:r w:rsidRPr="00682AFE">
        <w:rPr>
          <w:rStyle w:val="StyleUnderline"/>
          <w:highlight w:val="cyan"/>
        </w:rPr>
        <w:t>will</w:t>
      </w:r>
      <w:r w:rsidRPr="00A352AC">
        <w:rPr>
          <w:rStyle w:val="StyleUnderline"/>
        </w:rPr>
        <w:t xml:space="preserve"> </w:t>
      </w:r>
      <w:r w:rsidRPr="00682AFE">
        <w:rPr>
          <w:rStyle w:val="StyleUnderline"/>
          <w:highlight w:val="cyan"/>
        </w:rPr>
        <w:t>inevitably collapse the</w:t>
      </w:r>
      <w:r w:rsidRPr="00A352AC">
        <w:rPr>
          <w:rStyle w:val="StyleUnderline"/>
        </w:rPr>
        <w:t xml:space="preserve"> </w:t>
      </w:r>
      <w:r w:rsidRPr="00682AFE">
        <w:rPr>
          <w:rStyle w:val="StyleUnderline"/>
          <w:highlight w:val="cyan"/>
        </w:rPr>
        <w:t>entire structure of East Asia</w:t>
      </w:r>
      <w:r w:rsidRPr="00FE2340">
        <w:rPr>
          <w:sz w:val="14"/>
        </w:rPr>
        <w:t xml:space="preserve"> and even global security. </w:t>
      </w:r>
      <w:r w:rsidRPr="00682AFE">
        <w:rPr>
          <w:rStyle w:val="Emphasis"/>
          <w:highlight w:val="cyan"/>
        </w:rPr>
        <w:t>This notion is patently false</w:t>
      </w:r>
      <w:r w:rsidRPr="00682AFE">
        <w:rPr>
          <w:sz w:val="14"/>
          <w:highlight w:val="cyan"/>
        </w:rPr>
        <w:t xml:space="preserve">, </w:t>
      </w:r>
      <w:r w:rsidRPr="00682AFE">
        <w:rPr>
          <w:highlight w:val="cyan"/>
          <w:u w:val="single"/>
        </w:rPr>
        <w:t>and</w:t>
      </w:r>
      <w:r w:rsidRPr="00C56129">
        <w:rPr>
          <w:u w:val="single"/>
        </w:rPr>
        <w:t xml:space="preserve"> the </w:t>
      </w:r>
      <w:r w:rsidRPr="00682AFE">
        <w:rPr>
          <w:highlight w:val="cyan"/>
          <w:u w:val="single"/>
        </w:rPr>
        <w:t>US</w:t>
      </w:r>
      <w:r w:rsidRPr="00C56129">
        <w:rPr>
          <w:u w:val="single"/>
        </w:rPr>
        <w:t xml:space="preserve"> strategic </w:t>
      </w:r>
      <w:r w:rsidRPr="00682AFE">
        <w:rPr>
          <w:highlight w:val="cyan"/>
          <w:u w:val="single"/>
        </w:rPr>
        <w:t xml:space="preserve">position has </w:t>
      </w:r>
      <w:r w:rsidRPr="00682AFE">
        <w:rPr>
          <w:rStyle w:val="Emphasis"/>
          <w:highlight w:val="cyan"/>
        </w:rPr>
        <w:t>inevitably been strengthened</w:t>
      </w:r>
      <w:r w:rsidRPr="00682AFE">
        <w:rPr>
          <w:highlight w:val="cyan"/>
          <w:u w:val="single"/>
        </w:rPr>
        <w:t xml:space="preserve"> by</w:t>
      </w:r>
      <w:r w:rsidRPr="00C56129">
        <w:rPr>
          <w:u w:val="single"/>
        </w:rPr>
        <w:t xml:space="preserve"> various </w:t>
      </w:r>
      <w:r w:rsidRPr="00682AFE">
        <w:rPr>
          <w:highlight w:val="cyan"/>
          <w:u w:val="single"/>
        </w:rPr>
        <w:t>adjustments</w:t>
      </w:r>
      <w:r w:rsidRPr="00FE2340">
        <w:rPr>
          <w:sz w:val="14"/>
        </w:rPr>
        <w:t xml:space="preserve">, whether undertaken during the Cold War, such as the withdrawal of US bases from Taiwan, and even more obviously the total US pullout from Vietnam, or after the Cold War, such as the 40 percent drawdown in US troops from the Korean Peninsula undertaken by George W. Bush.56 </w:t>
      </w:r>
      <w:r w:rsidRPr="00C56129">
        <w:rPr>
          <w:u w:val="single"/>
        </w:rPr>
        <w:t xml:space="preserve">In actuality, </w:t>
      </w:r>
      <w:r w:rsidRPr="00682AFE">
        <w:rPr>
          <w:highlight w:val="cyan"/>
          <w:u w:val="single"/>
        </w:rPr>
        <w:t>alliances</w:t>
      </w:r>
      <w:r w:rsidRPr="00C56129">
        <w:rPr>
          <w:u w:val="single"/>
        </w:rPr>
        <w:t xml:space="preserve"> and security arrangements </w:t>
      </w:r>
      <w:r w:rsidRPr="00682AFE">
        <w:rPr>
          <w:highlight w:val="cyan"/>
          <w:u w:val="single"/>
        </w:rPr>
        <w:t xml:space="preserve">are </w:t>
      </w:r>
      <w:r w:rsidRPr="00682AFE">
        <w:rPr>
          <w:rStyle w:val="Emphasis"/>
          <w:highlight w:val="cyan"/>
        </w:rPr>
        <w:t>strengthened</w:t>
      </w:r>
      <w:r w:rsidRPr="00682AFE">
        <w:rPr>
          <w:highlight w:val="cyan"/>
          <w:u w:val="single"/>
        </w:rPr>
        <w:t xml:space="preserve"> by reforms</w:t>
      </w:r>
      <w:r w:rsidRPr="00C56129">
        <w:rPr>
          <w:u w:val="single"/>
        </w:rPr>
        <w:t xml:space="preserve"> that bring their means and goals in conformity with global and regional power</w:t>
      </w:r>
      <w:r w:rsidRPr="00FE2340">
        <w:rPr>
          <w:sz w:val="14"/>
        </w:rPr>
        <w:t xml:space="preserve"> and political realities. </w:t>
      </w:r>
      <w:r w:rsidRPr="00C56129">
        <w:rPr>
          <w:u w:val="single"/>
        </w:rPr>
        <w:t xml:space="preserve">Such </w:t>
      </w:r>
      <w:r w:rsidRPr="00682AFE">
        <w:rPr>
          <w:highlight w:val="cyan"/>
          <w:u w:val="single"/>
        </w:rPr>
        <w:t>reforms</w:t>
      </w:r>
      <w:r w:rsidRPr="00C56129">
        <w:rPr>
          <w:u w:val="single"/>
        </w:rPr>
        <w:t xml:space="preserve"> would actually </w:t>
      </w:r>
      <w:r w:rsidRPr="00682AFE">
        <w:rPr>
          <w:highlight w:val="cyan"/>
          <w:u w:val="single"/>
        </w:rPr>
        <w:t>help</w:t>
      </w:r>
      <w:r w:rsidRPr="00C56129">
        <w:rPr>
          <w:u w:val="single"/>
        </w:rPr>
        <w:t xml:space="preserve"> the </w:t>
      </w:r>
      <w:r w:rsidRPr="00682AFE">
        <w:rPr>
          <w:rStyle w:val="Emphasis"/>
          <w:highlight w:val="cyan"/>
        </w:rPr>
        <w:t>"credibility"</w:t>
      </w:r>
      <w:r w:rsidRPr="00682AFE">
        <w:rPr>
          <w:highlight w:val="cyan"/>
          <w:u w:val="single"/>
        </w:rPr>
        <w:t xml:space="preserve"> of</w:t>
      </w:r>
      <w:r w:rsidRPr="00C56129">
        <w:rPr>
          <w:u w:val="single"/>
        </w:rPr>
        <w:t xml:space="preserve"> American </w:t>
      </w:r>
      <w:r w:rsidRPr="00682AFE">
        <w:rPr>
          <w:highlight w:val="cyan"/>
          <w:u w:val="single"/>
        </w:rPr>
        <w:t>commitments</w:t>
      </w:r>
      <w:r w:rsidRPr="00FE2340">
        <w:rPr>
          <w:sz w:val="14"/>
        </w:rPr>
        <w:t xml:space="preserve">. However, the United States should only undertake the resort to arms when actual national interests are at stake and not for the sake of credibility alone. </w:t>
      </w:r>
      <w:r w:rsidRPr="00C56129">
        <w:rPr>
          <w:u w:val="single"/>
        </w:rPr>
        <w:t xml:space="preserve">In fact, a recent reexamination of the role of </w:t>
      </w:r>
      <w:r w:rsidRPr="00682AFE">
        <w:rPr>
          <w:highlight w:val="cyan"/>
          <w:u w:val="single"/>
        </w:rPr>
        <w:t>credibility concern</w:t>
      </w:r>
      <w:r w:rsidRPr="00A352AC">
        <w:rPr>
          <w:u w:val="single"/>
        </w:rPr>
        <w:t>s</w:t>
      </w:r>
      <w:r w:rsidRPr="00C56129">
        <w:rPr>
          <w:u w:val="single"/>
        </w:rPr>
        <w:t xml:space="preserve"> among US decision makers in the Cuban Missile Crisis concludes: </w:t>
      </w:r>
      <w:r w:rsidRPr="00FE2340">
        <w:rPr>
          <w:sz w:val="14"/>
        </w:rPr>
        <w:t>"</w:t>
      </w:r>
      <w:r w:rsidRPr="00C56129">
        <w:rPr>
          <w:u w:val="single"/>
        </w:rPr>
        <w:t xml:space="preserve">This </w:t>
      </w:r>
      <w:r w:rsidRPr="00682AFE">
        <w:rPr>
          <w:highlight w:val="cyan"/>
          <w:u w:val="single"/>
        </w:rPr>
        <w:t>approach</w:t>
      </w:r>
      <w:r w:rsidRPr="00C56129">
        <w:rPr>
          <w:u w:val="single"/>
        </w:rPr>
        <w:t xml:space="preserve"> to foreign policy </w:t>
      </w:r>
      <w:r w:rsidRPr="00682AFE">
        <w:rPr>
          <w:highlight w:val="cyan"/>
          <w:u w:val="single"/>
        </w:rPr>
        <w:t>was guided</w:t>
      </w:r>
      <w:r w:rsidRPr="00FE2340">
        <w:rPr>
          <w:sz w:val="14"/>
        </w:rPr>
        <w:t>—and remains guided—</w:t>
      </w:r>
      <w:r w:rsidRPr="00682AFE">
        <w:rPr>
          <w:highlight w:val="cyan"/>
          <w:u w:val="single"/>
        </w:rPr>
        <w:t>by a</w:t>
      </w:r>
      <w:r w:rsidRPr="00C56129">
        <w:rPr>
          <w:u w:val="single"/>
        </w:rPr>
        <w:t xml:space="preserve"> . . . </w:t>
      </w:r>
      <w:r w:rsidRPr="00682AFE">
        <w:rPr>
          <w:rStyle w:val="Emphasis"/>
          <w:highlight w:val="cyan"/>
        </w:rPr>
        <w:t>school-playground view</w:t>
      </w:r>
      <w:r w:rsidRPr="00682AFE">
        <w:rPr>
          <w:highlight w:val="cyan"/>
          <w:u w:val="single"/>
        </w:rPr>
        <w:t xml:space="preserve"> of</w:t>
      </w:r>
      <w:r w:rsidRPr="00A352AC">
        <w:rPr>
          <w:u w:val="single"/>
        </w:rPr>
        <w:t xml:space="preserve"> world </w:t>
      </w:r>
      <w:r w:rsidRPr="00682AFE">
        <w:rPr>
          <w:highlight w:val="cyan"/>
          <w:u w:val="single"/>
        </w:rPr>
        <w:t>politics rather than</w:t>
      </w:r>
      <w:r w:rsidRPr="00C56129">
        <w:rPr>
          <w:u w:val="single"/>
        </w:rPr>
        <w:t xml:space="preserve"> the cool appraisal of </w:t>
      </w:r>
      <w:r w:rsidRPr="00682AFE">
        <w:rPr>
          <w:rStyle w:val="Emphasis"/>
          <w:highlight w:val="cyan"/>
        </w:rPr>
        <w:t>strategic realities</w:t>
      </w:r>
      <w:r w:rsidRPr="00FE2340">
        <w:rPr>
          <w:sz w:val="14"/>
        </w:rPr>
        <w:t>. It put—and still puts—</w:t>
      </w:r>
      <w:r w:rsidRPr="00C56129">
        <w:rPr>
          <w:u w:val="single"/>
        </w:rPr>
        <w:t>America in the curious position of having to go to war to uphold the very credibility that is supposed to obviate war in the first place."</w:t>
      </w:r>
      <w:r w:rsidRPr="00FE2340">
        <w:rPr>
          <w:sz w:val="14"/>
        </w:rPr>
        <w:t>57 As Steinberg and O'Hanlon conclude: "</w:t>
      </w:r>
      <w:r w:rsidRPr="00C56129">
        <w:rPr>
          <w:u w:val="single"/>
        </w:rPr>
        <w:t xml:space="preserve">The </w:t>
      </w:r>
      <w:r w:rsidRPr="00682AFE">
        <w:rPr>
          <w:rStyle w:val="Emphasis"/>
          <w:highlight w:val="cyan"/>
        </w:rPr>
        <w:t>abstract fear of dominoes</w:t>
      </w:r>
      <w:r w:rsidRPr="00273216">
        <w:rPr>
          <w:u w:val="single"/>
        </w:rPr>
        <w:t xml:space="preserve"> falling </w:t>
      </w:r>
      <w:r w:rsidRPr="00682AFE">
        <w:rPr>
          <w:highlight w:val="cyan"/>
          <w:u w:val="single"/>
        </w:rPr>
        <w:t>does not require that every</w:t>
      </w:r>
      <w:r w:rsidRPr="00C56129">
        <w:rPr>
          <w:u w:val="single"/>
        </w:rPr>
        <w:t xml:space="preserve"> perceived </w:t>
      </w:r>
      <w:r w:rsidRPr="00682AFE">
        <w:rPr>
          <w:highlight w:val="cyan"/>
          <w:u w:val="single"/>
        </w:rPr>
        <w:t>provocation be fully rebuffed</w:t>
      </w:r>
      <w:r w:rsidRPr="00C56129">
        <w:rPr>
          <w:u w:val="single"/>
        </w:rPr>
        <w:t xml:space="preserve"> by force</w:t>
      </w:r>
      <w:r w:rsidRPr="00FE2340">
        <w:rPr>
          <w:sz w:val="14"/>
        </w:rPr>
        <w:t>."58</w:t>
      </w:r>
      <w:r>
        <w:rPr>
          <w:sz w:val="14"/>
        </w:rPr>
        <w:t xml:space="preserve"> </w:t>
      </w:r>
      <w:r w:rsidRPr="00FE2340">
        <w:rPr>
          <w:sz w:val="14"/>
        </w:rPr>
        <w:t xml:space="preserve">Unfortunately, </w:t>
      </w:r>
      <w:r w:rsidRPr="00856F2A">
        <w:rPr>
          <w:u w:val="single"/>
        </w:rPr>
        <w:t xml:space="preserve">rivalry has a powerful </w:t>
      </w:r>
      <w:r w:rsidRPr="00856F2A">
        <w:rPr>
          <w:rStyle w:val="Emphasis"/>
        </w:rPr>
        <w:t>self-reinforcing dynamic</w:t>
      </w:r>
      <w:r w:rsidRPr="00856F2A">
        <w:rPr>
          <w:u w:val="single"/>
        </w:rPr>
        <w:t xml:space="preserve"> that may make the credibility argument seem logical, whether in seeking out new security commitments</w:t>
      </w:r>
      <w:r w:rsidRPr="00C56129">
        <w:rPr>
          <w:u w:val="single"/>
        </w:rPr>
        <w:t xml:space="preserve"> or within crises</w:t>
      </w:r>
      <w:r w:rsidRPr="00FE2340">
        <w:rPr>
          <w:sz w:val="14"/>
        </w:rPr>
        <w:t xml:space="preserve">. </w:t>
      </w:r>
      <w:r w:rsidRPr="00C56129">
        <w:rPr>
          <w:u w:val="single"/>
        </w:rPr>
        <w:t xml:space="preserve">The </w:t>
      </w:r>
      <w:r w:rsidRPr="00273216">
        <w:rPr>
          <w:u w:val="single"/>
        </w:rPr>
        <w:t xml:space="preserve">arguments of </w:t>
      </w:r>
      <w:r w:rsidRPr="00682AFE">
        <w:rPr>
          <w:highlight w:val="cyan"/>
          <w:u w:val="single"/>
        </w:rPr>
        <w:t>those</w:t>
      </w:r>
      <w:r w:rsidRPr="00682AFE">
        <w:rPr>
          <w:sz w:val="14"/>
          <w:highlight w:val="cyan"/>
        </w:rPr>
        <w:t xml:space="preserve"> </w:t>
      </w:r>
      <w:r w:rsidRPr="00682AFE">
        <w:rPr>
          <w:highlight w:val="cyan"/>
          <w:u w:val="single"/>
        </w:rPr>
        <w:t>pushing for aggressive</w:t>
      </w:r>
      <w:r w:rsidRPr="00FE2340">
        <w:rPr>
          <w:sz w:val="14"/>
        </w:rPr>
        <w:t xml:space="preserve"> and noncompromising </w:t>
      </w:r>
      <w:r w:rsidRPr="00682AFE">
        <w:rPr>
          <w:highlight w:val="cyan"/>
          <w:u w:val="single"/>
        </w:rPr>
        <w:t>solutions</w:t>
      </w:r>
      <w:r w:rsidRPr="00C56129">
        <w:rPr>
          <w:u w:val="single"/>
        </w:rPr>
        <w:t xml:space="preserve"> gain force in a climate of </w:t>
      </w:r>
      <w:r w:rsidRPr="00C56129">
        <w:rPr>
          <w:rStyle w:val="Emphasis"/>
        </w:rPr>
        <w:t>nationalism</w:t>
      </w:r>
      <w:r w:rsidRPr="00FE2340">
        <w:rPr>
          <w:sz w:val="14"/>
        </w:rPr>
        <w:t xml:space="preserve">, xenophobia, and sensationalism, perhaps especially where pithy bloggers or outrageous video clips may </w:t>
      </w:r>
      <w:r w:rsidRPr="00682AFE">
        <w:rPr>
          <w:rStyle w:val="StyleUnderline"/>
          <w:highlight w:val="cyan"/>
        </w:rPr>
        <w:t>outweigh</w:t>
      </w:r>
      <w:r w:rsidRPr="00273216">
        <w:rPr>
          <w:rStyle w:val="StyleUnderline"/>
        </w:rPr>
        <w:t xml:space="preserve"> prudence and the </w:t>
      </w:r>
      <w:r w:rsidRPr="00682AFE">
        <w:rPr>
          <w:rStyle w:val="Emphasis"/>
          <w:highlight w:val="cyan"/>
        </w:rPr>
        <w:t>careful examination of facts</w:t>
      </w:r>
      <w:r w:rsidRPr="00273216">
        <w:rPr>
          <w:rStyle w:val="StyleUnderline"/>
        </w:rPr>
        <w:t xml:space="preserve"> </w:t>
      </w:r>
      <w:r w:rsidRPr="00FE2340">
        <w:rPr>
          <w:sz w:val="14"/>
        </w:rPr>
        <w:t xml:space="preserve">viewed within a larger historical context. </w:t>
      </w:r>
      <w:r w:rsidRPr="00C56129">
        <w:rPr>
          <w:u w:val="single"/>
        </w:rPr>
        <w:t>Smaller countries</w:t>
      </w:r>
      <w:r w:rsidRPr="00FE2340">
        <w:rPr>
          <w:sz w:val="14"/>
        </w:rPr>
        <w:t xml:space="preserve">, moreover, </w:t>
      </w:r>
      <w:r w:rsidRPr="00273216">
        <w:rPr>
          <w:rStyle w:val="StyleUnderline"/>
        </w:rPr>
        <w:t>may push their parochial viewpoints</w:t>
      </w:r>
      <w:r w:rsidRPr="00FE2340">
        <w:rPr>
          <w:sz w:val="14"/>
        </w:rPr>
        <w:t xml:space="preserve">, </w:t>
      </w:r>
      <w:r w:rsidRPr="00C56129">
        <w:rPr>
          <w:u w:val="single"/>
        </w:rPr>
        <w:t>exaggerating the will a</w:t>
      </w:r>
      <w:r w:rsidRPr="00FE2340">
        <w:rPr>
          <w:sz w:val="14"/>
        </w:rPr>
        <w:t xml:space="preserve">nd capabilities </w:t>
      </w:r>
      <w:r w:rsidRPr="00C56129">
        <w:rPr>
          <w:u w:val="single"/>
        </w:rPr>
        <w:t>of the superpowers to determine regional outcomes</w:t>
      </w:r>
      <w:r w:rsidRPr="00FE2340">
        <w:rPr>
          <w:sz w:val="14"/>
        </w:rPr>
        <w:t xml:space="preserve"> in their favor, pushing the region to the brink of disaster. </w:t>
      </w:r>
      <w:r w:rsidRPr="00C56129">
        <w:rPr>
          <w:u w:val="single"/>
        </w:rPr>
        <w:t>Powerful</w:t>
      </w:r>
      <w:r w:rsidRPr="00FE2340">
        <w:rPr>
          <w:sz w:val="14"/>
        </w:rPr>
        <w:t xml:space="preserve"> military-industrial </w:t>
      </w:r>
      <w:r w:rsidRPr="00C56129">
        <w:rPr>
          <w:u w:val="single"/>
        </w:rPr>
        <w:t xml:space="preserve">complexes on </w:t>
      </w:r>
      <w:r w:rsidRPr="00273216">
        <w:rPr>
          <w:u w:val="single"/>
        </w:rPr>
        <w:t>both sides of the Pacific will no doubt see a mortal threat</w:t>
      </w:r>
      <w:r w:rsidRPr="00273216">
        <w:rPr>
          <w:sz w:val="14"/>
        </w:rPr>
        <w:t xml:space="preserve"> in the other that leads them to ask for ever larger percentages of national wealth to push the boundaries of science in the name of national defense. </w:t>
      </w:r>
      <w:r w:rsidRPr="00273216">
        <w:rPr>
          <w:u w:val="single"/>
        </w:rPr>
        <w:t xml:space="preserve">Uniformed personnel </w:t>
      </w:r>
      <w:r w:rsidRPr="00273216">
        <w:rPr>
          <w:sz w:val="14"/>
        </w:rPr>
        <w:t xml:space="preserve">on both sides, </w:t>
      </w:r>
      <w:r w:rsidRPr="00273216">
        <w:rPr>
          <w:u w:val="single"/>
        </w:rPr>
        <w:t xml:space="preserve">perhaps driven by a </w:t>
      </w:r>
      <w:r w:rsidRPr="00273216">
        <w:rPr>
          <w:rStyle w:val="Emphasis"/>
        </w:rPr>
        <w:t>"cult of the offensive,"</w:t>
      </w:r>
      <w:r w:rsidRPr="00273216">
        <w:rPr>
          <w:sz w:val="14"/>
        </w:rPr>
        <w:t xml:space="preserve"> </w:t>
      </w:r>
      <w:r w:rsidRPr="00273216">
        <w:rPr>
          <w:u w:val="single"/>
        </w:rPr>
        <w:t>could argue for greater "forward" deployments</w:t>
      </w:r>
      <w:r w:rsidRPr="00273216">
        <w:rPr>
          <w:sz w:val="14"/>
        </w:rPr>
        <w:t xml:space="preserve"> </w:t>
      </w:r>
      <w:r w:rsidRPr="00273216">
        <w:rPr>
          <w:u w:val="single"/>
        </w:rPr>
        <w:t xml:space="preserve">and even for "shock and awe"-type destabilizing first strikes. </w:t>
      </w:r>
      <w:r w:rsidRPr="00273216">
        <w:rPr>
          <w:sz w:val="14"/>
        </w:rPr>
        <w:t xml:space="preserve">In short, the </w:t>
      </w:r>
      <w:r w:rsidRPr="00273216">
        <w:rPr>
          <w:u w:val="single"/>
        </w:rPr>
        <w:t>tendencies toward rivalry are multifarious</w:t>
      </w:r>
      <w:r w:rsidRPr="00273216">
        <w:rPr>
          <w:sz w:val="14"/>
        </w:rPr>
        <w:t xml:space="preserve"> and potent. This brings us to the final problem with the "rebalancing strategy to the Asia-Pacific." It posits no special initiative, institutions, or mechanism to control</w:t>
      </w:r>
      <w:r w:rsidRPr="00FE2340">
        <w:rPr>
          <w:sz w:val="14"/>
        </w:rPr>
        <w:t xml:space="preserve"> and mitigate the US-China rivalry that is now developing into full and perilous bloom. To the contrary, the strategy feeds upon rivalr</w:t>
      </w:r>
      <w:r>
        <w:rPr>
          <w:sz w:val="14"/>
        </w:rPr>
        <w:t>y and then inflames it further.</w:t>
      </w:r>
    </w:p>
    <w:p w:rsidR="00840AD7" w:rsidRDefault="00840AD7" w:rsidP="00840AD7">
      <w:pPr>
        <w:pStyle w:val="Heading3"/>
      </w:pPr>
      <w:r>
        <w:t xml:space="preserve">No Wildfire – NPT Norms </w:t>
      </w:r>
    </w:p>
    <w:p w:rsidR="00840AD7" w:rsidRDefault="00840AD7" w:rsidP="00840AD7">
      <w:pPr>
        <w:pStyle w:val="Heading4"/>
      </w:pPr>
      <w:r>
        <w:t>NPT is not key to checking new proliferators</w:t>
      </w:r>
    </w:p>
    <w:p w:rsidR="00840AD7" w:rsidRPr="005A6B51" w:rsidRDefault="00840AD7" w:rsidP="00840AD7">
      <w:pPr>
        <w:rPr>
          <w:rStyle w:val="Style13ptBold"/>
        </w:rPr>
      </w:pPr>
      <w:r w:rsidRPr="005A6B51">
        <w:rPr>
          <w:rStyle w:val="Style13ptBold"/>
        </w:rPr>
        <w:t xml:space="preserve">Leah and </w:t>
      </w:r>
      <w:proofErr w:type="spellStart"/>
      <w:r w:rsidRPr="005A6B51">
        <w:rPr>
          <w:rStyle w:val="Style13ptBold"/>
        </w:rPr>
        <w:t>Lutsch</w:t>
      </w:r>
      <w:proofErr w:type="spellEnd"/>
      <w:r w:rsidRPr="005A6B51">
        <w:rPr>
          <w:rStyle w:val="Style13ptBold"/>
        </w:rPr>
        <w:t xml:space="preserve"> 14</w:t>
      </w:r>
    </w:p>
    <w:p w:rsidR="00840AD7" w:rsidRPr="005A6B51" w:rsidRDefault="00840AD7" w:rsidP="00840AD7">
      <w:pPr>
        <w:rPr>
          <w:sz w:val="16"/>
        </w:rPr>
      </w:pPr>
      <w:r w:rsidRPr="005A6B51">
        <w:rPr>
          <w:sz w:val="16"/>
        </w:rPr>
        <w:t xml:space="preserve">(Christine Leah is a Chauncey Postdoctoral Fellow in Grand Strategy at Yale University. Andreas </w:t>
      </w:r>
      <w:proofErr w:type="spellStart"/>
      <w:r w:rsidRPr="005A6B51">
        <w:rPr>
          <w:sz w:val="16"/>
        </w:rPr>
        <w:t>Lutsch</w:t>
      </w:r>
      <w:proofErr w:type="spellEnd"/>
      <w:r w:rsidRPr="005A6B51">
        <w:rPr>
          <w:sz w:val="16"/>
        </w:rPr>
        <w:t xml:space="preserve"> is an Assistant Professor, Modern History, </w:t>
      </w:r>
      <w:proofErr w:type="gramStart"/>
      <w:r w:rsidRPr="005A6B51">
        <w:rPr>
          <w:sz w:val="16"/>
        </w:rPr>
        <w:t>University</w:t>
      </w:r>
      <w:proofErr w:type="gramEnd"/>
      <w:r w:rsidRPr="005A6B51">
        <w:rPr>
          <w:sz w:val="16"/>
        </w:rPr>
        <w:t xml:space="preserve"> of </w:t>
      </w:r>
      <w:proofErr w:type="spellStart"/>
      <w:r w:rsidRPr="005A6B51">
        <w:rPr>
          <w:sz w:val="16"/>
        </w:rPr>
        <w:t>Wuerzburg</w:t>
      </w:r>
      <w:proofErr w:type="spellEnd"/>
      <w:r w:rsidRPr="005A6B51">
        <w:rPr>
          <w:sz w:val="16"/>
        </w:rPr>
        <w:t xml:space="preserve">, Germany. Both are members of the Nuclear Proliferation International History Project. “To Go Nuclear or Not: Does the Non-Proliferation Treaty Really Matter?” November 18, 2014, </w:t>
      </w:r>
      <w:hyperlink r:id="rId15" w:history="1">
        <w:r w:rsidRPr="005A6B51">
          <w:rPr>
            <w:rStyle w:val="Hyperlink"/>
            <w:sz w:val="16"/>
          </w:rPr>
          <w:t>http://nationalinterest.org/feature/go-nuclear-or-not-does-the-non-proliferation-treaty-really-11698</w:t>
        </w:r>
      </w:hyperlink>
      <w:r w:rsidRPr="005A6B51">
        <w:rPr>
          <w:sz w:val="16"/>
        </w:rPr>
        <w:t>, JL)</w:t>
      </w:r>
    </w:p>
    <w:p w:rsidR="00840AD7" w:rsidRPr="00FD6093" w:rsidRDefault="00840AD7" w:rsidP="00840AD7">
      <w:pPr>
        <w:rPr>
          <w:rStyle w:val="StyleUnderline"/>
        </w:rPr>
      </w:pPr>
      <w:r w:rsidRPr="00682AFE">
        <w:rPr>
          <w:rStyle w:val="StyleUnderline"/>
          <w:highlight w:val="cyan"/>
        </w:rPr>
        <w:t>The nuclear status quo of the world is in flux</w:t>
      </w:r>
      <w:r w:rsidRPr="00FD6093">
        <w:rPr>
          <w:rStyle w:val="StyleUnderline"/>
        </w:rPr>
        <w:t xml:space="preserve">. The rise of China and the growing Russian challenge have implications for proliferation incentives. </w:t>
      </w:r>
      <w:r w:rsidRPr="00682AFE">
        <w:rPr>
          <w:rStyle w:val="StyleUnderline"/>
          <w:highlight w:val="cyan"/>
        </w:rPr>
        <w:t>This poses an extraordinary challenge to the nuclear order, which is codified by the Non-Proliferation Treaty (NPT), a fundamentally status quo–oriented treaty</w:t>
      </w:r>
      <w:r w:rsidRPr="00FD6093">
        <w:rPr>
          <w:rStyle w:val="StyleUnderline"/>
        </w:rPr>
        <w:t xml:space="preserve">. The 2015 Review Conference takes place in New York next year. For many, </w:t>
      </w:r>
      <w:r w:rsidRPr="00682AFE">
        <w:rPr>
          <w:rStyle w:val="StyleUnderline"/>
          <w:highlight w:val="cyan"/>
        </w:rPr>
        <w:t>the NPT is the foundation of nuclear order.</w:t>
      </w:r>
      <w:r w:rsidRPr="00FD6093">
        <w:rPr>
          <w:rStyle w:val="StyleUnderline"/>
        </w:rPr>
        <w:t xml:space="preserve"> Actually, the </w:t>
      </w:r>
      <w:r w:rsidRPr="00682AFE">
        <w:rPr>
          <w:rStyle w:val="StyleUnderline"/>
          <w:highlight w:val="cyan"/>
        </w:rPr>
        <w:t>NPT is much less influential in international security than is commonly believed.</w:t>
      </w:r>
      <w:r w:rsidRPr="00FD6093">
        <w:rPr>
          <w:rStyle w:val="StyleUnderline"/>
        </w:rPr>
        <w:t xml:space="preserve"> </w:t>
      </w:r>
      <w:r>
        <w:t xml:space="preserve">The decision by countries of whether or not to go nuclear is first and foremost about strategy and geopolitics given a state’s specific position in contingent historical situations. The focus in current debates on “strengthening” </w:t>
      </w:r>
      <w:r w:rsidRPr="00682AFE">
        <w:rPr>
          <w:rStyle w:val="StyleUnderline"/>
          <w:highlight w:val="cyan"/>
        </w:rPr>
        <w:t>the NPT and the nonproliferation regime to assure non-nuclear states that they are safer without nuclear weapons per se misses the point</w:t>
      </w:r>
      <w:r w:rsidRPr="00FD6093">
        <w:rPr>
          <w:rStyle w:val="StyleUnderline"/>
        </w:rPr>
        <w:t xml:space="preserve">. Rather, it is a feeling of long-term security that diminishes the incentives for states to go nuclear. </w:t>
      </w:r>
      <w:r w:rsidRPr="00682AFE">
        <w:rPr>
          <w:rStyle w:val="StyleUnderline"/>
          <w:highlight w:val="cyan"/>
        </w:rPr>
        <w:t>Signing the NPT may have a certain value in making states feel safer, but it is not the central factor.</w:t>
      </w:r>
    </w:p>
    <w:p w:rsidR="00840AD7" w:rsidRDefault="00840AD7" w:rsidP="00840AD7">
      <w:pPr>
        <w:rPr>
          <w:rStyle w:val="StyleUnderline"/>
        </w:rPr>
      </w:pPr>
    </w:p>
    <w:p w:rsidR="00DA1631" w:rsidRPr="00DA1631" w:rsidRDefault="00DA1631" w:rsidP="00DA1631">
      <w:pPr>
        <w:pStyle w:val="Heading3"/>
      </w:pPr>
      <w:r>
        <w:t>No arms race</w:t>
      </w:r>
    </w:p>
    <w:p w:rsidR="005D1C08" w:rsidRDefault="005D1C08" w:rsidP="005D1C08">
      <w:pPr>
        <w:pStyle w:val="Heading4"/>
      </w:pPr>
      <w:r>
        <w:t>No impact to East Asian arms race</w:t>
      </w:r>
    </w:p>
    <w:p w:rsidR="005D1C08" w:rsidRDefault="005D1C08" w:rsidP="005D1C08">
      <w:proofErr w:type="spellStart"/>
      <w:r w:rsidRPr="00495853">
        <w:rPr>
          <w:rStyle w:val="Style13ptBold"/>
        </w:rPr>
        <w:t>Sundstrom</w:t>
      </w:r>
      <w:proofErr w:type="spellEnd"/>
      <w:r w:rsidRPr="00495853">
        <w:rPr>
          <w:rStyle w:val="Style13ptBold"/>
        </w:rPr>
        <w:t xml:space="preserve"> 15</w:t>
      </w:r>
      <w:r>
        <w:t xml:space="preserve"> (Ian, </w:t>
      </w:r>
      <w:r w:rsidRPr="003A6451">
        <w:t>surface warfare officer in the United States Navy and holds a master’s degree in war studies from King’s College London.</w:t>
      </w:r>
      <w:r>
        <w:t xml:space="preserve">, The Diplomat, </w:t>
      </w:r>
      <w:r w:rsidRPr="00495853">
        <w:t>An East Asian Arms Race: Does It Even Matter?</w:t>
      </w:r>
      <w:r>
        <w:t>&lt;</w:t>
      </w:r>
      <w:r w:rsidRPr="00C76A35">
        <w:t>http://thediplomat.com/2015/01/an-east-asian-arms-race-does-it-even-matter/</w:t>
      </w:r>
      <w:r>
        <w:t>&gt;,TF)</w:t>
      </w:r>
    </w:p>
    <w:p w:rsidR="005D1C08" w:rsidRDefault="005D1C08" w:rsidP="005D1C08">
      <w:pPr>
        <w:rPr>
          <w:sz w:val="16"/>
        </w:rPr>
      </w:pPr>
      <w:r w:rsidRPr="00166321">
        <w:rPr>
          <w:sz w:val="16"/>
        </w:rPr>
        <w:t xml:space="preserve">It is difficult to say whether there is an ongoing arms race in East Asia. </w:t>
      </w:r>
      <w:r w:rsidRPr="00166321">
        <w:rPr>
          <w:rStyle w:val="StyleUnderline"/>
        </w:rPr>
        <w:t>Some take it as a given that China and the United States are engaged in an arms race, and that the U.S. is losing</w:t>
      </w:r>
      <w:r w:rsidRPr="00166321">
        <w:rPr>
          <w:sz w:val="16"/>
        </w:rPr>
        <w:t xml:space="preserve">. </w:t>
      </w:r>
      <w:r w:rsidRPr="00166321">
        <w:rPr>
          <w:rStyle w:val="StyleUnderline"/>
        </w:rPr>
        <w:t xml:space="preserve">Others argue that China’s increased defense spending will lead the rest of the region to follow suit, or that China’s development of </w:t>
      </w:r>
      <w:proofErr w:type="spellStart"/>
      <w:r w:rsidRPr="00166321">
        <w:rPr>
          <w:rStyle w:val="StyleUnderline"/>
        </w:rPr>
        <w:t>MIRVed</w:t>
      </w:r>
      <w:proofErr w:type="spellEnd"/>
      <w:r w:rsidRPr="00166321">
        <w:rPr>
          <w:rStyle w:val="StyleUnderline"/>
        </w:rPr>
        <w:t xml:space="preserve"> nuclear missiles will spark a regional nuclear arms race. Still others note that most of the region’s defense budgets were at 25 year lows as a percentage of GDP in 2014 while China’s defense spending continues to increase. Whatever the case may be, most observers treat the concept of an arms race in Asia as self-evidently negative</w:t>
      </w:r>
      <w:r w:rsidRPr="00166321">
        <w:rPr>
          <w:sz w:val="16"/>
        </w:rPr>
        <w:t xml:space="preserve">. </w:t>
      </w:r>
      <w:r w:rsidRPr="00166321">
        <w:rPr>
          <w:rStyle w:val="Emphasis"/>
        </w:rPr>
        <w:t xml:space="preserve">But is that truly the case? </w:t>
      </w:r>
      <w:r w:rsidRPr="00682AFE">
        <w:rPr>
          <w:rStyle w:val="Emphasis"/>
          <w:highlight w:val="cyan"/>
        </w:rPr>
        <w:t>Must an arms race have negative consequences for regional security and stability? Historical evidence and logic say no</w:t>
      </w:r>
      <w:r w:rsidRPr="00682AFE">
        <w:rPr>
          <w:sz w:val="16"/>
          <w:highlight w:val="cyan"/>
        </w:rPr>
        <w:t xml:space="preserve">. </w:t>
      </w:r>
      <w:r w:rsidRPr="00682AFE">
        <w:rPr>
          <w:rStyle w:val="Emphasis"/>
          <w:highlight w:val="cyan"/>
        </w:rPr>
        <w:t>Arms races do not lead inevitably to conflict.</w:t>
      </w:r>
      <w:r w:rsidRPr="00166321">
        <w:rPr>
          <w:sz w:val="16"/>
        </w:rPr>
        <w:t xml:space="preserve"> </w:t>
      </w:r>
      <w:r w:rsidRPr="00166321">
        <w:rPr>
          <w:rStyle w:val="StyleUnderline"/>
        </w:rPr>
        <w:t>There are two fundamental requirements before states enter into wars: capability and intent. The first comprises military forces</w:t>
      </w:r>
      <w:r w:rsidRPr="00166321">
        <w:rPr>
          <w:sz w:val="16"/>
        </w:rPr>
        <w:t xml:space="preserve">, </w:t>
      </w:r>
      <w:r w:rsidRPr="00166321">
        <w:rPr>
          <w:rStyle w:val="StyleUnderline"/>
        </w:rPr>
        <w:t>economic wherewithal</w:t>
      </w:r>
      <w:r w:rsidRPr="00166321">
        <w:rPr>
          <w:sz w:val="16"/>
        </w:rPr>
        <w:t>, and demographic factors, among other components. It is the means of war, money and guns</w:t>
      </w:r>
      <w:r w:rsidRPr="00166321">
        <w:rPr>
          <w:rStyle w:val="StyleUnderline"/>
        </w:rPr>
        <w:t>. The second is the desire to embark upon war. It consists of a grievance, opportunity,</w:t>
      </w:r>
      <w:r w:rsidRPr="00166321">
        <w:rPr>
          <w:sz w:val="16"/>
        </w:rPr>
        <w:t xml:space="preserve"> or other cause de guerre, </w:t>
      </w:r>
      <w:r w:rsidRPr="00166321">
        <w:rPr>
          <w:rStyle w:val="StyleUnderline"/>
        </w:rPr>
        <w:t>and the belief that war is the only, or even just the best, option available</w:t>
      </w:r>
      <w:r w:rsidRPr="00166321">
        <w:rPr>
          <w:sz w:val="16"/>
        </w:rPr>
        <w:t xml:space="preserve"> to achieve the desired outcome. </w:t>
      </w:r>
      <w:r w:rsidRPr="00682AFE">
        <w:rPr>
          <w:rStyle w:val="Emphasis"/>
          <w:highlight w:val="cyan"/>
        </w:rPr>
        <w:t>An arms race involves only the capability side of the equation</w:t>
      </w:r>
      <w:r w:rsidRPr="00166321">
        <w:rPr>
          <w:rStyle w:val="Emphasis"/>
        </w:rPr>
        <w:t xml:space="preserve">. Looking at the </w:t>
      </w:r>
      <w:r w:rsidRPr="00682AFE">
        <w:rPr>
          <w:rStyle w:val="Emphasis"/>
          <w:highlight w:val="cyan"/>
        </w:rPr>
        <w:t>historical record demonstrates that the relationship between arms races and eventual war is not cause and effect</w:t>
      </w:r>
      <w:r w:rsidRPr="00166321">
        <w:rPr>
          <w:rStyle w:val="Emphasis"/>
        </w:rPr>
        <w:t>.</w:t>
      </w:r>
      <w:r w:rsidRPr="00166321">
        <w:rPr>
          <w:sz w:val="16"/>
        </w:rPr>
        <w:t xml:space="preserve"> </w:t>
      </w:r>
      <w:r w:rsidRPr="00166321">
        <w:rPr>
          <w:rStyle w:val="StyleUnderline"/>
        </w:rPr>
        <w:t>The classic case is</w:t>
      </w:r>
      <w:r w:rsidRPr="00166321">
        <w:rPr>
          <w:sz w:val="16"/>
        </w:rPr>
        <w:t xml:space="preserve"> </w:t>
      </w:r>
      <w:r w:rsidRPr="00166321">
        <w:rPr>
          <w:rStyle w:val="StyleUnderline"/>
        </w:rPr>
        <w:t>the Anglo-German naval buildup before</w:t>
      </w:r>
      <w:r w:rsidRPr="00166321">
        <w:rPr>
          <w:sz w:val="16"/>
        </w:rPr>
        <w:t xml:space="preserve"> </w:t>
      </w:r>
      <w:r w:rsidRPr="00166321">
        <w:rPr>
          <w:rStyle w:val="StyleUnderline"/>
        </w:rPr>
        <w:t>the First World War</w:t>
      </w:r>
      <w:r w:rsidRPr="00166321">
        <w:rPr>
          <w:sz w:val="16"/>
        </w:rPr>
        <w:t xml:space="preserve">. </w:t>
      </w:r>
      <w:r w:rsidRPr="00166321">
        <w:rPr>
          <w:rStyle w:val="StyleUnderline"/>
        </w:rPr>
        <w:t>The two</w:t>
      </w:r>
      <w:r w:rsidRPr="00166321">
        <w:rPr>
          <w:sz w:val="16"/>
        </w:rPr>
        <w:t xml:space="preserve"> countries did indeed </w:t>
      </w:r>
      <w:r w:rsidRPr="00166321">
        <w:rPr>
          <w:rStyle w:val="StyleUnderline"/>
        </w:rPr>
        <w:t>rapidly expand their navies, and in the end they did go to war</w:t>
      </w:r>
      <w:r w:rsidRPr="00166321">
        <w:rPr>
          <w:sz w:val="16"/>
        </w:rPr>
        <w:t xml:space="preserve">, but there was no obvious intention for war between the two countries. </w:t>
      </w:r>
      <w:r w:rsidRPr="00682AFE">
        <w:rPr>
          <w:rStyle w:val="Emphasis"/>
          <w:highlight w:val="cyan"/>
        </w:rPr>
        <w:t>Circumstances outside their control</w:t>
      </w:r>
      <w:r w:rsidRPr="00166321">
        <w:rPr>
          <w:sz w:val="16"/>
        </w:rPr>
        <w:t xml:space="preserve">, separate from the arms race – a </w:t>
      </w:r>
      <w:r w:rsidRPr="00166321">
        <w:rPr>
          <w:rStyle w:val="StyleUnderline"/>
        </w:rPr>
        <w:t xml:space="preserve">rigid </w:t>
      </w:r>
      <w:r w:rsidRPr="00682AFE">
        <w:rPr>
          <w:rStyle w:val="StyleUnderline"/>
          <w:highlight w:val="cyan"/>
        </w:rPr>
        <w:t>alliance structure</w:t>
      </w:r>
      <w:r w:rsidRPr="00166321">
        <w:rPr>
          <w:rStyle w:val="StyleUnderline"/>
        </w:rPr>
        <w:t xml:space="preserve">, sudden </w:t>
      </w:r>
      <w:r w:rsidRPr="00682AFE">
        <w:rPr>
          <w:rStyle w:val="StyleUnderline"/>
          <w:highlight w:val="cyan"/>
        </w:rPr>
        <w:t>assassination</w:t>
      </w:r>
      <w:r w:rsidRPr="00166321">
        <w:rPr>
          <w:rStyle w:val="StyleUnderline"/>
        </w:rPr>
        <w:t xml:space="preserve">, </w:t>
      </w:r>
      <w:r w:rsidRPr="00682AFE">
        <w:rPr>
          <w:rStyle w:val="StyleUnderline"/>
          <w:highlight w:val="cyan"/>
        </w:rPr>
        <w:t xml:space="preserve">and </w:t>
      </w:r>
      <w:r w:rsidRPr="00166321">
        <w:rPr>
          <w:rStyle w:val="StyleUnderline"/>
        </w:rPr>
        <w:t xml:space="preserve">widely-held belief in the </w:t>
      </w:r>
      <w:r w:rsidRPr="00682AFE">
        <w:rPr>
          <w:rStyle w:val="StyleUnderline"/>
          <w:highlight w:val="cyan"/>
        </w:rPr>
        <w:t xml:space="preserve">social virtues of armed conflict – </w:t>
      </w:r>
      <w:r w:rsidRPr="00682AFE">
        <w:rPr>
          <w:rStyle w:val="Emphasis"/>
          <w:highlight w:val="cyan"/>
        </w:rPr>
        <w:t>led Europe to war</w:t>
      </w:r>
      <w:r w:rsidRPr="00166321">
        <w:rPr>
          <w:rStyle w:val="StyleUnderline"/>
        </w:rPr>
        <w:t>.</w:t>
      </w:r>
      <w:r w:rsidRPr="00166321">
        <w:rPr>
          <w:sz w:val="16"/>
        </w:rPr>
        <w:t xml:space="preserve"> Another interesting example is the interwar naval arms treaties involving the United States, United Kingdom, and Japan.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w:t>
      </w:r>
      <w:r w:rsidRPr="00166321">
        <w:rPr>
          <w:rStyle w:val="StyleUnderline"/>
        </w:rPr>
        <w:t>The final classic example is the nuclear arms race between the Soviet Union and the United States</w:t>
      </w:r>
      <w:r w:rsidRPr="00166321">
        <w:rPr>
          <w:sz w:val="16"/>
        </w:rPr>
        <w:t xml:space="preserve">. In this case, </w:t>
      </w:r>
      <w:r w:rsidRPr="00166321">
        <w:rPr>
          <w:rStyle w:val="StyleUnderline"/>
        </w:rPr>
        <w:t xml:space="preserve">a rapid arms buildup from the 1950s onward, spurred by such mistaken beliefs as the “Missile Gap” on the US side, did not result in war between the two states. </w:t>
      </w:r>
      <w:r w:rsidRPr="00166321">
        <w:rPr>
          <w:sz w:val="16"/>
        </w:rPr>
        <w:t xml:space="preserve">As early as the 1960s, both sides had the ability to quite literally eliminate the other from the face of the Earth with their nuclear arsenals, but that did not change the situation. Neither side had any intention of engaging in either a nuclear or massive conventional war with the other. From these three examples </w:t>
      </w:r>
      <w:r w:rsidRPr="00682AFE">
        <w:rPr>
          <w:rStyle w:val="Emphasis"/>
          <w:highlight w:val="cyan"/>
        </w:rPr>
        <w:t>it is clear that a simple argument that arms races lead to war is incorrec</w:t>
      </w:r>
      <w:r w:rsidRPr="00166321">
        <w:rPr>
          <w:rStyle w:val="Emphasis"/>
        </w:rPr>
        <w:t>t</w:t>
      </w:r>
      <w:r w:rsidRPr="00166321">
        <w:rPr>
          <w:sz w:val="16"/>
        </w:rPr>
        <w:t xml:space="preserve">. The more interesting question when pondering arms races involves a potential adversary’s intentions. </w:t>
      </w:r>
      <w:r w:rsidRPr="00166321">
        <w:rPr>
          <w:rStyle w:val="StyleUnderline"/>
        </w:rPr>
        <w:t xml:space="preserve">In the context of an East Asian arms race, </w:t>
      </w:r>
      <w:r w:rsidRPr="00682AFE">
        <w:rPr>
          <w:rStyle w:val="StyleUnderline"/>
          <w:highlight w:val="cyan"/>
        </w:rPr>
        <w:t>what are Chinese intentions</w:t>
      </w:r>
      <w:r w:rsidRPr="00166321">
        <w:rPr>
          <w:rStyle w:val="StyleUnderline"/>
        </w:rPr>
        <w:t>?</w:t>
      </w:r>
      <w:r w:rsidRPr="00166321">
        <w:rPr>
          <w:sz w:val="16"/>
        </w:rPr>
        <w:t xml:space="preserve"> If we look at the historical record it does not seem that China’s expanding military will necessarily be used for aggressive campaigns. </w:t>
      </w:r>
      <w:r w:rsidRPr="00166321">
        <w:rPr>
          <w:rStyle w:val="StyleUnderline"/>
        </w:rPr>
        <w:t>China last went to war in 1979, fighting a brief conflict with Vietnam in response to that country’s invasion of Cambodia the year before</w:t>
      </w:r>
      <w:r w:rsidRPr="00166321">
        <w:rPr>
          <w:sz w:val="16"/>
        </w:rPr>
        <w:t xml:space="preserve">. </w:t>
      </w:r>
      <w:r w:rsidRPr="00166321">
        <w:rPr>
          <w:rStyle w:val="StyleUnderline"/>
        </w:rPr>
        <w:t xml:space="preserve">Before that, it fought a short border war with India </w:t>
      </w:r>
      <w:r w:rsidRPr="00166321">
        <w:rPr>
          <w:sz w:val="16"/>
        </w:rPr>
        <w:t>in 1962 after repeated border clashes as it sought to consolidate its control over Tibet. Earlier, in 1950,</w:t>
      </w:r>
      <w:r w:rsidRPr="00166321">
        <w:rPr>
          <w:rStyle w:val="StyleUnderline"/>
        </w:rPr>
        <w:t xml:space="preserve"> </w:t>
      </w:r>
      <w:r w:rsidRPr="00166321">
        <w:rPr>
          <w:sz w:val="16"/>
        </w:rPr>
        <w:t xml:space="preserve">China went to war against the United Nations on the side of North Korea after Douglas MacArthur led his troops all the way to the Yalu River. </w:t>
      </w:r>
      <w:r w:rsidRPr="00166321">
        <w:rPr>
          <w:rStyle w:val="StyleUnderline"/>
        </w:rPr>
        <w:t>If you take Beijing’s point of view, its wars have been defensive, to protect its interests and allies against aggression</w:t>
      </w:r>
      <w:r w:rsidRPr="00166321">
        <w:rPr>
          <w:sz w:val="16"/>
        </w:rPr>
        <w:t xml:space="preserve">. That is, of course, what every nation that has ever gone to war believes, but from the outside China’s historical record is not obviously aggressive. </w:t>
      </w:r>
      <w:r w:rsidRPr="00166321">
        <w:rPr>
          <w:rStyle w:val="StyleUnderline"/>
        </w:rPr>
        <w:t>China does have a recent history of aggressive rhetoric</w:t>
      </w:r>
      <w:r w:rsidRPr="00166321">
        <w:rPr>
          <w:sz w:val="16"/>
        </w:rPr>
        <w:t xml:space="preserve"> about Taiwan and islands in the East and South China Seas, though. Taken at face value, </w:t>
      </w:r>
      <w:r w:rsidRPr="00166321">
        <w:rPr>
          <w:rStyle w:val="StyleUnderline"/>
        </w:rPr>
        <w:t>this would indicate that expanded Chinese military capabilities will be used offensively.</w:t>
      </w:r>
      <w:r w:rsidRPr="00166321">
        <w:rPr>
          <w:sz w:val="16"/>
        </w:rPr>
        <w:t xml:space="preserve"> However, talk is cheap whereas war is not, and rhetoric is just as often used to mask intentions as display them. </w:t>
      </w:r>
      <w:r w:rsidRPr="00166321">
        <w:rPr>
          <w:rStyle w:val="StyleUnderline"/>
        </w:rPr>
        <w:t>Aggressive public statements are an easy way to placate nationalist sentiment at home and apply diplomatic pressure abroad</w:t>
      </w:r>
      <w:r w:rsidRPr="00166321">
        <w:rPr>
          <w:sz w:val="16"/>
        </w:rPr>
        <w:t xml:space="preserve">. I do not have any doubt that China desires both de facto and de jure control over Taiwan, the </w:t>
      </w:r>
      <w:proofErr w:type="spellStart"/>
      <w:r w:rsidRPr="00166321">
        <w:rPr>
          <w:sz w:val="16"/>
        </w:rPr>
        <w:t>Senkaku</w:t>
      </w:r>
      <w:proofErr w:type="spellEnd"/>
      <w:r w:rsidRPr="00166321">
        <w:rPr>
          <w:sz w:val="16"/>
        </w:rPr>
        <w:t>/</w:t>
      </w:r>
      <w:proofErr w:type="spellStart"/>
      <w:r w:rsidRPr="00166321">
        <w:rPr>
          <w:sz w:val="16"/>
        </w:rPr>
        <w:t>Diaoyu</w:t>
      </w:r>
      <w:proofErr w:type="spellEnd"/>
      <w:r w:rsidRPr="00166321">
        <w:rPr>
          <w:sz w:val="16"/>
        </w:rPr>
        <w:t xml:space="preserve"> Islands, and the various islands and reefs of the South China Sea, but it is more likely that China will continue its current “salami-slicing” diplomatic tactics than it will use its expanding military to engage in campaigns to seize the islands. </w:t>
      </w:r>
      <w:r w:rsidRPr="00166321">
        <w:rPr>
          <w:rStyle w:val="StyleUnderline"/>
        </w:rPr>
        <w:t>China currently has the capability to seize these territories</w:t>
      </w:r>
      <w:r w:rsidRPr="00166321">
        <w:rPr>
          <w:sz w:val="16"/>
        </w:rPr>
        <w:t xml:space="preserve"> (Taiwan possibly </w:t>
      </w:r>
      <w:proofErr w:type="gramStart"/>
      <w:r w:rsidRPr="00166321">
        <w:rPr>
          <w:sz w:val="16"/>
        </w:rPr>
        <w:t>excepted</w:t>
      </w:r>
      <w:proofErr w:type="gramEnd"/>
      <w:r w:rsidRPr="00166321">
        <w:rPr>
          <w:sz w:val="16"/>
        </w:rPr>
        <w:t xml:space="preserve">), </w:t>
      </w:r>
      <w:r w:rsidRPr="00166321">
        <w:rPr>
          <w:rStyle w:val="StyleUnderline"/>
        </w:rPr>
        <w:t>even if it couldn’t defend them against recapture, and so continued restraint speaks volumes to Chinese intent</w:t>
      </w:r>
      <w:r w:rsidRPr="00166321">
        <w:rPr>
          <w:sz w:val="16"/>
        </w:rPr>
        <w:t xml:space="preserve">. While we fret about the PLA Navy’s newest frigate and latest stealth fighter, China will slowly use diplomatic maneuvering to achieve its ends well below the threshold of open war. Of course, intentions are slippery and can change drastically without warning. </w:t>
      </w:r>
      <w:r w:rsidRPr="00166321">
        <w:rPr>
          <w:rStyle w:val="StyleUnderline"/>
        </w:rPr>
        <w:t xml:space="preserve">That is why military capability is so often discussed. You can count and analyze tanks with some degree of certainty that tomorrow they won’t suddenly become submarines. </w:t>
      </w:r>
      <w:r w:rsidRPr="00682AFE">
        <w:rPr>
          <w:rStyle w:val="StyleUnderline"/>
          <w:highlight w:val="cyan"/>
        </w:rPr>
        <w:t>Capability</w:t>
      </w:r>
      <w:r w:rsidRPr="00166321">
        <w:rPr>
          <w:sz w:val="16"/>
        </w:rPr>
        <w:t xml:space="preserve">, however, </w:t>
      </w:r>
      <w:r w:rsidRPr="00682AFE">
        <w:rPr>
          <w:rStyle w:val="StyleUnderline"/>
          <w:highlight w:val="cyan"/>
        </w:rPr>
        <w:t xml:space="preserve">is not a substitute for intent </w:t>
      </w:r>
      <w:r w:rsidRPr="00166321">
        <w:rPr>
          <w:rStyle w:val="StyleUnderline"/>
        </w:rPr>
        <w:t>and it does not do to study one without the other. Whether an arms race is occurring in Asia or not, it should be remembered that war is not caused by weapons, but by people</w:t>
      </w:r>
      <w:r w:rsidRPr="00166321">
        <w:rPr>
          <w:sz w:val="16"/>
        </w:rPr>
        <w:t>. China’s defense spending continues to increase, and its neighbors’ budgets may follow suit, but this does not change anything fundamental about the region’s international relations. Keeping the capability/intent framework in mind allows you to see past the bluster about rising defense budgets and expanding capabilities and focus on what really matters: who wants what, and are they willing to fight for it.</w:t>
      </w:r>
    </w:p>
    <w:p w:rsidR="00840AD7" w:rsidRPr="00DA1631" w:rsidRDefault="00840AD7" w:rsidP="00840AD7">
      <w:pPr>
        <w:pStyle w:val="Heading3"/>
      </w:pPr>
      <w:r>
        <w:t>A2 PGS – Navy before missiles</w:t>
      </w:r>
    </w:p>
    <w:p w:rsidR="00840AD7" w:rsidRPr="005657ED" w:rsidRDefault="00840AD7" w:rsidP="00840AD7">
      <w:pPr>
        <w:spacing w:after="0" w:line="240" w:lineRule="auto"/>
        <w:rPr>
          <w:rFonts w:ascii="Times New Roman" w:eastAsia="Times New Roman" w:hAnsi="Times New Roman" w:cs="Times New Roman"/>
          <w:sz w:val="16"/>
          <w:szCs w:val="19"/>
        </w:rPr>
      </w:pPr>
    </w:p>
    <w:p w:rsidR="00840AD7" w:rsidRDefault="00840AD7" w:rsidP="00840AD7">
      <w:pPr>
        <w:pStyle w:val="Heading4"/>
      </w:pPr>
      <w:r w:rsidRPr="003B53A6">
        <w:t xml:space="preserve">Base </w:t>
      </w:r>
      <w:proofErr w:type="spellStart"/>
      <w:r w:rsidRPr="003B53A6">
        <w:t>kickout</w:t>
      </w:r>
      <w:proofErr w:type="spellEnd"/>
      <w:r w:rsidRPr="003B53A6">
        <w:t xml:space="preserve"> </w:t>
      </w:r>
      <w:r w:rsidRPr="003B53A6">
        <w:rPr>
          <w:u w:val="single"/>
        </w:rPr>
        <w:t xml:space="preserve">terminally </w:t>
      </w:r>
      <w:proofErr w:type="spellStart"/>
      <w:r w:rsidRPr="003B53A6">
        <w:rPr>
          <w:u w:val="single"/>
        </w:rPr>
        <w:t>nonuniques</w:t>
      </w:r>
      <w:proofErr w:type="spellEnd"/>
      <w:r w:rsidRPr="003B53A6">
        <w:t xml:space="preserve"> the DA and exacerbates any perception link – and links more b/c kicks out all branches rather than just marines</w:t>
      </w:r>
    </w:p>
    <w:p w:rsidR="00840AD7" w:rsidRPr="00DF3E0A" w:rsidRDefault="00840AD7" w:rsidP="00840AD7">
      <w:pPr>
        <w:pStyle w:val="Heading4"/>
        <w:rPr>
          <w:rFonts w:eastAsia="Times New Roman"/>
          <w:sz w:val="19"/>
          <w:szCs w:val="19"/>
        </w:rPr>
      </w:pPr>
      <w:r w:rsidRPr="00DF3E0A">
        <w:rPr>
          <w:rFonts w:eastAsia="Times New Roman"/>
        </w:rPr>
        <w:t>Japan will build subs, not missiles</w:t>
      </w:r>
    </w:p>
    <w:p w:rsidR="00840AD7" w:rsidRPr="00840AD7" w:rsidRDefault="00840AD7" w:rsidP="00840AD7">
      <w:pPr>
        <w:rPr>
          <w:b/>
          <w:bCs/>
          <w:sz w:val="26"/>
        </w:rPr>
      </w:pPr>
      <w:r w:rsidRPr="00840AD7">
        <w:rPr>
          <w:rStyle w:val="Style13ptBold"/>
        </w:rPr>
        <w:t>Fay 12</w:t>
      </w:r>
      <w:r>
        <w:rPr>
          <w:rStyle w:val="Style13ptBold"/>
        </w:rPr>
        <w:t xml:space="preserve">, </w:t>
      </w:r>
      <w:r w:rsidRPr="00840AD7">
        <w:rPr>
          <w:rFonts w:asciiTheme="minorHAnsi" w:eastAsia="Times New Roman" w:hAnsiTheme="minorHAnsi" w:cs="Arial"/>
          <w:color w:val="000000"/>
        </w:rPr>
        <w:t>Matt Fay, PhD student in the history department at Temple University, Bachelor’s degree in Political Science from St. Xavier University and a Master’s in International Relations and Conflict Resolution with a minor in Transnational Security Studies from American Military University, “Japan Won't Go Nuclear: Should We Care if it Did?”, Hegemonic Obsessions, 8/7/12,</w:t>
      </w:r>
      <w:hyperlink r:id="rId16" w:tgtFrame="_blank" w:history="1">
        <w:r w:rsidRPr="00840AD7">
          <w:rPr>
            <w:rFonts w:asciiTheme="minorHAnsi" w:eastAsia="Times New Roman" w:hAnsiTheme="minorHAnsi" w:cs="Arial"/>
            <w:color w:val="1155CC"/>
            <w:u w:val="single"/>
          </w:rPr>
          <w:t>http://hegemonicobsessions.com/?p=829</w:t>
        </w:r>
      </w:hyperlink>
    </w:p>
    <w:p w:rsidR="00840AD7" w:rsidRPr="00840AD7" w:rsidRDefault="00840AD7" w:rsidP="00840AD7">
      <w:pPr>
        <w:shd w:val="clear" w:color="auto" w:fill="FFFFFF"/>
        <w:spacing w:after="0" w:line="240" w:lineRule="auto"/>
        <w:rPr>
          <w:rFonts w:asciiTheme="minorHAnsi" w:eastAsia="Times New Roman" w:hAnsiTheme="minorHAnsi" w:cs="Arial"/>
          <w:color w:val="222222"/>
        </w:rPr>
      </w:pPr>
    </w:p>
    <w:p w:rsidR="00840AD7" w:rsidRDefault="00840AD7" w:rsidP="00840AD7">
      <w:pPr>
        <w:shd w:val="clear" w:color="auto" w:fill="FFFFFF"/>
        <w:spacing w:after="0" w:line="240" w:lineRule="auto"/>
        <w:rPr>
          <w:rFonts w:asciiTheme="minorHAnsi" w:eastAsia="Times New Roman" w:hAnsiTheme="minorHAnsi" w:cs="Arial"/>
          <w:color w:val="000000"/>
        </w:rPr>
      </w:pPr>
      <w:r w:rsidRPr="00840AD7">
        <w:rPr>
          <w:rFonts w:asciiTheme="minorHAnsi" w:eastAsia="Times New Roman" w:hAnsiTheme="minorHAnsi" w:cs="Arial"/>
          <w:color w:val="000000"/>
        </w:rPr>
        <w:t>A former classmate of mine, </w:t>
      </w:r>
      <w:r w:rsidRPr="00840AD7">
        <w:rPr>
          <w:rFonts w:asciiTheme="minorHAnsi" w:eastAsia="Times New Roman" w:hAnsiTheme="minorHAnsi" w:cs="Arial"/>
          <w:b/>
          <w:bCs/>
          <w:color w:val="000000"/>
          <w:u w:val="single"/>
        </w:rPr>
        <w:t>Mira Rapp-Hooper, recently had an excellent post at The Diplomat laying out the case for why Japan is unlikely to pursue its own nuclear deterrent</w:t>
      </w:r>
      <w:r w:rsidRPr="00840AD7">
        <w:rPr>
          <w:rFonts w:asciiTheme="minorHAnsi" w:eastAsia="Times New Roman" w:hAnsiTheme="minorHAnsi" w:cs="Arial"/>
          <w:color w:val="000000"/>
        </w:rPr>
        <w:t>. Mira is one of the smartest people I’ve ever met, and her thoughts on matters of nuclear proliferation are always worth reading. </w:t>
      </w:r>
      <w:r w:rsidRPr="00840AD7">
        <w:rPr>
          <w:rFonts w:asciiTheme="minorHAnsi" w:eastAsia="Times New Roman" w:hAnsiTheme="minorHAnsi" w:cs="Arial"/>
          <w:b/>
          <w:bCs/>
          <w:color w:val="000000"/>
          <w:u w:val="single"/>
        </w:rPr>
        <w:t>That being said, a discussion of whether this country or that will go nuclear at some point always raises a simple question in my mind: should the United States really care? This question is commonly answered in the affirmative, as the general assumption seems to be that any and all nuclear proliferation will have detrimental effects on U.S. security.</w:t>
      </w:r>
      <w:r w:rsidRPr="00840AD7">
        <w:rPr>
          <w:rFonts w:asciiTheme="minorHAnsi" w:eastAsia="Times New Roman" w:hAnsiTheme="minorHAnsi" w:cs="Arial"/>
          <w:color w:val="000000"/>
        </w:rPr>
        <w:t> Former National Security Advisors Brent Scowcroft and Henry Kissinger take it on faith that new nuclear states pose a risk to America’s deterrent posture—particularly if further cuts to the arsenal occur—and that the United States must somehow be prepared to deter all nuclear powers simultaneously. In a recent op-ed the two elder statesmen proposed some questions about nuclear reductions and new nuclear states: [T]</w:t>
      </w:r>
      <w:proofErr w:type="gramStart"/>
      <w:r w:rsidRPr="00840AD7">
        <w:rPr>
          <w:rFonts w:asciiTheme="minorHAnsi" w:eastAsia="Times New Roman" w:hAnsiTheme="minorHAnsi" w:cs="Arial"/>
          <w:color w:val="000000"/>
        </w:rPr>
        <w:t>he</w:t>
      </w:r>
      <w:proofErr w:type="gramEnd"/>
      <w:r w:rsidRPr="00840AD7">
        <w:rPr>
          <w:rFonts w:asciiTheme="minorHAnsi" w:eastAsia="Times New Roman" w:hAnsiTheme="minorHAnsi" w:cs="Arial"/>
          <w:color w:val="000000"/>
        </w:rPr>
        <w:t xml:space="preserve"> global nonproliferation regime has been weakened to a point where some of the proliferating countries are reported to have arsenals of more than 100 weapons. And these arsenals are growing. At what lower U.S. levels could these arsenals constitute a strategic threat? What will be their strategic impact if deterrence breaks down in the overall strategic relationship? Does this prospect open up the risk of hostile alliances between countries whose forces individually are not adequate to challenge strategic stability but that combined might overthrow the nuclear equation? But is this really the case? </w:t>
      </w:r>
      <w:r w:rsidRPr="00840AD7">
        <w:rPr>
          <w:rFonts w:asciiTheme="minorHAnsi" w:eastAsia="Times New Roman" w:hAnsiTheme="minorHAnsi" w:cs="Arial"/>
          <w:b/>
          <w:bCs/>
          <w:color w:val="000000"/>
          <w:u w:val="single"/>
        </w:rPr>
        <w:t>Must the U.S. really be prepared to deter any new or developing nuclear state? If two hostile nuclear states ally, might the United States not be better positioned if a friendly nation with a common nuclear adversary possessed nuclear weapons of their own? </w:t>
      </w:r>
      <w:r w:rsidRPr="00840AD7">
        <w:rPr>
          <w:rFonts w:asciiTheme="minorHAnsi" w:eastAsia="Times New Roman" w:hAnsiTheme="minorHAnsi" w:cs="Arial"/>
          <w:color w:val="000000"/>
        </w:rPr>
        <w:t>Let me state first and foremost: this is not an argument along the lines of Kenneth Waltz’s famous declaration about nuclear proliferation that “more may be better”. With all due deference to Prof. Waltz’s well-deserved status as a legend of international relations theory, in practice his prescriptions are far less realistic than his theoretical school of thought would suggest. Nor is this an argument that all proliferation in all places is good. </w:t>
      </w:r>
      <w:r w:rsidRPr="00840AD7">
        <w:rPr>
          <w:rFonts w:asciiTheme="minorHAnsi" w:eastAsia="Times New Roman" w:hAnsiTheme="minorHAnsi" w:cs="Arial"/>
          <w:b/>
          <w:bCs/>
          <w:color w:val="000000"/>
          <w:u w:val="single"/>
        </w:rPr>
        <w:t>The argument is more akin to the idea that more nuclear proliferation simply might not be that bad.</w:t>
      </w:r>
      <w:r w:rsidRPr="00840AD7">
        <w:rPr>
          <w:rFonts w:asciiTheme="minorHAnsi" w:eastAsia="Times New Roman" w:hAnsiTheme="minorHAnsi" w:cs="Arial"/>
          <w:color w:val="000000"/>
        </w:rPr>
        <w:t> </w:t>
      </w:r>
      <w:r w:rsidRPr="00840AD7">
        <w:rPr>
          <w:rFonts w:asciiTheme="minorHAnsi" w:eastAsia="Times New Roman" w:hAnsiTheme="minorHAnsi" w:cs="Arial"/>
          <w:b/>
          <w:bCs/>
          <w:color w:val="000000"/>
          <w:u w:val="single"/>
        </w:rPr>
        <w:t>Using the current example of Japan, what would be the likely results if Tokyo decided to pursue an independent nuclear capability? Would Japan become more aggressive in its foreign and military policies? Would an arms race accelerate in Northeast Asia, with China and Japan rapidly expanding their nuclear capabilities in a futile attempt to achieve superiority over one another? Would a proliferation chain emerge in the region as other states follow Tokyo’s example and pursue nuclear weapon’s programs of their own? Japan is unlikely to become more aggressive even with nuclear weapons of its own for two key reasons.</w:t>
      </w:r>
      <w:r w:rsidRPr="00840AD7">
        <w:rPr>
          <w:rFonts w:asciiTheme="minorHAnsi" w:eastAsia="Times New Roman" w:hAnsiTheme="minorHAnsi" w:cs="Arial"/>
          <w:color w:val="000000"/>
        </w:rPr>
        <w:t> First,</w:t>
      </w:r>
      <w:r w:rsidRPr="00840AD7">
        <w:rPr>
          <w:rFonts w:asciiTheme="minorHAnsi" w:eastAsia="Times New Roman" w:hAnsiTheme="minorHAnsi" w:cs="Arial"/>
          <w:b/>
          <w:bCs/>
          <w:color w:val="000000"/>
          <w:u w:val="single"/>
        </w:rPr>
        <w:t xml:space="preserve"> Japan has developed a </w:t>
      </w:r>
      <w:proofErr w:type="gramStart"/>
      <w:r w:rsidRPr="00840AD7">
        <w:rPr>
          <w:rFonts w:asciiTheme="minorHAnsi" w:eastAsia="Times New Roman" w:hAnsiTheme="minorHAnsi" w:cs="Arial"/>
          <w:b/>
          <w:bCs/>
          <w:color w:val="000000"/>
          <w:u w:val="single"/>
        </w:rPr>
        <w:t>decades</w:t>
      </w:r>
      <w:proofErr w:type="gramEnd"/>
      <w:r w:rsidRPr="00840AD7">
        <w:rPr>
          <w:rFonts w:asciiTheme="minorHAnsi" w:eastAsia="Times New Roman" w:hAnsiTheme="minorHAnsi" w:cs="Arial"/>
          <w:b/>
          <w:bCs/>
          <w:color w:val="000000"/>
          <w:u w:val="single"/>
        </w:rPr>
        <w:t xml:space="preserve"> long tradition of </w:t>
      </w:r>
      <w:r w:rsidRPr="00840AD7">
        <w:rPr>
          <w:rFonts w:asciiTheme="minorHAnsi" w:eastAsia="Times New Roman" w:hAnsiTheme="minorHAnsi" w:cs="Arial"/>
          <w:b/>
          <w:bCs/>
          <w:color w:val="000000"/>
          <w:u w:val="single"/>
          <w:bdr w:val="single" w:sz="8" w:space="0" w:color="auto" w:frame="1"/>
        </w:rPr>
        <w:t>anti-militarism</w:t>
      </w:r>
      <w:r w:rsidRPr="00840AD7">
        <w:rPr>
          <w:rFonts w:asciiTheme="minorHAnsi" w:eastAsia="Times New Roman" w:hAnsiTheme="minorHAnsi" w:cs="Arial"/>
          <w:b/>
          <w:bCs/>
          <w:color w:val="000000"/>
          <w:u w:val="single"/>
        </w:rPr>
        <w:t> since the end of World War II. The pacific nature of the </w:t>
      </w:r>
      <w:r w:rsidRPr="00840AD7">
        <w:rPr>
          <w:rFonts w:asciiTheme="minorHAnsi" w:eastAsia="Times New Roman" w:hAnsiTheme="minorHAnsi" w:cs="Arial"/>
          <w:b/>
          <w:bCs/>
          <w:color w:val="000000"/>
          <w:u w:val="single"/>
          <w:bdr w:val="single" w:sz="8" w:space="0" w:color="auto" w:frame="1"/>
        </w:rPr>
        <w:t>Japanese constitution</w:t>
      </w:r>
      <w:r w:rsidRPr="00840AD7">
        <w:rPr>
          <w:rFonts w:asciiTheme="minorHAnsi" w:eastAsia="Times New Roman" w:hAnsiTheme="minorHAnsi" w:cs="Arial"/>
          <w:b/>
          <w:bCs/>
          <w:color w:val="000000"/>
          <w:u w:val="single"/>
        </w:rPr>
        <w:t> and the nearly seven decades under which that norm has had time to become firmly established would present a </w:t>
      </w:r>
      <w:r w:rsidRPr="00840AD7">
        <w:rPr>
          <w:rFonts w:asciiTheme="minorHAnsi" w:eastAsia="Times New Roman" w:hAnsiTheme="minorHAnsi" w:cs="Arial"/>
          <w:b/>
          <w:bCs/>
          <w:color w:val="000000"/>
          <w:u w:val="single"/>
          <w:bdr w:val="single" w:sz="8" w:space="0" w:color="auto" w:frame="1"/>
        </w:rPr>
        <w:t>significant obstacle to a militarily aggressive</w:t>
      </w:r>
      <w:r w:rsidRPr="00840AD7">
        <w:rPr>
          <w:rFonts w:asciiTheme="minorHAnsi" w:eastAsia="Times New Roman" w:hAnsiTheme="minorHAnsi" w:cs="Arial"/>
          <w:b/>
          <w:bCs/>
          <w:color w:val="000000"/>
          <w:u w:val="single"/>
        </w:rPr>
        <w:t> Japanese foreign policy under any circumstances. It is unlikely that Tokyo will one day decide that an offensive military doctrine is in the country’s best interest—especially if such a doctrine would raise the prospect of nuclear retaliation. </w:t>
      </w:r>
      <w:r w:rsidRPr="00840AD7">
        <w:rPr>
          <w:rFonts w:asciiTheme="minorHAnsi" w:eastAsia="Times New Roman" w:hAnsiTheme="minorHAnsi" w:cs="Arial"/>
          <w:color w:val="000000"/>
        </w:rPr>
        <w:t>Second, and more importantly than the normative constraint of anti-militarism</w:t>
      </w:r>
      <w:r w:rsidRPr="00840AD7">
        <w:rPr>
          <w:rFonts w:asciiTheme="minorHAnsi" w:eastAsia="Times New Roman" w:hAnsiTheme="minorHAnsi" w:cs="Arial"/>
          <w:b/>
          <w:bCs/>
          <w:color w:val="000000"/>
          <w:u w:val="single"/>
        </w:rPr>
        <w:t>, Japan is constrained by other regional military powers—namely, China.</w:t>
      </w:r>
      <w:r w:rsidRPr="00840AD7">
        <w:rPr>
          <w:rFonts w:asciiTheme="minorHAnsi" w:eastAsia="Times New Roman" w:hAnsiTheme="minorHAnsi" w:cs="Arial"/>
          <w:color w:val="000000"/>
        </w:rPr>
        <w:t> Today is not the 1930s, and even if Japan were desperate for rubber and tin or oil from the Dutch East Indies, its ability to procure these resources by force, besides being unnecessary, would likely risk conflict with other regional competitors. The China of the 1930s was not the rising economic and military power of today, but instead a country in the midst of civil war, still recovering from over a century’s worth of exploitation by various European great powers. The Soviet Union at the time, while active in Asia, was more focused on European affairs and Stalin was still in the process of consolidating his rule domestically. Additionally, Moscow still had ample memories available of Russia’s last conflict with Japan that saw an Asian power defeat a European one of the battlefield for the first time in centuries. India was a British colony struggling for independence, and numerous other regional states remained colonies of powers struggling to deal with Hitler’s aggression in Europe and unable to cope with containing Japanese expansionism. </w:t>
      </w:r>
      <w:r w:rsidRPr="00840AD7">
        <w:rPr>
          <w:rFonts w:asciiTheme="minorHAnsi" w:eastAsia="Times New Roman" w:hAnsiTheme="minorHAnsi" w:cs="Arial"/>
          <w:b/>
          <w:bCs/>
          <w:color w:val="000000"/>
          <w:u w:val="single"/>
        </w:rPr>
        <w:t>Today any number of states could </w:t>
      </w:r>
      <w:r w:rsidRPr="00840AD7">
        <w:rPr>
          <w:rFonts w:asciiTheme="minorHAnsi" w:eastAsia="Times New Roman" w:hAnsiTheme="minorHAnsi" w:cs="Arial"/>
          <w:b/>
          <w:bCs/>
          <w:color w:val="000000"/>
          <w:u w:val="single"/>
          <w:bdr w:val="single" w:sz="8" w:space="0" w:color="auto" w:frame="1"/>
        </w:rPr>
        <w:t>balance</w:t>
      </w:r>
      <w:r w:rsidRPr="00840AD7">
        <w:rPr>
          <w:rFonts w:asciiTheme="minorHAnsi" w:eastAsia="Times New Roman" w:hAnsiTheme="minorHAnsi" w:cs="Arial"/>
          <w:b/>
          <w:bCs/>
          <w:color w:val="000000"/>
          <w:u w:val="single"/>
        </w:rPr>
        <w:t> against the unlikely resurgence of Japanese militarism were it to once again rear its ugly head. There are also important reasons to believe </w:t>
      </w:r>
      <w:r w:rsidRPr="00840AD7">
        <w:rPr>
          <w:rFonts w:asciiTheme="minorHAnsi" w:eastAsia="Times New Roman" w:hAnsiTheme="minorHAnsi" w:cs="Arial"/>
          <w:b/>
          <w:bCs/>
          <w:color w:val="000000"/>
          <w:u w:val="single"/>
          <w:shd w:val="clear" w:color="auto" w:fill="FFFF00"/>
        </w:rPr>
        <w:t>an arms race between China and Japan would not happen</w:t>
      </w:r>
      <w:r w:rsidRPr="00840AD7">
        <w:rPr>
          <w:rFonts w:asciiTheme="minorHAnsi" w:eastAsia="Times New Roman" w:hAnsiTheme="minorHAnsi" w:cs="Arial"/>
          <w:b/>
          <w:bCs/>
          <w:color w:val="000000"/>
          <w:u w:val="single"/>
        </w:rPr>
        <w:t>.</w:t>
      </w:r>
      <w:r w:rsidRPr="00840AD7">
        <w:rPr>
          <w:rFonts w:asciiTheme="minorHAnsi" w:eastAsia="Times New Roman" w:hAnsiTheme="minorHAnsi" w:cs="Arial"/>
          <w:color w:val="000000"/>
        </w:rPr>
        <w:t> This answer is contingent on the type of force Japan would pursue were it to obtain nuclear weapons of its own. Given Japan’s geography and lack of strategic depth leaving it exposed to devastating damage from a counterforce strike, </w:t>
      </w:r>
      <w:r w:rsidRPr="00840AD7">
        <w:rPr>
          <w:rFonts w:asciiTheme="minorHAnsi" w:eastAsia="Times New Roman" w:hAnsiTheme="minorHAnsi" w:cs="Arial"/>
          <w:b/>
          <w:bCs/>
          <w:color w:val="000000"/>
          <w:u w:val="single"/>
        </w:rPr>
        <w:t>it is logical to assume </w:t>
      </w:r>
      <w:r w:rsidRPr="00840AD7">
        <w:rPr>
          <w:rFonts w:asciiTheme="minorHAnsi" w:eastAsia="Times New Roman" w:hAnsiTheme="minorHAnsi" w:cs="Arial"/>
          <w:b/>
          <w:bCs/>
          <w:color w:val="000000"/>
          <w:u w:val="single"/>
          <w:shd w:val="clear" w:color="auto" w:fill="FFFF00"/>
        </w:rPr>
        <w:t>Tokyo would base its force structure around a sea-based deterrent</w:t>
      </w:r>
      <w:r w:rsidRPr="00840AD7">
        <w:rPr>
          <w:rFonts w:asciiTheme="minorHAnsi" w:eastAsia="Times New Roman" w:hAnsiTheme="minorHAnsi" w:cs="Arial"/>
          <w:b/>
          <w:bCs/>
          <w:color w:val="000000"/>
          <w:u w:val="single"/>
        </w:rPr>
        <w:t> similar to the United Kingdom’s use of the Trident II ballistic missile submarine</w:t>
      </w:r>
      <w:r w:rsidRPr="00840AD7">
        <w:rPr>
          <w:rFonts w:asciiTheme="minorHAnsi" w:eastAsia="Times New Roman" w:hAnsiTheme="minorHAnsi" w:cs="Arial"/>
          <w:color w:val="000000"/>
        </w:rPr>
        <w:t>. If this were the case, </w:t>
      </w:r>
      <w:r w:rsidRPr="00840AD7">
        <w:rPr>
          <w:rFonts w:asciiTheme="minorHAnsi" w:eastAsia="Times New Roman" w:hAnsiTheme="minorHAnsi" w:cs="Arial"/>
          <w:b/>
          <w:bCs/>
          <w:color w:val="000000"/>
          <w:u w:val="single"/>
          <w:shd w:val="clear" w:color="auto" w:fill="FFFF00"/>
        </w:rPr>
        <w:t>Japan would</w:t>
      </w:r>
      <w:r w:rsidRPr="00840AD7">
        <w:rPr>
          <w:rFonts w:asciiTheme="minorHAnsi" w:eastAsia="Times New Roman" w:hAnsiTheme="minorHAnsi" w:cs="Arial"/>
          <w:b/>
          <w:bCs/>
          <w:color w:val="000000"/>
          <w:u w:val="single"/>
        </w:rPr>
        <w:t> likely to be satisfied with a small, survivable deterrent force and would </w:t>
      </w:r>
      <w:r w:rsidRPr="00840AD7">
        <w:rPr>
          <w:rFonts w:asciiTheme="minorHAnsi" w:eastAsia="Times New Roman" w:hAnsiTheme="minorHAnsi" w:cs="Arial"/>
          <w:b/>
          <w:bCs/>
          <w:color w:val="000000"/>
          <w:u w:val="single"/>
          <w:shd w:val="clear" w:color="auto" w:fill="FFFF00"/>
        </w:rPr>
        <w:t>see little need for vertical proliferation</w:t>
      </w:r>
      <w:r w:rsidRPr="00840AD7">
        <w:rPr>
          <w:rFonts w:asciiTheme="minorHAnsi" w:eastAsia="Times New Roman" w:hAnsiTheme="minorHAnsi" w:cs="Arial"/>
          <w:b/>
          <w:bCs/>
          <w:color w:val="000000"/>
          <w:u w:val="single"/>
        </w:rPr>
        <w:t> to match the Chinese arsenal warhead-for-warhead and missile-for-missile. Even if Japan were to pursue a larger arsenal than needed, China has eschewed arms races with the United States and Soviet Union despite significant threats from both, so it stands to follow that they could maintain their assured retaliation posture (PDF) vis-à-vis a nuclear Japan should such a scenario arise. The primary reason to believe a proliferation chain is unlikely in response to a hypothetical Japanese nuclear arsenal is that </w:t>
      </w:r>
      <w:r w:rsidRPr="00840AD7">
        <w:rPr>
          <w:rFonts w:asciiTheme="minorHAnsi" w:eastAsia="Times New Roman" w:hAnsiTheme="minorHAnsi" w:cs="Arial"/>
          <w:b/>
          <w:bCs/>
          <w:color w:val="000000"/>
          <w:u w:val="single"/>
          <w:bdr w:val="single" w:sz="8" w:space="0" w:color="auto" w:frame="1"/>
        </w:rPr>
        <w:t>there is little to no historical evidence to back up this claim</w:t>
      </w:r>
      <w:r w:rsidRPr="00840AD7">
        <w:rPr>
          <w:rFonts w:asciiTheme="minorHAnsi" w:eastAsia="Times New Roman" w:hAnsiTheme="minorHAnsi" w:cs="Arial"/>
          <w:b/>
          <w:bCs/>
          <w:color w:val="000000"/>
          <w:u w:val="single"/>
        </w:rPr>
        <w:t>. </w:t>
      </w:r>
      <w:r w:rsidRPr="00840AD7">
        <w:rPr>
          <w:rFonts w:asciiTheme="minorHAnsi" w:eastAsia="Times New Roman" w:hAnsiTheme="minorHAnsi" w:cs="Arial"/>
          <w:b/>
          <w:bCs/>
          <w:color w:val="000000"/>
          <w:u w:val="single"/>
          <w:shd w:val="clear" w:color="auto" w:fill="FFFF00"/>
        </w:rPr>
        <w:t>Fear of proliferation chains</w:t>
      </w:r>
      <w:r w:rsidRPr="00840AD7">
        <w:rPr>
          <w:rFonts w:asciiTheme="minorHAnsi" w:eastAsia="Times New Roman" w:hAnsiTheme="minorHAnsi" w:cs="Arial"/>
          <w:b/>
          <w:bCs/>
          <w:color w:val="000000"/>
          <w:u w:val="single"/>
        </w:rPr>
        <w:t> and cascades and claims that the world had reached a nuclear tipping point have been around for decades but </w:t>
      </w:r>
      <w:r w:rsidRPr="00840AD7">
        <w:rPr>
          <w:rFonts w:asciiTheme="minorHAnsi" w:eastAsia="Times New Roman" w:hAnsiTheme="minorHAnsi" w:cs="Arial"/>
          <w:b/>
          <w:bCs/>
          <w:color w:val="000000"/>
          <w:u w:val="single"/>
          <w:bdr w:val="single" w:sz="8" w:space="0" w:color="auto" w:frame="1"/>
        </w:rPr>
        <w:t>they simply </w:t>
      </w:r>
      <w:r w:rsidRPr="00840AD7">
        <w:rPr>
          <w:rFonts w:asciiTheme="minorHAnsi" w:eastAsia="Times New Roman" w:hAnsiTheme="minorHAnsi" w:cs="Arial"/>
          <w:b/>
          <w:bCs/>
          <w:color w:val="000000"/>
          <w:u w:val="single"/>
          <w:bdr w:val="single" w:sz="8" w:space="0" w:color="auto" w:frame="1"/>
          <w:shd w:val="clear" w:color="auto" w:fill="FFFF00"/>
        </w:rPr>
        <w:t>have not played out in reality</w:t>
      </w:r>
      <w:r w:rsidRPr="00840AD7">
        <w:rPr>
          <w:rFonts w:asciiTheme="minorHAnsi" w:eastAsia="Times New Roman" w:hAnsiTheme="minorHAnsi" w:cs="Arial"/>
          <w:b/>
          <w:bCs/>
          <w:color w:val="000000"/>
          <w:u w:val="single"/>
        </w:rPr>
        <w:t> the way various alarmist have claimed they would.</w:t>
      </w:r>
      <w:r w:rsidRPr="00840AD7">
        <w:rPr>
          <w:rFonts w:asciiTheme="minorHAnsi" w:eastAsia="Times New Roman" w:hAnsiTheme="minorHAnsi" w:cs="Arial"/>
          <w:color w:val="000000"/>
        </w:rPr>
        <w:t> While often providing a good guide, history cannot tell us exactly how the future will unfold. Therefore</w:t>
      </w:r>
      <w:r w:rsidRPr="00840AD7">
        <w:rPr>
          <w:rFonts w:asciiTheme="minorHAnsi" w:eastAsia="Times New Roman" w:hAnsiTheme="minorHAnsi" w:cs="Arial"/>
          <w:b/>
          <w:bCs/>
          <w:color w:val="000000"/>
          <w:u w:val="single"/>
        </w:rPr>
        <w:t>, it is important to look at which potential proliferators might follow in the footsteps of a nuclear Japan. A brief list of potential candidates might include South Korea, the Philippines, Australia, Indonesia, and Vietnam.</w:t>
      </w:r>
      <w:r w:rsidRPr="00840AD7">
        <w:rPr>
          <w:rFonts w:asciiTheme="minorHAnsi" w:eastAsia="Times New Roman" w:hAnsiTheme="minorHAnsi" w:cs="Arial"/>
          <w:color w:val="000000"/>
        </w:rPr>
        <w:t> These are the states most likely capable of supporting an indigenous nuclear weapons program, but </w:t>
      </w:r>
      <w:r w:rsidRPr="00840AD7">
        <w:rPr>
          <w:rFonts w:asciiTheme="minorHAnsi" w:eastAsia="Times New Roman" w:hAnsiTheme="minorHAnsi" w:cs="Arial"/>
          <w:b/>
          <w:bCs/>
          <w:color w:val="000000"/>
          <w:u w:val="single"/>
          <w:bdr w:val="single" w:sz="8" w:space="0" w:color="auto" w:frame="1"/>
          <w:shd w:val="clear" w:color="auto" w:fill="FFFF00"/>
        </w:rPr>
        <w:t>it is difficult to understand what incentive a nuclear Japan might provide for them to pursue</w:t>
      </w:r>
      <w:r w:rsidRPr="00840AD7">
        <w:rPr>
          <w:rFonts w:asciiTheme="minorHAnsi" w:eastAsia="Times New Roman" w:hAnsiTheme="minorHAnsi" w:cs="Arial"/>
          <w:b/>
          <w:bCs/>
          <w:color w:val="000000"/>
          <w:u w:val="single"/>
          <w:bdr w:val="single" w:sz="8" w:space="0" w:color="auto" w:frame="1"/>
        </w:rPr>
        <w:t> their own </w:t>
      </w:r>
      <w:r w:rsidRPr="00840AD7">
        <w:rPr>
          <w:rFonts w:asciiTheme="minorHAnsi" w:eastAsia="Times New Roman" w:hAnsiTheme="minorHAnsi" w:cs="Arial"/>
          <w:b/>
          <w:bCs/>
          <w:color w:val="000000"/>
          <w:u w:val="single"/>
          <w:bdr w:val="single" w:sz="8" w:space="0" w:color="auto" w:frame="1"/>
          <w:shd w:val="clear" w:color="auto" w:fill="FFFF00"/>
        </w:rPr>
        <w:t>nuclear capabilities</w:t>
      </w:r>
      <w:r w:rsidRPr="00840AD7">
        <w:rPr>
          <w:rFonts w:asciiTheme="minorHAnsi" w:eastAsia="Times New Roman" w:hAnsiTheme="minorHAnsi" w:cs="Arial"/>
          <w:b/>
          <w:bCs/>
          <w:color w:val="000000"/>
          <w:u w:val="single"/>
          <w:bdr w:val="single" w:sz="8" w:space="0" w:color="auto" w:frame="1"/>
        </w:rPr>
        <w:t>.</w:t>
      </w:r>
      <w:r w:rsidRPr="00840AD7">
        <w:rPr>
          <w:rFonts w:asciiTheme="minorHAnsi" w:eastAsia="Times New Roman" w:hAnsiTheme="minorHAnsi" w:cs="Arial"/>
          <w:color w:val="000000"/>
        </w:rPr>
        <w:t> The most likely candidate to go nuclear under these circumstances is South Korea. Historical animosities stemming from the Japanese occupation of the peninsula still exist, but are fears that events may repeat themselves realistic enough to cause Seoul to reverse course and restart a long dormant nuclear weapons program? If anything, a nuclear Japan—while certainly causing a degree of anxiety—might be somewhat reassuring to South Koreans due to common concerns over North Korea’s nuclear arsenal. There are certainly normative concerns about the overall nonproliferation architecture that are not answered in this post, but an initial look suggests that </w:t>
      </w:r>
      <w:r w:rsidRPr="00840AD7">
        <w:rPr>
          <w:rFonts w:asciiTheme="minorHAnsi" w:eastAsia="Times New Roman" w:hAnsiTheme="minorHAnsi" w:cs="Arial"/>
          <w:b/>
          <w:bCs/>
          <w:color w:val="000000"/>
          <w:u w:val="single"/>
        </w:rPr>
        <w:t xml:space="preserve">were Japan to pursue nuclear </w:t>
      </w:r>
      <w:proofErr w:type="spellStart"/>
      <w:r w:rsidRPr="00840AD7">
        <w:rPr>
          <w:rFonts w:asciiTheme="minorHAnsi" w:eastAsia="Times New Roman" w:hAnsiTheme="minorHAnsi" w:cs="Arial"/>
          <w:b/>
          <w:bCs/>
          <w:color w:val="000000"/>
          <w:u w:val="single"/>
        </w:rPr>
        <w:t>weapons,</w:t>
      </w:r>
      <w:r w:rsidRPr="00840AD7">
        <w:rPr>
          <w:rFonts w:asciiTheme="minorHAnsi" w:eastAsia="Times New Roman" w:hAnsiTheme="minorHAnsi" w:cs="Arial"/>
          <w:b/>
          <w:bCs/>
          <w:color w:val="000000"/>
          <w:u w:val="single"/>
          <w:shd w:val="clear" w:color="auto" w:fill="FFFF00"/>
        </w:rPr>
        <w:t>the</w:t>
      </w:r>
      <w:proofErr w:type="spellEnd"/>
      <w:r w:rsidRPr="00840AD7">
        <w:rPr>
          <w:rFonts w:asciiTheme="minorHAnsi" w:eastAsia="Times New Roman" w:hAnsiTheme="minorHAnsi" w:cs="Arial"/>
          <w:b/>
          <w:bCs/>
          <w:color w:val="000000"/>
          <w:u w:val="single"/>
          <w:shd w:val="clear" w:color="auto" w:fill="FFFF00"/>
        </w:rPr>
        <w:t xml:space="preserve"> consequences might be</w:t>
      </w:r>
      <w:r w:rsidRPr="00840AD7">
        <w:rPr>
          <w:rFonts w:asciiTheme="minorHAnsi" w:eastAsia="Times New Roman" w:hAnsiTheme="minorHAnsi" w:cs="Arial"/>
          <w:b/>
          <w:bCs/>
          <w:color w:val="000000"/>
          <w:u w:val="single"/>
        </w:rPr>
        <w:t>, at least, </w:t>
      </w:r>
      <w:r w:rsidRPr="00840AD7">
        <w:rPr>
          <w:rFonts w:asciiTheme="minorHAnsi" w:eastAsia="Times New Roman" w:hAnsiTheme="minorHAnsi" w:cs="Arial"/>
          <w:b/>
          <w:bCs/>
          <w:color w:val="000000"/>
          <w:u w:val="single"/>
          <w:bdr w:val="single" w:sz="8" w:space="0" w:color="auto" w:frame="1"/>
          <w:shd w:val="clear" w:color="auto" w:fill="FFFF00"/>
        </w:rPr>
        <w:t>less-than-apocalyptic</w:t>
      </w:r>
      <w:r w:rsidRPr="00840AD7">
        <w:rPr>
          <w:rFonts w:asciiTheme="minorHAnsi" w:eastAsia="Times New Roman" w:hAnsiTheme="minorHAnsi" w:cs="Arial"/>
          <w:b/>
          <w:bCs/>
          <w:color w:val="000000"/>
          <w:u w:val="single"/>
        </w:rPr>
        <w:t>.</w:t>
      </w:r>
      <w:r w:rsidRPr="00840AD7">
        <w:rPr>
          <w:rFonts w:asciiTheme="minorHAnsi" w:eastAsia="Times New Roman" w:hAnsiTheme="minorHAnsi" w:cs="Arial"/>
          <w:color w:val="000000"/>
        </w:rPr>
        <w:t> And, of course, this is all hypothetical for now and for the foreseeable future. As Mira ably demonstrates, Japan is unlikely to pursue nuclear weapons of its own any time soon. But it is important to ask whether or not the consequences of such an occurrence are really as bad as some seem to assume.</w:t>
      </w:r>
    </w:p>
    <w:p w:rsidR="006C6A17" w:rsidRDefault="006C6A17" w:rsidP="00734150">
      <w:pPr>
        <w:pStyle w:val="Heading3"/>
      </w:pPr>
      <w:bookmarkStart w:id="0" w:name="BlockBM243"/>
      <w:r>
        <w:t>PGS Good</w:t>
      </w:r>
    </w:p>
    <w:p w:rsidR="006C6A17" w:rsidRDefault="006C6A17" w:rsidP="00734150">
      <w:pPr>
        <w:pStyle w:val="Heading4"/>
      </w:pPr>
      <w:r>
        <w:t>Long-range missiles are key to flexibility of response to crises- they support deterrence</w:t>
      </w:r>
    </w:p>
    <w:p w:rsidR="006C6A17" w:rsidRPr="00462F9E" w:rsidRDefault="006C6A17" w:rsidP="00734150">
      <w:r>
        <w:t xml:space="preserve">Bruce M. </w:t>
      </w:r>
      <w:proofErr w:type="spellStart"/>
      <w:r w:rsidRPr="00462F9E">
        <w:rPr>
          <w:rStyle w:val="Style13ptBold"/>
        </w:rPr>
        <w:t>Sugden</w:t>
      </w:r>
      <w:proofErr w:type="spellEnd"/>
      <w:r>
        <w:t xml:space="preserve"> is a strategic analyst at </w:t>
      </w:r>
      <w:proofErr w:type="spellStart"/>
      <w:r>
        <w:t>Scitor</w:t>
      </w:r>
      <w:proofErr w:type="spellEnd"/>
      <w:r>
        <w:t xml:space="preserve"> Corporation, an SAIC company, in Arlington, Virginia. </w:t>
      </w:r>
      <w:r w:rsidRPr="00462F9E">
        <w:rPr>
          <w:rStyle w:val="Style13ptBold"/>
        </w:rPr>
        <w:t>1-14</w:t>
      </w:r>
      <w:r>
        <w:t>-16 “</w:t>
      </w:r>
      <w:r w:rsidRPr="00462F9E">
        <w:t>NUCLEAR CRUISE MISSILE OPPONEN</w:t>
      </w:r>
      <w:r>
        <w:t xml:space="preserve">TS ARE PUSHING A DANGEROUS LINE” War on the Rocks </w:t>
      </w:r>
      <w:r w:rsidRPr="00462F9E">
        <w:t>http://warontherocks.com/2016/01/nuclear-cruise-missile-opponents-are-pushing-a-dangerous-line/?utm_source=WOTR+Newsletter&amp;utm_campaign=2da579a204-WOTR_Newsletter_8_17_158_15_2015&amp;utm_medium=email&amp;utm_term=0_8375be81e9-2da579a204-82918409</w:t>
      </w:r>
      <w:r>
        <w:t xml:space="preserve"> </w:t>
      </w:r>
    </w:p>
    <w:p w:rsidR="006C6A17" w:rsidRPr="00462F9E" w:rsidRDefault="006C6A17" w:rsidP="00734150">
      <w:pPr>
        <w:rPr>
          <w:sz w:val="16"/>
        </w:rPr>
      </w:pPr>
      <w:r w:rsidRPr="00462F9E">
        <w:rPr>
          <w:sz w:val="16"/>
        </w:rPr>
        <w:t xml:space="preserve">Finally, </w:t>
      </w:r>
      <w:r w:rsidRPr="00462F9E">
        <w:rPr>
          <w:rStyle w:val="StyleUnderline"/>
        </w:rPr>
        <w:t xml:space="preserve">what is most disconcerting about cruise missile opponents </w:t>
      </w:r>
      <w:r w:rsidRPr="00462F9E">
        <w:rPr>
          <w:sz w:val="16"/>
        </w:rPr>
        <w:t xml:space="preserve">— especially evident in Perry and Weber’s op-ed — </w:t>
      </w:r>
      <w:r w:rsidRPr="00462F9E">
        <w:rPr>
          <w:rStyle w:val="StyleUnderline"/>
        </w:rPr>
        <w:t xml:space="preserve">is that they denigrate the proposition that U.S. </w:t>
      </w:r>
      <w:r w:rsidRPr="00C45395">
        <w:rPr>
          <w:rStyle w:val="StyleUnderline"/>
          <w:highlight w:val="cyan"/>
        </w:rPr>
        <w:t>presidents should have</w:t>
      </w:r>
      <w:r w:rsidRPr="00462F9E">
        <w:rPr>
          <w:rStyle w:val="StyleUnderline"/>
        </w:rPr>
        <w:t xml:space="preserve"> available to them </w:t>
      </w:r>
      <w:r w:rsidRPr="00C45395">
        <w:rPr>
          <w:rStyle w:val="StyleUnderline"/>
          <w:highlight w:val="cyan"/>
        </w:rPr>
        <w:t>a variety of options for</w:t>
      </w:r>
      <w:r w:rsidRPr="00462F9E">
        <w:rPr>
          <w:rStyle w:val="StyleUnderline"/>
        </w:rPr>
        <w:t xml:space="preserve"> conducting </w:t>
      </w:r>
      <w:r w:rsidRPr="00C45395">
        <w:rPr>
          <w:rStyle w:val="StyleUnderline"/>
          <w:highlight w:val="cyan"/>
        </w:rPr>
        <w:t>military operations</w:t>
      </w:r>
      <w:r w:rsidRPr="00462F9E">
        <w:rPr>
          <w:sz w:val="16"/>
        </w:rPr>
        <w:t xml:space="preserve">, whether nuclear or conventional, as “Cold War thinking,” rather than applaud it as sound military planning and strategic hedging. </w:t>
      </w:r>
      <w:r w:rsidRPr="00C45395">
        <w:rPr>
          <w:rStyle w:val="StyleUnderline"/>
          <w:highlight w:val="cyan"/>
        </w:rPr>
        <w:t>Their line of thought could lead to presidents being “boxed in”</w:t>
      </w:r>
      <w:r w:rsidRPr="00462F9E">
        <w:rPr>
          <w:rStyle w:val="StyleUnderline"/>
        </w:rPr>
        <w:t xml:space="preserve"> to a narrow range of military options that might be ineffective or sub-optimal </w:t>
      </w:r>
      <w:r w:rsidRPr="00462F9E">
        <w:rPr>
          <w:sz w:val="16"/>
        </w:rPr>
        <w:t xml:space="preserve">given the specific military problem and strategic conditions at hand. Less effective and </w:t>
      </w:r>
      <w:r w:rsidRPr="00462F9E">
        <w:rPr>
          <w:rStyle w:val="StyleUnderline"/>
        </w:rPr>
        <w:t>s</w:t>
      </w:r>
      <w:r w:rsidRPr="00C45395">
        <w:rPr>
          <w:rStyle w:val="StyleUnderline"/>
          <w:highlight w:val="cyan"/>
        </w:rPr>
        <w:t>ub-optimal military options can lead to higher human, financial, and strategic costs</w:t>
      </w:r>
      <w:r w:rsidRPr="00462F9E">
        <w:rPr>
          <w:rStyle w:val="StyleUnderline"/>
        </w:rPr>
        <w:t xml:space="preserve"> for the United States </w:t>
      </w:r>
      <w:r w:rsidRPr="00462F9E">
        <w:rPr>
          <w:sz w:val="16"/>
        </w:rPr>
        <w:t>than might otherwise be the case with better military means available in the U.S. arsenal.</w:t>
      </w:r>
      <w:r w:rsidRPr="00462F9E">
        <w:rPr>
          <w:sz w:val="12"/>
        </w:rPr>
        <w:t>¶</w:t>
      </w:r>
      <w:r w:rsidRPr="00462F9E">
        <w:rPr>
          <w:sz w:val="16"/>
        </w:rPr>
        <w:t xml:space="preserve"> The critics’ push to narrow America’s range of available military options is related to a major shortcoming in debates about U.S. nuclear forces: ignoring the linkage between having a broad array of military tools available to deal with military problems and the objective of deterring a wide range of enemy actions. They seek to tie the hands of future U.S. presidents, depriving them of options for dealing with high-end nuclear threats. This ignores the wisdom of a body of work on strategy and deterrence, captured most elegantly by President George Washington when he stated that “if we desire to secure peace, one of the most powerful instruments of our rising prosperity, it must be known that we are at all times ready for war.” </w:t>
      </w:r>
      <w:r w:rsidRPr="00C45395">
        <w:rPr>
          <w:rStyle w:val="StyleUnderline"/>
          <w:highlight w:val="cyan"/>
        </w:rPr>
        <w:t>To be deterred from a range of aggressive actions</w:t>
      </w:r>
      <w:r w:rsidRPr="00462F9E">
        <w:rPr>
          <w:rStyle w:val="StyleUnderline"/>
        </w:rPr>
        <w:t xml:space="preserve"> against U.S. interests, </w:t>
      </w:r>
      <w:r w:rsidRPr="00C45395">
        <w:rPr>
          <w:rStyle w:val="StyleUnderline"/>
          <w:highlight w:val="cyan"/>
        </w:rPr>
        <w:t>the enemy must fear that all of its feasible courses of action, including its measures to deter U.S. military actions,</w:t>
      </w:r>
      <w:r w:rsidRPr="00462F9E">
        <w:rPr>
          <w:rStyle w:val="StyleUnderline"/>
        </w:rPr>
        <w:t xml:space="preserve"> will fail to accomplish their strategic objectives.</w:t>
      </w:r>
      <w:r w:rsidRPr="00462F9E">
        <w:rPr>
          <w:rStyle w:val="StyleUnderline"/>
          <w:sz w:val="12"/>
        </w:rPr>
        <w:t>¶</w:t>
      </w:r>
      <w:r w:rsidRPr="00462F9E">
        <w:rPr>
          <w:sz w:val="16"/>
        </w:rPr>
        <w:t xml:space="preserve"> At the same time, the critics ignore how </w:t>
      </w:r>
      <w:r w:rsidRPr="00462F9E">
        <w:rPr>
          <w:rStyle w:val="StyleUnderline"/>
        </w:rPr>
        <w:t>some competitors hold a different view of the utility of diverse military options.</w:t>
      </w:r>
      <w:r w:rsidRPr="00462F9E">
        <w:rPr>
          <w:sz w:val="16"/>
        </w:rPr>
        <w:t xml:space="preserve"> Russia, for example, continues to deploy a wide array of dual-capable delivery systems, such as the sea-launched cruise missiles it has employed against targets in Syria. The doctrinal concept that informs Russian planning is “de-escalation”: the infliction of tailored damage on an adversary to compel it to accept Russia’s terms to end military operations. Some Russian military exercises and simulations have included “limited” nuclear strikes against military targets in Europe and in the continental United States using long-range air-launched cruise missiles. Though Russia’s current emphasis on nuclear weapons is partly explained by the economic, demographic, and technological constraints that it faces, the doctrinal concept of de-escalation has long existed in Russian nuclear strategy and operational planning. Therefore, it would be unwise to believe that Russia would respond in kind to the elimination of U.S. nuclear-capable cruise missiles, as some of the critics have hoped.</w:t>
      </w:r>
      <w:r w:rsidRPr="00462F9E">
        <w:rPr>
          <w:sz w:val="12"/>
        </w:rPr>
        <w:t>¶</w:t>
      </w:r>
      <w:r w:rsidRPr="00462F9E">
        <w:rPr>
          <w:sz w:val="16"/>
        </w:rPr>
        <w:t xml:space="preserve"> </w:t>
      </w:r>
      <w:proofErr w:type="gramStart"/>
      <w:r w:rsidRPr="00C45395">
        <w:rPr>
          <w:rStyle w:val="StyleUnderline"/>
          <w:highlight w:val="cyan"/>
        </w:rPr>
        <w:t>Where</w:t>
      </w:r>
      <w:proofErr w:type="gramEnd"/>
      <w:r w:rsidRPr="00C45395">
        <w:rPr>
          <w:rStyle w:val="StyleUnderline"/>
          <w:highlight w:val="cyan"/>
        </w:rPr>
        <w:t xml:space="preserve"> opponents see the possibility of inadvertent escalation</w:t>
      </w:r>
      <w:r w:rsidRPr="00462F9E">
        <w:rPr>
          <w:rStyle w:val="StyleUnderline"/>
        </w:rPr>
        <w:t xml:space="preserve"> as an impetus to avoid investments </w:t>
      </w:r>
      <w:r w:rsidRPr="00462F9E">
        <w:rPr>
          <w:sz w:val="16"/>
        </w:rPr>
        <w:t xml:space="preserve">in nuclear-capable cruise missiles, </w:t>
      </w:r>
      <w:r w:rsidRPr="00C45395">
        <w:rPr>
          <w:rStyle w:val="StyleUnderline"/>
          <w:highlight w:val="cyan"/>
        </w:rPr>
        <w:t>it is that very introduction of risk that is essential to deterrence</w:t>
      </w:r>
      <w:r w:rsidRPr="00462F9E">
        <w:rPr>
          <w:rStyle w:val="StyleUnderline"/>
        </w:rPr>
        <w:t xml:space="preserve">. The United States must be able to impose greater friction </w:t>
      </w:r>
      <w:r w:rsidRPr="00462F9E">
        <w:rPr>
          <w:sz w:val="16"/>
        </w:rPr>
        <w:t xml:space="preserve">— the accumulation of difficulties, faulty intelligence, and unforeseen incidents that degrades military performance, as Carl von Clausewitz saw it — </w:t>
      </w:r>
      <w:r w:rsidRPr="00462F9E">
        <w:rPr>
          <w:rStyle w:val="StyleUnderline"/>
        </w:rPr>
        <w:t xml:space="preserve">on the enemy than it could impose on the United States. </w:t>
      </w:r>
      <w:r w:rsidRPr="00C45395">
        <w:rPr>
          <w:rStyle w:val="StyleUnderline"/>
          <w:highlight w:val="cyan"/>
        </w:rPr>
        <w:t>The threat to impose greater friction</w:t>
      </w:r>
      <w:r w:rsidRPr="00462F9E">
        <w:rPr>
          <w:rStyle w:val="StyleUnderline"/>
        </w:rPr>
        <w:t xml:space="preserve"> in wartime </w:t>
      </w:r>
      <w:r w:rsidRPr="00C45395">
        <w:rPr>
          <w:rStyle w:val="StyleUnderline"/>
          <w:highlight w:val="cyan"/>
        </w:rPr>
        <w:t>might translate into</w:t>
      </w:r>
      <w:r w:rsidRPr="00462F9E">
        <w:rPr>
          <w:rStyle w:val="StyleUnderline"/>
        </w:rPr>
        <w:t xml:space="preserve"> the actual </w:t>
      </w:r>
      <w:r w:rsidRPr="00C45395">
        <w:rPr>
          <w:rStyle w:val="StyleUnderline"/>
          <w:highlight w:val="cyan"/>
        </w:rPr>
        <w:t>imposition of costs on a competitor</w:t>
      </w:r>
      <w:r w:rsidRPr="00462F9E">
        <w:rPr>
          <w:rStyle w:val="StyleUnderline"/>
        </w:rPr>
        <w:t xml:space="preserve"> during peacetime, </w:t>
      </w:r>
      <w:r w:rsidRPr="00C45395">
        <w:rPr>
          <w:rStyle w:val="StyleUnderline"/>
          <w:highlight w:val="cyan"/>
        </w:rPr>
        <w:t>which can yield major advantages for U.S. defense</w:t>
      </w:r>
      <w:r w:rsidRPr="00462F9E">
        <w:rPr>
          <w:rStyle w:val="StyleUnderline"/>
        </w:rPr>
        <w:t xml:space="preserve"> planners</w:t>
      </w:r>
      <w:r w:rsidRPr="00462F9E">
        <w:rPr>
          <w:sz w:val="16"/>
        </w:rPr>
        <w:t>. Bombers carrying cruise missiles are a means of imposing friction in several ways. A group of bombers or a single bomber can conduct cruise missile strikes using multiple azimuths to complicate the enemy’s air-missile defense problem. The cruise missiles, too, can also use multiple azimuths to avoid defenses and reach their targets. The ability to divert from straight paths to their targets means that overflight of nuclear-armed third parties can be mitigated, unlike with the use of ballistic delivery systems.</w:t>
      </w:r>
    </w:p>
    <w:p w:rsidR="006C6A17" w:rsidRDefault="006C6A17" w:rsidP="00734150"/>
    <w:p w:rsidR="006C6A17" w:rsidRPr="00174DFE" w:rsidRDefault="006C6A17" w:rsidP="00734150"/>
    <w:p w:rsidR="006C6A17" w:rsidRPr="00840AD7" w:rsidRDefault="006C6A17" w:rsidP="00840AD7">
      <w:pPr>
        <w:shd w:val="clear" w:color="auto" w:fill="FFFFFF"/>
        <w:spacing w:after="0" w:line="240" w:lineRule="auto"/>
        <w:rPr>
          <w:rFonts w:asciiTheme="minorHAnsi" w:eastAsia="Times New Roman" w:hAnsiTheme="minorHAnsi" w:cs="Arial"/>
          <w:color w:val="000000"/>
        </w:rPr>
      </w:pPr>
      <w:bookmarkStart w:id="1" w:name="_GoBack"/>
      <w:bookmarkEnd w:id="0"/>
      <w:bookmarkEnd w:id="1"/>
    </w:p>
    <w:p w:rsidR="00840AD7" w:rsidRPr="00840AD7" w:rsidRDefault="00840AD7" w:rsidP="00840AD7">
      <w:pPr>
        <w:pStyle w:val="Heading3"/>
      </w:pPr>
      <w:r w:rsidRPr="00840AD7">
        <w:t xml:space="preserve">No Korea </w:t>
      </w:r>
      <w:proofErr w:type="spellStart"/>
      <w:r w:rsidRPr="00840AD7">
        <w:t>Prolif</w:t>
      </w:r>
      <w:proofErr w:type="spellEnd"/>
      <w:r w:rsidRPr="00840AD7">
        <w:t xml:space="preserve"> – Export Markets</w:t>
      </w:r>
    </w:p>
    <w:p w:rsidR="00840AD7" w:rsidRDefault="00840AD7" w:rsidP="00840AD7">
      <w:pPr>
        <w:pStyle w:val="Heading4"/>
      </w:pPr>
      <w:r>
        <w:t xml:space="preserve">No nuclearization – export markets outweigh security concerns and US presence. </w:t>
      </w:r>
    </w:p>
    <w:p w:rsidR="00840AD7" w:rsidRPr="00631238" w:rsidRDefault="00840AD7" w:rsidP="00840AD7">
      <w:pPr>
        <w:rPr>
          <w:sz w:val="16"/>
        </w:rPr>
      </w:pPr>
      <w:proofErr w:type="spellStart"/>
      <w:r w:rsidRPr="00631238">
        <w:rPr>
          <w:rStyle w:val="Style13ptBold"/>
        </w:rPr>
        <w:t>Kogan</w:t>
      </w:r>
      <w:proofErr w:type="spellEnd"/>
      <w:r w:rsidRPr="00631238">
        <w:rPr>
          <w:rStyle w:val="Style13ptBold"/>
        </w:rPr>
        <w:t xml:space="preserve">, Stanton Nuclear Security Postdoctoral Fellow, </w:t>
      </w:r>
      <w:proofErr w:type="spellStart"/>
      <w:r w:rsidRPr="00631238">
        <w:rPr>
          <w:rStyle w:val="Style13ptBold"/>
        </w:rPr>
        <w:t>Belfer</w:t>
      </w:r>
      <w:proofErr w:type="spellEnd"/>
      <w:r w:rsidRPr="00631238">
        <w:rPr>
          <w:rStyle w:val="Style13ptBold"/>
        </w:rPr>
        <w:t xml:space="preserve"> Center for Science and International Affairs, 2013</w:t>
      </w:r>
      <w:r w:rsidRPr="00631238">
        <w:rPr>
          <w:sz w:val="16"/>
        </w:rPr>
        <w:t xml:space="preserve"> Eugene, “Coercing Allies: Why Friends Abandon Nuclear Plans” http://live.belfercenter.org/files/kogan-apsa-aug-2013.pdf</w:t>
      </w:r>
    </w:p>
    <w:p w:rsidR="00840AD7" w:rsidRDefault="00840AD7" w:rsidP="00840AD7">
      <w:pPr>
        <w:rPr>
          <w:rStyle w:val="StyleUnderline"/>
        </w:rPr>
      </w:pPr>
      <w:r w:rsidRPr="00631238">
        <w:rPr>
          <w:rStyle w:val="StyleUnderline"/>
        </w:rPr>
        <w:t xml:space="preserve">The U.S. achieved nonproliferation success in South Korea </w:t>
      </w:r>
      <w:r w:rsidRPr="00682AFE">
        <w:rPr>
          <w:rStyle w:val="StyleUnderline"/>
          <w:highlight w:val="cyan"/>
        </w:rPr>
        <w:t xml:space="preserve">by precluding this </w:t>
      </w:r>
      <w:r w:rsidRPr="00682AFE">
        <w:rPr>
          <w:rStyle w:val="Emphasis"/>
          <w:highlight w:val="cyan"/>
        </w:rPr>
        <w:t>highly dependent</w:t>
      </w:r>
      <w:r w:rsidRPr="00682AFE">
        <w:rPr>
          <w:sz w:val="14"/>
          <w:highlight w:val="cyan"/>
        </w:rPr>
        <w:t xml:space="preserve"> </w:t>
      </w:r>
      <w:r w:rsidRPr="00682AFE">
        <w:rPr>
          <w:rStyle w:val="StyleUnderline"/>
          <w:highlight w:val="cyan"/>
        </w:rPr>
        <w:t>ally</w:t>
      </w:r>
      <w:r w:rsidRPr="00631238">
        <w:rPr>
          <w:rStyle w:val="StyleUnderline"/>
        </w:rPr>
        <w:t xml:space="preserve"> </w:t>
      </w:r>
      <w:r w:rsidRPr="00682AFE">
        <w:rPr>
          <w:rStyle w:val="StyleUnderline"/>
          <w:highlight w:val="cyan"/>
        </w:rPr>
        <w:t>from achieving</w:t>
      </w:r>
      <w:r w:rsidRPr="00631238">
        <w:rPr>
          <w:rStyle w:val="StyleUnderline"/>
        </w:rPr>
        <w:t xml:space="preserve"> its </w:t>
      </w:r>
      <w:r w:rsidRPr="00682AFE">
        <w:rPr>
          <w:rStyle w:val="StyleUnderline"/>
          <w:highlight w:val="cyan"/>
        </w:rPr>
        <w:t>tech</w:t>
      </w:r>
      <w:r w:rsidRPr="00631238">
        <w:rPr>
          <w:rStyle w:val="StyleUnderline"/>
        </w:rPr>
        <w:t xml:space="preserve">nological </w:t>
      </w:r>
      <w:r w:rsidRPr="00682AFE">
        <w:rPr>
          <w:rStyle w:val="StyleUnderline"/>
          <w:highlight w:val="cyan"/>
        </w:rPr>
        <w:t>goals. South Korea’s level of dependence on the U.S. was high</w:t>
      </w:r>
      <w:r w:rsidRPr="00631238">
        <w:rPr>
          <w:rStyle w:val="StyleUnderline"/>
        </w:rPr>
        <w:t xml:space="preserve"> because it lacked an effective ability to defend against a North Korean attack</w:t>
      </w:r>
      <w:r w:rsidRPr="00631238">
        <w:rPr>
          <w:sz w:val="14"/>
        </w:rPr>
        <w:t xml:space="preserve">. This inability was vividly demonstrated in the Korean War during which the U.S. intervened to protect the Republic of Korea from Pyongyang’s devastating invasion. </w:t>
      </w:r>
      <w:r w:rsidRPr="00682AFE">
        <w:rPr>
          <w:rStyle w:val="StyleUnderline"/>
          <w:highlight w:val="cyan"/>
        </w:rPr>
        <w:t>The threat of full-scale punishment</w:t>
      </w:r>
      <w:r w:rsidRPr="00631238">
        <w:rPr>
          <w:sz w:val="14"/>
        </w:rPr>
        <w:t>—the possibility of removal of the nuclear umbrella—</w:t>
      </w:r>
      <w:r w:rsidRPr="00682AFE">
        <w:rPr>
          <w:rStyle w:val="StyleUnderline"/>
          <w:highlight w:val="cyan"/>
        </w:rPr>
        <w:t>did not on its own force Seoul to reconsider its nuclear work. The public and high-profile pledges to defend South Korea</w:t>
      </w:r>
      <w:r w:rsidRPr="00631238">
        <w:rPr>
          <w:rStyle w:val="StyleUnderline"/>
        </w:rPr>
        <w:t xml:space="preserve"> with nuclear weapons</w:t>
      </w:r>
      <w:r w:rsidRPr="00631238">
        <w:rPr>
          <w:sz w:val="14"/>
        </w:rPr>
        <w:t>—the strongest military reassurance the U.S. offered to any of the four allies—</w:t>
      </w:r>
      <w:r w:rsidRPr="00682AFE">
        <w:rPr>
          <w:rStyle w:val="Emphasis"/>
          <w:highlight w:val="cyan"/>
        </w:rPr>
        <w:t>likewise failed to change Seoul’s security calculations.</w:t>
      </w:r>
      <w:r w:rsidRPr="00631238">
        <w:rPr>
          <w:sz w:val="14"/>
        </w:rPr>
        <w:t xml:space="preserve"> </w:t>
      </w:r>
      <w:r w:rsidRPr="00682AFE">
        <w:rPr>
          <w:rStyle w:val="StyleUnderline"/>
          <w:highlight w:val="cyan"/>
        </w:rPr>
        <w:t>Instead</w:t>
      </w:r>
      <w:r w:rsidRPr="00682AFE">
        <w:rPr>
          <w:sz w:val="14"/>
          <w:highlight w:val="cyan"/>
        </w:rPr>
        <w:t xml:space="preserve">, </w:t>
      </w:r>
      <w:r w:rsidRPr="00682AFE">
        <w:rPr>
          <w:rStyle w:val="Emphasis"/>
          <w:highlight w:val="cyan"/>
        </w:rPr>
        <w:t>coercion by export controls</w:t>
      </w:r>
      <w:r w:rsidRPr="00682AFE">
        <w:rPr>
          <w:sz w:val="14"/>
          <w:highlight w:val="cyan"/>
        </w:rPr>
        <w:t xml:space="preserve">, </w:t>
      </w:r>
      <w:r w:rsidRPr="00682AFE">
        <w:rPr>
          <w:rStyle w:val="StyleUnderline"/>
          <w:highlight w:val="cyan"/>
        </w:rPr>
        <w:t>which precluded France from supplying a plutonium</w:t>
      </w:r>
      <w:r w:rsidRPr="00631238">
        <w:rPr>
          <w:rStyle w:val="StyleUnderline"/>
        </w:rPr>
        <w:t xml:space="preserve"> </w:t>
      </w:r>
      <w:r w:rsidRPr="00F91687">
        <w:rPr>
          <w:rStyle w:val="StyleUnderline"/>
        </w:rPr>
        <w:t>reprocessing</w:t>
      </w:r>
      <w:r w:rsidRPr="00631238">
        <w:rPr>
          <w:rStyle w:val="StyleUnderline"/>
        </w:rPr>
        <w:t xml:space="preserve"> plant to the ROK, </w:t>
      </w:r>
      <w:r w:rsidRPr="00682AFE">
        <w:rPr>
          <w:rStyle w:val="StyleUnderline"/>
          <w:highlight w:val="cyan"/>
        </w:rPr>
        <w:t xml:space="preserve">was required to </w:t>
      </w:r>
      <w:r w:rsidRPr="00682AFE">
        <w:rPr>
          <w:rStyle w:val="Emphasis"/>
          <w:highlight w:val="cyan"/>
        </w:rPr>
        <w:t>finally stop the nuclear aspirant in its tracks.</w:t>
      </w:r>
      <w:r w:rsidRPr="00631238">
        <w:rPr>
          <w:sz w:val="14"/>
        </w:rPr>
        <w:t xml:space="preserve"> In sum, </w:t>
      </w:r>
      <w:r w:rsidRPr="00682AFE">
        <w:rPr>
          <w:rStyle w:val="StyleUnderline"/>
          <w:highlight w:val="cyan"/>
        </w:rPr>
        <w:t xml:space="preserve">coercion by denial was </w:t>
      </w:r>
      <w:r w:rsidRPr="00682AFE">
        <w:rPr>
          <w:rStyle w:val="Emphasis"/>
          <w:highlight w:val="cyan"/>
        </w:rPr>
        <w:t>decisive in achieving</w:t>
      </w:r>
      <w:r w:rsidRPr="00682AFE">
        <w:rPr>
          <w:rStyle w:val="StyleUnderline"/>
          <w:highlight w:val="cyan"/>
        </w:rPr>
        <w:t xml:space="preserve"> the </w:t>
      </w:r>
      <w:r w:rsidRPr="00682AFE">
        <w:rPr>
          <w:rStyle w:val="Emphasis"/>
          <w:highlight w:val="cyan"/>
        </w:rPr>
        <w:t>nonproliferation success</w:t>
      </w:r>
      <w:r w:rsidRPr="00631238">
        <w:rPr>
          <w:rStyle w:val="StyleUnderline"/>
        </w:rPr>
        <w:t xml:space="preserve"> against South Korea. </w:t>
      </w:r>
    </w:p>
    <w:p w:rsidR="00840AD7" w:rsidRDefault="00840AD7" w:rsidP="00840AD7">
      <w:pPr>
        <w:rPr>
          <w:rStyle w:val="StyleUnderline"/>
        </w:rPr>
      </w:pPr>
    </w:p>
    <w:p w:rsidR="00840AD7" w:rsidRDefault="00840AD7" w:rsidP="00840AD7">
      <w:pPr>
        <w:pStyle w:val="Heading3"/>
      </w:pPr>
      <w:r>
        <w:t xml:space="preserve">No Korea </w:t>
      </w:r>
      <w:proofErr w:type="spellStart"/>
      <w:r>
        <w:t>Prolif</w:t>
      </w:r>
      <w:proofErr w:type="spellEnd"/>
      <w:r>
        <w:t xml:space="preserve"> - tech</w:t>
      </w:r>
    </w:p>
    <w:p w:rsidR="00840AD7" w:rsidRPr="002F7D32" w:rsidRDefault="00840AD7" w:rsidP="00840AD7"/>
    <w:p w:rsidR="00840AD7" w:rsidRPr="00807567" w:rsidRDefault="00840AD7" w:rsidP="00840AD7">
      <w:pPr>
        <w:pStyle w:val="Heading4"/>
      </w:pPr>
      <w:r w:rsidRPr="002F7D32">
        <w:t>No technical capability</w:t>
      </w:r>
    </w:p>
    <w:p w:rsidR="00840AD7" w:rsidRPr="00807567" w:rsidRDefault="00840AD7" w:rsidP="00840AD7">
      <w:pPr>
        <w:rPr>
          <w:sz w:val="16"/>
          <w:szCs w:val="16"/>
        </w:rPr>
      </w:pPr>
      <w:r w:rsidRPr="0042345E">
        <w:rPr>
          <w:rStyle w:val="Style13ptBold"/>
        </w:rPr>
        <w:t>Gupta 13</w:t>
      </w:r>
      <w:r w:rsidRPr="00807567">
        <w:rPr>
          <w:b/>
          <w:bCs/>
        </w:rPr>
        <w:t xml:space="preserve"> </w:t>
      </w:r>
      <w:r w:rsidRPr="00807567">
        <w:rPr>
          <w:sz w:val="16"/>
          <w:szCs w:val="16"/>
        </w:rPr>
        <w:t xml:space="preserve">- Associate Fellow at the Institute for Defense Studies and Analyses, and Balachandran, Consulting Fellow at the IDSA, 2013 G. Balachandran, PhD in Economics and Computer Science from the University of Wisconsin, and </w:t>
      </w:r>
      <w:proofErr w:type="spellStart"/>
      <w:r w:rsidRPr="00807567">
        <w:rPr>
          <w:sz w:val="16"/>
          <w:szCs w:val="16"/>
        </w:rPr>
        <w:t>Rukmani</w:t>
      </w:r>
      <w:proofErr w:type="spellEnd"/>
      <w:r w:rsidRPr="00807567">
        <w:rPr>
          <w:sz w:val="16"/>
          <w:szCs w:val="16"/>
        </w:rPr>
        <w:t>, doctoral candidate at the Centre for East Asian Studies at the Jawaharlal Nehru University</w:t>
      </w:r>
      <w:proofErr w:type="gramStart"/>
      <w:r w:rsidRPr="00807567">
        <w:rPr>
          <w:sz w:val="16"/>
          <w:szCs w:val="16"/>
        </w:rPr>
        <w:t>,  “</w:t>
      </w:r>
      <w:proofErr w:type="gramEnd"/>
      <w:r w:rsidRPr="00807567">
        <w:rPr>
          <w:sz w:val="16"/>
          <w:szCs w:val="16"/>
        </w:rPr>
        <w:t>Examining the Prospects of South Korea “Going Nuclear””  5/1/2013 http://www.idsa.in/issuebrief/ProspectsofSouthKoreaGoingNuclear_gbalachandran_01052013.html</w:t>
      </w:r>
    </w:p>
    <w:p w:rsidR="00840AD7" w:rsidRDefault="00840AD7" w:rsidP="00840AD7">
      <w:pPr>
        <w:jc w:val="both"/>
        <w:rPr>
          <w:sz w:val="16"/>
        </w:rPr>
      </w:pPr>
      <w:r w:rsidRPr="00807567">
        <w:rPr>
          <w:sz w:val="16"/>
        </w:rPr>
        <w:t xml:space="preserve">Currently, </w:t>
      </w:r>
      <w:r w:rsidRPr="00682AFE">
        <w:rPr>
          <w:highlight w:val="cyan"/>
          <w:u w:val="single"/>
        </w:rPr>
        <w:t>South Korea is</w:t>
      </w:r>
      <w:r w:rsidRPr="00682AFE">
        <w:rPr>
          <w:sz w:val="16"/>
          <w:highlight w:val="cyan"/>
        </w:rPr>
        <w:t xml:space="preserve"> </w:t>
      </w:r>
      <w:r w:rsidRPr="00682AFE">
        <w:rPr>
          <w:rStyle w:val="Emphasis"/>
          <w:highlight w:val="cyan"/>
          <w:bdr w:val="single" w:sz="4" w:space="0" w:color="auto"/>
        </w:rPr>
        <w:t>poorly placed to consider</w:t>
      </w:r>
      <w:r w:rsidRPr="00807567">
        <w:rPr>
          <w:sz w:val="16"/>
        </w:rPr>
        <w:t xml:space="preserve"> any serious proposal for </w:t>
      </w:r>
      <w:r w:rsidRPr="00682AFE">
        <w:rPr>
          <w:highlight w:val="cyan"/>
          <w:u w:val="single"/>
        </w:rPr>
        <w:t>going nuclear</w:t>
      </w:r>
      <w:r w:rsidRPr="00807567">
        <w:rPr>
          <w:sz w:val="16"/>
        </w:rPr>
        <w:t xml:space="preserve"> for a variety of reasons enumerated below. </w:t>
      </w:r>
      <w:r w:rsidRPr="00807567">
        <w:rPr>
          <w:u w:val="single"/>
        </w:rPr>
        <w:t>1</w:t>
      </w:r>
      <w:r w:rsidRPr="00807567">
        <w:rPr>
          <w:sz w:val="16"/>
        </w:rPr>
        <w:t xml:space="preserve">. </w:t>
      </w:r>
      <w:r w:rsidRPr="00682AFE">
        <w:rPr>
          <w:highlight w:val="cyan"/>
          <w:u w:val="single"/>
        </w:rPr>
        <w:t xml:space="preserve">South Korea does </w:t>
      </w:r>
      <w:r w:rsidRPr="00682AFE">
        <w:rPr>
          <w:rStyle w:val="Emphasis"/>
          <w:highlight w:val="cyan"/>
          <w:bdr w:val="single" w:sz="4" w:space="0" w:color="auto"/>
        </w:rPr>
        <w:t>not have any of the facilities</w:t>
      </w:r>
      <w:r w:rsidRPr="00807567">
        <w:rPr>
          <w:sz w:val="16"/>
        </w:rPr>
        <w:t xml:space="preserve"> </w:t>
      </w:r>
      <w:r w:rsidRPr="00807567">
        <w:rPr>
          <w:u w:val="single"/>
        </w:rPr>
        <w:t>required</w:t>
      </w:r>
      <w:r w:rsidRPr="00807567">
        <w:rPr>
          <w:sz w:val="16"/>
        </w:rPr>
        <w:t xml:space="preserve"> for five of eight exercises needed </w:t>
      </w:r>
      <w:r w:rsidRPr="00807567">
        <w:rPr>
          <w:u w:val="single"/>
        </w:rPr>
        <w:t>to undertake</w:t>
      </w:r>
      <w:r w:rsidRPr="00807567">
        <w:rPr>
          <w:sz w:val="16"/>
        </w:rPr>
        <w:t xml:space="preserve"> a </w:t>
      </w:r>
      <w:proofErr w:type="spellStart"/>
      <w:r w:rsidRPr="00807567">
        <w:rPr>
          <w:sz w:val="16"/>
        </w:rPr>
        <w:t>programme</w:t>
      </w:r>
      <w:proofErr w:type="spellEnd"/>
      <w:r w:rsidRPr="00807567">
        <w:rPr>
          <w:sz w:val="16"/>
        </w:rPr>
        <w:t xml:space="preserve"> for the acquisition of </w:t>
      </w:r>
      <w:r w:rsidRPr="00807567">
        <w:rPr>
          <w:u w:val="single"/>
        </w:rPr>
        <w:t>nuclear weapons</w:t>
      </w:r>
      <w:r w:rsidRPr="00807567">
        <w:rPr>
          <w:sz w:val="16"/>
        </w:rPr>
        <w:t>.</w:t>
      </w:r>
      <w:r w:rsidRPr="00807567">
        <w:rPr>
          <w:u w:val="single"/>
        </w:rPr>
        <w:t xml:space="preserve"> It does not have (</w:t>
      </w:r>
      <w:proofErr w:type="spellStart"/>
      <w:r w:rsidRPr="00807567">
        <w:rPr>
          <w:u w:val="single"/>
        </w:rPr>
        <w:t>i</w:t>
      </w:r>
      <w:proofErr w:type="spellEnd"/>
      <w:r w:rsidRPr="00807567">
        <w:rPr>
          <w:u w:val="single"/>
        </w:rPr>
        <w:t>) mining</w:t>
      </w:r>
      <w:r w:rsidRPr="00807567">
        <w:rPr>
          <w:sz w:val="16"/>
        </w:rPr>
        <w:t>,</w:t>
      </w:r>
      <w:r w:rsidRPr="00807567">
        <w:rPr>
          <w:u w:val="single"/>
        </w:rPr>
        <w:t xml:space="preserve"> milling</w:t>
      </w:r>
      <w:r w:rsidRPr="00807567">
        <w:rPr>
          <w:sz w:val="16"/>
        </w:rPr>
        <w:t>,</w:t>
      </w:r>
      <w:r w:rsidRPr="00807567">
        <w:rPr>
          <w:u w:val="single"/>
        </w:rPr>
        <w:t xml:space="preserve"> and refining of uranium; (ii) </w:t>
      </w:r>
      <w:r w:rsidRPr="00807567">
        <w:rPr>
          <w:sz w:val="16"/>
        </w:rPr>
        <w:t xml:space="preserve">isotope </w:t>
      </w:r>
      <w:r w:rsidRPr="00807567">
        <w:rPr>
          <w:u w:val="single"/>
        </w:rPr>
        <w:t xml:space="preserve">separation </w:t>
      </w:r>
      <w:r w:rsidRPr="00807567">
        <w:rPr>
          <w:sz w:val="16"/>
        </w:rPr>
        <w:t xml:space="preserve">of uranium, lithium, boron and heavy water; (iii) chemical separations of plutonium, uranium, and tritium from irradiated fuel and target elements;(iv) weapon operations, including assembly, maintenance, modification, and dismantlement of nuclear weapons; and (v) </w:t>
      </w:r>
      <w:r w:rsidRPr="00807567">
        <w:rPr>
          <w:u w:val="single"/>
        </w:rPr>
        <w:t>research</w:t>
      </w:r>
      <w:r w:rsidRPr="00807567">
        <w:rPr>
          <w:sz w:val="16"/>
        </w:rPr>
        <w:t>,</w:t>
      </w:r>
      <w:r w:rsidRPr="00807567">
        <w:rPr>
          <w:u w:val="single"/>
        </w:rPr>
        <w:t xml:space="preserve"> development</w:t>
      </w:r>
      <w:r w:rsidRPr="00807567">
        <w:rPr>
          <w:sz w:val="16"/>
        </w:rPr>
        <w:t>,</w:t>
      </w:r>
      <w:r w:rsidRPr="00807567">
        <w:rPr>
          <w:u w:val="single"/>
        </w:rPr>
        <w:t xml:space="preserve"> and testing</w:t>
      </w:r>
      <w:r w:rsidRPr="00807567">
        <w:rPr>
          <w:sz w:val="16"/>
        </w:rPr>
        <w:t>.</w:t>
      </w:r>
      <w:r w:rsidRPr="00807567">
        <w:rPr>
          <w:u w:val="single"/>
        </w:rPr>
        <w:t xml:space="preserve"> </w:t>
      </w:r>
      <w:r w:rsidRPr="00807567">
        <w:rPr>
          <w:sz w:val="16"/>
        </w:rPr>
        <w:t>It does have some (</w:t>
      </w:r>
      <w:proofErr w:type="spellStart"/>
      <w:r w:rsidRPr="00807567">
        <w:rPr>
          <w:sz w:val="16"/>
        </w:rPr>
        <w:t>i</w:t>
      </w:r>
      <w:proofErr w:type="spellEnd"/>
      <w:r w:rsidRPr="00807567">
        <w:rPr>
          <w:sz w:val="16"/>
        </w:rPr>
        <w:t xml:space="preserve">) fuel fabrication facilities for reactors; (ii) Reactor operations to irradiate fuel and targets to produce nuclear materials; and (iii) component fabrication of non-nuclear components. Of these, all such facilities under the first two categories are under IAEA safeguards. In addition some of the reactors in S. Korea of are of indigenous design and manufacture. </w:t>
      </w:r>
      <w:r w:rsidRPr="00807567">
        <w:rPr>
          <w:u w:val="single"/>
        </w:rPr>
        <w:t>2</w:t>
      </w:r>
      <w:r w:rsidRPr="00807567">
        <w:rPr>
          <w:sz w:val="16"/>
        </w:rPr>
        <w:t>.</w:t>
      </w:r>
      <w:r w:rsidRPr="00807567">
        <w:rPr>
          <w:u w:val="single"/>
        </w:rPr>
        <w:t xml:space="preserve"> </w:t>
      </w:r>
      <w:r w:rsidRPr="00682AFE">
        <w:rPr>
          <w:highlight w:val="cyan"/>
          <w:u w:val="single"/>
        </w:rPr>
        <w:t xml:space="preserve">South Korea has </w:t>
      </w:r>
      <w:r w:rsidRPr="00682AFE">
        <w:rPr>
          <w:rStyle w:val="Emphasis"/>
          <w:highlight w:val="cyan"/>
          <w:bdr w:val="single" w:sz="4" w:space="0" w:color="auto"/>
        </w:rPr>
        <w:t>international obligations</w:t>
      </w:r>
      <w:r w:rsidRPr="00807567">
        <w:rPr>
          <w:sz w:val="16"/>
        </w:rPr>
        <w:t xml:space="preserve"> under various bilateral and multilateral agreements </w:t>
      </w:r>
      <w:r w:rsidRPr="00807567">
        <w:rPr>
          <w:u w:val="single"/>
        </w:rPr>
        <w:t>that restrict its ability to acquire a nuclear weapon</w:t>
      </w:r>
      <w:r w:rsidRPr="00807567">
        <w:rPr>
          <w:sz w:val="16"/>
        </w:rPr>
        <w:t>.</w:t>
      </w:r>
      <w:r w:rsidRPr="00807567">
        <w:rPr>
          <w:u w:val="single"/>
        </w:rPr>
        <w:t xml:space="preserve"> It has a</w:t>
      </w:r>
      <w:r w:rsidRPr="00807567">
        <w:rPr>
          <w:sz w:val="16"/>
        </w:rPr>
        <w:t xml:space="preserve"> Comprehensive Safeguards </w:t>
      </w:r>
      <w:r w:rsidRPr="00807567">
        <w:rPr>
          <w:u w:val="single"/>
        </w:rPr>
        <w:t>Agreement with IAEA</w:t>
      </w:r>
      <w:r w:rsidRPr="00807567">
        <w:rPr>
          <w:sz w:val="16"/>
        </w:rPr>
        <w:t xml:space="preserve"> (INFCIRC/236) in force since November 1975 and also has in force </w:t>
      </w:r>
      <w:r w:rsidRPr="00807567">
        <w:rPr>
          <w:u w:val="single"/>
        </w:rPr>
        <w:t>the Additional Protocol</w:t>
      </w:r>
      <w:r w:rsidRPr="00807567">
        <w:rPr>
          <w:sz w:val="16"/>
        </w:rPr>
        <w:t xml:space="preserve"> since 19 February 2004 (INFCIRC/256/Add.1). Since 2007 the IAEA on the basis of its safeguards implementation procedures has declared that the Secretariat found no indication of the diversion of declared nuclear material from peaceful nuclear activities and no indication of undeclared nuclear material or activities in South Korea. On this basis, </w:t>
      </w:r>
      <w:r w:rsidRPr="00807567">
        <w:rPr>
          <w:u w:val="single"/>
        </w:rPr>
        <w:t>the Secretariat concluded that all nuclear material in South Korea remained in peaceful activities</w:t>
      </w:r>
      <w:r w:rsidRPr="00807567">
        <w:rPr>
          <w:sz w:val="16"/>
        </w:rPr>
        <w:t xml:space="preserve"> although on a number of occasions, starting in 1982 and continuing until 2000, the ROK conducted experiments and activities involving uranium conversion, uranium enrichment and plutonium separation, which it failed to report to the Agency in accordance with its obligations under its Safeguards Agreement. The IAEA conducted special inspections in South Korea subsequent to its declaration in October 2004 about these unreported activities. The ROK provided active cooperation to the Agency in providing timely information, and access to personnel and locations, and also permitted the collection of environmental and other samples for Agency analysis and assessment. Based on the information provided by the ROK and the verification activities carried out by the Agency to date, the IAEA secretariat concluded in late 2004 that there is no indication that the undeclared experiments had continued, and since 2007 has been giving the ROK a clean chit. Therefore, </w:t>
      </w:r>
      <w:r w:rsidRPr="00807567">
        <w:rPr>
          <w:u w:val="single"/>
        </w:rPr>
        <w:t>South Korea</w:t>
      </w:r>
      <w:r w:rsidRPr="00807567">
        <w:rPr>
          <w:sz w:val="16"/>
        </w:rPr>
        <w:t xml:space="preserve"> asset position to embark on a nuclear weapon program is very weak now. It </w:t>
      </w:r>
      <w:proofErr w:type="gramStart"/>
      <w:r w:rsidRPr="00807567">
        <w:rPr>
          <w:u w:val="single"/>
        </w:rPr>
        <w:t>Has</w:t>
      </w:r>
      <w:proofErr w:type="gramEnd"/>
      <w:r w:rsidRPr="00807567">
        <w:rPr>
          <w:u w:val="single"/>
        </w:rPr>
        <w:t xml:space="preserve"> not mined any natural uranium within</w:t>
      </w:r>
      <w:r w:rsidRPr="00807567">
        <w:rPr>
          <w:sz w:val="16"/>
        </w:rPr>
        <w:t xml:space="preserve"> its territory; </w:t>
      </w:r>
      <w:r w:rsidRPr="001F552E">
        <w:rPr>
          <w:rStyle w:val="Emphasis"/>
          <w:bdr w:val="single" w:sz="4" w:space="0" w:color="auto"/>
        </w:rPr>
        <w:t xml:space="preserve">hence </w:t>
      </w:r>
      <w:r w:rsidRPr="00682AFE">
        <w:rPr>
          <w:rStyle w:val="Emphasis"/>
          <w:highlight w:val="cyan"/>
          <w:bdr w:val="single" w:sz="4" w:space="0" w:color="auto"/>
        </w:rPr>
        <w:t>has no stock of indigenous natural uranium</w:t>
      </w:r>
      <w:r w:rsidRPr="001F552E">
        <w:rPr>
          <w:rStyle w:val="Emphasis"/>
          <w:bdr w:val="single" w:sz="4" w:space="0" w:color="auto"/>
        </w:rPr>
        <w:t xml:space="preserve">; </w:t>
      </w:r>
      <w:r w:rsidRPr="00682AFE">
        <w:rPr>
          <w:rStyle w:val="Emphasis"/>
          <w:highlight w:val="cyan"/>
          <w:bdr w:val="single" w:sz="4" w:space="0" w:color="auto"/>
        </w:rPr>
        <w:t>Has no enrichment facility</w:t>
      </w:r>
      <w:r w:rsidRPr="001F552E">
        <w:rPr>
          <w:rStyle w:val="Emphasis"/>
          <w:bdr w:val="single" w:sz="4" w:space="0" w:color="auto"/>
        </w:rPr>
        <w:t xml:space="preserve">; </w:t>
      </w:r>
      <w:r w:rsidRPr="00682AFE">
        <w:rPr>
          <w:rStyle w:val="Emphasis"/>
          <w:highlight w:val="cyan"/>
          <w:bdr w:val="single" w:sz="4" w:space="0" w:color="auto"/>
        </w:rPr>
        <w:t xml:space="preserve">No reprocessing plant; and </w:t>
      </w:r>
      <w:r w:rsidRPr="00682AFE">
        <w:rPr>
          <w:highlight w:val="cyan"/>
          <w:u w:val="single"/>
        </w:rPr>
        <w:t>All fissile material stock in South Korea is under</w:t>
      </w:r>
      <w:r w:rsidRPr="00807567">
        <w:rPr>
          <w:u w:val="single"/>
        </w:rPr>
        <w:t xml:space="preserve"> IAEA </w:t>
      </w:r>
      <w:r w:rsidRPr="00682AFE">
        <w:rPr>
          <w:highlight w:val="cyan"/>
          <w:u w:val="single"/>
        </w:rPr>
        <w:t>safeguards</w:t>
      </w:r>
      <w:r w:rsidRPr="00807567">
        <w:rPr>
          <w:sz w:val="16"/>
        </w:rPr>
        <w:t xml:space="preserve"> as a consequence of (1) lack of any domestic uranium; (2) its NPT commitments and bilateral agreements with foreign suppliers of fissile material.</w:t>
      </w:r>
    </w:p>
    <w:p w:rsidR="00840AD7" w:rsidRPr="002F7D32" w:rsidRDefault="00840AD7" w:rsidP="00840AD7">
      <w:pPr>
        <w:pStyle w:val="Heading3"/>
      </w:pPr>
      <w:r>
        <w:t xml:space="preserve">No Korea </w:t>
      </w:r>
      <w:proofErr w:type="spellStart"/>
      <w:r>
        <w:t>Prolif</w:t>
      </w:r>
      <w:proofErr w:type="spellEnd"/>
      <w:r>
        <w:t xml:space="preserve"> – Risk Factor</w:t>
      </w:r>
    </w:p>
    <w:p w:rsidR="00840AD7" w:rsidRPr="00840AD7" w:rsidRDefault="00840AD7" w:rsidP="00840AD7">
      <w:pPr>
        <w:keepNext/>
        <w:keepLines/>
        <w:spacing w:before="40" w:after="0"/>
        <w:outlineLvl w:val="3"/>
        <w:rPr>
          <w:rFonts w:eastAsiaTheme="majorEastAsia"/>
          <w:b/>
          <w:iCs/>
        </w:rPr>
      </w:pPr>
      <w:r w:rsidRPr="00840AD7">
        <w:rPr>
          <w:rFonts w:eastAsiaTheme="majorEastAsia"/>
          <w:b/>
          <w:iCs/>
        </w:rPr>
        <w:t xml:space="preserve">South Koreans </w:t>
      </w:r>
      <w:proofErr w:type="spellStart"/>
      <w:proofErr w:type="gramStart"/>
      <w:r w:rsidRPr="00840AD7">
        <w:rPr>
          <w:rFonts w:eastAsiaTheme="majorEastAsia"/>
          <w:b/>
          <w:iCs/>
        </w:rPr>
        <w:t>wont</w:t>
      </w:r>
      <w:proofErr w:type="spellEnd"/>
      <w:proofErr w:type="gramEnd"/>
      <w:r w:rsidRPr="00840AD7">
        <w:rPr>
          <w:rFonts w:eastAsiaTheme="majorEastAsia"/>
          <w:b/>
          <w:iCs/>
        </w:rPr>
        <w:t xml:space="preserve"> take the risk</w:t>
      </w:r>
    </w:p>
    <w:p w:rsidR="00840AD7" w:rsidRPr="00807567" w:rsidRDefault="00840AD7" w:rsidP="00840AD7">
      <w:pPr>
        <w:rPr>
          <w:sz w:val="16"/>
        </w:rPr>
      </w:pPr>
      <w:r w:rsidRPr="0042345E">
        <w:rPr>
          <w:rStyle w:val="Style13ptBold"/>
        </w:rPr>
        <w:t>Park 13 -</w:t>
      </w:r>
      <w:r w:rsidRPr="00807567">
        <w:rPr>
          <w:sz w:val="16"/>
          <w:szCs w:val="16"/>
        </w:rPr>
        <w:t xml:space="preserve"> Associate with the Project on Managing the Atoms at the </w:t>
      </w:r>
      <w:proofErr w:type="spellStart"/>
      <w:r w:rsidRPr="00807567">
        <w:rPr>
          <w:sz w:val="16"/>
          <w:szCs w:val="16"/>
        </w:rPr>
        <w:t>Belfer</w:t>
      </w:r>
      <w:proofErr w:type="spellEnd"/>
      <w:r w:rsidRPr="00807567">
        <w:rPr>
          <w:sz w:val="16"/>
          <w:szCs w:val="16"/>
        </w:rPr>
        <w:t xml:space="preserve"> Center, 2013 John, “Asia in the Second Nuclear Age” http://belfercenter.ksg.harvard.edu/files/nuclearambitionandtensiononthekoreanpeninsula.pdf</w:t>
      </w:r>
    </w:p>
    <w:p w:rsidR="00840AD7" w:rsidRDefault="00840AD7" w:rsidP="00840AD7">
      <w:pPr>
        <w:jc w:val="both"/>
        <w:rPr>
          <w:sz w:val="16"/>
        </w:rPr>
      </w:pPr>
      <w:r w:rsidRPr="00807567">
        <w:rPr>
          <w:u w:val="single"/>
        </w:rPr>
        <w:t>Despite a bipartisan consensus</w:t>
      </w:r>
      <w:r w:rsidRPr="00807567">
        <w:rPr>
          <w:sz w:val="16"/>
        </w:rPr>
        <w:t xml:space="preserve">, </w:t>
      </w:r>
      <w:r w:rsidRPr="00682AFE">
        <w:rPr>
          <w:highlight w:val="cyan"/>
          <w:u w:val="single"/>
        </w:rPr>
        <w:t>South Korea is</w:t>
      </w:r>
      <w:r w:rsidRPr="00682AFE">
        <w:rPr>
          <w:sz w:val="16"/>
          <w:highlight w:val="cyan"/>
        </w:rPr>
        <w:t xml:space="preserve"> </w:t>
      </w:r>
      <w:r w:rsidRPr="00682AFE">
        <w:rPr>
          <w:rStyle w:val="Emphasis"/>
          <w:highlight w:val="cyan"/>
          <w:bdr w:val="single" w:sz="4" w:space="0" w:color="auto"/>
        </w:rPr>
        <w:t>severely constrained by its awareness of the likely direct consequences</w:t>
      </w:r>
      <w:r w:rsidRPr="00682AFE">
        <w:rPr>
          <w:sz w:val="16"/>
          <w:highlight w:val="cyan"/>
        </w:rPr>
        <w:t xml:space="preserve"> </w:t>
      </w:r>
      <w:r w:rsidRPr="00682AFE">
        <w:rPr>
          <w:highlight w:val="cyan"/>
          <w:u w:val="single"/>
        </w:rPr>
        <w:t>of a decision to develop a nuclear arsenal</w:t>
      </w:r>
      <w:r w:rsidRPr="00807567">
        <w:rPr>
          <w:sz w:val="16"/>
        </w:rPr>
        <w:t xml:space="preserve"> of its own. </w:t>
      </w:r>
      <w:r w:rsidRPr="00807567">
        <w:rPr>
          <w:u w:val="single"/>
        </w:rPr>
        <w:t xml:space="preserve">Moving beyond emotions and rhetoric is </w:t>
      </w:r>
      <w:r w:rsidRPr="00682AFE">
        <w:rPr>
          <w:rStyle w:val="Emphasis"/>
          <w:highlight w:val="cyan"/>
          <w:bdr w:val="single" w:sz="4" w:space="0" w:color="auto"/>
        </w:rPr>
        <w:t>a stark choice for South Koreans</w:t>
      </w:r>
      <w:r w:rsidRPr="00807567">
        <w:rPr>
          <w:sz w:val="16"/>
        </w:rPr>
        <w:t xml:space="preserve">. </w:t>
      </w:r>
      <w:r w:rsidRPr="00807567">
        <w:rPr>
          <w:u w:val="single"/>
        </w:rPr>
        <w:t>In addition to an intertwined comprehensive security alliance</w:t>
      </w:r>
      <w:r w:rsidRPr="00807567">
        <w:rPr>
          <w:sz w:val="16"/>
        </w:rPr>
        <w:t>,</w:t>
      </w:r>
      <w:r w:rsidRPr="00807567">
        <w:rPr>
          <w:u w:val="single"/>
        </w:rPr>
        <w:t xml:space="preserve"> </w:t>
      </w:r>
      <w:r w:rsidRPr="00682AFE">
        <w:rPr>
          <w:highlight w:val="cyan"/>
          <w:u w:val="single"/>
        </w:rPr>
        <w:t xml:space="preserve">Seoul is </w:t>
      </w:r>
      <w:r w:rsidRPr="00682AFE">
        <w:rPr>
          <w:rStyle w:val="Emphasis"/>
          <w:highlight w:val="cyan"/>
          <w:bdr w:val="single" w:sz="4" w:space="0" w:color="auto"/>
        </w:rPr>
        <w:t>heavily dependent</w:t>
      </w:r>
      <w:r w:rsidRPr="00682AFE">
        <w:rPr>
          <w:sz w:val="16"/>
          <w:highlight w:val="cyan"/>
        </w:rPr>
        <w:t xml:space="preserve"> o</w:t>
      </w:r>
      <w:r w:rsidRPr="00682AFE">
        <w:rPr>
          <w:highlight w:val="cyan"/>
          <w:u w:val="single"/>
        </w:rPr>
        <w:t>n assistance from the United States</w:t>
      </w:r>
      <w:r w:rsidRPr="00807567">
        <w:rPr>
          <w:u w:val="single"/>
        </w:rPr>
        <w:t xml:space="preserve"> in running an extensive </w:t>
      </w:r>
      <w:r w:rsidRPr="001F552E">
        <w:rPr>
          <w:rStyle w:val="Emphasis"/>
          <w:bdr w:val="single" w:sz="4" w:space="0" w:color="auto"/>
        </w:rPr>
        <w:t>civilian nuclear energy industry</w:t>
      </w:r>
      <w:r w:rsidRPr="00807567">
        <w:rPr>
          <w:sz w:val="16"/>
        </w:rPr>
        <w:t xml:space="preserve"> </w:t>
      </w:r>
      <w:r w:rsidRPr="00807567">
        <w:rPr>
          <w:u w:val="single"/>
        </w:rPr>
        <w:t>and launching an ambitious nuclear power plant export program</w:t>
      </w:r>
      <w:r w:rsidRPr="00807567">
        <w:rPr>
          <w:sz w:val="16"/>
        </w:rPr>
        <w:t>.</w:t>
      </w:r>
      <w:r w:rsidRPr="00807567">
        <w:rPr>
          <w:u w:val="single"/>
        </w:rPr>
        <w:t xml:space="preserve"> Nuclear energy currently provides 13% of South Korea’s domestic energy use</w:t>
      </w:r>
      <w:r w:rsidRPr="00807567">
        <w:rPr>
          <w:sz w:val="16"/>
        </w:rPr>
        <w:t xml:space="preserve">, and this percentage is expected to grow.' </w:t>
      </w:r>
      <w:r w:rsidRPr="00807567">
        <w:rPr>
          <w:u w:val="single"/>
        </w:rPr>
        <w:t xml:space="preserve">South Korea's nuclear export business is projected to be a </w:t>
      </w:r>
      <w:r w:rsidRPr="001F552E">
        <w:rPr>
          <w:rStyle w:val="Emphasis"/>
          <w:bdr w:val="single" w:sz="4" w:space="0" w:color="auto"/>
        </w:rPr>
        <w:t>multi-billion dollar endeavor</w:t>
      </w:r>
      <w:r w:rsidRPr="00807567">
        <w:rPr>
          <w:sz w:val="16"/>
        </w:rPr>
        <w:t xml:space="preserve">, with it already securing a $40-billion contract with the United Arab Emirates in 2009 to construct and manage four nuclear power plants.' </w:t>
      </w:r>
      <w:r w:rsidRPr="00807567">
        <w:rPr>
          <w:u w:val="single"/>
        </w:rPr>
        <w:t>Most importantly</w:t>
      </w:r>
      <w:r w:rsidRPr="00807567">
        <w:rPr>
          <w:sz w:val="16"/>
        </w:rPr>
        <w:t>,</w:t>
      </w:r>
      <w:r w:rsidRPr="00807567">
        <w:rPr>
          <w:u w:val="single"/>
        </w:rPr>
        <w:t xml:space="preserve"> South Korea is a member of the elite club of countries with $1 trillion in annual GDP and was ranked as the world's twelfth-largest economy in 2012</w:t>
      </w:r>
      <w:r w:rsidRPr="00807567">
        <w:rPr>
          <w:sz w:val="16"/>
        </w:rPr>
        <w:t>.</w:t>
      </w:r>
      <w:r w:rsidRPr="00807567">
        <w:rPr>
          <w:u w:val="single"/>
        </w:rPr>
        <w:t>' Thus</w:t>
      </w:r>
      <w:r w:rsidRPr="00807567">
        <w:rPr>
          <w:sz w:val="16"/>
        </w:rPr>
        <w:t xml:space="preserve">, unlike North Korea, </w:t>
      </w:r>
      <w:r w:rsidRPr="00682AFE">
        <w:rPr>
          <w:rStyle w:val="Emphasis"/>
          <w:highlight w:val="cyan"/>
          <w:bdr w:val="single" w:sz="4" w:space="0" w:color="auto"/>
        </w:rPr>
        <w:t>South Korea is acutely vulnerable to sanctions should it violate its responsibilities under the Nuclear Non-Proliferation Treaty</w:t>
      </w:r>
      <w:r w:rsidRPr="001F552E">
        <w:rPr>
          <w:rStyle w:val="Emphasis"/>
          <w:bdr w:val="single" w:sz="4" w:space="0" w:color="auto"/>
        </w:rPr>
        <w:t xml:space="preserve"> </w:t>
      </w:r>
      <w:r w:rsidRPr="00807567">
        <w:rPr>
          <w:sz w:val="16"/>
        </w:rPr>
        <w:t xml:space="preserve">(NPT). </w:t>
      </w:r>
    </w:p>
    <w:p w:rsidR="00840AD7" w:rsidRPr="002F7D32" w:rsidRDefault="00840AD7" w:rsidP="00840AD7">
      <w:pPr>
        <w:pStyle w:val="Heading3"/>
      </w:pPr>
      <w:r>
        <w:t xml:space="preserve">No Korea </w:t>
      </w:r>
      <w:proofErr w:type="spellStart"/>
      <w:r>
        <w:t>Prolif</w:t>
      </w:r>
      <w:proofErr w:type="spellEnd"/>
      <w:r>
        <w:t xml:space="preserve"> – No Perception</w:t>
      </w:r>
    </w:p>
    <w:p w:rsidR="00840AD7" w:rsidRPr="00807567" w:rsidRDefault="00840AD7" w:rsidP="00840AD7">
      <w:pPr>
        <w:pStyle w:val="Heading4"/>
      </w:pPr>
      <w:r w:rsidRPr="00807567">
        <w:t xml:space="preserve">No </w:t>
      </w:r>
      <w:r>
        <w:t xml:space="preserve">weakness perception </w:t>
      </w:r>
      <w:r w:rsidRPr="00807567">
        <w:t xml:space="preserve"> </w:t>
      </w:r>
    </w:p>
    <w:p w:rsidR="00840AD7" w:rsidRPr="00807567" w:rsidRDefault="00840AD7" w:rsidP="00840AD7">
      <w:pPr>
        <w:rPr>
          <w:sz w:val="16"/>
        </w:rPr>
      </w:pPr>
      <w:r w:rsidRPr="0042345E">
        <w:rPr>
          <w:rStyle w:val="Style13ptBold"/>
        </w:rPr>
        <w:t>Kelly 14</w:t>
      </w:r>
      <w:r w:rsidRPr="00807567">
        <w:rPr>
          <w:b/>
          <w:bCs/>
        </w:rPr>
        <w:t xml:space="preserve"> </w:t>
      </w:r>
      <w:r w:rsidRPr="00807567">
        <w:rPr>
          <w:sz w:val="16"/>
          <w:szCs w:val="16"/>
        </w:rPr>
        <w:t xml:space="preserve">- associate professor of international relations at Pusan National University, 2014 Robert, “US retrenchment from Korea (part 3): A response to my critics” 10/17/2014 </w:t>
      </w:r>
      <w:hyperlink r:id="rId17" w:history="1">
        <w:r w:rsidRPr="00807567">
          <w:rPr>
            <w:rStyle w:val="Hyperlink"/>
            <w:sz w:val="16"/>
            <w:szCs w:val="16"/>
          </w:rPr>
          <w:t>http://www.lowyinterpreter.org/post/2014/10/17/US-retrenchment-from-Korea-(part-3)-A-response-to-my-critics.aspx</w:t>
        </w:r>
      </w:hyperlink>
    </w:p>
    <w:p w:rsidR="00840AD7" w:rsidRDefault="00840AD7" w:rsidP="00840AD7">
      <w:pPr>
        <w:jc w:val="both"/>
        <w:rPr>
          <w:rStyle w:val="Emphasis"/>
          <w:bdr w:val="single" w:sz="4" w:space="0" w:color="auto"/>
        </w:rPr>
      </w:pPr>
      <w:r w:rsidRPr="00807567">
        <w:rPr>
          <w:sz w:val="16"/>
        </w:rPr>
        <w:t xml:space="preserve">But </w:t>
      </w:r>
      <w:r w:rsidRPr="00807567">
        <w:rPr>
          <w:u w:val="single"/>
        </w:rPr>
        <w:t>the</w:t>
      </w:r>
      <w:r w:rsidRPr="00807567">
        <w:rPr>
          <w:sz w:val="16"/>
        </w:rPr>
        <w:t xml:space="preserve"> more general </w:t>
      </w:r>
      <w:r w:rsidRPr="00807567">
        <w:rPr>
          <w:u w:val="single"/>
        </w:rPr>
        <w:t xml:space="preserve">concern that </w:t>
      </w:r>
      <w:r w:rsidRPr="00682AFE">
        <w:rPr>
          <w:highlight w:val="cyan"/>
          <w:u w:val="single"/>
        </w:rPr>
        <w:t>South Korea is not 'ready'</w:t>
      </w:r>
      <w:r w:rsidRPr="00807567">
        <w:rPr>
          <w:sz w:val="16"/>
        </w:rPr>
        <w:t xml:space="preserve"> does not persuade me, because this </w:t>
      </w:r>
      <w:r w:rsidRPr="00807567">
        <w:rPr>
          <w:u w:val="single"/>
        </w:rPr>
        <w:t>is</w:t>
      </w:r>
      <w:r w:rsidRPr="00807567">
        <w:rPr>
          <w:sz w:val="16"/>
        </w:rPr>
        <w:t xml:space="preserve"> almost </w:t>
      </w:r>
      <w:r w:rsidRPr="00682AFE">
        <w:rPr>
          <w:rStyle w:val="Emphasis"/>
          <w:highlight w:val="cyan"/>
          <w:bdr w:val="single" w:sz="4" w:space="0" w:color="auto"/>
        </w:rPr>
        <w:t>certainly a product of leaning too much on the US</w:t>
      </w:r>
      <w:r w:rsidRPr="00807567">
        <w:rPr>
          <w:sz w:val="16"/>
        </w:rPr>
        <w:t xml:space="preserve">. In other words, </w:t>
      </w:r>
      <w:r w:rsidRPr="00682AFE">
        <w:rPr>
          <w:highlight w:val="cyan"/>
          <w:u w:val="single"/>
        </w:rPr>
        <w:t>claiming South Korean</w:t>
      </w:r>
      <w:r w:rsidRPr="00682AFE">
        <w:rPr>
          <w:sz w:val="16"/>
          <w:highlight w:val="cyan"/>
        </w:rPr>
        <w:t xml:space="preserve"> </w:t>
      </w:r>
      <w:proofErr w:type="spellStart"/>
      <w:r w:rsidRPr="00682AFE">
        <w:rPr>
          <w:rStyle w:val="Emphasis"/>
          <w:highlight w:val="cyan"/>
          <w:bdr w:val="single" w:sz="4" w:space="0" w:color="auto"/>
        </w:rPr>
        <w:t>unreadiness</w:t>
      </w:r>
      <w:proofErr w:type="spellEnd"/>
      <w:r w:rsidRPr="00807567">
        <w:rPr>
          <w:sz w:val="16"/>
        </w:rPr>
        <w:t xml:space="preserve"> </w:t>
      </w:r>
      <w:r w:rsidRPr="00807567">
        <w:rPr>
          <w:u w:val="single"/>
        </w:rPr>
        <w:t>as a reason not to retrench</w:t>
      </w:r>
      <w:r w:rsidRPr="00807567">
        <w:rPr>
          <w:sz w:val="16"/>
        </w:rPr>
        <w:t xml:space="preserve"> </w:t>
      </w:r>
      <w:r w:rsidRPr="00682AFE">
        <w:rPr>
          <w:rStyle w:val="Emphasis"/>
          <w:highlight w:val="cyan"/>
          <w:bdr w:val="single" w:sz="4" w:space="0" w:color="auto"/>
        </w:rPr>
        <w:t>puts the cart before the horse</w:t>
      </w:r>
      <w:r w:rsidRPr="00807567">
        <w:rPr>
          <w:sz w:val="16"/>
        </w:rPr>
        <w:t xml:space="preserve">, </w:t>
      </w:r>
      <w:r w:rsidRPr="00807567">
        <w:rPr>
          <w:u w:val="single"/>
        </w:rPr>
        <w:t>because it is</w:t>
      </w:r>
      <w:r w:rsidRPr="00807567">
        <w:rPr>
          <w:sz w:val="16"/>
        </w:rPr>
        <w:t xml:space="preserve"> </w:t>
      </w:r>
      <w:r w:rsidRPr="00807567">
        <w:rPr>
          <w:u w:val="single"/>
        </w:rPr>
        <w:t xml:space="preserve">probably the US presence that </w:t>
      </w:r>
      <w:r w:rsidRPr="001F552E">
        <w:rPr>
          <w:rStyle w:val="Emphasis"/>
          <w:bdr w:val="single" w:sz="4" w:space="0" w:color="auto"/>
        </w:rPr>
        <w:t>allows South Korea to continue to be unready</w:t>
      </w:r>
      <w:r w:rsidRPr="00807567">
        <w:rPr>
          <w:sz w:val="16"/>
        </w:rPr>
        <w:t xml:space="preserve">. As I have said before, </w:t>
      </w:r>
      <w:r w:rsidRPr="00807567">
        <w:rPr>
          <w:u w:val="single"/>
        </w:rPr>
        <w:t xml:space="preserve">it is really </w:t>
      </w:r>
      <w:r w:rsidRPr="00682AFE">
        <w:rPr>
          <w:highlight w:val="cyan"/>
          <w:u w:val="single"/>
        </w:rPr>
        <w:t xml:space="preserve">important to get America's Asian allies to </w:t>
      </w:r>
      <w:r w:rsidRPr="00682AFE">
        <w:rPr>
          <w:rStyle w:val="Emphasis"/>
          <w:highlight w:val="cyan"/>
          <w:bdr w:val="single" w:sz="4" w:space="0" w:color="auto"/>
        </w:rPr>
        <w:t xml:space="preserve">start taking their own </w:t>
      </w:r>
      <w:proofErr w:type="spellStart"/>
      <w:r w:rsidRPr="00682AFE">
        <w:rPr>
          <w:rStyle w:val="Emphasis"/>
          <w:highlight w:val="cyan"/>
          <w:bdr w:val="single" w:sz="4" w:space="0" w:color="auto"/>
        </w:rPr>
        <w:t>defence</w:t>
      </w:r>
      <w:proofErr w:type="spellEnd"/>
      <w:r w:rsidRPr="001F552E">
        <w:rPr>
          <w:rStyle w:val="Emphasis"/>
          <w:bdr w:val="single" w:sz="4" w:space="0" w:color="auto"/>
        </w:rPr>
        <w:t xml:space="preserve"> way more seriously</w:t>
      </w:r>
      <w:r w:rsidRPr="00807567">
        <w:rPr>
          <w:b/>
          <w:iCs/>
          <w:sz w:val="16"/>
        </w:rPr>
        <w:t>,</w:t>
      </w:r>
      <w:r w:rsidRPr="00807567">
        <w:rPr>
          <w:sz w:val="16"/>
        </w:rPr>
        <w:t xml:space="preserve"> even if the US still provides some C4ISR services. Second, </w:t>
      </w:r>
      <w:r w:rsidRPr="00807567">
        <w:rPr>
          <w:u w:val="single"/>
        </w:rPr>
        <w:t xml:space="preserve">there was a </w:t>
      </w:r>
      <w:r w:rsidRPr="00807567">
        <w:rPr>
          <w:sz w:val="16"/>
        </w:rPr>
        <w:t xml:space="preserve">general </w:t>
      </w:r>
      <w:r w:rsidRPr="00807567">
        <w:rPr>
          <w:u w:val="single"/>
        </w:rPr>
        <w:t xml:space="preserve">concern about the signals (of weakness) a </w:t>
      </w:r>
      <w:r w:rsidRPr="00682AFE">
        <w:rPr>
          <w:highlight w:val="cyan"/>
          <w:u w:val="single"/>
        </w:rPr>
        <w:t>US retrenchment</w:t>
      </w:r>
      <w:r w:rsidRPr="00807567">
        <w:rPr>
          <w:u w:val="single"/>
        </w:rPr>
        <w:t xml:space="preserve"> would send to allies and opponents</w:t>
      </w:r>
      <w:r w:rsidRPr="00807567">
        <w:rPr>
          <w:sz w:val="16"/>
        </w:rPr>
        <w:t xml:space="preserve">, </w:t>
      </w:r>
      <w:r w:rsidRPr="00807567">
        <w:rPr>
          <w:u w:val="single"/>
        </w:rPr>
        <w:t>especially in the region</w:t>
      </w:r>
      <w:r w:rsidRPr="00807567">
        <w:rPr>
          <w:sz w:val="16"/>
        </w:rPr>
        <w:t xml:space="preserve"> (</w:t>
      </w:r>
      <w:proofErr w:type="spellStart"/>
      <w:r w:rsidRPr="00807567">
        <w:rPr>
          <w:sz w:val="16"/>
        </w:rPr>
        <w:t>ie</w:t>
      </w:r>
      <w:proofErr w:type="spellEnd"/>
      <w:r w:rsidRPr="00807567">
        <w:rPr>
          <w:sz w:val="16"/>
        </w:rPr>
        <w:t xml:space="preserve">. to Japan and China). These sorts of </w:t>
      </w:r>
      <w:r w:rsidRPr="00807567">
        <w:rPr>
          <w:u w:val="single"/>
        </w:rPr>
        <w:t>arguments about credibility and signaling</w:t>
      </w:r>
      <w:r w:rsidRPr="00807567">
        <w:rPr>
          <w:sz w:val="16"/>
        </w:rPr>
        <w:t xml:space="preserve"> </w:t>
      </w:r>
      <w:r w:rsidRPr="001F552E">
        <w:rPr>
          <w:rStyle w:val="Emphasis"/>
          <w:bdr w:val="single" w:sz="4" w:space="0" w:color="auto"/>
        </w:rPr>
        <w:t>are endemic to the US national security establishment</w:t>
      </w:r>
      <w:r w:rsidRPr="00807567">
        <w:rPr>
          <w:sz w:val="16"/>
        </w:rPr>
        <w:t xml:space="preserve">, and I find them unpersuasive. You often here the argument that we must adhere to 'red lines' at all cost, that US 'credibility' is constantly at stake in every commitment around the world, any retrenchment signals weakness which in turn invites aggression and so on (basically everything Panetta said in his painfully unimaginative interviews last week). I find the academic work against this logic — helpfully summarized by Andrew Sullivan and Peter </w:t>
      </w:r>
      <w:proofErr w:type="spellStart"/>
      <w:r w:rsidRPr="00807567">
        <w:rPr>
          <w:sz w:val="16"/>
        </w:rPr>
        <w:t>Beinart</w:t>
      </w:r>
      <w:proofErr w:type="spellEnd"/>
      <w:r w:rsidRPr="00807567">
        <w:rPr>
          <w:sz w:val="16"/>
        </w:rPr>
        <w:t xml:space="preserve"> — convincing. Pivoting to Dave Maxwell, he argues that I am not really laying out a realist argument based on core US national interests in Korea. Instead, I got sidetracked going after liberal internationalists and neoconservatives over US hegemony and interventionism (probably true). He also says I come down on the side of retrenchment. In response, I guess I would say that I am still not sure what direct national interest the US has in ROK security today. I get it that South Korea is a liberal democracy facing off against a tyrannical government. But that's a liberal argument, not a realist one. And I get it that North Korea is a horrible, worse-than-Nineteen Eighty-Four state which we should push into the dustbin of history as soon as possible. But that's also a liberal/humanitarian argument. Neither are about US interests. I also get it that </w:t>
      </w:r>
      <w:r w:rsidRPr="00807567">
        <w:rPr>
          <w:u w:val="single"/>
        </w:rPr>
        <w:t>South Korea is important for the US position in Asia and dealing with</w:t>
      </w:r>
      <w:r w:rsidRPr="00807567">
        <w:rPr>
          <w:sz w:val="16"/>
        </w:rPr>
        <w:t xml:space="preserve">/hedging/containing (or whatever it is we're doing with) </w:t>
      </w:r>
      <w:r w:rsidRPr="00807567">
        <w:rPr>
          <w:u w:val="single"/>
        </w:rPr>
        <w:t>China</w:t>
      </w:r>
      <w:r w:rsidRPr="00807567">
        <w:rPr>
          <w:sz w:val="16"/>
        </w:rPr>
        <w:t xml:space="preserve">. </w:t>
      </w:r>
      <w:r w:rsidRPr="001F552E">
        <w:rPr>
          <w:rStyle w:val="Emphasis"/>
          <w:bdr w:val="single" w:sz="4" w:space="0" w:color="auto"/>
        </w:rPr>
        <w:t>But that's more a neocon argument</w:t>
      </w:r>
      <w:r w:rsidRPr="00807567">
        <w:rPr>
          <w:sz w:val="16"/>
        </w:rPr>
        <w:t xml:space="preserve"> </w:t>
      </w:r>
      <w:r w:rsidRPr="00807567">
        <w:rPr>
          <w:u w:val="single"/>
        </w:rPr>
        <w:t>in which</w:t>
      </w:r>
      <w:r w:rsidRPr="00807567">
        <w:rPr>
          <w:sz w:val="16"/>
        </w:rPr>
        <w:t xml:space="preserve"> US </w:t>
      </w:r>
      <w:r w:rsidRPr="00807567">
        <w:rPr>
          <w:u w:val="single"/>
        </w:rPr>
        <w:t>hegemony</w:t>
      </w:r>
      <w:r w:rsidRPr="00807567">
        <w:rPr>
          <w:sz w:val="16"/>
        </w:rPr>
        <w:t xml:space="preserve">, instantiated in our global basing network, </w:t>
      </w:r>
      <w:r w:rsidRPr="001F552E">
        <w:rPr>
          <w:rStyle w:val="Emphasis"/>
          <w:bdr w:val="single" w:sz="4" w:space="0" w:color="auto"/>
        </w:rPr>
        <w:t>is an end itself</w:t>
      </w:r>
      <w:r w:rsidRPr="00807567">
        <w:rPr>
          <w:sz w:val="16"/>
        </w:rPr>
        <w:t xml:space="preserve">. </w:t>
      </w:r>
      <w:r w:rsidRPr="00807567">
        <w:rPr>
          <w:u w:val="single"/>
        </w:rPr>
        <w:t>But if hegemony means allied free-riding</w:t>
      </w:r>
      <w:r w:rsidRPr="00807567">
        <w:rPr>
          <w:sz w:val="16"/>
        </w:rPr>
        <w:t xml:space="preserve"> (see: NATO) </w:t>
      </w:r>
      <w:r w:rsidRPr="001F552E">
        <w:rPr>
          <w:rStyle w:val="Emphasis"/>
          <w:bdr w:val="single" w:sz="4" w:space="0" w:color="auto"/>
        </w:rPr>
        <w:t xml:space="preserve">and </w:t>
      </w:r>
      <w:r w:rsidRPr="00682AFE">
        <w:rPr>
          <w:rStyle w:val="Emphasis"/>
          <w:highlight w:val="cyan"/>
          <w:bdr w:val="single" w:sz="4" w:space="0" w:color="auto"/>
        </w:rPr>
        <w:t>getting chain-ganged into conflicts</w:t>
      </w:r>
      <w:r w:rsidRPr="00807567">
        <w:rPr>
          <w:sz w:val="16"/>
        </w:rPr>
        <w:t xml:space="preserve"> with states like North Korea or China, </w:t>
      </w:r>
      <w:r w:rsidRPr="00807567">
        <w:rPr>
          <w:u w:val="single"/>
        </w:rPr>
        <w:t xml:space="preserve">then realists would say hegemony </w:t>
      </w:r>
      <w:r w:rsidRPr="00682AFE">
        <w:rPr>
          <w:rStyle w:val="Emphasis"/>
          <w:highlight w:val="cyan"/>
          <w:bdr w:val="single" w:sz="4" w:space="0" w:color="auto"/>
        </w:rPr>
        <w:t>should be scaled back</w:t>
      </w:r>
      <w:r w:rsidRPr="00807567">
        <w:rPr>
          <w:b/>
          <w:iCs/>
          <w:sz w:val="16"/>
        </w:rPr>
        <w:t>,</w:t>
      </w:r>
      <w:r w:rsidRPr="001F552E">
        <w:rPr>
          <w:rStyle w:val="Emphasis"/>
          <w:bdr w:val="single" w:sz="4" w:space="0" w:color="auto"/>
        </w:rPr>
        <w:t xml:space="preserve"> because it is not serving the national interest</w:t>
      </w:r>
      <w:r w:rsidRPr="00807567">
        <w:rPr>
          <w:b/>
          <w:iCs/>
          <w:sz w:val="16"/>
        </w:rPr>
        <w:t>.</w:t>
      </w:r>
      <w:r w:rsidRPr="001F552E">
        <w:rPr>
          <w:rStyle w:val="Emphasis"/>
          <w:bdr w:val="single" w:sz="4" w:space="0" w:color="auto"/>
        </w:rPr>
        <w:t xml:space="preserve"> </w:t>
      </w:r>
      <w:r w:rsidRPr="00807567">
        <w:rPr>
          <w:sz w:val="16"/>
        </w:rPr>
        <w:t xml:space="preserve">American hegemony is only valuable if it serves the national interest; it is not an end in itself. (Daniel </w:t>
      </w:r>
      <w:proofErr w:type="spellStart"/>
      <w:r w:rsidRPr="00807567">
        <w:rPr>
          <w:sz w:val="16"/>
        </w:rPr>
        <w:t>Larison</w:t>
      </w:r>
      <w:proofErr w:type="spellEnd"/>
      <w:r w:rsidRPr="00807567">
        <w:rPr>
          <w:sz w:val="16"/>
        </w:rPr>
        <w:t xml:space="preserve"> makes this argument a lot.) Finally, I get it too that </w:t>
      </w:r>
      <w:r w:rsidRPr="00807567">
        <w:rPr>
          <w:u w:val="single"/>
        </w:rPr>
        <w:t>North Korea's destruction of the South</w:t>
      </w:r>
      <w:r w:rsidRPr="00807567">
        <w:rPr>
          <w:sz w:val="16"/>
        </w:rPr>
        <w:t xml:space="preserve"> would be a horrible tragedy, a humanitarian nightmare, a boon to autocrats and tyrants everywhere and would give new life to a horrible regime. But those </w:t>
      </w:r>
      <w:r w:rsidRPr="00807567">
        <w:rPr>
          <w:u w:val="single"/>
        </w:rPr>
        <w:t xml:space="preserve">reasons are </w:t>
      </w:r>
      <w:r w:rsidRPr="001F552E">
        <w:rPr>
          <w:rStyle w:val="Emphasis"/>
          <w:bdr w:val="single" w:sz="4" w:space="0" w:color="auto"/>
        </w:rPr>
        <w:t>so big and 'metaphysical'</w:t>
      </w:r>
      <w:r w:rsidRPr="00807567">
        <w:rPr>
          <w:sz w:val="16"/>
        </w:rPr>
        <w:t xml:space="preserve"> that </w:t>
      </w:r>
      <w:r w:rsidRPr="00807567">
        <w:rPr>
          <w:u w:val="single"/>
        </w:rPr>
        <w:t>they violate the realist demand that the national interest be something direct</w:t>
      </w:r>
      <w:r w:rsidRPr="00807567">
        <w:rPr>
          <w:sz w:val="16"/>
        </w:rPr>
        <w:t xml:space="preserve">, tangible and immediate. </w:t>
      </w:r>
      <w:r w:rsidRPr="00807567">
        <w:rPr>
          <w:u w:val="single"/>
        </w:rPr>
        <w:t xml:space="preserve">It cannot </w:t>
      </w:r>
      <w:r w:rsidRPr="001F552E">
        <w:rPr>
          <w:rStyle w:val="Emphasis"/>
          <w:bdr w:val="single" w:sz="4" w:space="0" w:color="auto"/>
        </w:rPr>
        <w:t>credibly be the purpose of US foreign policy to stop tyranny or humanitarian catastrophes everywhere</w:t>
      </w:r>
      <w:r w:rsidRPr="00807567">
        <w:rPr>
          <w:sz w:val="16"/>
        </w:rPr>
        <w:t xml:space="preserve"> in the world. However morally attractive that is, </w:t>
      </w:r>
      <w:r w:rsidRPr="00807567">
        <w:rPr>
          <w:u w:val="single"/>
        </w:rPr>
        <w:t xml:space="preserve">it is a </w:t>
      </w:r>
      <w:proofErr w:type="spellStart"/>
      <w:proofErr w:type="gramStart"/>
      <w:r w:rsidRPr="001F552E">
        <w:rPr>
          <w:rStyle w:val="Emphasis"/>
          <w:bdr w:val="single" w:sz="4" w:space="0" w:color="auto"/>
        </w:rPr>
        <w:t>sisyphean</w:t>
      </w:r>
      <w:proofErr w:type="spellEnd"/>
      <w:proofErr w:type="gramEnd"/>
      <w:r w:rsidRPr="001F552E">
        <w:rPr>
          <w:rStyle w:val="Emphasis"/>
          <w:bdr w:val="single" w:sz="4" w:space="0" w:color="auto"/>
        </w:rPr>
        <w:t xml:space="preserve"> task</w:t>
      </w:r>
      <w:r w:rsidRPr="00807567">
        <w:rPr>
          <w:sz w:val="16"/>
        </w:rPr>
        <w:t xml:space="preserve"> </w:t>
      </w:r>
      <w:r w:rsidRPr="00807567">
        <w:rPr>
          <w:u w:val="single"/>
        </w:rPr>
        <w:t>that</w:t>
      </w:r>
      <w:r w:rsidRPr="001F552E">
        <w:rPr>
          <w:rStyle w:val="Emphasis"/>
          <w:bdr w:val="single" w:sz="4" w:space="0" w:color="auto"/>
        </w:rPr>
        <w:t xml:space="preserve"> means perpetual war by the US all over the planet</w:t>
      </w:r>
      <w:r w:rsidRPr="00807567">
        <w:rPr>
          <w:b/>
          <w:iCs/>
          <w:sz w:val="16"/>
        </w:rPr>
        <w:t>.</w:t>
      </w:r>
      <w:r w:rsidRPr="001F552E">
        <w:rPr>
          <w:rStyle w:val="Emphasis"/>
          <w:bdr w:val="single" w:sz="4" w:space="0" w:color="auto"/>
        </w:rPr>
        <w:t xml:space="preserve"> </w:t>
      </w:r>
      <w:r w:rsidRPr="00807567">
        <w:rPr>
          <w:sz w:val="16"/>
        </w:rPr>
        <w:t xml:space="preserve">This was thrust of President Bush's soaring second inaugural, which just about everyone derided immediately as an impossible flight of crusading fancy. So, what, exactly, are America's national interests in South Korean security? </w:t>
      </w:r>
      <w:r w:rsidRPr="00682AFE">
        <w:rPr>
          <w:rStyle w:val="Emphasis"/>
          <w:highlight w:val="cyan"/>
          <w:bdr w:val="single" w:sz="4" w:space="0" w:color="auto"/>
        </w:rPr>
        <w:t>North Korea is not going to invade</w:t>
      </w:r>
      <w:r w:rsidRPr="001F552E">
        <w:rPr>
          <w:rStyle w:val="Emphasis"/>
          <w:bdr w:val="single" w:sz="4" w:space="0" w:color="auto"/>
        </w:rPr>
        <w:t xml:space="preserve"> the US</w:t>
      </w:r>
      <w:r w:rsidRPr="00807567">
        <w:rPr>
          <w:b/>
          <w:iCs/>
          <w:sz w:val="16"/>
        </w:rPr>
        <w:t>.</w:t>
      </w:r>
      <w:r w:rsidRPr="001F552E">
        <w:rPr>
          <w:rStyle w:val="Emphasis"/>
          <w:bdr w:val="single" w:sz="4" w:space="0" w:color="auto"/>
        </w:rPr>
        <w:t xml:space="preserve"> </w:t>
      </w:r>
      <w:r w:rsidRPr="00807567">
        <w:rPr>
          <w:u w:val="single"/>
        </w:rPr>
        <w:t>The Cold War is over</w:t>
      </w:r>
      <w:r w:rsidRPr="00807567">
        <w:rPr>
          <w:sz w:val="16"/>
        </w:rPr>
        <w:t>,</w:t>
      </w:r>
      <w:r w:rsidRPr="00807567">
        <w:rPr>
          <w:u w:val="single"/>
        </w:rPr>
        <w:t xml:space="preserve"> so</w:t>
      </w:r>
      <w:r w:rsidRPr="00807567">
        <w:rPr>
          <w:sz w:val="16"/>
        </w:rPr>
        <w:t xml:space="preserve"> </w:t>
      </w:r>
      <w:r w:rsidRPr="00682AFE">
        <w:rPr>
          <w:rStyle w:val="Emphasis"/>
          <w:highlight w:val="cyan"/>
          <w:bdr w:val="single" w:sz="4" w:space="0" w:color="auto"/>
        </w:rPr>
        <w:t>South Korea is not a domino about to fall</w:t>
      </w:r>
      <w:r w:rsidRPr="001F552E">
        <w:rPr>
          <w:rStyle w:val="Emphasis"/>
          <w:bdr w:val="single" w:sz="4" w:space="0" w:color="auto"/>
        </w:rPr>
        <w:t xml:space="preserve"> </w:t>
      </w:r>
      <w:r w:rsidRPr="00807567">
        <w:rPr>
          <w:u w:val="single"/>
        </w:rPr>
        <w:t>as communism chews its way through the Free World</w:t>
      </w:r>
      <w:r w:rsidRPr="00807567">
        <w:rPr>
          <w:sz w:val="16"/>
        </w:rPr>
        <w:t xml:space="preserve">. </w:t>
      </w:r>
      <w:r w:rsidRPr="00807567">
        <w:rPr>
          <w:u w:val="single"/>
        </w:rPr>
        <w:t xml:space="preserve">South Korea </w:t>
      </w:r>
      <w:r w:rsidRPr="001F552E">
        <w:rPr>
          <w:rStyle w:val="Emphasis"/>
          <w:bdr w:val="single" w:sz="4" w:space="0" w:color="auto"/>
        </w:rPr>
        <w:t>does not export anything that the US absolutely has to have</w:t>
      </w:r>
      <w:r w:rsidRPr="00807567">
        <w:rPr>
          <w:sz w:val="16"/>
        </w:rPr>
        <w:t xml:space="preserve">, like oil, which keeps the US tied to the Persian Gulf no matter how much we want to get out. </w:t>
      </w:r>
      <w:r w:rsidRPr="001F552E">
        <w:rPr>
          <w:rStyle w:val="Emphasis"/>
          <w:bdr w:val="single" w:sz="4" w:space="0" w:color="auto"/>
        </w:rPr>
        <w:t>There is also no anti-American terrorism problem out here</w:t>
      </w:r>
      <w:r w:rsidRPr="00807567">
        <w:rPr>
          <w:b/>
          <w:iCs/>
          <w:sz w:val="16"/>
        </w:rPr>
        <w:t>.</w:t>
      </w:r>
      <w:r w:rsidRPr="001F552E">
        <w:rPr>
          <w:rStyle w:val="Emphasis"/>
          <w:bdr w:val="single" w:sz="4" w:space="0" w:color="auto"/>
        </w:rPr>
        <w:t xml:space="preserve"> </w:t>
      </w:r>
    </w:p>
    <w:p w:rsidR="0042345E" w:rsidRDefault="0042345E" w:rsidP="0042345E">
      <w:pPr>
        <w:pStyle w:val="Heading2"/>
      </w:pPr>
      <w:r>
        <w:t>Turns</w:t>
      </w:r>
    </w:p>
    <w:p w:rsidR="0042345E" w:rsidRPr="00DA1631" w:rsidRDefault="0042345E" w:rsidP="0042345E">
      <w:pPr>
        <w:pStyle w:val="Heading3"/>
      </w:pPr>
      <w:r>
        <w:t xml:space="preserve">Impact Turn – </w:t>
      </w:r>
      <w:proofErr w:type="spellStart"/>
      <w:r>
        <w:t>Prolif</w:t>
      </w:r>
      <w:proofErr w:type="spellEnd"/>
      <w:r>
        <w:t xml:space="preserve"> Solves Asymmetric </w:t>
      </w:r>
      <w:proofErr w:type="spellStart"/>
      <w:r>
        <w:t>Prolif</w:t>
      </w:r>
      <w:proofErr w:type="spellEnd"/>
    </w:p>
    <w:p w:rsidR="0042345E" w:rsidRDefault="0042345E" w:rsidP="0042345E">
      <w:pPr>
        <w:pStyle w:val="Heading4"/>
      </w:pPr>
      <w:r>
        <w:t>Status quo asymmetrical nuclear development causes war- Only counter-proliferation solves</w:t>
      </w:r>
    </w:p>
    <w:p w:rsidR="0042345E" w:rsidRPr="00750DDD" w:rsidRDefault="0042345E" w:rsidP="0042345E">
      <w:proofErr w:type="spellStart"/>
      <w:r w:rsidRPr="00B57CA5">
        <w:rPr>
          <w:rStyle w:val="Style13ptBold"/>
        </w:rPr>
        <w:t>Zakaria</w:t>
      </w:r>
      <w:proofErr w:type="spellEnd"/>
      <w:r w:rsidRPr="00B57CA5">
        <w:rPr>
          <w:rStyle w:val="Style13ptBold"/>
        </w:rPr>
        <w:t xml:space="preserve"> 15</w:t>
      </w:r>
      <w:r>
        <w:t xml:space="preserve"> (Patty, Wayne state university “Understanding the behavior of states as their nuclear status changes” 1-1-2015 </w:t>
      </w:r>
      <w:hyperlink r:id="rId18" w:history="1">
        <w:r w:rsidRPr="00337CEF">
          <w:rPr>
            <w:rStyle w:val="Hyperlink"/>
          </w:rPr>
          <w:t>http://digitalcommons.wayne.edu/cgi/viewcontent.cgi?article=2324&amp;context=oa_dissertations</w:t>
        </w:r>
      </w:hyperlink>
      <w:r>
        <w:t>, BJ)</w:t>
      </w:r>
    </w:p>
    <w:p w:rsidR="0042345E" w:rsidRPr="005E0A96" w:rsidRDefault="0042345E" w:rsidP="0042345E">
      <w:pPr>
        <w:rPr>
          <w:rFonts w:asciiTheme="minorHAnsi" w:hAnsiTheme="minorHAnsi"/>
          <w:sz w:val="16"/>
        </w:rPr>
      </w:pPr>
      <w:r w:rsidRPr="005E0A96">
        <w:rPr>
          <w:rFonts w:asciiTheme="minorHAnsi" w:hAnsiTheme="minorHAnsi"/>
          <w:sz w:val="16"/>
        </w:rPr>
        <w:t xml:space="preserve">    The literature on nuclear weapons and international conflict contends that nuclear weapons are likely to reduce the probability of conventional wars, since the possible </w:t>
      </w:r>
      <w:r w:rsidRPr="005E0A96">
        <w:rPr>
          <w:rStyle w:val="StyleUnderline"/>
        </w:rPr>
        <w:t>introduction of nuclear weapons to the battlefield could significantly increase the cost of</w:t>
      </w:r>
      <w:r>
        <w:rPr>
          <w:rStyle w:val="StyleUnderline"/>
        </w:rPr>
        <w:t xml:space="preserve"> </w:t>
      </w:r>
      <w:r w:rsidRPr="005E0A96">
        <w:rPr>
          <w:rStyle w:val="StyleUnderline"/>
        </w:rPr>
        <w:t xml:space="preserve">war </w:t>
      </w:r>
      <w:r w:rsidRPr="005E0A96">
        <w:rPr>
          <w:rFonts w:asciiTheme="minorHAnsi" w:hAnsiTheme="minorHAnsi"/>
          <w:sz w:val="16"/>
        </w:rPr>
        <w:t xml:space="preserve">(Schelling, 1960; Morgan, 1983; Powell, 1990; Sagan, 2003). From that viewpoint, </w:t>
      </w:r>
      <w:r w:rsidRPr="00682AFE">
        <w:rPr>
          <w:rStyle w:val="StyleUnderline"/>
          <w:highlight w:val="cyan"/>
        </w:rPr>
        <w:t xml:space="preserve">the possession of nuclear weapons has a deterrent effect in disputes between nuclear states as </w:t>
      </w:r>
      <w:proofErr w:type="gramStart"/>
      <w:r w:rsidRPr="00682AFE">
        <w:rPr>
          <w:rStyle w:val="StyleUnderline"/>
          <w:highlight w:val="cyan"/>
        </w:rPr>
        <w:t>well  as</w:t>
      </w:r>
      <w:proofErr w:type="gramEnd"/>
      <w:r w:rsidRPr="00682AFE">
        <w:rPr>
          <w:rStyle w:val="StyleUnderline"/>
          <w:highlight w:val="cyan"/>
        </w:rPr>
        <w:t xml:space="preserve">  non-nuclear  states  through  classical  deterrence</w:t>
      </w:r>
      <w:r w:rsidRPr="005E0A96">
        <w:rPr>
          <w:rFonts w:asciiTheme="minorHAnsi" w:hAnsiTheme="minorHAnsi"/>
          <w:sz w:val="16"/>
        </w:rPr>
        <w:t xml:space="preserve">  and  extended  deterrence, respectively (De </w:t>
      </w:r>
      <w:proofErr w:type="spellStart"/>
      <w:r w:rsidRPr="005E0A96">
        <w:rPr>
          <w:rFonts w:asciiTheme="minorHAnsi" w:hAnsiTheme="minorHAnsi"/>
          <w:sz w:val="16"/>
        </w:rPr>
        <w:t>Mesquita</w:t>
      </w:r>
      <w:proofErr w:type="spellEnd"/>
      <w:r w:rsidRPr="005E0A96">
        <w:rPr>
          <w:rFonts w:asciiTheme="minorHAnsi" w:hAnsiTheme="minorHAnsi"/>
          <w:sz w:val="16"/>
        </w:rPr>
        <w:t xml:space="preserve"> &amp; Riker, 1982; Betts, 197 7; </w:t>
      </w:r>
      <w:proofErr w:type="spellStart"/>
      <w:r w:rsidRPr="005E0A96">
        <w:rPr>
          <w:rFonts w:asciiTheme="minorHAnsi" w:hAnsiTheme="minorHAnsi"/>
          <w:sz w:val="16"/>
        </w:rPr>
        <w:t>Russett</w:t>
      </w:r>
      <w:proofErr w:type="spellEnd"/>
      <w:r w:rsidRPr="005E0A96">
        <w:rPr>
          <w:rFonts w:asciiTheme="minorHAnsi" w:hAnsiTheme="minorHAnsi"/>
          <w:sz w:val="16"/>
        </w:rPr>
        <w:t xml:space="preserve">, 1989; </w:t>
      </w:r>
      <w:proofErr w:type="spellStart"/>
      <w:r w:rsidRPr="005E0A96">
        <w:rPr>
          <w:rFonts w:asciiTheme="minorHAnsi" w:hAnsiTheme="minorHAnsi"/>
          <w:sz w:val="16"/>
        </w:rPr>
        <w:t>Huth</w:t>
      </w:r>
      <w:proofErr w:type="spellEnd"/>
      <w:r w:rsidRPr="005E0A96">
        <w:rPr>
          <w:rFonts w:asciiTheme="minorHAnsi" w:hAnsiTheme="minorHAnsi"/>
          <w:sz w:val="16"/>
        </w:rPr>
        <w:t xml:space="preserve"> &amp; </w:t>
      </w:r>
      <w:proofErr w:type="spellStart"/>
      <w:r w:rsidRPr="005E0A96">
        <w:rPr>
          <w:rFonts w:asciiTheme="minorHAnsi" w:hAnsiTheme="minorHAnsi"/>
          <w:sz w:val="16"/>
        </w:rPr>
        <w:t>Russett</w:t>
      </w:r>
      <w:proofErr w:type="spellEnd"/>
      <w:r w:rsidRPr="005E0A96">
        <w:rPr>
          <w:rFonts w:asciiTheme="minorHAnsi" w:hAnsiTheme="minorHAnsi"/>
          <w:sz w:val="16"/>
        </w:rPr>
        <w:t xml:space="preserve">, 1993; </w:t>
      </w:r>
      <w:proofErr w:type="spellStart"/>
      <w:r w:rsidRPr="005E0A96">
        <w:rPr>
          <w:rFonts w:asciiTheme="minorHAnsi" w:hAnsiTheme="minorHAnsi"/>
          <w:sz w:val="16"/>
        </w:rPr>
        <w:t>Mearsheimer</w:t>
      </w:r>
      <w:proofErr w:type="spellEnd"/>
      <w:r w:rsidRPr="005E0A96">
        <w:rPr>
          <w:rFonts w:asciiTheme="minorHAnsi" w:hAnsiTheme="minorHAnsi"/>
          <w:sz w:val="16"/>
        </w:rPr>
        <w:t xml:space="preserve">, 1984/1985). Waltz (1981) notes </w:t>
      </w:r>
      <w:proofErr w:type="spellStart"/>
      <w:r w:rsidRPr="005E0A96">
        <w:rPr>
          <w:rFonts w:asciiTheme="minorHAnsi" w:hAnsiTheme="minorHAnsi"/>
          <w:sz w:val="16"/>
        </w:rPr>
        <w:t>t hat</w:t>
      </w:r>
      <w:proofErr w:type="spellEnd"/>
      <w:r w:rsidRPr="005E0A96">
        <w:rPr>
          <w:rFonts w:asciiTheme="minorHAnsi" w:hAnsiTheme="minorHAnsi"/>
          <w:sz w:val="16"/>
        </w:rPr>
        <w:t xml:space="preserve"> nuclear weapons deter states from </w:t>
      </w:r>
      <w:r w:rsidRPr="005E0A96">
        <w:rPr>
          <w:rStyle w:val="StyleUnderline"/>
        </w:rPr>
        <w:t>initiating a conventional attack on a nuclear state</w:t>
      </w:r>
      <w:r>
        <w:rPr>
          <w:rStyle w:val="StyleUnderline"/>
        </w:rPr>
        <w:t xml:space="preserve"> </w:t>
      </w:r>
      <w:r w:rsidRPr="005E0A96">
        <w:rPr>
          <w:rStyle w:val="StyleUnderline"/>
        </w:rPr>
        <w:t>because of the fear that the conflict might</w:t>
      </w:r>
      <w:r>
        <w:rPr>
          <w:rStyle w:val="StyleUnderline"/>
        </w:rPr>
        <w:t xml:space="preserve"> </w:t>
      </w:r>
      <w:r w:rsidRPr="005E0A96">
        <w:rPr>
          <w:rStyle w:val="StyleUnderline"/>
        </w:rPr>
        <w:t>escalate</w:t>
      </w:r>
      <w:r>
        <w:rPr>
          <w:rStyle w:val="StyleUnderline"/>
        </w:rPr>
        <w:t xml:space="preserve"> </w:t>
      </w:r>
      <w:r w:rsidRPr="005E0A96">
        <w:rPr>
          <w:rStyle w:val="StyleUnderline"/>
        </w:rPr>
        <w:t>to</w:t>
      </w:r>
      <w:r>
        <w:rPr>
          <w:rStyle w:val="StyleUnderline"/>
        </w:rPr>
        <w:t xml:space="preserve"> </w:t>
      </w:r>
      <w:r w:rsidRPr="005E0A96">
        <w:rPr>
          <w:rStyle w:val="StyleUnderline"/>
        </w:rPr>
        <w:t>a</w:t>
      </w:r>
      <w:r>
        <w:rPr>
          <w:rStyle w:val="StyleUnderline"/>
        </w:rPr>
        <w:t xml:space="preserve"> </w:t>
      </w:r>
      <w:r w:rsidRPr="005E0A96">
        <w:rPr>
          <w:rStyle w:val="StyleUnderline"/>
        </w:rPr>
        <w:t>nuclear</w:t>
      </w:r>
      <w:r>
        <w:rPr>
          <w:rStyle w:val="StyleUnderline"/>
        </w:rPr>
        <w:t xml:space="preserve"> </w:t>
      </w:r>
      <w:r w:rsidRPr="005E0A96">
        <w:rPr>
          <w:rStyle w:val="StyleUnderline"/>
        </w:rPr>
        <w:t>level.</w:t>
      </w:r>
      <w:r w:rsidRPr="005E0A96">
        <w:rPr>
          <w:rFonts w:asciiTheme="minorHAnsi" w:hAnsiTheme="minorHAnsi"/>
          <w:sz w:val="16"/>
        </w:rPr>
        <w:t xml:space="preserve"> </w:t>
      </w:r>
      <w:proofErr w:type="spellStart"/>
      <w:r w:rsidRPr="005E0A96">
        <w:rPr>
          <w:rFonts w:asciiTheme="minorHAnsi" w:hAnsiTheme="minorHAnsi"/>
          <w:sz w:val="16"/>
        </w:rPr>
        <w:t>Organski</w:t>
      </w:r>
      <w:proofErr w:type="spellEnd"/>
      <w:r w:rsidRPr="005E0A96">
        <w:rPr>
          <w:rFonts w:asciiTheme="minorHAnsi" w:hAnsiTheme="minorHAnsi"/>
          <w:sz w:val="16"/>
        </w:rPr>
        <w:t xml:space="preserve"> and </w:t>
      </w:r>
      <w:proofErr w:type="spellStart"/>
      <w:r w:rsidRPr="005E0A96">
        <w:rPr>
          <w:rFonts w:asciiTheme="minorHAnsi" w:hAnsiTheme="minorHAnsi"/>
          <w:sz w:val="16"/>
        </w:rPr>
        <w:t>Kugler</w:t>
      </w:r>
      <w:proofErr w:type="spellEnd"/>
      <w:r w:rsidRPr="005E0A96">
        <w:rPr>
          <w:rFonts w:asciiTheme="minorHAnsi" w:hAnsiTheme="minorHAnsi"/>
          <w:sz w:val="16"/>
        </w:rPr>
        <w:t xml:space="preserve"> (1980), on the other hand, found that </w:t>
      </w:r>
      <w:r w:rsidRPr="00682AFE">
        <w:rPr>
          <w:rStyle w:val="StyleUnderline"/>
          <w:highlight w:val="cyan"/>
        </w:rPr>
        <w:t>deterrence does not work in a crisis where only one state has nuclear weapons</w:t>
      </w:r>
      <w:r w:rsidRPr="005E0A96">
        <w:rPr>
          <w:rStyle w:val="StyleUnderline"/>
        </w:rPr>
        <w:t>, and instead</w:t>
      </w:r>
      <w:r>
        <w:rPr>
          <w:rStyle w:val="StyleUnderline"/>
        </w:rPr>
        <w:t xml:space="preserve"> </w:t>
      </w:r>
      <w:r w:rsidRPr="00682AFE">
        <w:rPr>
          <w:rStyle w:val="Emphasis"/>
          <w:highlight w:val="cyan"/>
        </w:rPr>
        <w:t xml:space="preserve">crises between nuclear states and non-nuclear </w:t>
      </w:r>
      <w:proofErr w:type="spellStart"/>
      <w:r w:rsidRPr="00682AFE">
        <w:rPr>
          <w:rStyle w:val="Emphasis"/>
          <w:highlight w:val="cyan"/>
        </w:rPr>
        <w:t>state s</w:t>
      </w:r>
      <w:proofErr w:type="spellEnd"/>
      <w:r w:rsidRPr="00682AFE">
        <w:rPr>
          <w:rStyle w:val="Emphasis"/>
          <w:highlight w:val="cyan"/>
        </w:rPr>
        <w:t xml:space="preserve"> were more likely to escalate to war than crises between nuclear weapons states</w:t>
      </w:r>
      <w:r w:rsidRPr="005E0A96">
        <w:rPr>
          <w:rStyle w:val="Emphasis"/>
        </w:rPr>
        <w:t>.</w:t>
      </w:r>
      <w:r>
        <w:rPr>
          <w:rStyle w:val="Emphasis"/>
        </w:rPr>
        <w:t xml:space="preserve">  </w:t>
      </w:r>
      <w:r w:rsidRPr="005E0A96">
        <w:rPr>
          <w:rFonts w:asciiTheme="minorHAnsi" w:hAnsiTheme="minorHAnsi"/>
          <w:sz w:val="16"/>
        </w:rPr>
        <w:t xml:space="preserve">     Even the new literature on nuclear weapons (</w:t>
      </w:r>
      <w:proofErr w:type="spellStart"/>
      <w:r w:rsidRPr="005E0A96">
        <w:rPr>
          <w:rFonts w:asciiTheme="minorHAnsi" w:hAnsiTheme="minorHAnsi"/>
          <w:sz w:val="16"/>
        </w:rPr>
        <w:t>Kroenig</w:t>
      </w:r>
      <w:proofErr w:type="spellEnd"/>
      <w:r w:rsidRPr="005E0A96">
        <w:rPr>
          <w:rFonts w:asciiTheme="minorHAnsi" w:hAnsiTheme="minorHAnsi"/>
          <w:sz w:val="16"/>
        </w:rPr>
        <w:t xml:space="preserve">, 2013; </w:t>
      </w:r>
      <w:proofErr w:type="spellStart"/>
      <w:r w:rsidRPr="005E0A96">
        <w:rPr>
          <w:rFonts w:asciiTheme="minorHAnsi" w:hAnsiTheme="minorHAnsi"/>
          <w:sz w:val="16"/>
        </w:rPr>
        <w:t>Narang</w:t>
      </w:r>
      <w:proofErr w:type="spellEnd"/>
      <w:r w:rsidRPr="005E0A96">
        <w:rPr>
          <w:rFonts w:asciiTheme="minorHAnsi" w:hAnsiTheme="minorHAnsi"/>
          <w:sz w:val="16"/>
        </w:rPr>
        <w:t xml:space="preserve">, 2009; Horowitz, 2009; Beardsley &amp; </w:t>
      </w:r>
      <w:proofErr w:type="spellStart"/>
      <w:r w:rsidRPr="005E0A96">
        <w:rPr>
          <w:rFonts w:asciiTheme="minorHAnsi" w:hAnsiTheme="minorHAnsi"/>
          <w:sz w:val="16"/>
        </w:rPr>
        <w:t>Asal</w:t>
      </w:r>
      <w:proofErr w:type="spellEnd"/>
      <w:r w:rsidRPr="005E0A96">
        <w:rPr>
          <w:rFonts w:asciiTheme="minorHAnsi" w:hAnsiTheme="minorHAnsi"/>
          <w:sz w:val="16"/>
        </w:rPr>
        <w:t xml:space="preserve">, 2009) lacks a clear understanding of state behavior as they move from not having a nuclear weapons development program to having one. In one study, Horowitz (2013) finds that states with nuclear weapons development programs are more likely to initiate militarized disputes. Despite this study, there is limited research about the behavior of states with nuclear weapons </w:t>
      </w:r>
      <w:proofErr w:type="gramStart"/>
      <w:r w:rsidRPr="005E0A96">
        <w:rPr>
          <w:rFonts w:asciiTheme="minorHAnsi" w:hAnsiTheme="minorHAnsi"/>
          <w:sz w:val="16"/>
        </w:rPr>
        <w:t>development ,</w:t>
      </w:r>
      <w:proofErr w:type="gramEnd"/>
      <w:r w:rsidRPr="005E0A96">
        <w:rPr>
          <w:rFonts w:asciiTheme="minorHAnsi" w:hAnsiTheme="minorHAnsi"/>
          <w:sz w:val="16"/>
        </w:rPr>
        <w:t xml:space="preserve"> who have yet to join the nuclear club. In addition, several quantitative studies have found that states with nuclear weapons development programs and nuclear weapons are </w:t>
      </w:r>
      <w:proofErr w:type="gramStart"/>
      <w:r w:rsidRPr="005E0A96">
        <w:rPr>
          <w:rFonts w:asciiTheme="minorHAnsi" w:hAnsiTheme="minorHAnsi"/>
          <w:sz w:val="16"/>
        </w:rPr>
        <w:t>either  less</w:t>
      </w:r>
      <w:proofErr w:type="gramEnd"/>
      <w:r w:rsidRPr="005E0A96">
        <w:rPr>
          <w:rFonts w:asciiTheme="minorHAnsi" w:hAnsiTheme="minorHAnsi"/>
          <w:sz w:val="16"/>
        </w:rPr>
        <w:t xml:space="preserve"> or more likely to initiate militarized disputes (Beardsley and </w:t>
      </w:r>
      <w:proofErr w:type="spellStart"/>
      <w:r w:rsidRPr="005E0A96">
        <w:rPr>
          <w:rFonts w:asciiTheme="minorHAnsi" w:hAnsiTheme="minorHAnsi"/>
          <w:sz w:val="16"/>
        </w:rPr>
        <w:t>Asal</w:t>
      </w:r>
      <w:proofErr w:type="spellEnd"/>
      <w:r w:rsidRPr="005E0A96">
        <w:rPr>
          <w:rFonts w:asciiTheme="minorHAnsi" w:hAnsiTheme="minorHAnsi"/>
          <w:sz w:val="16"/>
        </w:rPr>
        <w:t xml:space="preserve"> 2013; </w:t>
      </w:r>
      <w:proofErr w:type="spellStart"/>
      <w:r w:rsidRPr="005E0A96">
        <w:rPr>
          <w:rFonts w:asciiTheme="minorHAnsi" w:hAnsiTheme="minorHAnsi"/>
          <w:sz w:val="16"/>
        </w:rPr>
        <w:t>Fuhrmann</w:t>
      </w:r>
      <w:proofErr w:type="spellEnd"/>
      <w:r w:rsidRPr="005E0A96">
        <w:rPr>
          <w:rFonts w:asciiTheme="minorHAnsi" w:hAnsiTheme="minorHAnsi"/>
          <w:sz w:val="16"/>
        </w:rPr>
        <w:t xml:space="preserve"> and Kreps 2010; Geller 1990; </w:t>
      </w:r>
      <w:proofErr w:type="spellStart"/>
      <w:r w:rsidRPr="005E0A96">
        <w:rPr>
          <w:rFonts w:asciiTheme="minorHAnsi" w:hAnsiTheme="minorHAnsi"/>
          <w:sz w:val="16"/>
        </w:rPr>
        <w:t>Kroenig</w:t>
      </w:r>
      <w:proofErr w:type="spellEnd"/>
      <w:r w:rsidRPr="005E0A96">
        <w:rPr>
          <w:rFonts w:asciiTheme="minorHAnsi" w:hAnsiTheme="minorHAnsi"/>
          <w:sz w:val="16"/>
        </w:rPr>
        <w:t xml:space="preserve"> 2013; Horowitz 2009). </w:t>
      </w:r>
      <w:r w:rsidRPr="005E0A96">
        <w:rPr>
          <w:rStyle w:val="StyleUnderline"/>
        </w:rPr>
        <w:t xml:space="preserve">Looking closely at these studies, it seems that </w:t>
      </w:r>
      <w:r w:rsidRPr="00682AFE">
        <w:rPr>
          <w:rStyle w:val="StyleUnderline"/>
          <w:highlight w:val="cyan"/>
        </w:rPr>
        <w:t>researchers have assumed “a one size fits all” idea;</w:t>
      </w:r>
      <w:r w:rsidRPr="005E0A96">
        <w:rPr>
          <w:rStyle w:val="StyleUnderline"/>
        </w:rPr>
        <w:t xml:space="preserve"> however, this is a limitation in the literature. Thus,</w:t>
      </w:r>
      <w:r>
        <w:rPr>
          <w:rStyle w:val="StyleUnderline"/>
        </w:rPr>
        <w:t xml:space="preserve"> </w:t>
      </w:r>
      <w:r w:rsidRPr="00682AFE">
        <w:rPr>
          <w:rStyle w:val="StyleUnderline"/>
          <w:highlight w:val="cyan"/>
        </w:rPr>
        <w:t>in order to move beyond this one-dimensional understanding of states</w:t>
      </w:r>
      <w:r>
        <w:rPr>
          <w:rStyle w:val="StyleUnderline"/>
        </w:rPr>
        <w:t xml:space="preserve"> </w:t>
      </w:r>
      <w:r w:rsidRPr="005E0A96">
        <w:rPr>
          <w:rStyle w:val="StyleUnderline"/>
        </w:rPr>
        <w:t>with</w:t>
      </w:r>
      <w:r>
        <w:rPr>
          <w:rStyle w:val="StyleUnderline"/>
        </w:rPr>
        <w:t xml:space="preserve"> </w:t>
      </w:r>
      <w:r w:rsidRPr="005E0A96">
        <w:rPr>
          <w:rStyle w:val="StyleUnderline"/>
        </w:rPr>
        <w:t>nuclear</w:t>
      </w:r>
      <w:r>
        <w:rPr>
          <w:rStyle w:val="StyleUnderline"/>
        </w:rPr>
        <w:t xml:space="preserve"> </w:t>
      </w:r>
      <w:r w:rsidRPr="005E0A96">
        <w:rPr>
          <w:rStyle w:val="StyleUnderline"/>
        </w:rPr>
        <w:t xml:space="preserve">weapons development programs and nuclear weapons, </w:t>
      </w:r>
      <w:r w:rsidRPr="00682AFE">
        <w:rPr>
          <w:rStyle w:val="StyleUnderline"/>
          <w:highlight w:val="cyan"/>
        </w:rPr>
        <w:t>this study casts the issue of nuclear status in the context of a state’s security environment.</w:t>
      </w:r>
      <w:r w:rsidRPr="005E0A96">
        <w:rPr>
          <w:rFonts w:asciiTheme="minorHAnsi" w:hAnsiTheme="minorHAnsi"/>
          <w:sz w:val="16"/>
        </w:rPr>
        <w:t xml:space="preserve"> It is important to note that “security environment” for the purpose of this dissertation refers to a state experiencing a security problem and a security commitment from a nuclear patron.</w:t>
      </w:r>
    </w:p>
    <w:p w:rsidR="0042345E" w:rsidRPr="00DA1631" w:rsidRDefault="0042345E" w:rsidP="0042345E">
      <w:pPr>
        <w:pStyle w:val="Heading3"/>
      </w:pPr>
      <w:r w:rsidRPr="00DA1631">
        <w:t xml:space="preserve">Impact Turn – </w:t>
      </w:r>
      <w:proofErr w:type="spellStart"/>
      <w:r w:rsidRPr="00DA1631">
        <w:t>Prolif</w:t>
      </w:r>
      <w:proofErr w:type="spellEnd"/>
      <w:r w:rsidRPr="00DA1631">
        <w:t xml:space="preserve"> Solves China War</w:t>
      </w:r>
    </w:p>
    <w:p w:rsidR="0042345E" w:rsidRPr="005105F8" w:rsidRDefault="0042345E" w:rsidP="0042345E">
      <w:pPr>
        <w:pStyle w:val="Heading4"/>
      </w:pPr>
      <w:r>
        <w:t xml:space="preserve">Japan </w:t>
      </w:r>
      <w:r w:rsidRPr="005105F8">
        <w:t>Proliferation solves China war</w:t>
      </w:r>
    </w:p>
    <w:p w:rsidR="0042345E" w:rsidRPr="005105F8" w:rsidRDefault="0042345E" w:rsidP="0042345E">
      <w:pPr>
        <w:rPr>
          <w:rStyle w:val="StyleUnderline"/>
        </w:rPr>
      </w:pPr>
      <w:r w:rsidRPr="005105F8">
        <w:rPr>
          <w:rStyle w:val="Style13ptBold"/>
        </w:rPr>
        <w:t>Walker 8</w:t>
      </w:r>
      <w:r>
        <w:t xml:space="preserve"> (Douglas, Master’s Thesis Florida Atlantic University “Japan’s nuclear crossroads: the decision to pursue nuclear arms and what it means for the rest of the world” June 2008 ProQuest, BJ)</w:t>
      </w:r>
    </w:p>
    <w:p w:rsidR="0042345E" w:rsidRDefault="0042345E" w:rsidP="0042345E">
      <w:pPr>
        <w:spacing w:after="0" w:line="240" w:lineRule="auto"/>
        <w:rPr>
          <w:rFonts w:ascii="Times New Roman" w:eastAsia="Times New Roman" w:hAnsi="Times New Roman" w:cs="Times New Roman"/>
          <w:sz w:val="16"/>
          <w:szCs w:val="19"/>
        </w:rPr>
      </w:pPr>
      <w:r w:rsidRPr="00682AFE">
        <w:rPr>
          <w:rStyle w:val="StyleUnderline"/>
          <w:highlight w:val="cyan"/>
        </w:rPr>
        <w:t>Thus comes into play an effective deterrent. China would be less likely to attack if Japan had the ability to retaliate.</w:t>
      </w:r>
      <w:r w:rsidRPr="005657ED">
        <w:rPr>
          <w:rStyle w:val="StyleUnderline"/>
        </w:rPr>
        <w:t xml:space="preserve"> Since </w:t>
      </w:r>
      <w:r w:rsidRPr="00682AFE">
        <w:rPr>
          <w:rStyle w:val="StyleUnderline"/>
          <w:highlight w:val="cyan"/>
        </w:rPr>
        <w:t xml:space="preserve">Japan is spread out across so many islands, it is incredibly unlikely China could successfully destroy a </w:t>
      </w:r>
      <w:r w:rsidRPr="001D7DA7">
        <w:rPr>
          <w:rStyle w:val="StyleUnderline"/>
        </w:rPr>
        <w:t xml:space="preserve">strategically designed </w:t>
      </w:r>
      <w:r w:rsidRPr="00682AFE">
        <w:rPr>
          <w:rStyle w:val="StyleUnderline"/>
          <w:highlight w:val="cyan"/>
        </w:rPr>
        <w:t>second - strike capability</w:t>
      </w:r>
      <w:r w:rsidRPr="005657ED">
        <w:rPr>
          <w:rStyle w:val="StyleUnderline"/>
        </w:rPr>
        <w:t xml:space="preserve"> before a n</w:t>
      </w:r>
      <w:r>
        <w:rPr>
          <w:rStyle w:val="StyleUnderline"/>
        </w:rPr>
        <w:t>uclear-armed Japan could use it</w:t>
      </w:r>
      <w:r w:rsidRPr="005657ED">
        <w:rPr>
          <w:rStyle w:val="StyleUnderline"/>
        </w:rPr>
        <w:t>. While Japan might be able to temporari</w:t>
      </w:r>
      <w:r>
        <w:rPr>
          <w:rStyle w:val="StyleUnderline"/>
        </w:rPr>
        <w:t>ly postpone its own destruction</w:t>
      </w:r>
      <w:r w:rsidRPr="005657ED">
        <w:rPr>
          <w:rStyle w:val="StyleUnderline"/>
        </w:rPr>
        <w:t>, it is unlikely any amount of technology or security measures could ever completely safegu</w:t>
      </w:r>
      <w:r>
        <w:rPr>
          <w:rStyle w:val="StyleUnderline"/>
        </w:rPr>
        <w:t>ard a country</w:t>
      </w:r>
      <w:r w:rsidRPr="005657ED">
        <w:rPr>
          <w:rStyle w:val="StyleUnderline"/>
        </w:rPr>
        <w:t>.</w:t>
      </w:r>
      <w:r w:rsidRPr="005657ED">
        <w:rPr>
          <w:rFonts w:ascii="Times New Roman" w:eastAsia="Times New Roman" w:hAnsi="Times New Roman" w:cs="Times New Roman"/>
          <w:sz w:val="16"/>
          <w:szCs w:val="19"/>
        </w:rPr>
        <w:t xml:space="preserve"> </w:t>
      </w:r>
      <w:proofErr w:type="spellStart"/>
      <w:r w:rsidRPr="005657ED">
        <w:rPr>
          <w:rFonts w:ascii="Times New Roman" w:eastAsia="Times New Roman" w:hAnsi="Times New Roman" w:cs="Times New Roman"/>
          <w:sz w:val="16"/>
          <w:szCs w:val="19"/>
        </w:rPr>
        <w:t>Japa</w:t>
      </w:r>
      <w:proofErr w:type="spellEnd"/>
      <w:r w:rsidRPr="005657ED">
        <w:rPr>
          <w:rFonts w:ascii="Times New Roman" w:eastAsia="Times New Roman" w:hAnsi="Times New Roman" w:cs="Times New Roman"/>
          <w:sz w:val="16"/>
          <w:szCs w:val="19"/>
        </w:rPr>
        <w:t xml:space="preserve"> n would , therefore , </w:t>
      </w:r>
      <w:proofErr w:type="spellStart"/>
      <w:r w:rsidRPr="005657ED">
        <w:rPr>
          <w:rFonts w:ascii="Times New Roman" w:eastAsia="Times New Roman" w:hAnsi="Times New Roman" w:cs="Times New Roman"/>
          <w:sz w:val="16"/>
          <w:szCs w:val="19"/>
        </w:rPr>
        <w:t>alway</w:t>
      </w:r>
      <w:proofErr w:type="spellEnd"/>
      <w:r w:rsidRPr="005657ED">
        <w:rPr>
          <w:rFonts w:ascii="Times New Roman" w:eastAsia="Times New Roman" w:hAnsi="Times New Roman" w:cs="Times New Roman"/>
          <w:sz w:val="16"/>
          <w:szCs w:val="19"/>
        </w:rPr>
        <w:t xml:space="preserve"> s b e </w:t>
      </w:r>
      <w:proofErr w:type="spellStart"/>
      <w:r w:rsidRPr="005657ED">
        <w:rPr>
          <w:rFonts w:ascii="Times New Roman" w:eastAsia="Times New Roman" w:hAnsi="Times New Roman" w:cs="Times New Roman"/>
          <w:sz w:val="16"/>
          <w:szCs w:val="19"/>
        </w:rPr>
        <w:t>threatene</w:t>
      </w:r>
      <w:proofErr w:type="spellEnd"/>
      <w:r w:rsidRPr="005657ED">
        <w:rPr>
          <w:rFonts w:ascii="Times New Roman" w:eastAsia="Times New Roman" w:hAnsi="Times New Roman" w:cs="Times New Roman"/>
          <w:sz w:val="16"/>
          <w:szCs w:val="19"/>
        </w:rPr>
        <w:t xml:space="preserve"> d b y </w:t>
      </w:r>
      <w:proofErr w:type="spellStart"/>
      <w:r w:rsidRPr="005657ED">
        <w:rPr>
          <w:rFonts w:ascii="Times New Roman" w:eastAsia="Times New Roman" w:hAnsi="Times New Roman" w:cs="Times New Roman"/>
          <w:sz w:val="16"/>
          <w:szCs w:val="19"/>
        </w:rPr>
        <w:t>th</w:t>
      </w:r>
      <w:proofErr w:type="spellEnd"/>
      <w:r w:rsidRPr="005657ED">
        <w:rPr>
          <w:rFonts w:ascii="Times New Roman" w:eastAsia="Times New Roman" w:hAnsi="Times New Roman" w:cs="Times New Roman"/>
          <w:sz w:val="16"/>
          <w:szCs w:val="19"/>
        </w:rPr>
        <w:t xml:space="preserve"> e </w:t>
      </w:r>
      <w:proofErr w:type="spellStart"/>
      <w:r w:rsidRPr="005657ED">
        <w:rPr>
          <w:rFonts w:ascii="Times New Roman" w:eastAsia="Times New Roman" w:hAnsi="Times New Roman" w:cs="Times New Roman"/>
          <w:sz w:val="16"/>
          <w:szCs w:val="19"/>
        </w:rPr>
        <w:t>destructiv</w:t>
      </w:r>
      <w:proofErr w:type="spellEnd"/>
      <w:r w:rsidRPr="005657ED">
        <w:rPr>
          <w:rFonts w:ascii="Times New Roman" w:eastAsia="Times New Roman" w:hAnsi="Times New Roman" w:cs="Times New Roman"/>
          <w:sz w:val="16"/>
          <w:szCs w:val="19"/>
        </w:rPr>
        <w:t xml:space="preserve"> e </w:t>
      </w:r>
      <w:proofErr w:type="spellStart"/>
      <w:r w:rsidRPr="005657ED">
        <w:rPr>
          <w:rFonts w:ascii="Times New Roman" w:eastAsia="Times New Roman" w:hAnsi="Times New Roman" w:cs="Times New Roman"/>
          <w:sz w:val="16"/>
          <w:szCs w:val="19"/>
        </w:rPr>
        <w:t>capabilit</w:t>
      </w:r>
      <w:proofErr w:type="spellEnd"/>
      <w:r w:rsidRPr="005657ED">
        <w:rPr>
          <w:rFonts w:ascii="Times New Roman" w:eastAsia="Times New Roman" w:hAnsi="Times New Roman" w:cs="Times New Roman"/>
          <w:sz w:val="16"/>
          <w:szCs w:val="19"/>
        </w:rPr>
        <w:t xml:space="preserve"> y o f China' s </w:t>
      </w:r>
      <w:proofErr w:type="spellStart"/>
      <w:r w:rsidRPr="005657ED">
        <w:rPr>
          <w:rFonts w:ascii="Times New Roman" w:eastAsia="Times New Roman" w:hAnsi="Times New Roman" w:cs="Times New Roman"/>
          <w:sz w:val="16"/>
          <w:szCs w:val="19"/>
        </w:rPr>
        <w:t>nuclea</w:t>
      </w:r>
      <w:proofErr w:type="spellEnd"/>
      <w:r w:rsidRPr="005657ED">
        <w:rPr>
          <w:rFonts w:ascii="Times New Roman" w:eastAsia="Times New Roman" w:hAnsi="Times New Roman" w:cs="Times New Roman"/>
          <w:sz w:val="16"/>
          <w:szCs w:val="19"/>
        </w:rPr>
        <w:t xml:space="preserve"> r weapons , an d </w:t>
      </w:r>
      <w:proofErr w:type="spellStart"/>
      <w:r w:rsidRPr="005657ED">
        <w:rPr>
          <w:rFonts w:ascii="Times New Roman" w:eastAsia="Times New Roman" w:hAnsi="Times New Roman" w:cs="Times New Roman"/>
          <w:sz w:val="16"/>
          <w:szCs w:val="19"/>
        </w:rPr>
        <w:t>Chin a</w:t>
      </w:r>
      <w:proofErr w:type="spellEnd"/>
      <w:r w:rsidRPr="005657ED">
        <w:rPr>
          <w:rFonts w:ascii="Times New Roman" w:eastAsia="Times New Roman" w:hAnsi="Times New Roman" w:cs="Times New Roman"/>
          <w:sz w:val="16"/>
          <w:szCs w:val="19"/>
        </w:rPr>
        <w:t xml:space="preserve"> </w:t>
      </w:r>
      <w:proofErr w:type="spellStart"/>
      <w:r w:rsidRPr="005657ED">
        <w:rPr>
          <w:rFonts w:ascii="Times New Roman" w:eastAsia="Times New Roman" w:hAnsi="Times New Roman" w:cs="Times New Roman"/>
          <w:sz w:val="16"/>
          <w:szCs w:val="19"/>
        </w:rPr>
        <w:t>woul</w:t>
      </w:r>
      <w:proofErr w:type="spellEnd"/>
      <w:r w:rsidRPr="005657ED">
        <w:rPr>
          <w:rFonts w:ascii="Times New Roman" w:eastAsia="Times New Roman" w:hAnsi="Times New Roman" w:cs="Times New Roman"/>
          <w:sz w:val="16"/>
          <w:szCs w:val="19"/>
        </w:rPr>
        <w:t xml:space="preserve"> d b e </w:t>
      </w:r>
      <w:proofErr w:type="spellStart"/>
      <w:r w:rsidRPr="005657ED">
        <w:rPr>
          <w:rFonts w:ascii="Times New Roman" w:eastAsia="Times New Roman" w:hAnsi="Times New Roman" w:cs="Times New Roman"/>
          <w:sz w:val="16"/>
          <w:szCs w:val="19"/>
        </w:rPr>
        <w:t>similarl</w:t>
      </w:r>
      <w:proofErr w:type="spellEnd"/>
      <w:r w:rsidRPr="005657ED">
        <w:rPr>
          <w:rFonts w:ascii="Times New Roman" w:eastAsia="Times New Roman" w:hAnsi="Times New Roman" w:cs="Times New Roman"/>
          <w:sz w:val="16"/>
          <w:szCs w:val="19"/>
        </w:rPr>
        <w:t xml:space="preserve"> y </w:t>
      </w:r>
      <w:proofErr w:type="spellStart"/>
      <w:r w:rsidRPr="005657ED">
        <w:rPr>
          <w:rFonts w:ascii="Times New Roman" w:eastAsia="Times New Roman" w:hAnsi="Times New Roman" w:cs="Times New Roman"/>
          <w:sz w:val="16"/>
          <w:szCs w:val="19"/>
        </w:rPr>
        <w:t>threatene</w:t>
      </w:r>
      <w:proofErr w:type="spellEnd"/>
      <w:r w:rsidRPr="005657ED">
        <w:rPr>
          <w:rFonts w:ascii="Times New Roman" w:eastAsia="Times New Roman" w:hAnsi="Times New Roman" w:cs="Times New Roman"/>
          <w:sz w:val="16"/>
          <w:szCs w:val="19"/>
        </w:rPr>
        <w:t xml:space="preserve"> d b y a nuclear-</w:t>
      </w:r>
      <w:proofErr w:type="spellStart"/>
      <w:r w:rsidRPr="005657ED">
        <w:rPr>
          <w:rFonts w:ascii="Times New Roman" w:eastAsia="Times New Roman" w:hAnsi="Times New Roman" w:cs="Times New Roman"/>
          <w:sz w:val="16"/>
          <w:szCs w:val="19"/>
        </w:rPr>
        <w:t>arme</w:t>
      </w:r>
      <w:proofErr w:type="spellEnd"/>
      <w:r w:rsidRPr="005657ED">
        <w:rPr>
          <w:rFonts w:ascii="Times New Roman" w:eastAsia="Times New Roman" w:hAnsi="Times New Roman" w:cs="Times New Roman"/>
          <w:sz w:val="16"/>
          <w:szCs w:val="19"/>
        </w:rPr>
        <w:t xml:space="preserve"> d Japan . </w:t>
      </w:r>
      <w:r w:rsidRPr="005657ED">
        <w:rPr>
          <w:rStyle w:val="StyleUnderline"/>
        </w:rPr>
        <w:t xml:space="preserve">As in the Cold War, </w:t>
      </w:r>
      <w:r w:rsidRPr="00682AFE">
        <w:rPr>
          <w:rStyle w:val="StyleUnderline"/>
          <w:highlight w:val="cyan"/>
        </w:rPr>
        <w:t xml:space="preserve">the threat of mutual destruction would discourage powerful states from eve </w:t>
      </w:r>
      <w:proofErr w:type="spellStart"/>
      <w:r w:rsidRPr="00682AFE">
        <w:rPr>
          <w:rStyle w:val="StyleUnderline"/>
          <w:highlight w:val="cyan"/>
        </w:rPr>
        <w:t>rengaging</w:t>
      </w:r>
      <w:proofErr w:type="spellEnd"/>
      <w:r w:rsidRPr="00682AFE">
        <w:rPr>
          <w:rStyle w:val="StyleUnderline"/>
          <w:highlight w:val="cyan"/>
        </w:rPr>
        <w:t xml:space="preserve"> in nuclear war.</w:t>
      </w:r>
      <w:r>
        <w:rPr>
          <w:rStyle w:val="StyleUnderline"/>
        </w:rPr>
        <w:t xml:space="preserve"> A state'</w:t>
      </w:r>
      <w:r w:rsidRPr="005657ED">
        <w:rPr>
          <w:rStyle w:val="StyleUnderline"/>
        </w:rPr>
        <w:t xml:space="preserve">s objective is </w:t>
      </w:r>
      <w:r>
        <w:rPr>
          <w:rStyle w:val="StyleUnderline"/>
        </w:rPr>
        <w:t>neve r t o us e nuclear weapons</w:t>
      </w:r>
      <w:r w:rsidRPr="005657ED">
        <w:rPr>
          <w:rStyle w:val="StyleUnderline"/>
        </w:rPr>
        <w:t>; it is to prevent t</w:t>
      </w:r>
      <w:r>
        <w:rPr>
          <w:rStyle w:val="StyleUnderline"/>
        </w:rPr>
        <w:t>he opposition from using theirs</w:t>
      </w:r>
      <w:r w:rsidRPr="005657ED">
        <w:rPr>
          <w:rStyle w:val="StyleUnderline"/>
        </w:rPr>
        <w:t xml:space="preserve">. </w:t>
      </w:r>
      <w:r w:rsidRPr="00682AFE">
        <w:rPr>
          <w:rStyle w:val="StyleUnderline"/>
          <w:highlight w:val="cyan"/>
        </w:rPr>
        <w:t>This logic is magnified when threats exist in such a close geographical area</w:t>
      </w:r>
      <w:r w:rsidRPr="005657ED">
        <w:rPr>
          <w:rFonts w:ascii="Times New Roman" w:eastAsia="Times New Roman" w:hAnsi="Times New Roman" w:cs="Times New Roman"/>
          <w:sz w:val="16"/>
          <w:szCs w:val="19"/>
        </w:rPr>
        <w:t xml:space="preserve">. Without </w:t>
      </w:r>
      <w:proofErr w:type="spellStart"/>
      <w:r w:rsidRPr="005657ED">
        <w:rPr>
          <w:rFonts w:ascii="Times New Roman" w:eastAsia="Times New Roman" w:hAnsi="Times New Roman" w:cs="Times New Roman"/>
          <w:sz w:val="16"/>
          <w:szCs w:val="19"/>
        </w:rPr>
        <w:t>effectiv</w:t>
      </w:r>
      <w:proofErr w:type="spellEnd"/>
      <w:r w:rsidRPr="005657ED">
        <w:rPr>
          <w:rFonts w:ascii="Times New Roman" w:eastAsia="Times New Roman" w:hAnsi="Times New Roman" w:cs="Times New Roman"/>
          <w:sz w:val="16"/>
          <w:szCs w:val="19"/>
        </w:rPr>
        <w:t xml:space="preserve"> e </w:t>
      </w:r>
      <w:proofErr w:type="spellStart"/>
      <w:r w:rsidRPr="005657ED">
        <w:rPr>
          <w:rFonts w:ascii="Times New Roman" w:eastAsia="Times New Roman" w:hAnsi="Times New Roman" w:cs="Times New Roman"/>
          <w:sz w:val="16"/>
          <w:szCs w:val="19"/>
        </w:rPr>
        <w:t>warnin</w:t>
      </w:r>
      <w:proofErr w:type="spellEnd"/>
      <w:r w:rsidRPr="005657ED">
        <w:rPr>
          <w:rFonts w:ascii="Times New Roman" w:eastAsia="Times New Roman" w:hAnsi="Times New Roman" w:cs="Times New Roman"/>
          <w:sz w:val="16"/>
          <w:szCs w:val="19"/>
        </w:rPr>
        <w:t xml:space="preserve"> g systems , </w:t>
      </w:r>
      <w:proofErr w:type="spellStart"/>
      <w:r w:rsidRPr="005657ED">
        <w:rPr>
          <w:rFonts w:ascii="Times New Roman" w:eastAsia="Times New Roman" w:hAnsi="Times New Roman" w:cs="Times New Roman"/>
          <w:sz w:val="16"/>
          <w:szCs w:val="19"/>
        </w:rPr>
        <w:t>th</w:t>
      </w:r>
      <w:proofErr w:type="spellEnd"/>
      <w:r w:rsidRPr="005657ED">
        <w:rPr>
          <w:rFonts w:ascii="Times New Roman" w:eastAsia="Times New Roman" w:hAnsi="Times New Roman" w:cs="Times New Roman"/>
          <w:sz w:val="16"/>
          <w:szCs w:val="19"/>
        </w:rPr>
        <w:t xml:space="preserve"> e clos e </w:t>
      </w:r>
      <w:proofErr w:type="spellStart"/>
      <w:r w:rsidRPr="005657ED">
        <w:rPr>
          <w:rFonts w:ascii="Times New Roman" w:eastAsia="Times New Roman" w:hAnsi="Times New Roman" w:cs="Times New Roman"/>
          <w:sz w:val="16"/>
          <w:szCs w:val="19"/>
        </w:rPr>
        <w:t>proximit</w:t>
      </w:r>
      <w:proofErr w:type="spellEnd"/>
      <w:r w:rsidRPr="005657ED">
        <w:rPr>
          <w:rFonts w:ascii="Times New Roman" w:eastAsia="Times New Roman" w:hAnsi="Times New Roman" w:cs="Times New Roman"/>
          <w:sz w:val="16"/>
          <w:szCs w:val="19"/>
        </w:rPr>
        <w:t xml:space="preserve"> y o f Japan , China , an d </w:t>
      </w:r>
      <w:proofErr w:type="spellStart"/>
      <w:r w:rsidRPr="005657ED">
        <w:rPr>
          <w:rFonts w:ascii="Times New Roman" w:eastAsia="Times New Roman" w:hAnsi="Times New Roman" w:cs="Times New Roman"/>
          <w:sz w:val="16"/>
          <w:szCs w:val="19"/>
        </w:rPr>
        <w:t>othe</w:t>
      </w:r>
      <w:proofErr w:type="spellEnd"/>
      <w:r w:rsidRPr="005657ED">
        <w:rPr>
          <w:rFonts w:ascii="Times New Roman" w:eastAsia="Times New Roman" w:hAnsi="Times New Roman" w:cs="Times New Roman"/>
          <w:sz w:val="16"/>
          <w:szCs w:val="19"/>
        </w:rPr>
        <w:t xml:space="preserve"> r </w:t>
      </w:r>
      <w:proofErr w:type="spellStart"/>
      <w:r w:rsidRPr="005657ED">
        <w:rPr>
          <w:rFonts w:ascii="Times New Roman" w:eastAsia="Times New Roman" w:hAnsi="Times New Roman" w:cs="Times New Roman"/>
          <w:sz w:val="16"/>
          <w:szCs w:val="19"/>
        </w:rPr>
        <w:t>regiona</w:t>
      </w:r>
      <w:proofErr w:type="spellEnd"/>
      <w:r w:rsidRPr="005657ED">
        <w:rPr>
          <w:rFonts w:ascii="Times New Roman" w:eastAsia="Times New Roman" w:hAnsi="Times New Roman" w:cs="Times New Roman"/>
          <w:sz w:val="16"/>
          <w:szCs w:val="19"/>
        </w:rPr>
        <w:t xml:space="preserve"> l power s produce s </w:t>
      </w:r>
      <w:proofErr w:type="spellStart"/>
      <w:r w:rsidRPr="005657ED">
        <w:rPr>
          <w:rFonts w:ascii="Times New Roman" w:eastAsia="Times New Roman" w:hAnsi="Times New Roman" w:cs="Times New Roman"/>
          <w:sz w:val="16"/>
          <w:szCs w:val="19"/>
        </w:rPr>
        <w:t>crisi</w:t>
      </w:r>
      <w:proofErr w:type="spellEnd"/>
      <w:r w:rsidRPr="005657ED">
        <w:rPr>
          <w:rFonts w:ascii="Times New Roman" w:eastAsia="Times New Roman" w:hAnsi="Times New Roman" w:cs="Times New Roman"/>
          <w:sz w:val="16"/>
          <w:szCs w:val="19"/>
        </w:rPr>
        <w:t xml:space="preserve"> s situations . </w:t>
      </w:r>
      <w:r w:rsidRPr="00682AFE">
        <w:rPr>
          <w:rStyle w:val="StyleUnderline"/>
          <w:highlight w:val="cyan"/>
        </w:rPr>
        <w:t>Al l o f these countries are therefore forced to accept non-military solutions in order to avoid devastating wars</w:t>
      </w:r>
      <w:r w:rsidRPr="005657ED">
        <w:rPr>
          <w:rStyle w:val="StyleUnderline"/>
        </w:rPr>
        <w:t xml:space="preserve">, so missile defense system </w:t>
      </w:r>
      <w:proofErr w:type="spellStart"/>
      <w:r w:rsidRPr="005657ED">
        <w:rPr>
          <w:rStyle w:val="StyleUnderline"/>
        </w:rPr>
        <w:t>s</w:t>
      </w:r>
      <w:proofErr w:type="spellEnd"/>
      <w:r w:rsidRPr="005657ED">
        <w:rPr>
          <w:rStyle w:val="StyleUnderline"/>
        </w:rPr>
        <w:t xml:space="preserve"> </w:t>
      </w:r>
      <w:r w:rsidRPr="005657ED">
        <w:rPr>
          <w:rFonts w:ascii="Times New Roman" w:eastAsia="Times New Roman" w:hAnsi="Times New Roman" w:cs="Times New Roman"/>
          <w:sz w:val="16"/>
          <w:szCs w:val="19"/>
        </w:rPr>
        <w:t xml:space="preserve">an d </w:t>
      </w:r>
      <w:proofErr w:type="spellStart"/>
      <w:r w:rsidRPr="005657ED">
        <w:rPr>
          <w:rFonts w:ascii="Times New Roman" w:eastAsia="Times New Roman" w:hAnsi="Times New Roman" w:cs="Times New Roman"/>
          <w:sz w:val="16"/>
          <w:szCs w:val="19"/>
        </w:rPr>
        <w:t>nuclea</w:t>
      </w:r>
      <w:proofErr w:type="spellEnd"/>
      <w:r w:rsidRPr="005657ED">
        <w:rPr>
          <w:rFonts w:ascii="Times New Roman" w:eastAsia="Times New Roman" w:hAnsi="Times New Roman" w:cs="Times New Roman"/>
          <w:sz w:val="16"/>
          <w:szCs w:val="19"/>
        </w:rPr>
        <w:t xml:space="preserve"> r weapon s </w:t>
      </w:r>
      <w:proofErr w:type="spellStart"/>
      <w:r w:rsidRPr="005657ED">
        <w:rPr>
          <w:rFonts w:ascii="Times New Roman" w:eastAsia="Times New Roman" w:hAnsi="Times New Roman" w:cs="Times New Roman"/>
          <w:sz w:val="16"/>
          <w:szCs w:val="19"/>
        </w:rPr>
        <w:t>coul</w:t>
      </w:r>
      <w:proofErr w:type="spellEnd"/>
      <w:r w:rsidRPr="005657ED">
        <w:rPr>
          <w:rFonts w:ascii="Times New Roman" w:eastAsia="Times New Roman" w:hAnsi="Times New Roman" w:cs="Times New Roman"/>
          <w:sz w:val="16"/>
          <w:szCs w:val="19"/>
        </w:rPr>
        <w:t xml:space="preserve"> d neve r </w:t>
      </w:r>
      <w:proofErr w:type="spellStart"/>
      <w:r w:rsidRPr="005657ED">
        <w:rPr>
          <w:rFonts w:ascii="Times New Roman" w:eastAsia="Times New Roman" w:hAnsi="Times New Roman" w:cs="Times New Roman"/>
          <w:sz w:val="16"/>
          <w:szCs w:val="19"/>
        </w:rPr>
        <w:t>substitut</w:t>
      </w:r>
      <w:proofErr w:type="spellEnd"/>
      <w:r w:rsidRPr="005657ED">
        <w:rPr>
          <w:rFonts w:ascii="Times New Roman" w:eastAsia="Times New Roman" w:hAnsi="Times New Roman" w:cs="Times New Roman"/>
          <w:sz w:val="16"/>
          <w:szCs w:val="19"/>
        </w:rPr>
        <w:t xml:space="preserve"> e </w:t>
      </w:r>
      <w:proofErr w:type="spellStart"/>
      <w:r w:rsidRPr="005657ED">
        <w:rPr>
          <w:rFonts w:ascii="Times New Roman" w:eastAsia="Times New Roman" w:hAnsi="Times New Roman" w:cs="Times New Roman"/>
          <w:sz w:val="16"/>
          <w:szCs w:val="19"/>
        </w:rPr>
        <w:t>fo</w:t>
      </w:r>
      <w:proofErr w:type="spellEnd"/>
      <w:r w:rsidRPr="005657ED">
        <w:rPr>
          <w:rFonts w:ascii="Times New Roman" w:eastAsia="Times New Roman" w:hAnsi="Times New Roman" w:cs="Times New Roman"/>
          <w:sz w:val="16"/>
          <w:szCs w:val="19"/>
        </w:rPr>
        <w:t xml:space="preserve"> r political diplomacy</w:t>
      </w:r>
    </w:p>
    <w:p w:rsidR="0042345E" w:rsidRDefault="0042345E" w:rsidP="0042345E">
      <w:pPr>
        <w:spacing w:after="0" w:line="240" w:lineRule="auto"/>
        <w:rPr>
          <w:rFonts w:ascii="Times New Roman" w:eastAsia="Times New Roman" w:hAnsi="Times New Roman" w:cs="Times New Roman"/>
          <w:sz w:val="16"/>
          <w:szCs w:val="19"/>
        </w:rPr>
      </w:pPr>
    </w:p>
    <w:p w:rsidR="0042345E" w:rsidRDefault="0042345E" w:rsidP="0042345E">
      <w:pPr>
        <w:pStyle w:val="Heading3"/>
      </w:pPr>
      <w:r>
        <w:t>Impact Turn – solves regional war</w:t>
      </w:r>
    </w:p>
    <w:p w:rsidR="0042345E" w:rsidRDefault="0042345E" w:rsidP="0042345E">
      <w:pPr>
        <w:pStyle w:val="Heading4"/>
      </w:pPr>
      <w:r>
        <w:t>Nuclearization is fast, stable, and provides a credible deterrent in the region</w:t>
      </w:r>
    </w:p>
    <w:p w:rsidR="0042345E" w:rsidRPr="0042345E" w:rsidRDefault="0042345E" w:rsidP="0042345E">
      <w:pPr>
        <w:rPr>
          <w:b/>
          <w:bCs/>
          <w:sz w:val="26"/>
        </w:rPr>
      </w:pPr>
      <w:r w:rsidRPr="00B16D17">
        <w:rPr>
          <w:rStyle w:val="Style13ptBold"/>
        </w:rPr>
        <w:t>Leah 14</w:t>
      </w:r>
      <w:r>
        <w:rPr>
          <w:rStyle w:val="Style13ptBold"/>
        </w:rPr>
        <w:t xml:space="preserve"> </w:t>
      </w:r>
      <w:r w:rsidRPr="00B16D17">
        <w:rPr>
          <w:sz w:val="16"/>
        </w:rPr>
        <w:t xml:space="preserve">(Christine, Stanton Fellow at the MIT Security Studies Program, “Time for Japan to Get Its Own Nuclear Weapons?” December 3, 2014, </w:t>
      </w:r>
      <w:hyperlink r:id="rId19" w:history="1">
        <w:r w:rsidRPr="00B16D17">
          <w:rPr>
            <w:rStyle w:val="Hyperlink"/>
            <w:sz w:val="16"/>
          </w:rPr>
          <w:t>http://nationalinterest.org/feature/time-japan-get-its-own-nuclear-weapons-11773</w:t>
        </w:r>
      </w:hyperlink>
      <w:r w:rsidRPr="00B16D17">
        <w:rPr>
          <w:sz w:val="16"/>
        </w:rPr>
        <w:t>, JL)</w:t>
      </w:r>
    </w:p>
    <w:p w:rsidR="0042345E" w:rsidRPr="00BD266F" w:rsidRDefault="0042345E" w:rsidP="0042345E">
      <w:pPr>
        <w:rPr>
          <w:rStyle w:val="StyleUnderline"/>
        </w:rPr>
      </w:pPr>
      <w:r w:rsidRPr="00BD266F">
        <w:rPr>
          <w:rStyle w:val="StyleUnderline"/>
        </w:rPr>
        <w:t>America’s policy of opposing the proliferation of nuclear weapons needs to be more nuanced</w:t>
      </w:r>
      <w:r w:rsidRPr="00BD266F">
        <w:rPr>
          <w:sz w:val="16"/>
        </w:rPr>
        <w:t xml:space="preserve">. What works for the United States in the Middle East may not in </w:t>
      </w:r>
      <w:proofErr w:type="gramStart"/>
      <w:r w:rsidRPr="00BD266F">
        <w:rPr>
          <w:sz w:val="16"/>
        </w:rPr>
        <w:t>Asia.</w:t>
      </w:r>
      <w:proofErr w:type="gramEnd"/>
      <w:r w:rsidRPr="00BD266F">
        <w:rPr>
          <w:sz w:val="16"/>
        </w:rPr>
        <w:t xml:space="preserve"> </w:t>
      </w:r>
      <w:r w:rsidRPr="00BD266F">
        <w:rPr>
          <w:rStyle w:val="StyleUnderline"/>
        </w:rPr>
        <w:t>We do not want Iran or Saudi Arabia to get the bomb, but why not Australia, Japan, and South Korea</w:t>
      </w:r>
      <w:r w:rsidRPr="00BD266F">
        <w:rPr>
          <w:sz w:val="16"/>
        </w:rPr>
        <w:t xml:space="preserve">? We are opposed to nuclear weapons because they are the great military equalizer, because some countries may let them slip into the hands of terrorists, and because we have significant advantage in precision conventional weapons. </w:t>
      </w:r>
      <w:r w:rsidRPr="00BD266F">
        <w:rPr>
          <w:rStyle w:val="Emphasis"/>
        </w:rPr>
        <w:t>But our opposition to nuclear weapons in Asia means we are committed to a costly and risky conventional arms race with China over our ability to protect allies and partners lying nearer to China than to us and spread over a vast maritime theater.</w:t>
      </w:r>
      <w:r w:rsidRPr="00BD266F">
        <w:rPr>
          <w:sz w:val="16"/>
        </w:rPr>
        <w:t xml:space="preserve"> None of our allies in Asia possess nuclear weapons. </w:t>
      </w:r>
      <w:r w:rsidRPr="00BD266F">
        <w:rPr>
          <w:rStyle w:val="StyleUnderline"/>
        </w:rPr>
        <w:t xml:space="preserve">Instead, they are protected by what is called extended deterrence, our vaguely stated promise to use nuclear weapons in their defense if they are threatened by regional nuclear powers, China, North Korea and Russia. </w:t>
      </w:r>
      <w:r w:rsidRPr="00BD266F">
        <w:rPr>
          <w:sz w:val="16"/>
        </w:rPr>
        <w:t xml:space="preserve">We promise, in essence, to trade Los Angeles for Tokyo, Washington for Canberra, and Seattle for Seoul, as preposterous as that might seem. In order to avoid such a test of our will, </w:t>
      </w:r>
      <w:r w:rsidRPr="00BD266F">
        <w:rPr>
          <w:rStyle w:val="StyleUnderline"/>
        </w:rPr>
        <w:t>the United States attempts to contain China in particular, but others as well, via a conventional force buildup—the so-called pivot to Asia.</w:t>
      </w:r>
      <w:r w:rsidRPr="00BD266F">
        <w:rPr>
          <w:sz w:val="16"/>
        </w:rPr>
        <w:t xml:space="preserve"> </w:t>
      </w:r>
      <w:r w:rsidRPr="00BD266F">
        <w:rPr>
          <w:rStyle w:val="Emphasis"/>
        </w:rPr>
        <w:t>We station tens of thousands of troops in Japan</w:t>
      </w:r>
      <w:r w:rsidRPr="00BD266F">
        <w:rPr>
          <w:sz w:val="16"/>
        </w:rPr>
        <w:t xml:space="preserve"> and South Korea, and are expanding our presence in Guam, Australia, Singapore, and the Philippines. </w:t>
      </w:r>
      <w:r w:rsidRPr="00BD266F">
        <w:rPr>
          <w:rStyle w:val="StyleUnderline"/>
        </w:rPr>
        <w:t>The conventional challenge is China’s ability to deny access for US forces in or near the island chains that are our Asian allies and that at the same time guard China.</w:t>
      </w:r>
      <w:r w:rsidRPr="00BD266F">
        <w:rPr>
          <w:sz w:val="16"/>
        </w:rPr>
        <w:t xml:space="preserve"> As China’s military grows the access issue becomes more problematic because of China’s ability to saturate the zone with missiles and aircraft that can threaten our military presence. The Air-Sea Battle operational concept, a costly networking of missile defenses, long-range-strike capabilities and naval forces has been the US military’s response. </w:t>
      </w:r>
      <w:r w:rsidRPr="00BD266F">
        <w:rPr>
          <w:rStyle w:val="StyleUnderline"/>
        </w:rPr>
        <w:t xml:space="preserve">Billions are being spent by the United States to assure our Asian allies of our will to protect them conventionally as well with extended nuclear deterrence. </w:t>
      </w:r>
      <w:r w:rsidRPr="00BD266F">
        <w:rPr>
          <w:rStyle w:val="Emphasis"/>
        </w:rPr>
        <w:t>But there is a better, cheaper way to provide security in Asia</w:t>
      </w:r>
      <w:r w:rsidRPr="00BD266F">
        <w:rPr>
          <w:sz w:val="16"/>
        </w:rPr>
        <w:t xml:space="preserve">. </w:t>
      </w:r>
      <w:r w:rsidRPr="00BD266F">
        <w:rPr>
          <w:rStyle w:val="Emphasis"/>
        </w:rPr>
        <w:t>We should encourage our allies to acquire their own nuclear weapons. With nuclear weapons</w:t>
      </w:r>
      <w:r w:rsidRPr="00BD266F">
        <w:rPr>
          <w:sz w:val="16"/>
        </w:rPr>
        <w:t xml:space="preserve"> Australia, </w:t>
      </w:r>
      <w:r w:rsidRPr="00BD266F">
        <w:rPr>
          <w:rStyle w:val="Emphasis"/>
        </w:rPr>
        <w:t>Japan</w:t>
      </w:r>
      <w:r w:rsidRPr="00BD266F">
        <w:rPr>
          <w:sz w:val="16"/>
        </w:rPr>
        <w:t xml:space="preserve"> and the others </w:t>
      </w:r>
      <w:r w:rsidRPr="00BD266F">
        <w:rPr>
          <w:rStyle w:val="Emphasis"/>
        </w:rPr>
        <w:t>would have the capability to protect themselves from bullying</w:t>
      </w:r>
      <w:r w:rsidRPr="00BD266F">
        <w:rPr>
          <w:sz w:val="16"/>
        </w:rPr>
        <w:t xml:space="preserve">. </w:t>
      </w:r>
      <w:r w:rsidRPr="00BD266F">
        <w:rPr>
          <w:rStyle w:val="StyleUnderline"/>
        </w:rPr>
        <w:t>Nearly all of the allies are rich enough and technologically advanced enough to acquire and maintain nuclear forces.</w:t>
      </w:r>
      <w:r w:rsidRPr="00BD266F">
        <w:rPr>
          <w:sz w:val="16"/>
        </w:rPr>
        <w:t xml:space="preserve"> And those who are not—the Philippines, for example—lose much of their vulnerability once the focus shifts away from conventional defenses of the island chains. Nuclear weapons helped prevent the Cold War from turning hot. In </w:t>
      </w:r>
      <w:r w:rsidRPr="00BD266F">
        <w:rPr>
          <w:rStyle w:val="StyleUnderline"/>
        </w:rPr>
        <w:t>Asia they can stop a conventional arms race that is forcing the United States to invest in weapons that can block the Chinese military on its doorstep, thousands of miles from our own.</w:t>
      </w:r>
      <w:r w:rsidRPr="00BD266F">
        <w:rPr>
          <w:sz w:val="16"/>
        </w:rPr>
        <w:t xml:space="preserve"> Let our Asian allies defend themselves with the weapon that is the great equalizer. Tailored proliferation would not likely be destabilizing. Asia is not the Middle East. Japan, South Korea, Australia, and even Taiwan are strong democracies. </w:t>
      </w:r>
      <w:r w:rsidRPr="00BD266F">
        <w:rPr>
          <w:rStyle w:val="StyleUnderline"/>
        </w:rPr>
        <w:t>They have stable political regimes. Government leaders are accountable to democratic institutions. Civilian control of the military is strong. And they don’t have a history of lobbing missiles at each other—they are much more risk-averse than Egypt, Syria or Iran. America’s allies would be responsible nuclear weapon states.</w:t>
      </w:r>
    </w:p>
    <w:p w:rsidR="0042345E" w:rsidRDefault="0042345E" w:rsidP="0042345E">
      <w:pPr>
        <w:pStyle w:val="Heading3"/>
      </w:pPr>
      <w:r>
        <w:t xml:space="preserve">Impact Turn – </w:t>
      </w:r>
      <w:proofErr w:type="spellStart"/>
      <w:r>
        <w:t>Prolif</w:t>
      </w:r>
      <w:proofErr w:type="spellEnd"/>
      <w:r>
        <w:t xml:space="preserve"> stabilizes region</w:t>
      </w:r>
    </w:p>
    <w:p w:rsidR="0042345E" w:rsidRPr="00141DA5" w:rsidRDefault="0042345E" w:rsidP="0042345E">
      <w:pPr>
        <w:keepNext/>
        <w:keepLines/>
        <w:spacing w:before="40" w:after="0"/>
        <w:outlineLvl w:val="3"/>
        <w:rPr>
          <w:rFonts w:eastAsiaTheme="majorEastAsia" w:cstheme="majorBidi"/>
          <w:b/>
          <w:iCs/>
          <w:sz w:val="26"/>
        </w:rPr>
      </w:pPr>
      <w:r w:rsidRPr="00141DA5">
        <w:rPr>
          <w:rFonts w:eastAsiaTheme="majorEastAsia" w:cstheme="majorBidi"/>
          <w:b/>
          <w:iCs/>
          <w:sz w:val="26"/>
        </w:rPr>
        <w:t xml:space="preserve">Asian </w:t>
      </w:r>
      <w:proofErr w:type="spellStart"/>
      <w:r w:rsidRPr="00141DA5">
        <w:rPr>
          <w:rFonts w:eastAsiaTheme="majorEastAsia" w:cstheme="majorBidi"/>
          <w:b/>
          <w:iCs/>
          <w:sz w:val="26"/>
        </w:rPr>
        <w:t>prolif</w:t>
      </w:r>
      <w:proofErr w:type="spellEnd"/>
      <w:r w:rsidRPr="00141DA5">
        <w:rPr>
          <w:rFonts w:eastAsiaTheme="majorEastAsia" w:cstheme="majorBidi"/>
          <w:b/>
          <w:iCs/>
          <w:sz w:val="26"/>
        </w:rPr>
        <w:t xml:space="preserve"> is stabilizing</w:t>
      </w:r>
    </w:p>
    <w:p w:rsidR="0042345E" w:rsidRPr="00141DA5" w:rsidRDefault="0042345E" w:rsidP="0042345E">
      <w:pPr>
        <w:rPr>
          <w:sz w:val="20"/>
        </w:rPr>
      </w:pPr>
      <w:proofErr w:type="spellStart"/>
      <w:r w:rsidRPr="0042345E">
        <w:rPr>
          <w:rStyle w:val="Style13ptBold"/>
        </w:rPr>
        <w:t>Alagappa</w:t>
      </w:r>
      <w:proofErr w:type="spellEnd"/>
      <w:r w:rsidRPr="0042345E">
        <w:rPr>
          <w:rStyle w:val="Style13ptBold"/>
        </w:rPr>
        <w:t xml:space="preserve"> ‘09</w:t>
      </w:r>
      <w:r w:rsidRPr="00141DA5">
        <w:rPr>
          <w:b/>
        </w:rPr>
        <w:t xml:space="preserve"> </w:t>
      </w:r>
      <w:r w:rsidRPr="00141DA5">
        <w:rPr>
          <w:sz w:val="20"/>
        </w:rPr>
        <w:t xml:space="preserve">[Distinguished Senior Fellow at the East-West Center, Spring 2009, </w:t>
      </w:r>
      <w:proofErr w:type="spellStart"/>
      <w:r w:rsidRPr="00141DA5">
        <w:rPr>
          <w:sz w:val="20"/>
        </w:rPr>
        <w:t>Muthiah</w:t>
      </w:r>
      <w:proofErr w:type="spellEnd"/>
      <w:r w:rsidRPr="00141DA5">
        <w:rPr>
          <w:sz w:val="20"/>
        </w:rPr>
        <w:t xml:space="preserve">, Journal of the East Asia Foundation, “Nuclear Weapons Reinforce Security and Stability in 21st Century Asia,” </w:t>
      </w:r>
      <w:hyperlink r:id="rId20" w:tgtFrame="_blank" w:history="1">
        <w:r w:rsidRPr="00141DA5">
          <w:rPr>
            <w:sz w:val="20"/>
          </w:rPr>
          <w:t>http://globalasia.org/articles/issue9/iss9_17.html</w:t>
        </w:r>
      </w:hyperlink>
      <w:r w:rsidRPr="00141DA5">
        <w:rPr>
          <w:sz w:val="20"/>
        </w:rPr>
        <w:t>]</w:t>
      </w:r>
    </w:p>
    <w:p w:rsidR="0042345E" w:rsidRPr="00141DA5" w:rsidRDefault="0042345E" w:rsidP="0042345E">
      <w:pPr>
        <w:rPr>
          <w:sz w:val="16"/>
        </w:rPr>
      </w:pPr>
      <w:r w:rsidRPr="00141DA5">
        <w:rPr>
          <w:sz w:val="16"/>
        </w:rPr>
        <w:t xml:space="preserve">Continuing emphasis on non-proliferation and calls for elimination of nuclear weapons notwithstanding, </w:t>
      </w:r>
      <w:r w:rsidRPr="00141DA5">
        <w:rPr>
          <w:u w:val="single"/>
        </w:rPr>
        <w:t>it appears likely that nuclear weapons will persist and influence national security policies and strategies of major powers</w:t>
      </w:r>
      <w:r w:rsidRPr="00141DA5">
        <w:rPr>
          <w:sz w:val="16"/>
        </w:rPr>
        <w:t xml:space="preserve">, as well as certain second-tier powers and isolated states in the foreseeable future.1 Initial anticipation in the West especially in the arms control and nonproliferation community of the decreasing security relevance of nuclear weapons was ill-founded. </w:t>
      </w:r>
      <w:r w:rsidRPr="00141DA5">
        <w:rPr>
          <w:u w:val="single"/>
        </w:rPr>
        <w:t>The effort in the last decade and a half to arrest and reverse the spread of nuclear weapons has not been any more successful than earlier ones. Leaders and governments in nuclear weapon states, their allies, and aspirants to the nuclear club believe that their nuclear forces or those of their allies can advance national security</w:t>
      </w:r>
      <w:r w:rsidRPr="00141DA5">
        <w:rPr>
          <w:sz w:val="16"/>
        </w:rPr>
        <w:t>. Nuclear weapons, ballistic missiles, and strategic defense have entered or reentered the security thinking of the old, new, and prospective nuclear weapon states and their allies in a fundamentally different strategic environment and in a nuclear era that is substantially different from that of the Cold War. It is important to understand the security significance and roles of nuclear weapons in the new era, investigate national strategies for their employment, and explore their implications for international security, stability, and conflict resolution in the 21st century. This is particularly important in the broadly defined Asian security region which confronts serious security challenges and includes five of the seven declared nuclear weapon states (United States, Russia, China, India, Pakistan), one undeclared nuclear weapon state (Israel), two aspirant states (North Korea and Iran), and several states (Japan, South Korea, Taiwan and Australia) that rely on the American nuclear umbrella for their security. The grim scenarios associated with nuclear weapons in Asia frequently rely on worst-case political and military situations and draw upon a certain view of the role of nuclear weapons in Cold War Europe or on the claim that Europe’s experience does not apply to Asia.</w:t>
      </w:r>
      <w:r w:rsidRPr="00141DA5">
        <w:rPr>
          <w:u w:val="single"/>
        </w:rPr>
        <w:t xml:space="preserve"> Three contending views have been advanced on the consequence of nuclear weapons for peace and security in Europe during the Cold War.</w:t>
      </w:r>
      <w:r w:rsidRPr="00141DA5">
        <w:rPr>
          <w:sz w:val="16"/>
        </w:rPr>
        <w:t xml:space="preserve"> One view is that nuclear weapons contributed to the long peace and stability in Europe (Gaddis 1992; Jervis 1988; Waltz 2004). The second view does not contest the idea of a long peace but disputes that nuclear weapons contributed to it (Mueller 1988, 1998). The third view contests the claim that the Cold War was a period of stable peace. In this view, the nuclear standoff during the Cold War was highly dangerous and should be avoided. In terms of relevance for the contemporary era, some Western analysts (mostly nonproliferation scholars and advocates) argue that the contribution of nuclear weapons to the long peace in Europe would not apply to Asia. </w:t>
      </w:r>
      <w:r w:rsidRPr="00141DA5">
        <w:rPr>
          <w:u w:val="single"/>
        </w:rPr>
        <w:t>Asian countries are culturally different; their militaries view preventive war in a favorable light and are not interested in developing invulnerable strategic forces; and insecure command and control arrangements make them more prone to accidents and unauthorized use</w:t>
      </w:r>
      <w:r w:rsidRPr="00141DA5">
        <w:rPr>
          <w:sz w:val="16"/>
        </w:rPr>
        <w:t xml:space="preserve"> (</w:t>
      </w:r>
      <w:proofErr w:type="spellStart"/>
      <w:r w:rsidRPr="00141DA5">
        <w:rPr>
          <w:sz w:val="16"/>
        </w:rPr>
        <w:t>Feaver</w:t>
      </w:r>
      <w:proofErr w:type="spellEnd"/>
      <w:r w:rsidRPr="00141DA5">
        <w:rPr>
          <w:sz w:val="16"/>
        </w:rPr>
        <w:t xml:space="preserve"> 1992–93, 1993; Sagan 1994, 1995). Adherents of this perspective argue that the Indian, Pakistani, and most recently North Korean nuclear tests would set off a domino effect, with negative consequences for security and stability in Asia and the world. The view that nuclear weapons would contribute to insecurity and instability in Asia seems to have become dominant in the West. It resonates with and reinforces earlier views in Europe and the United States that Asia was ripe for rivalry and that its future would resemble the war-torn Europe of the nineteenth century (</w:t>
      </w:r>
      <w:proofErr w:type="spellStart"/>
      <w:r w:rsidRPr="00141DA5">
        <w:rPr>
          <w:sz w:val="16"/>
        </w:rPr>
        <w:t>Buzan</w:t>
      </w:r>
      <w:proofErr w:type="spellEnd"/>
      <w:r w:rsidRPr="00141DA5">
        <w:rPr>
          <w:sz w:val="16"/>
        </w:rPr>
        <w:t xml:space="preserve"> and Segal 1994; Friedberg 1993–94). MY ARGUMENT The primary argument of this article is that </w:t>
      </w:r>
      <w:r w:rsidRPr="00141DA5">
        <w:rPr>
          <w:u w:val="single"/>
        </w:rPr>
        <w:t xml:space="preserve">although there could be destabilizing situations, </w:t>
      </w:r>
      <w:r w:rsidRPr="00141DA5">
        <w:rPr>
          <w:b/>
          <w:u w:val="single"/>
        </w:rPr>
        <w:t xml:space="preserve">on net, </w:t>
      </w:r>
      <w:r w:rsidRPr="00682AFE">
        <w:rPr>
          <w:b/>
          <w:highlight w:val="cyan"/>
          <w:u w:val="single"/>
        </w:rPr>
        <w:t>nuclear weapons have contributed to peace</w:t>
      </w:r>
      <w:r w:rsidRPr="00141DA5">
        <w:rPr>
          <w:b/>
          <w:u w:val="single"/>
        </w:rPr>
        <w:t xml:space="preserve">, security, </w:t>
      </w:r>
      <w:r w:rsidRPr="00682AFE">
        <w:rPr>
          <w:b/>
          <w:highlight w:val="cyan"/>
          <w:u w:val="single"/>
        </w:rPr>
        <w:t>and stability in Asia</w:t>
      </w:r>
      <w:r w:rsidRPr="00141DA5">
        <w:rPr>
          <w:sz w:val="16"/>
        </w:rPr>
        <w:t xml:space="preserve">. This argument is supported on the following grounds. First, </w:t>
      </w:r>
      <w:r w:rsidRPr="00682AFE">
        <w:rPr>
          <w:highlight w:val="cyan"/>
          <w:u w:val="single"/>
        </w:rPr>
        <w:t>nuclear weapons have not fundamentally disrupted the regional distribution of power or intensified security dilemmas</w:t>
      </w:r>
      <w:r w:rsidRPr="00141DA5">
        <w:rPr>
          <w:sz w:val="16"/>
        </w:rPr>
        <w:t xml:space="preserve">. In fact by </w:t>
      </w:r>
      <w:r w:rsidRPr="00141DA5">
        <w:rPr>
          <w:u w:val="single"/>
        </w:rPr>
        <w:t>assuaging the security concerns of weak and vulnerable states they promote stability in conflict prone dyads</w:t>
      </w:r>
      <w:r w:rsidRPr="00141DA5">
        <w:rPr>
          <w:sz w:val="16"/>
        </w:rPr>
        <w:t xml:space="preserve">. Second, </w:t>
      </w:r>
      <w:r w:rsidRPr="00682AFE">
        <w:rPr>
          <w:highlight w:val="cyan"/>
          <w:u w:val="single"/>
        </w:rPr>
        <w:t xml:space="preserve">fear of the devastating consequences of a nuclear exchange prevents the outbreak and escalation </w:t>
      </w:r>
      <w:r w:rsidRPr="00141DA5">
        <w:rPr>
          <w:u w:val="single"/>
        </w:rPr>
        <w:t xml:space="preserve">of regional hostilities </w:t>
      </w:r>
      <w:r w:rsidRPr="00682AFE">
        <w:rPr>
          <w:highlight w:val="cyan"/>
          <w:u w:val="single"/>
        </w:rPr>
        <w:t xml:space="preserve">to </w:t>
      </w:r>
      <w:r w:rsidRPr="00141DA5">
        <w:rPr>
          <w:u w:val="single"/>
        </w:rPr>
        <w:t xml:space="preserve">full-scale </w:t>
      </w:r>
      <w:r w:rsidRPr="00682AFE">
        <w:rPr>
          <w:highlight w:val="cyan"/>
          <w:u w:val="single"/>
        </w:rPr>
        <w:t>war</w:t>
      </w:r>
      <w:r w:rsidRPr="00141DA5">
        <w:rPr>
          <w:u w:val="single"/>
        </w:rPr>
        <w:t>, strengthens the political and military status quo, and impels conflicting parties to freeze the conflict or explore a negotiated settlement</w:t>
      </w:r>
      <w:r w:rsidRPr="00141DA5">
        <w:rPr>
          <w:sz w:val="16"/>
        </w:rPr>
        <w:t xml:space="preserve">. Third, </w:t>
      </w:r>
      <w:r w:rsidRPr="00141DA5">
        <w:rPr>
          <w:u w:val="single"/>
        </w:rPr>
        <w:t>the combination of minimum deterrence strategies and general deterrence postures enhances stability among major powers and avoids strategic arms races like that during the Cold War. Finally, nuclear weapons reinforce the trend in the region to circumscribe and transform the role of force in international politics.</w:t>
      </w:r>
      <w:r w:rsidRPr="00141DA5">
        <w:rPr>
          <w:sz w:val="16"/>
        </w:rPr>
        <w:t xml:space="preserve"> The article further argues that the </w:t>
      </w:r>
      <w:proofErr w:type="spellStart"/>
      <w:r w:rsidRPr="00141DA5">
        <w:rPr>
          <w:u w:val="single"/>
        </w:rPr>
        <w:t>oftenposited</w:t>
      </w:r>
      <w:proofErr w:type="spellEnd"/>
      <w:r w:rsidRPr="00141DA5">
        <w:rPr>
          <w:u w:val="single"/>
        </w:rPr>
        <w:t xml:space="preserve"> </w:t>
      </w:r>
      <w:r w:rsidRPr="00682AFE">
        <w:rPr>
          <w:highlight w:val="cyan"/>
          <w:u w:val="single"/>
        </w:rPr>
        <w:t>destabilizing effects</w:t>
      </w:r>
      <w:r w:rsidRPr="00141DA5">
        <w:rPr>
          <w:u w:val="single"/>
        </w:rPr>
        <w:t xml:space="preserve"> of nuclear weapons</w:t>
      </w:r>
      <w:r w:rsidRPr="00141DA5">
        <w:rPr>
          <w:sz w:val="16"/>
        </w:rPr>
        <w:t xml:space="preserve"> (dangers associated with new nuclear-weapon states, domino effect, preventive military action, and early use postures) </w:t>
      </w:r>
      <w:r w:rsidRPr="00682AFE">
        <w:rPr>
          <w:b/>
          <w:highlight w:val="cyan"/>
          <w:u w:val="single"/>
        </w:rPr>
        <w:t>have not materialized</w:t>
      </w:r>
      <w:r w:rsidRPr="00141DA5">
        <w:rPr>
          <w:u w:val="single"/>
        </w:rPr>
        <w:t xml:space="preserve">. There are indeed risks associated with nuclear weapons. </w:t>
      </w:r>
      <w:r w:rsidRPr="00141DA5">
        <w:rPr>
          <w:sz w:val="16"/>
        </w:rPr>
        <w:t xml:space="preserve">However, </w:t>
      </w:r>
      <w:r w:rsidRPr="00141DA5">
        <w:rPr>
          <w:u w:val="single"/>
        </w:rPr>
        <w:t xml:space="preserve">they must be addressed on their own merits and not be advanced as a reason to deny the security relevance of nuclear weapons. The effort of the non-proliferation community to stop the spread of nuclear weapons on the basis of risks associated with nuclear weapons in the hands of “new” states generates an unproductive and futile debate. Arms are symptomatic of insecurity, </w:t>
      </w:r>
      <w:r w:rsidRPr="00141DA5">
        <w:rPr>
          <w:b/>
          <w:u w:val="single"/>
        </w:rPr>
        <w:t>not its cause</w:t>
      </w:r>
      <w:r w:rsidRPr="00141DA5">
        <w:rPr>
          <w:sz w:val="16"/>
        </w:rPr>
        <w:t>. To be successful arms control policies must not only address the supply side but also deal with the demand side of the equation. The real cause of insecurity and armament lies in political disputes. Two clarifications are in order. One, I am not arguing that security and stability in Asia rests only or even primarily on nuclear weapons. As I have argued elsewhere peace, stability, and prosperity in Asia since 1979 rests on several pillars (</w:t>
      </w:r>
      <w:proofErr w:type="spellStart"/>
      <w:r w:rsidRPr="00141DA5">
        <w:rPr>
          <w:sz w:val="16"/>
        </w:rPr>
        <w:t>Alagappa</w:t>
      </w:r>
      <w:proofErr w:type="spellEnd"/>
      <w:r w:rsidRPr="00141DA5">
        <w:rPr>
          <w:sz w:val="16"/>
        </w:rPr>
        <w:t xml:space="preserve"> 2003a). </w:t>
      </w:r>
      <w:r w:rsidRPr="00682AFE">
        <w:rPr>
          <w:highlight w:val="cyan"/>
          <w:u w:val="single"/>
        </w:rPr>
        <w:t xml:space="preserve">Nuclear weapons </w:t>
      </w:r>
      <w:r w:rsidRPr="00682AFE">
        <w:rPr>
          <w:b/>
          <w:highlight w:val="cyan"/>
          <w:u w:val="single"/>
        </w:rPr>
        <w:t>strengthen that peace and stability by reinforcing deterrence dominance</w:t>
      </w:r>
      <w:r w:rsidRPr="00682AFE">
        <w:rPr>
          <w:highlight w:val="cyan"/>
          <w:u w:val="single"/>
        </w:rPr>
        <w:t xml:space="preserve"> and further circumscribing the offensive roles of force</w:t>
      </w:r>
      <w:r w:rsidRPr="00141DA5">
        <w:rPr>
          <w:u w:val="single"/>
        </w:rPr>
        <w:t>.</w:t>
      </w:r>
      <w:r w:rsidRPr="00141DA5">
        <w:rPr>
          <w:sz w:val="16"/>
        </w:rPr>
        <w:t xml:space="preserve"> Second, I am not making the case for unlimited proliferation on the ground that more may be better (Waltz 1995). My case is that that </w:t>
      </w:r>
      <w:r w:rsidRPr="00141DA5">
        <w:rPr>
          <w:u w:val="single"/>
        </w:rPr>
        <w:t xml:space="preserve">proliferation thus far has been gradual and has not undermined peace and stability as predicted. In fact gradual </w:t>
      </w:r>
      <w:r w:rsidRPr="00682AFE">
        <w:rPr>
          <w:b/>
          <w:iCs/>
          <w:highlight w:val="cyan"/>
          <w:u w:val="single"/>
          <w:bdr w:val="single" w:sz="24" w:space="0" w:color="auto"/>
        </w:rPr>
        <w:t>proliferation has reinforced peace and stability in Asia</w:t>
      </w:r>
      <w:r w:rsidRPr="00141DA5">
        <w:rPr>
          <w:b/>
          <w:iCs/>
          <w:u w:val="single"/>
          <w:bdr w:val="single" w:sz="24" w:space="0" w:color="auto"/>
        </w:rPr>
        <w:t>.</w:t>
      </w:r>
      <w:r w:rsidRPr="00141DA5">
        <w:rPr>
          <w:sz w:val="16"/>
        </w:rPr>
        <w:t xml:space="preserve"> Preventing proliferation should continue to be a key goal of the international community; proliferators must face serious cost and supply obstacles. In such context only countries that feel severely threatened will pursue the nuclear weapon route and the acquisition process will necessarily be prolonged. The international community will have opportunities and measures to stop specific acquisition(s) and/or time to adjust to the changing nuclear situation. In addition to limiting and slowing proliferation, the nuclear order must be able to gradually accommodate new nuclear weapon states and promote deterrence and stability especially during potential moments of instability. Any attempt to freeze and rigidify the Cold War nuclear order will increase the gap between the formal regime and reality, weaken it, and possibly lead to its eventual collapse. I will deal with possible critiques of my argument later. First I will elaborate and support my primary argument that </w:t>
      </w:r>
      <w:r w:rsidRPr="00141DA5">
        <w:rPr>
          <w:u w:val="single"/>
        </w:rPr>
        <w:t>nuclear weapons have contributed to security and stability in Asia</w:t>
      </w:r>
      <w:r w:rsidRPr="00141DA5">
        <w:t>.</w:t>
      </w:r>
      <w:r w:rsidRPr="00141DA5">
        <w:rPr>
          <w:sz w:val="16"/>
        </w:rPr>
        <w:t> </w:t>
      </w:r>
    </w:p>
    <w:p w:rsidR="0042345E" w:rsidRPr="00DF3E0A" w:rsidRDefault="0042345E" w:rsidP="0042345E">
      <w:pPr>
        <w:pStyle w:val="Heading3"/>
        <w:rPr>
          <w:rFonts w:eastAsia="Times New Roman"/>
        </w:rPr>
      </w:pPr>
      <w:r>
        <w:rPr>
          <w:rFonts w:eastAsia="Times New Roman"/>
        </w:rPr>
        <w:t>Internal Link Turn – Militarization solves assurance</w:t>
      </w:r>
    </w:p>
    <w:p w:rsidR="0042345E" w:rsidRPr="00DF3E0A" w:rsidRDefault="0042345E" w:rsidP="0042345E">
      <w:pPr>
        <w:shd w:val="clear" w:color="auto" w:fill="FFFFFF"/>
        <w:spacing w:after="0" w:line="240" w:lineRule="auto"/>
        <w:rPr>
          <w:rFonts w:ascii="Arial" w:eastAsia="Times New Roman" w:hAnsi="Arial" w:cs="Arial"/>
          <w:color w:val="222222"/>
          <w:sz w:val="19"/>
          <w:szCs w:val="19"/>
        </w:rPr>
      </w:pPr>
      <w:r w:rsidRPr="00DF3E0A">
        <w:rPr>
          <w:rFonts w:ascii="Arial" w:eastAsia="Times New Roman" w:hAnsi="Arial" w:cs="Arial"/>
          <w:color w:val="222222"/>
          <w:sz w:val="19"/>
          <w:szCs w:val="19"/>
        </w:rPr>
        <w:t> </w:t>
      </w:r>
    </w:p>
    <w:p w:rsidR="0042345E" w:rsidRPr="003B53A6" w:rsidRDefault="0042345E" w:rsidP="0042345E">
      <w:pPr>
        <w:pStyle w:val="Heading4"/>
        <w:rPr>
          <w:rFonts w:cs="Times New Roman"/>
        </w:rPr>
      </w:pPr>
      <w:r>
        <w:rPr>
          <w:rFonts w:cs="Times New Roman"/>
        </w:rPr>
        <w:t>Normalization is key to counteract perception of declining commitments---lets US focus on grand strategy and Japan assures itself</w:t>
      </w:r>
    </w:p>
    <w:p w:rsidR="0042345E" w:rsidRPr="003B53A6" w:rsidRDefault="0042345E" w:rsidP="0042345E">
      <w:pPr>
        <w:rPr>
          <w:rStyle w:val="Style13ptBold"/>
          <w:b w:val="0"/>
          <w:bCs w:val="0"/>
        </w:rPr>
      </w:pPr>
      <w:r w:rsidRPr="003B53A6">
        <w:rPr>
          <w:rStyle w:val="Style13ptBold"/>
        </w:rPr>
        <w:t>Leaf ’14</w:t>
      </w:r>
      <w:r w:rsidRPr="003B53A6">
        <w:t xml:space="preserve"> (Paul J. Leaf worked for the Chicago Council on Global Affairs. He is a regular commentator on foreign policy and an attorney at an international law firm. “Promise and Potential Peril: Japan’s Military Normalization,” 4 September 2014, http://thediplomat.com/2014/09/promise-and-potential-peril-japans-military-normalization/)</w:t>
      </w:r>
    </w:p>
    <w:p w:rsidR="0042345E" w:rsidRDefault="0042345E" w:rsidP="0042345E">
      <w:pPr>
        <w:rPr>
          <w:sz w:val="16"/>
        </w:rPr>
      </w:pPr>
      <w:r w:rsidRPr="002B3526">
        <w:rPr>
          <w:sz w:val="16"/>
        </w:rPr>
        <w:t xml:space="preserve">Facing growing Chinese and North Korean threats plus an increasingly distracted and underfunded U.S. partner, </w:t>
      </w:r>
      <w:r w:rsidRPr="002B3526">
        <w:rPr>
          <w:rStyle w:val="StyleUnderline"/>
        </w:rPr>
        <w:t>Japan is freeing itself of historical military constraints to better provide for its security</w:t>
      </w:r>
      <w:r w:rsidRPr="002B3526">
        <w:rPr>
          <w:sz w:val="16"/>
        </w:rPr>
        <w:t xml:space="preserve">. Japan’s path is promising, but it does pose potential risks. Japan’s constitution was enacted in 1947 while it was occupied by the Allied forces in the wake of World War II. Japan committed gross atrocities during that war, including killing and forced labor of millions of war prisoners and civilians, sexually enslaving women, conducting lethal human experiments, and torture. The U.S. therefore insisted that Japan’s constitution include pacifist provisions. Most notably, Article 9 of that document renounces war, outlaws the use and threat of force to settle international disputes, and relinquishes the right to maintain armed forces. Since its inception, Article 9 has been stretched. After World War II, Japan had only occupation troops and a small police force to protect it. By 1950, when those troops shifted to fighting the Korean War, Japan was essentially defenseless. Four years later, Tokyo therefore created a quasi-military: </w:t>
      </w:r>
      <w:proofErr w:type="gramStart"/>
      <w:r w:rsidRPr="002B3526">
        <w:rPr>
          <w:sz w:val="16"/>
        </w:rPr>
        <w:t>its</w:t>
      </w:r>
      <w:proofErr w:type="gramEnd"/>
      <w:r w:rsidRPr="002B3526">
        <w:rPr>
          <w:sz w:val="16"/>
        </w:rPr>
        <w:t xml:space="preserve"> Self-Defense Forces. Japanese law required these military forces, among other things, to maintain a strict defensive orientation and to refrain from deploying overseas and co-developing weapons with other countries. These limits eventually eased. With more than 240,000 active personnel, about 400 fighter jets, three pseudo aircraft carriers, sixteen submarines, and forty-seven destroyers, </w:t>
      </w:r>
      <w:r w:rsidRPr="002B3526">
        <w:rPr>
          <w:rStyle w:val="StyleUnderline"/>
        </w:rPr>
        <w:t xml:space="preserve">the Self-Defense Forces can </w:t>
      </w:r>
      <w:r w:rsidRPr="002B3526">
        <w:rPr>
          <w:rStyle w:val="Emphasis"/>
        </w:rPr>
        <w:t>project offensive power</w:t>
      </w:r>
      <w:r w:rsidRPr="002B3526">
        <w:rPr>
          <w:rStyle w:val="StyleUnderline"/>
        </w:rPr>
        <w:t xml:space="preserve"> outside Japan</w:t>
      </w:r>
      <w:r w:rsidRPr="002B3526">
        <w:rPr>
          <w:sz w:val="16"/>
        </w:rPr>
        <w:t xml:space="preserve">. </w:t>
      </w:r>
      <w:r w:rsidRPr="002B3526">
        <w:rPr>
          <w:rStyle w:val="StyleUnderline"/>
        </w:rPr>
        <w:t xml:space="preserve">Its missions have expanded beyond Japan’s own security needs. For instance, Japan sent the Self-Defense Forces to Iraq for reconstruction purposes. And in 2011, Tokyo began jointly producing arms with Washington. </w:t>
      </w:r>
      <w:r w:rsidRPr="002B3526">
        <w:rPr>
          <w:sz w:val="16"/>
        </w:rPr>
        <w:t xml:space="preserve">Still, </w:t>
      </w:r>
      <w:r w:rsidRPr="002B3526">
        <w:rPr>
          <w:rStyle w:val="StyleUnderline"/>
        </w:rPr>
        <w:t>until recently, the Self-Defense Forces remained subject to serious limitations</w:t>
      </w:r>
      <w:r w:rsidRPr="002B3526">
        <w:rPr>
          <w:sz w:val="16"/>
        </w:rPr>
        <w:t xml:space="preserve">. Among others, </w:t>
      </w:r>
      <w:r w:rsidRPr="002B3526">
        <w:rPr>
          <w:rStyle w:val="StyleUnderline"/>
        </w:rPr>
        <w:t>Japan could not practice collective self-defense</w:t>
      </w:r>
      <w:r w:rsidRPr="002B3526">
        <w:rPr>
          <w:sz w:val="16"/>
        </w:rPr>
        <w:t xml:space="preserve">. For example, despite a U.S.-Japanese alliance, Tokyo’s defensive posture barred it from shooting down a North Korean missile in Japanese airspace if that missile targeted the U.S. rather than Japan. Additionally, Tokyo banned arms exports. However, </w:t>
      </w:r>
      <w:r w:rsidRPr="00682AFE">
        <w:rPr>
          <w:rStyle w:val="StyleUnderline"/>
          <w:highlight w:val="cyan"/>
        </w:rPr>
        <w:t>the security environment has deteriorated</w:t>
      </w:r>
      <w:r w:rsidRPr="002B3526">
        <w:rPr>
          <w:rStyle w:val="StyleUnderline"/>
        </w:rPr>
        <w:t xml:space="preserve"> in recent years </w:t>
      </w:r>
      <w:r w:rsidRPr="00682AFE">
        <w:rPr>
          <w:rStyle w:val="StyleUnderline"/>
          <w:highlight w:val="cyan"/>
        </w:rPr>
        <w:t>due to</w:t>
      </w:r>
      <w:r w:rsidRPr="002B3526">
        <w:rPr>
          <w:rStyle w:val="StyleUnderline"/>
        </w:rPr>
        <w:t xml:space="preserve"> growing threats and at least the </w:t>
      </w:r>
      <w:r w:rsidRPr="00682AFE">
        <w:rPr>
          <w:rStyle w:val="Emphasis"/>
          <w:highlight w:val="cyan"/>
        </w:rPr>
        <w:t>perception of eroding U.S.</w:t>
      </w:r>
      <w:r w:rsidRPr="002B3526">
        <w:rPr>
          <w:rStyle w:val="Emphasis"/>
        </w:rPr>
        <w:t xml:space="preserve"> defense </w:t>
      </w:r>
      <w:r w:rsidRPr="00682AFE">
        <w:rPr>
          <w:rStyle w:val="Emphasis"/>
          <w:highlight w:val="cyan"/>
        </w:rPr>
        <w:t>commitments</w:t>
      </w:r>
      <w:r w:rsidRPr="002B3526">
        <w:rPr>
          <w:sz w:val="16"/>
        </w:rPr>
        <w:t xml:space="preserve">. Since 2006, North Korea has tested three nuclear weapons, potentially developed nuclear-tipped missiles capable of striking Japan, and has killed South Korean troops and civilians. Meanwhile, </w:t>
      </w:r>
      <w:r w:rsidRPr="002B3526">
        <w:rPr>
          <w:rStyle w:val="StyleUnderline"/>
        </w:rPr>
        <w:t>Beijing’s declared military budget grew fourfold over the last decade</w:t>
      </w:r>
      <w:r w:rsidRPr="002B3526">
        <w:rPr>
          <w:sz w:val="16"/>
        </w:rPr>
        <w:t xml:space="preserve"> (now at nearly $132 billion), </w:t>
      </w:r>
      <w:r w:rsidRPr="002B3526">
        <w:rPr>
          <w:rStyle w:val="StyleUnderline"/>
        </w:rPr>
        <w:t>whereas Tokyo’s military funding declined almost every year over that period</w:t>
      </w:r>
      <w:r w:rsidRPr="002B3526">
        <w:rPr>
          <w:sz w:val="16"/>
        </w:rPr>
        <w:t xml:space="preserve"> (now approaching $49 billion). </w:t>
      </w:r>
      <w:r w:rsidRPr="00682AFE">
        <w:rPr>
          <w:rStyle w:val="StyleUnderline"/>
          <w:highlight w:val="cyan"/>
        </w:rPr>
        <w:t>China spends more on its military</w:t>
      </w:r>
      <w:r w:rsidRPr="002B3526">
        <w:rPr>
          <w:rStyle w:val="StyleUnderline"/>
        </w:rPr>
        <w:t xml:space="preserve"> than Japan, South Korea, Taiwan and Vietnam combined. Having developed stronger offensive military capabilities, </w:t>
      </w:r>
      <w:r w:rsidRPr="00682AFE">
        <w:rPr>
          <w:rStyle w:val="StyleUnderline"/>
          <w:highlight w:val="cyan"/>
        </w:rPr>
        <w:t xml:space="preserve">China is </w:t>
      </w:r>
      <w:r w:rsidRPr="00682AFE">
        <w:rPr>
          <w:rStyle w:val="Emphasis"/>
          <w:highlight w:val="cyan"/>
        </w:rPr>
        <w:t>aggressively asserting control</w:t>
      </w:r>
      <w:r w:rsidRPr="002B3526">
        <w:rPr>
          <w:rStyle w:val="StyleUnderline"/>
        </w:rPr>
        <w:t xml:space="preserve"> of</w:t>
      </w:r>
      <w:r w:rsidRPr="002B3526">
        <w:rPr>
          <w:sz w:val="16"/>
        </w:rPr>
        <w:t xml:space="preserve"> (among other areas) </w:t>
      </w:r>
      <w:r w:rsidRPr="002B3526">
        <w:rPr>
          <w:rStyle w:val="StyleUnderline"/>
        </w:rPr>
        <w:t>the East China Sea</w:t>
      </w:r>
      <w:r w:rsidRPr="002B3526">
        <w:rPr>
          <w:sz w:val="16"/>
        </w:rPr>
        <w:t xml:space="preserve">, </w:t>
      </w:r>
      <w:r w:rsidRPr="002B3526">
        <w:rPr>
          <w:rStyle w:val="StyleUnderline"/>
        </w:rPr>
        <w:t xml:space="preserve">where islands administered by Tokyo are subject to competing Japanese and Chinese claims and where </w:t>
      </w:r>
      <w:r w:rsidRPr="002B3526">
        <w:rPr>
          <w:rStyle w:val="Emphasis"/>
        </w:rPr>
        <w:t>rich fishing grounds</w:t>
      </w:r>
      <w:r w:rsidRPr="002B3526">
        <w:rPr>
          <w:rStyle w:val="StyleUnderline"/>
        </w:rPr>
        <w:t xml:space="preserve">, potential </w:t>
      </w:r>
      <w:r w:rsidRPr="002B3526">
        <w:rPr>
          <w:rStyle w:val="Emphasis"/>
        </w:rPr>
        <w:t>oil and gas deposits</w:t>
      </w:r>
      <w:r w:rsidRPr="002B3526">
        <w:rPr>
          <w:rStyle w:val="StyleUnderline"/>
        </w:rPr>
        <w:t xml:space="preserve">, and </w:t>
      </w:r>
      <w:r w:rsidRPr="002B3526">
        <w:rPr>
          <w:rStyle w:val="Emphasis"/>
        </w:rPr>
        <w:t>important trade routes</w:t>
      </w:r>
      <w:r w:rsidRPr="002B3526">
        <w:rPr>
          <w:sz w:val="16"/>
        </w:rPr>
        <w:t xml:space="preserve"> lie. Take the following examples. In January 2013, </w:t>
      </w:r>
      <w:r w:rsidRPr="002B3526">
        <w:rPr>
          <w:rStyle w:val="StyleUnderline"/>
        </w:rPr>
        <w:t>Chinese warships in those waters locked their weapons-targeting radar on a Japanese helicopter and naval destroyer</w:t>
      </w:r>
      <w:r w:rsidRPr="002B3526">
        <w:rPr>
          <w:sz w:val="16"/>
        </w:rPr>
        <w:t xml:space="preserve">. In November 2013, </w:t>
      </w:r>
      <w:r w:rsidRPr="00682AFE">
        <w:rPr>
          <w:rStyle w:val="StyleUnderline"/>
          <w:highlight w:val="cyan"/>
        </w:rPr>
        <w:t>Beijing enlarged its a</w:t>
      </w:r>
      <w:r w:rsidRPr="002B3526">
        <w:rPr>
          <w:rStyle w:val="StyleUnderline"/>
        </w:rPr>
        <w:t xml:space="preserve">ir </w:t>
      </w:r>
      <w:r w:rsidRPr="00682AFE">
        <w:rPr>
          <w:rStyle w:val="StyleUnderline"/>
          <w:highlight w:val="cyan"/>
        </w:rPr>
        <w:t>d</w:t>
      </w:r>
      <w:r w:rsidRPr="002B3526">
        <w:rPr>
          <w:rStyle w:val="StyleUnderline"/>
        </w:rPr>
        <w:t xml:space="preserve">efense </w:t>
      </w:r>
      <w:r w:rsidRPr="00682AFE">
        <w:rPr>
          <w:rStyle w:val="StyleUnderline"/>
          <w:highlight w:val="cyan"/>
        </w:rPr>
        <w:t>i</w:t>
      </w:r>
      <w:r w:rsidRPr="002B3526">
        <w:rPr>
          <w:rStyle w:val="StyleUnderline"/>
        </w:rPr>
        <w:t xml:space="preserve">dentification </w:t>
      </w:r>
      <w:r w:rsidRPr="00682AFE">
        <w:rPr>
          <w:rStyle w:val="StyleUnderline"/>
          <w:highlight w:val="cyan"/>
        </w:rPr>
        <w:t>z</w:t>
      </w:r>
      <w:r w:rsidRPr="002B3526">
        <w:rPr>
          <w:rStyle w:val="StyleUnderline"/>
        </w:rPr>
        <w:t>one to cover a broad portion of the East China Sea claimed by Tokyo</w:t>
      </w:r>
      <w:r w:rsidRPr="002B3526">
        <w:rPr>
          <w:sz w:val="16"/>
        </w:rPr>
        <w:t xml:space="preserve">. China demands that aircraft entering the zone identify themselves and divulge flight data, or face “defensive emergency measures.” In the year ending in March 2014, Japan scrambled fighter jets 415 times (a high that is up 36 percent from the previous year) to intercept Chinese aircraft encroaching its claimed airspace. In May and June 2014, Chinese fighter jets intercepted Japanese surveillance planes in contested skies, nearly causing collisions. And </w:t>
      </w:r>
      <w:r w:rsidRPr="002B3526">
        <w:rPr>
          <w:rStyle w:val="StyleUnderline"/>
        </w:rPr>
        <w:t>throughout this period, China conducted military exercises that the U.S. Navy calls preparation for a “short, sharp war” to seize disputed islands from Japan. As Japan’s neighborhood has become less safe, its doubts about U.S. security guarantees have grown</w:t>
      </w:r>
      <w:r w:rsidRPr="002B3526">
        <w:rPr>
          <w:sz w:val="16"/>
        </w:rPr>
        <w:t xml:space="preserve">. </w:t>
      </w:r>
      <w:r w:rsidRPr="00682AFE">
        <w:rPr>
          <w:rStyle w:val="StyleUnderline"/>
          <w:highlight w:val="cyan"/>
        </w:rPr>
        <w:t>Tokyo has studied America’s shrinking military budget, war-weary voters, and expanding list of crises</w:t>
      </w:r>
      <w:r w:rsidRPr="002B3526">
        <w:rPr>
          <w:rStyle w:val="StyleUnderline"/>
        </w:rPr>
        <w:t xml:space="preserve"> in Eastern Europe and the Middle East that reduce resources the U.S. can devote to Asia</w:t>
      </w:r>
      <w:r w:rsidRPr="002B3526">
        <w:rPr>
          <w:sz w:val="16"/>
        </w:rPr>
        <w:t xml:space="preserve">. Syria’s President Bashar al-Assad survived U.S. President Barack Obama’s threat that he must “step aside” and then crossed Obama’s “red line” against gassing his people, Russia annexed Crimea and its proxies shot down a civilian plane, and China is forcibly expanding, including by expelling (with civilian vessels) the Philippines from the contested Scarborough Shoal and sinking (with a fishing vessel) a Vietnamese boat in its bid to find oil in Hanoi’s exclusive economic zone. But </w:t>
      </w:r>
      <w:r w:rsidRPr="002B3526">
        <w:rPr>
          <w:rStyle w:val="StyleUnderline"/>
        </w:rPr>
        <w:t>the U.S. has responded with little more than routine verbal condemnations and incremental, pinprick sanctions</w:t>
      </w:r>
      <w:r w:rsidRPr="002B3526">
        <w:rPr>
          <w:sz w:val="16"/>
        </w:rPr>
        <w:t xml:space="preserve">. </w:t>
      </w:r>
      <w:r w:rsidRPr="00682AFE">
        <w:rPr>
          <w:rStyle w:val="StyleUnderline"/>
          <w:highlight w:val="cyan"/>
        </w:rPr>
        <w:t>Japan sees a detached American president</w:t>
      </w:r>
      <w:r w:rsidRPr="002B3526">
        <w:rPr>
          <w:rStyle w:val="StyleUnderline"/>
        </w:rPr>
        <w:t xml:space="preserve"> loathe to meet serious threats with serious responses, so it </w:t>
      </w:r>
      <w:r w:rsidRPr="002B3526">
        <w:rPr>
          <w:rStyle w:val="Emphasis"/>
        </w:rPr>
        <w:t>questions whether the U.S. will meaningfully back it</w:t>
      </w:r>
      <w:r w:rsidRPr="002B3526">
        <w:rPr>
          <w:rStyle w:val="StyleUnderline"/>
        </w:rPr>
        <w:t xml:space="preserve"> in a confrontation with China.</w:t>
      </w:r>
      <w:r w:rsidRPr="002B3526">
        <w:rPr>
          <w:sz w:val="16"/>
        </w:rPr>
        <w:t xml:space="preserve"> Given these dynamics, </w:t>
      </w:r>
      <w:r w:rsidRPr="00682AFE">
        <w:rPr>
          <w:rStyle w:val="StyleUnderline"/>
          <w:highlight w:val="cyan"/>
        </w:rPr>
        <w:t>calls</w:t>
      </w:r>
      <w:r w:rsidRPr="002B3526">
        <w:rPr>
          <w:rStyle w:val="StyleUnderline"/>
        </w:rPr>
        <w:t xml:space="preserve"> for Japan </w:t>
      </w:r>
      <w:r w:rsidRPr="00682AFE">
        <w:rPr>
          <w:rStyle w:val="StyleUnderline"/>
          <w:highlight w:val="cyan"/>
        </w:rPr>
        <w:t>to</w:t>
      </w:r>
      <w:r w:rsidRPr="002B3526">
        <w:rPr>
          <w:rStyle w:val="StyleUnderline"/>
        </w:rPr>
        <w:t xml:space="preserve"> field </w:t>
      </w:r>
      <w:r w:rsidRPr="00682AFE">
        <w:rPr>
          <w:rStyle w:val="StyleUnderline"/>
          <w:highlight w:val="cyan"/>
        </w:rPr>
        <w:t>a</w:t>
      </w:r>
      <w:r w:rsidRPr="002B3526">
        <w:rPr>
          <w:rStyle w:val="StyleUnderline"/>
        </w:rPr>
        <w:t xml:space="preserve"> more </w:t>
      </w:r>
      <w:r w:rsidRPr="00682AFE">
        <w:rPr>
          <w:rStyle w:val="Emphasis"/>
          <w:highlight w:val="cyan"/>
        </w:rPr>
        <w:t>flexible military</w:t>
      </w:r>
      <w:r w:rsidRPr="00682AFE">
        <w:rPr>
          <w:rStyle w:val="StyleUnderline"/>
          <w:highlight w:val="cyan"/>
        </w:rPr>
        <w:t xml:space="preserve"> and</w:t>
      </w:r>
      <w:r w:rsidRPr="002B3526">
        <w:rPr>
          <w:rStyle w:val="StyleUnderline"/>
        </w:rPr>
        <w:t xml:space="preserve"> to </w:t>
      </w:r>
      <w:r w:rsidRPr="002B3526">
        <w:rPr>
          <w:rStyle w:val="Emphasis"/>
        </w:rPr>
        <w:t xml:space="preserve">forge stronger </w:t>
      </w:r>
      <w:r w:rsidRPr="00682AFE">
        <w:rPr>
          <w:rStyle w:val="Emphasis"/>
          <w:highlight w:val="cyan"/>
        </w:rPr>
        <w:t>alliances</w:t>
      </w:r>
      <w:r w:rsidRPr="00682AFE">
        <w:rPr>
          <w:rStyle w:val="StyleUnderline"/>
          <w:highlight w:val="cyan"/>
        </w:rPr>
        <w:t xml:space="preserve"> have increased</w:t>
      </w:r>
      <w:r w:rsidRPr="002B3526">
        <w:rPr>
          <w:sz w:val="16"/>
        </w:rPr>
        <w:t xml:space="preserve">. Japan’s Prime Minister Shinzo </w:t>
      </w:r>
      <w:r w:rsidRPr="002B3526">
        <w:rPr>
          <w:rStyle w:val="StyleUnderline"/>
        </w:rPr>
        <w:t>Abe is normalizing Japan’s military</w:t>
      </w:r>
      <w:r w:rsidRPr="002B3526">
        <w:rPr>
          <w:sz w:val="16"/>
        </w:rPr>
        <w:t xml:space="preserve">. </w:t>
      </w:r>
      <w:r w:rsidRPr="002B3526">
        <w:rPr>
          <w:rStyle w:val="StyleUnderline"/>
        </w:rPr>
        <w:t>First</w:t>
      </w:r>
      <w:r w:rsidRPr="002B3526">
        <w:rPr>
          <w:sz w:val="16"/>
        </w:rPr>
        <w:t xml:space="preserve">, in 2013, </w:t>
      </w:r>
      <w:r w:rsidRPr="002B3526">
        <w:rPr>
          <w:rStyle w:val="StyleUnderline"/>
        </w:rPr>
        <w:t>Japan increased its military budget for the first time in eleven years</w:t>
      </w:r>
      <w:r w:rsidRPr="002B3526">
        <w:rPr>
          <w:sz w:val="16"/>
        </w:rPr>
        <w:t xml:space="preserve">. </w:t>
      </w:r>
      <w:r w:rsidRPr="002B3526">
        <w:rPr>
          <w:rStyle w:val="StyleUnderline"/>
        </w:rPr>
        <w:t>Second</w:t>
      </w:r>
      <w:r w:rsidRPr="002B3526">
        <w:rPr>
          <w:sz w:val="16"/>
        </w:rPr>
        <w:t xml:space="preserve">, in December 2013, </w:t>
      </w:r>
      <w:r w:rsidRPr="002B3526">
        <w:rPr>
          <w:rStyle w:val="StyleUnderline"/>
        </w:rPr>
        <w:t>Japan created a National Security Council</w:t>
      </w:r>
      <w:r w:rsidRPr="002B3526">
        <w:rPr>
          <w:sz w:val="16"/>
        </w:rPr>
        <w:t xml:space="preserve"> and issued its first strategy paper, </w:t>
      </w:r>
      <w:r w:rsidRPr="002B3526">
        <w:rPr>
          <w:rStyle w:val="StyleUnderline"/>
        </w:rPr>
        <w:t>which focuses on countering China and beefing up Japan’s military</w:t>
      </w:r>
      <w:r w:rsidRPr="002B3526">
        <w:rPr>
          <w:sz w:val="16"/>
        </w:rPr>
        <w:t xml:space="preserve">. </w:t>
      </w:r>
      <w:r w:rsidRPr="002B3526">
        <w:rPr>
          <w:rStyle w:val="StyleUnderline"/>
        </w:rPr>
        <w:t>Third</w:t>
      </w:r>
      <w:r w:rsidRPr="002B3526">
        <w:rPr>
          <w:sz w:val="16"/>
        </w:rPr>
        <w:t xml:space="preserve">, in April 2014, </w:t>
      </w:r>
      <w:r w:rsidRPr="002B3526">
        <w:rPr>
          <w:rStyle w:val="StyleUnderline"/>
        </w:rPr>
        <w:t>Tokyo ended its ban on weapons exports and announced that it would jointly develop weapons with</w:t>
      </w:r>
      <w:r w:rsidRPr="002B3526">
        <w:rPr>
          <w:sz w:val="16"/>
        </w:rPr>
        <w:t xml:space="preserve"> other countries in addition to </w:t>
      </w:r>
      <w:r w:rsidRPr="002B3526">
        <w:rPr>
          <w:rStyle w:val="StyleUnderline"/>
        </w:rPr>
        <w:t>the U.S</w:t>
      </w:r>
      <w:r w:rsidRPr="002B3526">
        <w:rPr>
          <w:sz w:val="16"/>
        </w:rPr>
        <w:t xml:space="preserve">. </w:t>
      </w:r>
      <w:r w:rsidRPr="002B3526">
        <w:rPr>
          <w:rStyle w:val="StyleUnderline"/>
        </w:rPr>
        <w:t>Fourth</w:t>
      </w:r>
      <w:r w:rsidRPr="002B3526">
        <w:rPr>
          <w:sz w:val="16"/>
        </w:rPr>
        <w:t xml:space="preserve">, in July 2014, </w:t>
      </w:r>
      <w:r w:rsidRPr="002B3526">
        <w:rPr>
          <w:rStyle w:val="StyleUnderline"/>
        </w:rPr>
        <w:t>Japan’s cabinet reinterpreted Article 9</w:t>
      </w:r>
      <w:r w:rsidRPr="002B3526">
        <w:rPr>
          <w:sz w:val="16"/>
        </w:rPr>
        <w:t xml:space="preserve"> of the country’s constitution </w:t>
      </w:r>
      <w:r w:rsidRPr="002B3526">
        <w:rPr>
          <w:rStyle w:val="StyleUnderline"/>
        </w:rPr>
        <w:t>to allow it to engage in collective self-defense</w:t>
      </w:r>
      <w:r w:rsidRPr="002B3526">
        <w:rPr>
          <w:sz w:val="16"/>
        </w:rPr>
        <w:t xml:space="preserve">. </w:t>
      </w:r>
      <w:r w:rsidRPr="002B3526">
        <w:rPr>
          <w:rStyle w:val="StyleUnderline"/>
        </w:rPr>
        <w:t>The move lays the groundwork for the Self-Defense Forces to use force abroad to defend it allies</w:t>
      </w:r>
      <w:r w:rsidRPr="002B3526">
        <w:rPr>
          <w:sz w:val="16"/>
        </w:rPr>
        <w:t xml:space="preserve"> even if Japan has not been attacked. </w:t>
      </w:r>
      <w:r w:rsidRPr="002B3526">
        <w:rPr>
          <w:rStyle w:val="StyleUnderline"/>
        </w:rPr>
        <w:t xml:space="preserve">This </w:t>
      </w:r>
      <w:r w:rsidRPr="00682AFE">
        <w:rPr>
          <w:rStyle w:val="StyleUnderline"/>
          <w:highlight w:val="cyan"/>
        </w:rPr>
        <w:t>military normalization can</w:t>
      </w:r>
      <w:r w:rsidRPr="002B3526">
        <w:rPr>
          <w:rStyle w:val="StyleUnderline"/>
        </w:rPr>
        <w:t xml:space="preserve"> help to </w:t>
      </w:r>
      <w:r w:rsidRPr="00682AFE">
        <w:rPr>
          <w:rStyle w:val="Emphasis"/>
          <w:highlight w:val="cyan"/>
        </w:rPr>
        <w:t>check China’s</w:t>
      </w:r>
      <w:r w:rsidRPr="002B3526">
        <w:rPr>
          <w:rStyle w:val="Emphasis"/>
        </w:rPr>
        <w:t xml:space="preserve"> increasingly </w:t>
      </w:r>
      <w:r w:rsidRPr="00682AFE">
        <w:rPr>
          <w:rStyle w:val="Emphasis"/>
          <w:highlight w:val="cyan"/>
        </w:rPr>
        <w:t>hostile rise</w:t>
      </w:r>
      <w:r w:rsidRPr="002B3526">
        <w:rPr>
          <w:sz w:val="16"/>
        </w:rPr>
        <w:t xml:space="preserve">. First, </w:t>
      </w:r>
      <w:r w:rsidRPr="002B3526">
        <w:rPr>
          <w:rStyle w:val="StyleUnderline"/>
        </w:rPr>
        <w:t xml:space="preserve">Japan’s </w:t>
      </w:r>
      <w:r w:rsidRPr="00682AFE">
        <w:rPr>
          <w:rStyle w:val="StyleUnderline"/>
          <w:highlight w:val="cyan"/>
        </w:rPr>
        <w:t>military growth</w:t>
      </w:r>
      <w:r w:rsidRPr="002B3526">
        <w:rPr>
          <w:rStyle w:val="StyleUnderline"/>
        </w:rPr>
        <w:t xml:space="preserve"> may </w:t>
      </w:r>
      <w:r w:rsidRPr="00682AFE">
        <w:rPr>
          <w:rStyle w:val="StyleUnderline"/>
          <w:highlight w:val="cyan"/>
        </w:rPr>
        <w:t xml:space="preserve">offer new methods to </w:t>
      </w:r>
      <w:r w:rsidRPr="00682AFE">
        <w:rPr>
          <w:rStyle w:val="Emphasis"/>
          <w:highlight w:val="cyan"/>
        </w:rPr>
        <w:t>oppose</w:t>
      </w:r>
      <w:r w:rsidRPr="002B3526">
        <w:rPr>
          <w:rStyle w:val="Emphasis"/>
        </w:rPr>
        <w:t xml:space="preserve"> Chinese </w:t>
      </w:r>
      <w:r w:rsidRPr="00682AFE">
        <w:rPr>
          <w:rStyle w:val="Emphasis"/>
          <w:highlight w:val="cyan"/>
        </w:rPr>
        <w:t>adventurism</w:t>
      </w:r>
      <w:r w:rsidRPr="00682AFE">
        <w:rPr>
          <w:sz w:val="16"/>
          <w:highlight w:val="cyan"/>
        </w:rPr>
        <w:t>.</w:t>
      </w:r>
      <w:r w:rsidRPr="002B3526">
        <w:rPr>
          <w:sz w:val="16"/>
        </w:rPr>
        <w:t xml:space="preserve"> </w:t>
      </w:r>
      <w:r w:rsidRPr="002B3526">
        <w:rPr>
          <w:rStyle w:val="StyleUnderline"/>
        </w:rPr>
        <w:t>China incrementally presses its territorial claims generally through low-level civilian provocations</w:t>
      </w:r>
      <w:r w:rsidRPr="002B3526">
        <w:rPr>
          <w:sz w:val="16"/>
        </w:rPr>
        <w:t xml:space="preserve"> (such as using its civilian ships to patrol, blockade or expel). Last year, to support this strategy, China placed its civilian maritime forces, including its coast guard, fishing, and surveillance elements, under the control of a single, more powerful non-military agency. To prevent a serious U.S. response, China avoids high-intensity conflicts (like invading a country) and mostly keeps its military forces intimidatingly close but not directly involved in its low-level provocations. The U.S. and its partners are scrambling to meet this strategy as fear of escalation makes the U.S. unwilling to respond forcefully to such moves and the targets of China’s aggression are usually too weak to resist its incursions. Indeed, </w:t>
      </w:r>
      <w:r w:rsidRPr="002B3526">
        <w:rPr>
          <w:rStyle w:val="StyleUnderline"/>
        </w:rPr>
        <w:t xml:space="preserve">China’s battlefield, which includes nearly 1.9 million square miles of ocean and airspace encompassing the East and South China Seas, necessitates the </w:t>
      </w:r>
      <w:r w:rsidRPr="002B3526">
        <w:rPr>
          <w:rStyle w:val="Emphasis"/>
        </w:rPr>
        <w:t>wide dispersal of those countries’ limited military resources</w:t>
      </w:r>
      <w:r w:rsidRPr="002B3526">
        <w:rPr>
          <w:sz w:val="16"/>
        </w:rPr>
        <w:t xml:space="preserve">. </w:t>
      </w:r>
      <w:r w:rsidRPr="002B3526">
        <w:rPr>
          <w:rStyle w:val="StyleUnderline"/>
        </w:rPr>
        <w:t xml:space="preserve">But when Beijing picks a fight, it usually </w:t>
      </w:r>
      <w:r w:rsidRPr="002B3526">
        <w:rPr>
          <w:rStyle w:val="Emphasis"/>
        </w:rPr>
        <w:t>overwhelms its targets through sheer numbers</w:t>
      </w:r>
      <w:r w:rsidRPr="002B3526">
        <w:rPr>
          <w:sz w:val="16"/>
        </w:rPr>
        <w:t xml:space="preserve">. </w:t>
      </w:r>
      <w:r w:rsidRPr="00682AFE">
        <w:rPr>
          <w:rStyle w:val="StyleUnderline"/>
          <w:highlight w:val="cyan"/>
        </w:rPr>
        <w:t xml:space="preserve">Japan’s military maturation </w:t>
      </w:r>
      <w:r w:rsidRPr="00682AFE">
        <w:rPr>
          <w:rStyle w:val="Emphasis"/>
          <w:highlight w:val="cyan"/>
        </w:rPr>
        <w:t>may be the answer</w:t>
      </w:r>
      <w:r w:rsidRPr="00682AFE">
        <w:rPr>
          <w:sz w:val="16"/>
          <w:highlight w:val="cyan"/>
        </w:rPr>
        <w:t xml:space="preserve"> </w:t>
      </w:r>
      <w:r w:rsidRPr="00682AFE">
        <w:rPr>
          <w:rStyle w:val="StyleUnderline"/>
          <w:highlight w:val="cyan"/>
        </w:rPr>
        <w:t>because it can enhance</w:t>
      </w:r>
      <w:r w:rsidRPr="002B3526">
        <w:rPr>
          <w:rStyle w:val="StyleUnderline"/>
        </w:rPr>
        <w:t xml:space="preserve"> individual and collective military </w:t>
      </w:r>
      <w:r w:rsidRPr="00682AFE">
        <w:rPr>
          <w:rStyle w:val="StyleUnderline"/>
          <w:highlight w:val="cyan"/>
        </w:rPr>
        <w:t>capacities</w:t>
      </w:r>
      <w:r w:rsidRPr="002B3526">
        <w:rPr>
          <w:rStyle w:val="StyleUnderline"/>
        </w:rPr>
        <w:t xml:space="preserve"> such </w:t>
      </w:r>
      <w:r w:rsidRPr="00682AFE">
        <w:rPr>
          <w:rStyle w:val="StyleUnderline"/>
          <w:highlight w:val="cyan"/>
        </w:rPr>
        <w:t>that</w:t>
      </w:r>
      <w:r w:rsidRPr="002B3526">
        <w:rPr>
          <w:rStyle w:val="StyleUnderline"/>
        </w:rPr>
        <w:t xml:space="preserve"> America’s regional partners </w:t>
      </w:r>
      <w:r w:rsidRPr="00682AFE">
        <w:rPr>
          <w:rStyle w:val="StyleUnderline"/>
          <w:highlight w:val="cyan"/>
        </w:rPr>
        <w:t>handle</w:t>
      </w:r>
      <w:r w:rsidRPr="002B3526">
        <w:rPr>
          <w:rStyle w:val="StyleUnderline"/>
        </w:rPr>
        <w:t xml:space="preserve"> China’s </w:t>
      </w:r>
      <w:r w:rsidRPr="00682AFE">
        <w:rPr>
          <w:rStyle w:val="StyleUnderline"/>
          <w:highlight w:val="cyan"/>
        </w:rPr>
        <w:t xml:space="preserve">low-level provocations </w:t>
      </w:r>
      <w:r w:rsidRPr="00682AFE">
        <w:rPr>
          <w:rStyle w:val="Emphasis"/>
          <w:highlight w:val="cyan"/>
        </w:rPr>
        <w:t>without U.S. involvement</w:t>
      </w:r>
      <w:r w:rsidRPr="00682AFE">
        <w:rPr>
          <w:sz w:val="16"/>
          <w:highlight w:val="cyan"/>
        </w:rPr>
        <w:t xml:space="preserve"> </w:t>
      </w:r>
      <w:r w:rsidRPr="00682AFE">
        <w:rPr>
          <w:rStyle w:val="StyleUnderline"/>
          <w:highlight w:val="cyan"/>
        </w:rPr>
        <w:t xml:space="preserve">while the </w:t>
      </w:r>
      <w:r w:rsidRPr="00682AFE">
        <w:rPr>
          <w:rStyle w:val="Emphasis"/>
          <w:highlight w:val="cyan"/>
        </w:rPr>
        <w:t>U.S. focuses on China’s high-level threats</w:t>
      </w:r>
      <w:r w:rsidRPr="002B3526">
        <w:rPr>
          <w:sz w:val="16"/>
        </w:rPr>
        <w:t xml:space="preserve">. According to Zachary Keck, </w:t>
      </w:r>
      <w:r w:rsidRPr="002B3526">
        <w:rPr>
          <w:rStyle w:val="StyleUnderline"/>
        </w:rPr>
        <w:t>countering Beijing’s low-level provocations requires countries skirmishing with China to acquire “greater quantities of lower-end platforms” to “maintain a larger presence throughout the massive waters of the South and East China Seas</w:t>
      </w:r>
      <w:r w:rsidRPr="002B3526">
        <w:rPr>
          <w:sz w:val="16"/>
        </w:rPr>
        <w:t xml:space="preserve">. These capabilities don’t need to be especially high-end since China relies heavily on Coast Guard and other civilian vessels . . . . But they do need to be in the areas that China is contesting, preferably beforehand to deter Beijing from trying to contest them in the first place.” As Keck points out, </w:t>
      </w:r>
      <w:r w:rsidRPr="002B3526">
        <w:rPr>
          <w:rStyle w:val="StyleUnderline"/>
        </w:rPr>
        <w:t>limited defense budgets will bar some of China’s competitors from procuring a sufficient number of even lower-end platforms</w:t>
      </w:r>
      <w:r w:rsidRPr="002B3526">
        <w:rPr>
          <w:sz w:val="16"/>
        </w:rPr>
        <w:t xml:space="preserve">. Thus, other force multipliers, such as Washington and Tokyo donating decommissioned military equipment to and coordinated defense efforts among Beijing’s adversaries, are needed. </w:t>
      </w:r>
      <w:r w:rsidRPr="002B3526">
        <w:rPr>
          <w:rStyle w:val="StyleUnderline"/>
        </w:rPr>
        <w:t xml:space="preserve">To realize this strategy, </w:t>
      </w:r>
      <w:r w:rsidRPr="00682AFE">
        <w:rPr>
          <w:rStyle w:val="StyleUnderline"/>
          <w:highlight w:val="cyan"/>
        </w:rPr>
        <w:t>Japan’s military must be given</w:t>
      </w:r>
      <w:r w:rsidRPr="002B3526">
        <w:rPr>
          <w:rStyle w:val="StyleUnderline"/>
        </w:rPr>
        <w:t xml:space="preserve"> wider operating parameters and field </w:t>
      </w:r>
      <w:r w:rsidRPr="00682AFE">
        <w:rPr>
          <w:rStyle w:val="Emphasis"/>
          <w:highlight w:val="cyan"/>
        </w:rPr>
        <w:t>stronger</w:t>
      </w:r>
      <w:r w:rsidRPr="002B3526">
        <w:rPr>
          <w:rStyle w:val="Emphasis"/>
        </w:rPr>
        <w:t xml:space="preserve"> aerial</w:t>
      </w:r>
      <w:r w:rsidRPr="002B3526">
        <w:rPr>
          <w:rStyle w:val="StyleUnderline"/>
        </w:rPr>
        <w:t xml:space="preserve">, </w:t>
      </w:r>
      <w:r w:rsidRPr="002B3526">
        <w:rPr>
          <w:rStyle w:val="Emphasis"/>
        </w:rPr>
        <w:t>amphibious</w:t>
      </w:r>
      <w:r w:rsidRPr="002B3526">
        <w:rPr>
          <w:rStyle w:val="StyleUnderline"/>
        </w:rPr>
        <w:t xml:space="preserve">, </w:t>
      </w:r>
      <w:r w:rsidRPr="002B3526">
        <w:rPr>
          <w:rStyle w:val="Emphasis"/>
        </w:rPr>
        <w:t>maritime</w:t>
      </w:r>
      <w:r w:rsidRPr="002B3526">
        <w:rPr>
          <w:rStyle w:val="StyleUnderline"/>
        </w:rPr>
        <w:t xml:space="preserve">, and </w:t>
      </w:r>
      <w:r w:rsidRPr="002B3526">
        <w:rPr>
          <w:rStyle w:val="Emphasis"/>
        </w:rPr>
        <w:t xml:space="preserve">surveillance </w:t>
      </w:r>
      <w:r w:rsidRPr="00682AFE">
        <w:rPr>
          <w:rStyle w:val="Emphasis"/>
          <w:highlight w:val="cyan"/>
        </w:rPr>
        <w:t>capabilities</w:t>
      </w:r>
      <w:r w:rsidRPr="002B3526">
        <w:rPr>
          <w:rStyle w:val="StyleUnderline"/>
        </w:rPr>
        <w:t xml:space="preserve"> to defend</w:t>
      </w:r>
      <w:r w:rsidRPr="002B3526">
        <w:rPr>
          <w:sz w:val="16"/>
        </w:rPr>
        <w:t xml:space="preserve"> (and perhaps recapture) </w:t>
      </w:r>
      <w:r w:rsidRPr="002B3526">
        <w:rPr>
          <w:rStyle w:val="StyleUnderline"/>
        </w:rPr>
        <w:t>its islands and assist its</w:t>
      </w:r>
      <w:r w:rsidRPr="002B3526">
        <w:rPr>
          <w:sz w:val="16"/>
        </w:rPr>
        <w:t xml:space="preserve"> </w:t>
      </w:r>
      <w:r w:rsidRPr="002B3526">
        <w:rPr>
          <w:rStyle w:val="StyleUnderline"/>
        </w:rPr>
        <w:t>neighbors</w:t>
      </w:r>
      <w:r w:rsidRPr="002B3526">
        <w:rPr>
          <w:sz w:val="16"/>
        </w:rPr>
        <w:t xml:space="preserve">. Even so, Japan must not procure too many big-ticket weapons that overstretch its military budget given its contracting economy or that leave it vulnerable to asymmetric, dispersed or sizeable attacks. To those ends, Japan expects to acquire by 2019 six more submarines, three reconnaissance drones, seventeen Osprey aircraft, fifty-two amphibious landing vehicles, four more refueling tankers, seven additional naval destroyers, four more maritime patrol aircraft, and twenty-eight F-35 jet fighters, and it is repositioning its military resources further south to be closer to areas contested by China. Also, Tokyo must train Beijing’s rivals and provide them with military and maritime law enforcement hardware, including patrol and surveillance equipment. Japan should not arm its neighbors with only military vessels, because if those units are used for maritime law enforcement purposes (because of a shortage of civilian coast guard vessels), they undermine the narrative of unilateral Chinese aggression and give Beijing an excuse to “defensively escalate” by calling in its own warships. </w:t>
      </w:r>
      <w:r w:rsidRPr="002B3526">
        <w:rPr>
          <w:rStyle w:val="StyleUnderline"/>
        </w:rPr>
        <w:t xml:space="preserve">To make its technology more affordable, Japan should centralize its weapons development, procurement, and exports systems into a single agency and </w:t>
      </w:r>
      <w:r w:rsidRPr="002B3526">
        <w:rPr>
          <w:rStyle w:val="Emphasis"/>
        </w:rPr>
        <w:t>expand its arms sales</w:t>
      </w:r>
      <w:r w:rsidRPr="002B3526">
        <w:rPr>
          <w:rStyle w:val="StyleUnderline"/>
        </w:rPr>
        <w:t xml:space="preserve"> to spread costs. </w:t>
      </w:r>
      <w:r w:rsidRPr="002B3526">
        <w:rPr>
          <w:sz w:val="16"/>
        </w:rPr>
        <w:t xml:space="preserve">Second, </w:t>
      </w:r>
      <w:r w:rsidRPr="002B3526">
        <w:rPr>
          <w:rStyle w:val="StyleUnderline"/>
        </w:rPr>
        <w:t>Japan’s military normalization portends the creation of a new alliance system in Asia</w:t>
      </w:r>
      <w:r w:rsidRPr="002B3526">
        <w:rPr>
          <w:sz w:val="16"/>
        </w:rPr>
        <w:t xml:space="preserve">. </w:t>
      </w:r>
      <w:r w:rsidRPr="002B3526">
        <w:rPr>
          <w:rStyle w:val="StyleUnderline"/>
        </w:rPr>
        <w:t>Peace in that region has been secured primarily through bilateral relationships between the U.S. on the one hand and Japan and South Korea on the other</w:t>
      </w:r>
      <w:r w:rsidRPr="002B3526">
        <w:rPr>
          <w:sz w:val="16"/>
        </w:rPr>
        <w:t xml:space="preserve">. The U.S. could rely on these narrow alliances instead of cultivating multilateral relationships because it has been significantly more powerful than China. </w:t>
      </w:r>
      <w:r w:rsidRPr="002B3526">
        <w:rPr>
          <w:rStyle w:val="StyleUnderline"/>
        </w:rPr>
        <w:t>But if Beijing nears surpassing Washington in Asia, the weaker countries surrounding China will be tempted to acquiesce to its hegemonic ambitions</w:t>
      </w:r>
      <w:r w:rsidRPr="002B3526">
        <w:rPr>
          <w:sz w:val="16"/>
        </w:rPr>
        <w:t xml:space="preserve">. </w:t>
      </w:r>
      <w:r w:rsidRPr="002B3526">
        <w:rPr>
          <w:rStyle w:val="StyleUnderline"/>
        </w:rPr>
        <w:t xml:space="preserve">Still, these </w:t>
      </w:r>
      <w:r w:rsidRPr="00682AFE">
        <w:rPr>
          <w:rStyle w:val="StyleUnderline"/>
          <w:highlight w:val="cyan"/>
        </w:rPr>
        <w:t>countries</w:t>
      </w:r>
      <w:r w:rsidRPr="002B3526">
        <w:rPr>
          <w:rStyle w:val="StyleUnderline"/>
        </w:rPr>
        <w:t xml:space="preserve"> may </w:t>
      </w:r>
      <w:r w:rsidRPr="00682AFE">
        <w:rPr>
          <w:rStyle w:val="StyleUnderline"/>
          <w:highlight w:val="cyan"/>
        </w:rPr>
        <w:t>oppose Chinese ascendancy</w:t>
      </w:r>
      <w:r w:rsidRPr="002B3526">
        <w:rPr>
          <w:rStyle w:val="StyleUnderline"/>
        </w:rPr>
        <w:t xml:space="preserve"> if a waning U.S. has sufficient support, such as </w:t>
      </w:r>
      <w:r w:rsidRPr="00682AFE">
        <w:rPr>
          <w:rStyle w:val="StyleUnderline"/>
          <w:highlight w:val="cyan"/>
        </w:rPr>
        <w:t xml:space="preserve">a </w:t>
      </w:r>
      <w:r w:rsidRPr="00682AFE">
        <w:rPr>
          <w:rStyle w:val="Emphasis"/>
          <w:highlight w:val="cyan"/>
        </w:rPr>
        <w:t>strong</w:t>
      </w:r>
      <w:r w:rsidRPr="002B3526">
        <w:rPr>
          <w:rStyle w:val="Emphasis"/>
        </w:rPr>
        <w:t>er</w:t>
      </w:r>
      <w:r w:rsidRPr="002B3526">
        <w:rPr>
          <w:rStyle w:val="StyleUnderline"/>
        </w:rPr>
        <w:t xml:space="preserve"> and </w:t>
      </w:r>
      <w:r w:rsidRPr="002B3526">
        <w:rPr>
          <w:rStyle w:val="Emphasis"/>
        </w:rPr>
        <w:t xml:space="preserve">more flexible </w:t>
      </w:r>
      <w:r w:rsidRPr="00682AFE">
        <w:rPr>
          <w:rStyle w:val="Emphasis"/>
          <w:highlight w:val="cyan"/>
        </w:rPr>
        <w:t>Japan</w:t>
      </w:r>
      <w:r w:rsidRPr="002B3526">
        <w:rPr>
          <w:rStyle w:val="StyleUnderline"/>
        </w:rPr>
        <w:t xml:space="preserve"> </w:t>
      </w:r>
      <w:r w:rsidRPr="00682AFE">
        <w:rPr>
          <w:rStyle w:val="Emphasis"/>
          <w:highlight w:val="cyan"/>
        </w:rPr>
        <w:t>anchor</w:t>
      </w:r>
      <w:r w:rsidRPr="002B3526">
        <w:rPr>
          <w:rStyle w:val="Emphasis"/>
        </w:rPr>
        <w:t>ing</w:t>
      </w:r>
      <w:r w:rsidRPr="00682AFE">
        <w:rPr>
          <w:rStyle w:val="Emphasis"/>
          <w:highlight w:val="cyan"/>
        </w:rPr>
        <w:t xml:space="preserve"> multilateral alliances</w:t>
      </w:r>
      <w:r w:rsidRPr="002B3526">
        <w:rPr>
          <w:rStyle w:val="StyleUnderline"/>
        </w:rPr>
        <w:t xml:space="preserve"> in Asia. </w:t>
      </w:r>
      <w:r w:rsidRPr="002B3526">
        <w:rPr>
          <w:sz w:val="16"/>
        </w:rPr>
        <w:t xml:space="preserve">Washington and </w:t>
      </w:r>
      <w:r w:rsidRPr="002B3526">
        <w:rPr>
          <w:rStyle w:val="StyleUnderline"/>
        </w:rPr>
        <w:t xml:space="preserve">many of </w:t>
      </w:r>
      <w:r w:rsidRPr="00682AFE">
        <w:rPr>
          <w:rStyle w:val="StyleUnderline"/>
          <w:highlight w:val="cyan"/>
        </w:rPr>
        <w:t>Tokyo’s neighbors</w:t>
      </w:r>
      <w:r w:rsidRPr="002B3526">
        <w:rPr>
          <w:sz w:val="16"/>
        </w:rPr>
        <w:t xml:space="preserve">, including Australia, India, the Philippines and Vietnam, </w:t>
      </w:r>
      <w:r w:rsidRPr="00682AFE">
        <w:rPr>
          <w:rStyle w:val="StyleUnderline"/>
          <w:highlight w:val="cyan"/>
        </w:rPr>
        <w:t>support</w:t>
      </w:r>
      <w:r w:rsidRPr="002B3526">
        <w:rPr>
          <w:rStyle w:val="StyleUnderline"/>
        </w:rPr>
        <w:t xml:space="preserve"> Japan’s military </w:t>
      </w:r>
      <w:r w:rsidRPr="00682AFE">
        <w:rPr>
          <w:rStyle w:val="StyleUnderline"/>
          <w:highlight w:val="cyan"/>
        </w:rPr>
        <w:t>normalization</w:t>
      </w:r>
      <w:r w:rsidRPr="002B3526">
        <w:rPr>
          <w:sz w:val="16"/>
        </w:rPr>
        <w:t xml:space="preserve">. Indeed, </w:t>
      </w:r>
      <w:r w:rsidRPr="002B3526">
        <w:rPr>
          <w:rStyle w:val="StyleUnderline"/>
        </w:rPr>
        <w:t>high-ranking government officials from nearly all of these countries have openly praised Japan’s actions</w:t>
      </w:r>
      <w:r w:rsidRPr="002B3526">
        <w:rPr>
          <w:sz w:val="16"/>
        </w:rPr>
        <w:t xml:space="preserve">. And </w:t>
      </w:r>
      <w:r w:rsidRPr="002B3526">
        <w:rPr>
          <w:rStyle w:val="StyleUnderline"/>
        </w:rPr>
        <w:t>during</w:t>
      </w:r>
      <w:r w:rsidRPr="002B3526">
        <w:rPr>
          <w:sz w:val="16"/>
        </w:rPr>
        <w:t xml:space="preserve"> Prime Minister Shinzo </w:t>
      </w:r>
      <w:r w:rsidRPr="002B3526">
        <w:rPr>
          <w:rStyle w:val="StyleUnderline"/>
        </w:rPr>
        <w:t>Abe’s push to reinterpret Article 9</w:t>
      </w:r>
      <w:r w:rsidRPr="002B3526">
        <w:rPr>
          <w:sz w:val="16"/>
        </w:rPr>
        <w:t xml:space="preserve">, </w:t>
      </w:r>
      <w:r w:rsidRPr="00682AFE">
        <w:rPr>
          <w:rStyle w:val="StyleUnderline"/>
          <w:highlight w:val="cyan"/>
        </w:rPr>
        <w:t>military cooperation</w:t>
      </w:r>
      <w:r w:rsidRPr="002B3526">
        <w:rPr>
          <w:rStyle w:val="StyleUnderline"/>
        </w:rPr>
        <w:t xml:space="preserve"> between Japan and each of these countries </w:t>
      </w:r>
      <w:r w:rsidRPr="00682AFE">
        <w:rPr>
          <w:rStyle w:val="StyleUnderline"/>
          <w:highlight w:val="cyan"/>
        </w:rPr>
        <w:t xml:space="preserve">has </w:t>
      </w:r>
      <w:r w:rsidRPr="00682AFE">
        <w:rPr>
          <w:rStyle w:val="Emphasis"/>
          <w:highlight w:val="cyan"/>
        </w:rPr>
        <w:t>increased</w:t>
      </w:r>
      <w:r w:rsidRPr="002B3526">
        <w:rPr>
          <w:sz w:val="16"/>
        </w:rPr>
        <w:t xml:space="preserve">, </w:t>
      </w:r>
      <w:r w:rsidRPr="002B3526">
        <w:rPr>
          <w:rStyle w:val="StyleUnderline"/>
        </w:rPr>
        <w:t>including military training and aid, joint weapons development, and arms sales</w:t>
      </w:r>
      <w:r w:rsidRPr="002B3526">
        <w:rPr>
          <w:sz w:val="16"/>
        </w:rPr>
        <w:t xml:space="preserve">. </w:t>
      </w:r>
      <w:r w:rsidRPr="002B3526">
        <w:rPr>
          <w:rStyle w:val="StyleUnderline"/>
        </w:rPr>
        <w:t>Even Taiwan</w:t>
      </w:r>
      <w:r w:rsidRPr="002B3526">
        <w:rPr>
          <w:sz w:val="16"/>
        </w:rPr>
        <w:t xml:space="preserve">, which shares China’s territorial claims and was occupied by Japan, </w:t>
      </w:r>
      <w:r w:rsidRPr="002B3526">
        <w:rPr>
          <w:rStyle w:val="StyleUnderline"/>
        </w:rPr>
        <w:t>appears receptive</w:t>
      </w:r>
      <w:r w:rsidRPr="002B3526">
        <w:rPr>
          <w:sz w:val="16"/>
        </w:rPr>
        <w:t xml:space="preserve">. </w:t>
      </w:r>
      <w:r w:rsidRPr="002B3526">
        <w:rPr>
          <w:rStyle w:val="StyleUnderline"/>
        </w:rPr>
        <w:t>Former Taiwanese President</w:t>
      </w:r>
      <w:r w:rsidRPr="002B3526">
        <w:rPr>
          <w:sz w:val="16"/>
        </w:rPr>
        <w:t xml:space="preserve"> Lee Teng-hui </w:t>
      </w:r>
      <w:r w:rsidRPr="002B3526">
        <w:rPr>
          <w:rStyle w:val="StyleUnderline"/>
        </w:rPr>
        <w:t>stated that Japan exercising collective self-defense will make the region safer</w:t>
      </w:r>
      <w:r w:rsidRPr="002B3526">
        <w:rPr>
          <w:sz w:val="16"/>
        </w:rPr>
        <w:t xml:space="preserve">. And Taipei appears to have not publicly protested Tokyo’s construction of a radar station and forthcoming deployment of troops on </w:t>
      </w:r>
      <w:proofErr w:type="spellStart"/>
      <w:r w:rsidRPr="002B3526">
        <w:rPr>
          <w:sz w:val="16"/>
        </w:rPr>
        <w:t>Yonaguni</w:t>
      </w:r>
      <w:proofErr w:type="spellEnd"/>
      <w:r w:rsidRPr="002B3526">
        <w:rPr>
          <w:sz w:val="16"/>
        </w:rPr>
        <w:t xml:space="preserve"> Island, which is 67 miles from Taiwan and 93 miles from islands claimed by Beijing, Tokyo and Taipei. </w:t>
      </w:r>
      <w:r w:rsidRPr="002B3526">
        <w:rPr>
          <w:rStyle w:val="StyleUnderline"/>
        </w:rPr>
        <w:t>If Japan fails to live up to its grand announcements about assuming a larger military role</w:t>
      </w:r>
      <w:r w:rsidRPr="002B3526">
        <w:rPr>
          <w:sz w:val="16"/>
        </w:rPr>
        <w:t xml:space="preserve">, however, </w:t>
      </w:r>
      <w:r w:rsidRPr="002B3526">
        <w:rPr>
          <w:rStyle w:val="StyleUnderline"/>
        </w:rPr>
        <w:t xml:space="preserve">it is </w:t>
      </w:r>
      <w:r w:rsidRPr="002B3526">
        <w:rPr>
          <w:rStyle w:val="Emphasis"/>
        </w:rPr>
        <w:t>unlikely to inspire a following</w:t>
      </w:r>
      <w:r w:rsidRPr="002B3526">
        <w:rPr>
          <w:sz w:val="16"/>
        </w:rPr>
        <w:t>. It is thus troubling that since stating last year that it would supply Vietnam with used coast guard boats, Japan has delayed the transfer because its substantial patrol duties leave it with insufficient spare vessels and it is debating whether it is legally barred from sharing those boats with Vietnam.</w:t>
      </w:r>
    </w:p>
    <w:p w:rsidR="0042345E" w:rsidRPr="00141DA5" w:rsidRDefault="0042345E" w:rsidP="0042345E">
      <w:pPr>
        <w:pStyle w:val="Heading3"/>
      </w:pPr>
      <w:r>
        <w:t>Internal Link Turn – Shifting policy increases cred</w:t>
      </w:r>
    </w:p>
    <w:p w:rsidR="0042345E" w:rsidRPr="00141DA5" w:rsidRDefault="0042345E" w:rsidP="0042345E">
      <w:pPr>
        <w:keepNext/>
        <w:keepLines/>
        <w:spacing w:before="40" w:after="0"/>
        <w:outlineLvl w:val="3"/>
        <w:rPr>
          <w:rFonts w:eastAsiaTheme="majorEastAsia" w:cstheme="majorBidi"/>
          <w:b/>
          <w:iCs/>
          <w:sz w:val="26"/>
        </w:rPr>
      </w:pPr>
      <w:r w:rsidRPr="00141DA5">
        <w:rPr>
          <w:rFonts w:eastAsiaTheme="majorEastAsia" w:cstheme="majorBidi"/>
          <w:b/>
          <w:iCs/>
          <w:sz w:val="26"/>
        </w:rPr>
        <w:t>Their internal link is a lie—shifting posture is best for alliance commitments</w:t>
      </w:r>
    </w:p>
    <w:p w:rsidR="0042345E" w:rsidRPr="00141DA5" w:rsidRDefault="0042345E" w:rsidP="0042345E">
      <w:pPr>
        <w:rPr>
          <w:rFonts w:asciiTheme="minorHAnsi" w:hAnsiTheme="minorHAnsi"/>
        </w:rPr>
      </w:pPr>
      <w:r w:rsidRPr="0042345E">
        <w:rPr>
          <w:rStyle w:val="Style13ptBold"/>
        </w:rPr>
        <w:t>Goldstein 15</w:t>
      </w:r>
      <w:r w:rsidRPr="00141DA5">
        <w:rPr>
          <w:rFonts w:asciiTheme="minorHAnsi" w:hAnsiTheme="minorHAnsi"/>
        </w:rPr>
        <w:t xml:space="preserve">—Associate </w:t>
      </w:r>
      <w:proofErr w:type="spellStart"/>
      <w:r w:rsidRPr="00141DA5">
        <w:rPr>
          <w:rFonts w:asciiTheme="minorHAnsi" w:hAnsiTheme="minorHAnsi"/>
        </w:rPr>
        <w:t>progessor</w:t>
      </w:r>
      <w:proofErr w:type="spellEnd"/>
      <w:r w:rsidRPr="00141DA5">
        <w:rPr>
          <w:rFonts w:asciiTheme="minorHAnsi" w:hAnsiTheme="minorHAnsi"/>
        </w:rPr>
        <w:t xml:space="preserve"> at the Naval War College's China Maritime Studies Institute (Lyle, "Meeting China Halfway." Georgetown University Press. 7/7/15. </w:t>
      </w:r>
      <w:hyperlink r:id="rId21" w:history="1">
        <w:r w:rsidRPr="00141DA5">
          <w:rPr>
            <w:rFonts w:asciiTheme="minorHAnsi" w:hAnsiTheme="minorHAnsi"/>
          </w:rPr>
          <w:t>https://muse-jhu-edu.proxy.lib.umich.edu/books/9781626161627/9781626161627-11.pdf</w:t>
        </w:r>
      </w:hyperlink>
      <w:r w:rsidRPr="00141DA5">
        <w:rPr>
          <w:rFonts w:asciiTheme="minorHAnsi" w:hAnsiTheme="minorHAnsi"/>
        </w:rPr>
        <w:t>)</w:t>
      </w:r>
    </w:p>
    <w:p w:rsidR="0042345E" w:rsidRPr="00141DA5" w:rsidRDefault="0042345E" w:rsidP="0042345E">
      <w:pPr>
        <w:rPr>
          <w:sz w:val="16"/>
        </w:rPr>
      </w:pPr>
      <w:r w:rsidRPr="00682AFE">
        <w:rPr>
          <w:highlight w:val="cyan"/>
          <w:u w:val="single"/>
        </w:rPr>
        <w:t>A</w:t>
      </w:r>
      <w:r w:rsidRPr="00141DA5">
        <w:rPr>
          <w:sz w:val="16"/>
        </w:rPr>
        <w:t xml:space="preserve"> final deleterious </w:t>
      </w:r>
      <w:r w:rsidRPr="00682AFE">
        <w:rPr>
          <w:highlight w:val="cyan"/>
          <w:u w:val="single"/>
        </w:rPr>
        <w:t xml:space="preserve">myth </w:t>
      </w:r>
      <w:r w:rsidRPr="00141DA5">
        <w:rPr>
          <w:u w:val="single"/>
        </w:rPr>
        <w:t>propagated by</w:t>
      </w:r>
      <w:r w:rsidRPr="00141DA5">
        <w:rPr>
          <w:sz w:val="16"/>
        </w:rPr>
        <w:t xml:space="preserve"> various </w:t>
      </w:r>
      <w:r w:rsidRPr="00141DA5">
        <w:rPr>
          <w:u w:val="single"/>
        </w:rPr>
        <w:t xml:space="preserve">“hawks” </w:t>
      </w:r>
      <w:r w:rsidRPr="00682AFE">
        <w:rPr>
          <w:highlight w:val="cyan"/>
          <w:u w:val="single"/>
        </w:rPr>
        <w:t>is</w:t>
      </w:r>
      <w:r w:rsidRPr="00141DA5">
        <w:rPr>
          <w:sz w:val="16"/>
        </w:rPr>
        <w:t xml:space="preserve"> the notion</w:t>
      </w:r>
      <w:r w:rsidRPr="00682AFE">
        <w:rPr>
          <w:highlight w:val="cyan"/>
          <w:u w:val="single"/>
        </w:rPr>
        <w:t xml:space="preserve"> that</w:t>
      </w:r>
      <w:r w:rsidRPr="00141DA5">
        <w:rPr>
          <w:sz w:val="12"/>
        </w:rPr>
        <w:t>¶</w:t>
      </w:r>
      <w:r w:rsidRPr="00141DA5">
        <w:rPr>
          <w:sz w:val="16"/>
        </w:rPr>
        <w:t xml:space="preserve"> any </w:t>
      </w:r>
      <w:r w:rsidRPr="00682AFE">
        <w:rPr>
          <w:highlight w:val="cyan"/>
          <w:u w:val="single"/>
        </w:rPr>
        <w:t>reforms to</w:t>
      </w:r>
      <w:r w:rsidRPr="00141DA5">
        <w:rPr>
          <w:sz w:val="16"/>
        </w:rPr>
        <w:t xml:space="preserve"> American </w:t>
      </w:r>
      <w:r w:rsidRPr="00682AFE">
        <w:rPr>
          <w:highlight w:val="cyan"/>
          <w:u w:val="single"/>
        </w:rPr>
        <w:t>strategy</w:t>
      </w:r>
      <w:r w:rsidRPr="00141DA5">
        <w:rPr>
          <w:sz w:val="16"/>
        </w:rPr>
        <w:t xml:space="preserve"> and related commitments </w:t>
      </w:r>
      <w:r w:rsidRPr="00682AFE">
        <w:rPr>
          <w:highlight w:val="cyan"/>
          <w:u w:val="single"/>
        </w:rPr>
        <w:t>will</w:t>
      </w:r>
      <w:r w:rsidRPr="00141DA5">
        <w:rPr>
          <w:sz w:val="16"/>
        </w:rPr>
        <w:t xml:space="preserve"> inevitably</w:t>
      </w:r>
      <w:r w:rsidRPr="00141DA5">
        <w:rPr>
          <w:sz w:val="12"/>
        </w:rPr>
        <w:t>¶</w:t>
      </w:r>
      <w:r w:rsidRPr="00141DA5">
        <w:rPr>
          <w:sz w:val="16"/>
        </w:rPr>
        <w:t xml:space="preserve"> </w:t>
      </w:r>
      <w:r w:rsidRPr="00682AFE">
        <w:rPr>
          <w:highlight w:val="cyan"/>
          <w:u w:val="single"/>
        </w:rPr>
        <w:t xml:space="preserve">collapse </w:t>
      </w:r>
      <w:r w:rsidRPr="00141DA5">
        <w:rPr>
          <w:u w:val="single"/>
        </w:rPr>
        <w:t xml:space="preserve">the entire structure of </w:t>
      </w:r>
      <w:r w:rsidRPr="00682AFE">
        <w:rPr>
          <w:highlight w:val="cyan"/>
          <w:u w:val="single"/>
        </w:rPr>
        <w:t xml:space="preserve">East Asia and </w:t>
      </w:r>
      <w:r w:rsidRPr="00141DA5">
        <w:rPr>
          <w:u w:val="single"/>
        </w:rPr>
        <w:t xml:space="preserve">even </w:t>
      </w:r>
      <w:r w:rsidRPr="00682AFE">
        <w:rPr>
          <w:highlight w:val="cyan"/>
          <w:u w:val="single"/>
        </w:rPr>
        <w:t>global security</w:t>
      </w:r>
      <w:r w:rsidRPr="00141DA5">
        <w:rPr>
          <w:sz w:val="16"/>
        </w:rPr>
        <w:t xml:space="preserve">. </w:t>
      </w:r>
      <w:r w:rsidRPr="00682AFE">
        <w:rPr>
          <w:b/>
          <w:iCs/>
          <w:highlight w:val="cyan"/>
          <w:u w:val="single"/>
          <w:bdr w:val="single" w:sz="24" w:space="0" w:color="auto"/>
        </w:rPr>
        <w:t xml:space="preserve">This </w:t>
      </w:r>
      <w:r w:rsidRPr="00141DA5">
        <w:rPr>
          <w:b/>
          <w:iCs/>
          <w:u w:val="single"/>
          <w:bdr w:val="single" w:sz="24" w:space="0" w:color="auto"/>
        </w:rPr>
        <w:t>notion¶</w:t>
      </w:r>
      <w:r w:rsidRPr="00682AFE">
        <w:rPr>
          <w:b/>
          <w:iCs/>
          <w:highlight w:val="cyan"/>
          <w:u w:val="single"/>
          <w:bdr w:val="single" w:sz="24" w:space="0" w:color="auto"/>
        </w:rPr>
        <w:t xml:space="preserve"> is patently false,</w:t>
      </w:r>
      <w:r w:rsidRPr="00141DA5">
        <w:rPr>
          <w:sz w:val="16"/>
        </w:rPr>
        <w:t xml:space="preserve"> and the US </w:t>
      </w:r>
      <w:r w:rsidRPr="00682AFE">
        <w:rPr>
          <w:highlight w:val="cyan"/>
          <w:u w:val="single"/>
        </w:rPr>
        <w:t>strategic position has</w:t>
      </w:r>
      <w:r w:rsidRPr="00141DA5">
        <w:rPr>
          <w:sz w:val="16"/>
        </w:rPr>
        <w:t xml:space="preserve"> inevitably </w:t>
      </w:r>
      <w:r w:rsidRPr="00682AFE">
        <w:rPr>
          <w:highlight w:val="cyan"/>
          <w:u w:val="single"/>
        </w:rPr>
        <w:t>been strengthened</w:t>
      </w:r>
      <w:r w:rsidRPr="00141DA5">
        <w:rPr>
          <w:sz w:val="12"/>
        </w:rPr>
        <w:t>¶</w:t>
      </w:r>
      <w:r w:rsidRPr="00141DA5">
        <w:rPr>
          <w:u w:val="single"/>
        </w:rPr>
        <w:t xml:space="preserve"> </w:t>
      </w:r>
      <w:r w:rsidRPr="00682AFE">
        <w:rPr>
          <w:highlight w:val="cyan"/>
          <w:u w:val="single"/>
        </w:rPr>
        <w:t xml:space="preserve">by </w:t>
      </w:r>
      <w:r w:rsidRPr="00141DA5">
        <w:rPr>
          <w:u w:val="single"/>
        </w:rPr>
        <w:t xml:space="preserve">various </w:t>
      </w:r>
      <w:r w:rsidRPr="00682AFE">
        <w:rPr>
          <w:highlight w:val="cyan"/>
          <w:u w:val="single"/>
        </w:rPr>
        <w:t>adjustments</w:t>
      </w:r>
      <w:r w:rsidRPr="00141DA5">
        <w:rPr>
          <w:sz w:val="16"/>
        </w:rPr>
        <w:t xml:space="preserve">, whether undertaken during the Cold War, </w:t>
      </w:r>
      <w:r w:rsidRPr="00682AFE">
        <w:rPr>
          <w:highlight w:val="cyan"/>
          <w:u w:val="single"/>
        </w:rPr>
        <w:t>such</w:t>
      </w:r>
      <w:r w:rsidRPr="00141DA5">
        <w:rPr>
          <w:sz w:val="12"/>
        </w:rPr>
        <w:t>¶</w:t>
      </w:r>
      <w:r w:rsidRPr="00682AFE">
        <w:rPr>
          <w:highlight w:val="cyan"/>
          <w:u w:val="single"/>
        </w:rPr>
        <w:t xml:space="preserve"> as</w:t>
      </w:r>
      <w:r w:rsidRPr="00141DA5">
        <w:rPr>
          <w:sz w:val="16"/>
        </w:rPr>
        <w:t xml:space="preserve"> the </w:t>
      </w:r>
      <w:r w:rsidRPr="00682AFE">
        <w:rPr>
          <w:highlight w:val="cyan"/>
          <w:u w:val="single"/>
        </w:rPr>
        <w:t>withdrawal</w:t>
      </w:r>
      <w:r w:rsidRPr="00141DA5">
        <w:rPr>
          <w:sz w:val="16"/>
        </w:rPr>
        <w:t xml:space="preserve"> of US bases </w:t>
      </w:r>
      <w:r w:rsidRPr="00682AFE">
        <w:rPr>
          <w:highlight w:val="cyan"/>
          <w:u w:val="single"/>
        </w:rPr>
        <w:t>from Taiwan</w:t>
      </w:r>
      <w:r w:rsidRPr="00141DA5">
        <w:rPr>
          <w:sz w:val="16"/>
        </w:rPr>
        <w:t>, and even more obviously the</w:t>
      </w:r>
      <w:r w:rsidRPr="00141DA5">
        <w:rPr>
          <w:sz w:val="12"/>
        </w:rPr>
        <w:t>¶</w:t>
      </w:r>
      <w:r w:rsidRPr="00141DA5">
        <w:rPr>
          <w:sz w:val="16"/>
        </w:rPr>
        <w:t xml:space="preserve"> </w:t>
      </w:r>
      <w:r w:rsidRPr="00141DA5">
        <w:rPr>
          <w:b/>
          <w:iCs/>
          <w:u w:val="single"/>
          <w:bdr w:val="single" w:sz="24" w:space="0" w:color="auto"/>
        </w:rPr>
        <w:t>total US pullout from Vietnam</w:t>
      </w:r>
      <w:r w:rsidRPr="00141DA5">
        <w:rPr>
          <w:u w:val="single"/>
        </w:rPr>
        <w:t xml:space="preserve">, </w:t>
      </w:r>
      <w:r w:rsidRPr="00682AFE">
        <w:rPr>
          <w:highlight w:val="cyan"/>
          <w:u w:val="single"/>
        </w:rPr>
        <w:t>or</w:t>
      </w:r>
      <w:r w:rsidRPr="00141DA5">
        <w:rPr>
          <w:sz w:val="16"/>
        </w:rPr>
        <w:t xml:space="preserve"> after the Cold War, such as </w:t>
      </w:r>
      <w:r w:rsidRPr="00682AFE">
        <w:rPr>
          <w:highlight w:val="cyan"/>
          <w:u w:val="single"/>
        </w:rPr>
        <w:t>the</w:t>
      </w:r>
      <w:r w:rsidRPr="00141DA5">
        <w:rPr>
          <w:sz w:val="16"/>
        </w:rPr>
        <w:t xml:space="preserve"> 40 percent</w:t>
      </w:r>
      <w:r w:rsidRPr="00141DA5">
        <w:rPr>
          <w:sz w:val="12"/>
        </w:rPr>
        <w:t>¶</w:t>
      </w:r>
      <w:r w:rsidRPr="00141DA5">
        <w:rPr>
          <w:sz w:val="16"/>
        </w:rPr>
        <w:t xml:space="preserve"> </w:t>
      </w:r>
      <w:r w:rsidRPr="00682AFE">
        <w:rPr>
          <w:highlight w:val="cyan"/>
          <w:u w:val="single"/>
        </w:rPr>
        <w:t>drawdown in</w:t>
      </w:r>
      <w:r w:rsidRPr="00141DA5">
        <w:rPr>
          <w:sz w:val="16"/>
        </w:rPr>
        <w:t xml:space="preserve"> US troops from the </w:t>
      </w:r>
      <w:r w:rsidRPr="00682AFE">
        <w:rPr>
          <w:highlight w:val="cyan"/>
          <w:u w:val="single"/>
        </w:rPr>
        <w:t>Korea</w:t>
      </w:r>
      <w:r w:rsidRPr="00141DA5">
        <w:rPr>
          <w:sz w:val="16"/>
        </w:rPr>
        <w:t xml:space="preserve">n Peninsula </w:t>
      </w:r>
      <w:r w:rsidRPr="00682AFE">
        <w:rPr>
          <w:highlight w:val="cyan"/>
          <w:u w:val="single"/>
        </w:rPr>
        <w:t>undertaken by</w:t>
      </w:r>
      <w:r w:rsidRPr="00141DA5">
        <w:rPr>
          <w:sz w:val="16"/>
        </w:rPr>
        <w:t xml:space="preserve"> George</w:t>
      </w:r>
      <w:r w:rsidRPr="00141DA5">
        <w:rPr>
          <w:sz w:val="12"/>
        </w:rPr>
        <w:t>¶</w:t>
      </w:r>
      <w:r w:rsidRPr="00141DA5">
        <w:rPr>
          <w:sz w:val="16"/>
        </w:rPr>
        <w:t xml:space="preserve"> W. </w:t>
      </w:r>
      <w:r w:rsidRPr="00682AFE">
        <w:rPr>
          <w:highlight w:val="cyan"/>
          <w:u w:val="single"/>
        </w:rPr>
        <w:t>Bush</w:t>
      </w:r>
      <w:r w:rsidRPr="00141DA5">
        <w:rPr>
          <w:sz w:val="16"/>
        </w:rPr>
        <w:t xml:space="preserve">.56 In actuality, </w:t>
      </w:r>
      <w:r w:rsidRPr="00682AFE">
        <w:rPr>
          <w:highlight w:val="cyan"/>
          <w:u w:val="single"/>
        </w:rPr>
        <w:t xml:space="preserve">alliances </w:t>
      </w:r>
      <w:r w:rsidRPr="00141DA5">
        <w:rPr>
          <w:sz w:val="16"/>
        </w:rPr>
        <w:t xml:space="preserve">and security </w:t>
      </w:r>
      <w:r w:rsidRPr="00682AFE">
        <w:rPr>
          <w:highlight w:val="cyan"/>
          <w:u w:val="single"/>
        </w:rPr>
        <w:t>arrangements are strengthened</w:t>
      </w:r>
      <w:r w:rsidRPr="00141DA5">
        <w:rPr>
          <w:sz w:val="12"/>
        </w:rPr>
        <w:t>¶</w:t>
      </w:r>
      <w:r w:rsidRPr="00682AFE">
        <w:rPr>
          <w:highlight w:val="cyan"/>
          <w:u w:val="single"/>
        </w:rPr>
        <w:t xml:space="preserve"> by reforms that bring</w:t>
      </w:r>
      <w:r w:rsidRPr="00141DA5">
        <w:rPr>
          <w:sz w:val="16"/>
        </w:rPr>
        <w:t xml:space="preserve"> their means and </w:t>
      </w:r>
      <w:r w:rsidRPr="00682AFE">
        <w:rPr>
          <w:highlight w:val="cyan"/>
          <w:u w:val="single"/>
        </w:rPr>
        <w:t>goals in conformity with</w:t>
      </w:r>
      <w:r w:rsidRPr="00141DA5">
        <w:rPr>
          <w:sz w:val="16"/>
        </w:rPr>
        <w:t xml:space="preserve"> global and</w:t>
      </w:r>
      <w:r w:rsidRPr="00141DA5">
        <w:rPr>
          <w:sz w:val="12"/>
        </w:rPr>
        <w:t>¶</w:t>
      </w:r>
      <w:r w:rsidRPr="00141DA5">
        <w:rPr>
          <w:sz w:val="16"/>
        </w:rPr>
        <w:t xml:space="preserve"> regional power and political </w:t>
      </w:r>
      <w:r w:rsidRPr="00682AFE">
        <w:rPr>
          <w:highlight w:val="cyan"/>
          <w:u w:val="single"/>
        </w:rPr>
        <w:t xml:space="preserve">realities. </w:t>
      </w:r>
      <w:r w:rsidRPr="00141DA5">
        <w:rPr>
          <w:b/>
          <w:iCs/>
          <w:u w:val="single"/>
          <w:bdr w:val="single" w:sz="24" w:space="0" w:color="auto"/>
        </w:rPr>
        <w:t xml:space="preserve">Such </w:t>
      </w:r>
      <w:r w:rsidRPr="00682AFE">
        <w:rPr>
          <w:b/>
          <w:iCs/>
          <w:highlight w:val="cyan"/>
          <w:u w:val="single"/>
          <w:bdr w:val="single" w:sz="24" w:space="0" w:color="auto"/>
        </w:rPr>
        <w:t xml:space="preserve">reforms </w:t>
      </w:r>
      <w:r w:rsidRPr="00141DA5">
        <w:rPr>
          <w:b/>
          <w:iCs/>
          <w:u w:val="single"/>
          <w:bdr w:val="single" w:sz="24" w:space="0" w:color="auto"/>
        </w:rPr>
        <w:t xml:space="preserve">would actually </w:t>
      </w:r>
      <w:r w:rsidRPr="00682AFE">
        <w:rPr>
          <w:b/>
          <w:iCs/>
          <w:highlight w:val="cyan"/>
          <w:u w:val="single"/>
          <w:bdr w:val="single" w:sz="24" w:space="0" w:color="auto"/>
        </w:rPr>
        <w:t>help the</w:t>
      </w:r>
      <w:r w:rsidRPr="00141DA5">
        <w:rPr>
          <w:b/>
          <w:iCs/>
          <w:u w:val="single"/>
          <w:bdr w:val="single" w:sz="24" w:space="0" w:color="auto"/>
        </w:rPr>
        <w:t>¶</w:t>
      </w:r>
      <w:r w:rsidRPr="00682AFE">
        <w:rPr>
          <w:b/>
          <w:iCs/>
          <w:highlight w:val="cyan"/>
          <w:u w:val="single"/>
          <w:bdr w:val="single" w:sz="24" w:space="0" w:color="auto"/>
        </w:rPr>
        <w:t xml:space="preserve"> “credibility” of American commitments</w:t>
      </w:r>
      <w:r w:rsidRPr="00141DA5">
        <w:rPr>
          <w:sz w:val="16"/>
        </w:rPr>
        <w:t>. However, the United States should</w:t>
      </w:r>
      <w:r w:rsidRPr="00141DA5">
        <w:rPr>
          <w:sz w:val="12"/>
        </w:rPr>
        <w:t>¶</w:t>
      </w:r>
      <w:r w:rsidRPr="00141DA5">
        <w:rPr>
          <w:sz w:val="16"/>
        </w:rPr>
        <w:t xml:space="preserve"> only undertake the resort to arms when actual national interests are at stake</w:t>
      </w:r>
      <w:r w:rsidRPr="00141DA5">
        <w:rPr>
          <w:sz w:val="12"/>
        </w:rPr>
        <w:t>¶</w:t>
      </w:r>
      <w:r w:rsidRPr="00141DA5">
        <w:rPr>
          <w:sz w:val="16"/>
        </w:rPr>
        <w:t xml:space="preserve"> and not for the sake of credibility alone. In fact, a recent reexamination of the</w:t>
      </w:r>
      <w:r w:rsidRPr="00141DA5">
        <w:rPr>
          <w:sz w:val="12"/>
        </w:rPr>
        <w:t>¶</w:t>
      </w:r>
      <w:r w:rsidRPr="00141DA5">
        <w:rPr>
          <w:sz w:val="16"/>
        </w:rPr>
        <w:t xml:space="preserve"> role of credibility concerns among US decision makers in the Cuban Missile</w:t>
      </w:r>
      <w:r w:rsidRPr="00141DA5">
        <w:rPr>
          <w:sz w:val="12"/>
        </w:rPr>
        <w:t>¶</w:t>
      </w:r>
      <w:r w:rsidRPr="00141DA5">
        <w:rPr>
          <w:sz w:val="16"/>
        </w:rPr>
        <w:t xml:space="preserve"> Crisis concludes: “This approach to foreign policy was guided—and remains</w:t>
      </w:r>
      <w:r w:rsidRPr="00141DA5">
        <w:rPr>
          <w:sz w:val="12"/>
        </w:rPr>
        <w:t>¶</w:t>
      </w:r>
      <w:r w:rsidRPr="00141DA5">
        <w:rPr>
          <w:sz w:val="16"/>
        </w:rPr>
        <w:t xml:space="preserve"> guided—by a . . . school-playground view of world politics rather than the</w:t>
      </w:r>
      <w:r w:rsidRPr="00141DA5">
        <w:rPr>
          <w:sz w:val="12"/>
        </w:rPr>
        <w:t>¶</w:t>
      </w:r>
      <w:r w:rsidRPr="00141DA5">
        <w:rPr>
          <w:sz w:val="16"/>
        </w:rPr>
        <w:t xml:space="preserve"> cool appraisal of strategic realities. It put—and still puts—America in the</w:t>
      </w:r>
      <w:r w:rsidRPr="00141DA5">
        <w:rPr>
          <w:sz w:val="12"/>
        </w:rPr>
        <w:t>¶</w:t>
      </w:r>
      <w:r w:rsidRPr="00141DA5">
        <w:rPr>
          <w:sz w:val="16"/>
        </w:rPr>
        <w:t xml:space="preserve"> curious position of having to go to war to uphold the very credibility that</w:t>
      </w:r>
      <w:r w:rsidRPr="00141DA5">
        <w:rPr>
          <w:sz w:val="12"/>
        </w:rPr>
        <w:t>¶</w:t>
      </w:r>
      <w:r w:rsidRPr="00141DA5">
        <w:rPr>
          <w:sz w:val="16"/>
        </w:rPr>
        <w:t xml:space="preserve"> is supposed to obviate war in the first place.”57 As Steinberg and O’Hanlon</w:t>
      </w:r>
      <w:r w:rsidRPr="00141DA5">
        <w:rPr>
          <w:sz w:val="12"/>
        </w:rPr>
        <w:t>¶</w:t>
      </w:r>
      <w:r w:rsidRPr="00141DA5">
        <w:rPr>
          <w:sz w:val="16"/>
        </w:rPr>
        <w:t xml:space="preserve"> conclude: “</w:t>
      </w:r>
      <w:r w:rsidRPr="00682AFE">
        <w:rPr>
          <w:b/>
          <w:iCs/>
          <w:highlight w:val="cyan"/>
          <w:u w:val="single"/>
          <w:bdr w:val="single" w:sz="24" w:space="0" w:color="auto"/>
        </w:rPr>
        <w:t>The abstract fear of dominoes falling does not require</w:t>
      </w:r>
      <w:r w:rsidRPr="00141DA5">
        <w:rPr>
          <w:b/>
          <w:iCs/>
          <w:u w:val="single"/>
          <w:bdr w:val="single" w:sz="24" w:space="0" w:color="auto"/>
        </w:rPr>
        <w:t xml:space="preserve"> that every¶ perceived </w:t>
      </w:r>
      <w:r w:rsidRPr="00682AFE">
        <w:rPr>
          <w:b/>
          <w:iCs/>
          <w:highlight w:val="cyan"/>
          <w:u w:val="single"/>
          <w:bdr w:val="single" w:sz="24" w:space="0" w:color="auto"/>
        </w:rPr>
        <w:t>provocation</w:t>
      </w:r>
      <w:r w:rsidRPr="00141DA5">
        <w:rPr>
          <w:b/>
          <w:iCs/>
          <w:u w:val="single"/>
          <w:bdr w:val="single" w:sz="24" w:space="0" w:color="auto"/>
        </w:rPr>
        <w:t xml:space="preserve"> be fully rebuffed by force</w:t>
      </w:r>
      <w:r w:rsidRPr="00141DA5">
        <w:rPr>
          <w:sz w:val="16"/>
        </w:rPr>
        <w:t>.”58</w:t>
      </w:r>
    </w:p>
    <w:p w:rsidR="0042345E" w:rsidRDefault="0042345E" w:rsidP="0042345E">
      <w:pPr>
        <w:pStyle w:val="Heading2"/>
      </w:pPr>
      <w:r w:rsidRPr="00141DA5">
        <w:br w:type="page"/>
      </w:r>
      <w:r>
        <w:t xml:space="preserve">Link </w:t>
      </w:r>
    </w:p>
    <w:p w:rsidR="0042345E" w:rsidRPr="009F1A1B" w:rsidRDefault="0042345E" w:rsidP="0042345E">
      <w:pPr>
        <w:pStyle w:val="Heading3"/>
      </w:pPr>
      <w:r>
        <w:t>No Link – Alliance framework solves the link</w:t>
      </w:r>
    </w:p>
    <w:p w:rsidR="0042345E" w:rsidRPr="009F1A1B" w:rsidRDefault="0042345E" w:rsidP="0042345E">
      <w:pPr>
        <w:pStyle w:val="Heading4"/>
        <w:rPr>
          <w:rFonts w:asciiTheme="minorHAnsi" w:hAnsiTheme="minorHAnsi"/>
        </w:rPr>
      </w:pPr>
      <w:r w:rsidRPr="009F1A1B">
        <w:rPr>
          <w:rFonts w:asciiTheme="minorHAnsi" w:hAnsiTheme="minorHAnsi"/>
        </w:rPr>
        <w:t>Strong alliance framework shields the link</w:t>
      </w:r>
    </w:p>
    <w:p w:rsidR="0042345E" w:rsidRPr="009F1A1B" w:rsidRDefault="0042345E" w:rsidP="0042345E">
      <w:pPr>
        <w:rPr>
          <w:rFonts w:asciiTheme="minorHAnsi" w:hAnsiTheme="minorHAnsi"/>
          <w:b/>
          <w:sz w:val="24"/>
        </w:rPr>
      </w:pPr>
      <w:proofErr w:type="spellStart"/>
      <w:r w:rsidRPr="009F1A1B">
        <w:rPr>
          <w:rFonts w:asciiTheme="minorHAnsi" w:hAnsiTheme="minorHAnsi"/>
          <w:b/>
          <w:sz w:val="24"/>
        </w:rPr>
        <w:t>Glosserman</w:t>
      </w:r>
      <w:proofErr w:type="spellEnd"/>
      <w:r w:rsidRPr="009F1A1B">
        <w:rPr>
          <w:rFonts w:asciiTheme="minorHAnsi" w:hAnsiTheme="minorHAnsi"/>
          <w:b/>
          <w:sz w:val="24"/>
        </w:rPr>
        <w:t>, CSIS Pacific Forum executive director, 2015</w:t>
      </w:r>
    </w:p>
    <w:p w:rsidR="0042345E" w:rsidRPr="009F1A1B" w:rsidRDefault="0042345E" w:rsidP="0042345E">
      <w:pPr>
        <w:rPr>
          <w:rFonts w:asciiTheme="minorHAnsi" w:hAnsiTheme="minorHAnsi"/>
        </w:rPr>
      </w:pPr>
      <w:r w:rsidRPr="009F1A1B">
        <w:rPr>
          <w:rFonts w:asciiTheme="minorHAnsi" w:hAnsiTheme="minorHAnsi"/>
        </w:rPr>
        <w:t xml:space="preserve">(Brad, “Abe Unleashed? Hardly”, 2-5, </w:t>
      </w:r>
      <w:hyperlink r:id="rId22" w:history="1">
        <w:r w:rsidRPr="009F1A1B">
          <w:rPr>
            <w:rStyle w:val="Hyperlink"/>
            <w:rFonts w:asciiTheme="minorHAnsi" w:hAnsiTheme="minorHAnsi"/>
          </w:rPr>
          <w:t>http://www.theasanforum.org/abe-unleashed-hardly/?dat=January%20%E2%80%93%20February,%202015</w:t>
        </w:r>
      </w:hyperlink>
      <w:r w:rsidRPr="009F1A1B">
        <w:rPr>
          <w:rFonts w:asciiTheme="minorHAnsi" w:hAnsiTheme="minorHAnsi"/>
        </w:rPr>
        <w:t>)</w:t>
      </w:r>
    </w:p>
    <w:p w:rsidR="0042345E" w:rsidRPr="009F1A1B" w:rsidRDefault="0042345E" w:rsidP="0042345E">
      <w:pPr>
        <w:rPr>
          <w:rStyle w:val="Emphasis"/>
          <w:rFonts w:asciiTheme="minorHAnsi" w:hAnsiTheme="minorHAnsi"/>
        </w:rPr>
      </w:pPr>
      <w:r w:rsidRPr="009F1A1B">
        <w:rPr>
          <w:rStyle w:val="StyleUnderline"/>
          <w:rFonts w:asciiTheme="minorHAnsi" w:hAnsiTheme="minorHAnsi"/>
        </w:rPr>
        <w:t>Abe seeks to create “a beautiful country.”</w:t>
      </w:r>
      <w:r w:rsidRPr="009F1A1B">
        <w:rPr>
          <w:rFonts w:asciiTheme="minorHAnsi" w:hAnsiTheme="minorHAnsi"/>
          <w:sz w:val="16"/>
        </w:rPr>
        <w:t xml:space="preserve"> His Japan is, as he explained in a speech to the Diet during his first term as prime minister, “A country which is full of vitality, opportunity, and compassion; a country which cherishes the spirit of self-discipline; a country which is open to the world; so that it is admired and respected by people all over the world, and our children’s generation can possess self-confidence and pride.”5 </w:t>
      </w:r>
      <w:r w:rsidRPr="009F1A1B">
        <w:rPr>
          <w:rStyle w:val="StyleUnderline"/>
          <w:rFonts w:asciiTheme="minorHAnsi" w:hAnsiTheme="minorHAnsi"/>
        </w:rPr>
        <w:t>This demands</w:t>
      </w:r>
      <w:r w:rsidRPr="009F1A1B">
        <w:rPr>
          <w:rFonts w:asciiTheme="minorHAnsi" w:hAnsiTheme="minorHAnsi"/>
          <w:sz w:val="16"/>
        </w:rPr>
        <w:t xml:space="preserve">, as a first step, economic revitalization, but that is also, as already noted, </w:t>
      </w:r>
      <w:r w:rsidRPr="009F1A1B">
        <w:rPr>
          <w:rStyle w:val="StyleUnderline"/>
          <w:rFonts w:asciiTheme="minorHAnsi" w:hAnsiTheme="minorHAnsi"/>
        </w:rPr>
        <w:t>a means to an end: “a country that contributes to peace in Asia and the world.” The cornerstone of his vision is a strong US-Japan alliance</w:t>
      </w:r>
      <w:r w:rsidRPr="009F1A1B">
        <w:rPr>
          <w:rFonts w:asciiTheme="minorHAnsi" w:hAnsiTheme="minorHAnsi"/>
          <w:sz w:val="16"/>
        </w:rPr>
        <w:t>, and it is important to recognize that</w:t>
      </w:r>
      <w:r w:rsidRPr="009F1A1B">
        <w:rPr>
          <w:rStyle w:val="StyleUnderline"/>
          <w:rFonts w:asciiTheme="minorHAnsi" w:hAnsiTheme="minorHAnsi"/>
        </w:rPr>
        <w:t xml:space="preserve"> </w:t>
      </w:r>
      <w:r w:rsidRPr="00682AFE">
        <w:rPr>
          <w:rStyle w:val="Emphasis"/>
          <w:rFonts w:asciiTheme="minorHAnsi" w:hAnsiTheme="minorHAnsi"/>
          <w:highlight w:val="cyan"/>
        </w:rPr>
        <w:t>all the security initiatives</w:t>
      </w:r>
      <w:r w:rsidRPr="009F1A1B">
        <w:rPr>
          <w:rStyle w:val="Emphasis"/>
          <w:rFonts w:asciiTheme="minorHAnsi" w:hAnsiTheme="minorHAnsi"/>
        </w:rPr>
        <w:t xml:space="preserve"> that the </w:t>
      </w:r>
      <w:r w:rsidRPr="00682AFE">
        <w:rPr>
          <w:rStyle w:val="Emphasis"/>
          <w:rFonts w:asciiTheme="minorHAnsi" w:hAnsiTheme="minorHAnsi"/>
          <w:highlight w:val="cyan"/>
        </w:rPr>
        <w:t>Abe</w:t>
      </w:r>
      <w:r w:rsidRPr="009F1A1B">
        <w:rPr>
          <w:rStyle w:val="Emphasis"/>
          <w:rFonts w:asciiTheme="minorHAnsi" w:hAnsiTheme="minorHAnsi"/>
        </w:rPr>
        <w:t xml:space="preserve"> governments have </w:t>
      </w:r>
      <w:r w:rsidRPr="00682AFE">
        <w:rPr>
          <w:rStyle w:val="Emphasis"/>
          <w:rFonts w:asciiTheme="minorHAnsi" w:hAnsiTheme="minorHAnsi"/>
          <w:highlight w:val="cyan"/>
        </w:rPr>
        <w:t>embraced have been</w:t>
      </w:r>
      <w:r w:rsidRPr="009F1A1B">
        <w:rPr>
          <w:rStyle w:val="Emphasis"/>
          <w:rFonts w:asciiTheme="minorHAnsi" w:hAnsiTheme="minorHAnsi"/>
        </w:rPr>
        <w:t xml:space="preserve"> intended </w:t>
      </w:r>
      <w:r w:rsidRPr="00682AFE">
        <w:rPr>
          <w:rStyle w:val="Emphasis"/>
          <w:rFonts w:asciiTheme="minorHAnsi" w:hAnsiTheme="minorHAnsi"/>
          <w:highlight w:val="cyan"/>
        </w:rPr>
        <w:t>to strengthen Japan’s ability to partner with its ally</w:t>
      </w:r>
      <w:r w:rsidRPr="00682AFE">
        <w:rPr>
          <w:rStyle w:val="StyleUnderline"/>
          <w:rFonts w:asciiTheme="minorHAnsi" w:hAnsiTheme="minorHAnsi"/>
          <w:highlight w:val="cyan"/>
        </w:rPr>
        <w:t>. Some analysts see</w:t>
      </w:r>
      <w:r w:rsidRPr="009F1A1B">
        <w:rPr>
          <w:rStyle w:val="StyleUnderline"/>
          <w:rFonts w:asciiTheme="minorHAnsi" w:hAnsiTheme="minorHAnsi"/>
        </w:rPr>
        <w:t xml:space="preserve"> a </w:t>
      </w:r>
      <w:r w:rsidRPr="00682AFE">
        <w:rPr>
          <w:rStyle w:val="StyleUnderline"/>
          <w:rFonts w:asciiTheme="minorHAnsi" w:hAnsiTheme="minorHAnsi"/>
          <w:highlight w:val="cyan"/>
        </w:rPr>
        <w:t>hedging</w:t>
      </w:r>
      <w:r w:rsidRPr="009F1A1B">
        <w:rPr>
          <w:rStyle w:val="StyleUnderline"/>
          <w:rFonts w:asciiTheme="minorHAnsi" w:hAnsiTheme="minorHAnsi"/>
        </w:rPr>
        <w:t xml:space="preserve"> strategy at work—Tokyo preparing for a rupture in relations with the United States—</w:t>
      </w:r>
      <w:r w:rsidRPr="00682AFE">
        <w:rPr>
          <w:rStyle w:val="StyleUnderline"/>
          <w:rFonts w:asciiTheme="minorHAnsi" w:hAnsiTheme="minorHAnsi"/>
          <w:highlight w:val="cyan"/>
        </w:rPr>
        <w:t xml:space="preserve">but it takes a dark reading of Japanese intentions and the disregard of </w:t>
      </w:r>
      <w:r w:rsidRPr="00682AFE">
        <w:rPr>
          <w:rStyle w:val="Emphasis"/>
          <w:rFonts w:asciiTheme="minorHAnsi" w:hAnsiTheme="minorHAnsi"/>
          <w:highlight w:val="cyan"/>
        </w:rPr>
        <w:t>every statement</w:t>
      </w:r>
      <w:r w:rsidRPr="00682AFE">
        <w:rPr>
          <w:rStyle w:val="StyleUnderline"/>
          <w:rFonts w:asciiTheme="minorHAnsi" w:hAnsiTheme="minorHAnsi"/>
          <w:highlight w:val="cyan"/>
        </w:rPr>
        <w:t xml:space="preserve"> by its officials to make this assessment more than</w:t>
      </w:r>
      <w:r w:rsidRPr="009F1A1B">
        <w:rPr>
          <w:rStyle w:val="StyleUnderline"/>
          <w:rFonts w:asciiTheme="minorHAnsi" w:hAnsiTheme="minorHAnsi"/>
        </w:rPr>
        <w:t xml:space="preserve"> just </w:t>
      </w:r>
      <w:r w:rsidRPr="00682AFE">
        <w:rPr>
          <w:rStyle w:val="StyleUnderline"/>
          <w:rFonts w:asciiTheme="minorHAnsi" w:hAnsiTheme="minorHAnsi"/>
          <w:highlight w:val="cyan"/>
        </w:rPr>
        <w:t>plausible. The alliance</w:t>
      </w:r>
      <w:r w:rsidRPr="009F1A1B">
        <w:rPr>
          <w:rStyle w:val="StyleUnderline"/>
          <w:rFonts w:asciiTheme="minorHAnsi" w:hAnsiTheme="minorHAnsi"/>
        </w:rPr>
        <w:t xml:space="preserve"> serves two vital purposes for Tokyo: it ensures the security of Japan itself and validates efforts to do more on the security front and to some degree </w:t>
      </w:r>
      <w:r w:rsidRPr="00682AFE">
        <w:rPr>
          <w:rStyle w:val="Emphasis"/>
          <w:rFonts w:asciiTheme="minorHAnsi" w:hAnsiTheme="minorHAnsi"/>
          <w:highlight w:val="cyan"/>
        </w:rPr>
        <w:t>insulates</w:t>
      </w:r>
      <w:r w:rsidRPr="00682AFE">
        <w:rPr>
          <w:rStyle w:val="StyleUnderline"/>
          <w:rFonts w:asciiTheme="minorHAnsi" w:hAnsiTheme="minorHAnsi"/>
          <w:highlight w:val="cyan"/>
        </w:rPr>
        <w:t xml:space="preserve"> Tokyo from questions about its intentions. </w:t>
      </w:r>
      <w:r w:rsidRPr="00682AFE">
        <w:rPr>
          <w:rStyle w:val="Emphasis"/>
          <w:rFonts w:asciiTheme="minorHAnsi" w:hAnsiTheme="minorHAnsi"/>
          <w:highlight w:val="cyan"/>
        </w:rPr>
        <w:t>Actions that might raise questions</w:t>
      </w:r>
      <w:r w:rsidRPr="009F1A1B">
        <w:rPr>
          <w:rStyle w:val="Emphasis"/>
          <w:rFonts w:asciiTheme="minorHAnsi" w:hAnsiTheme="minorHAnsi"/>
        </w:rPr>
        <w:t xml:space="preserve"> in the region </w:t>
      </w:r>
      <w:r w:rsidRPr="00682AFE">
        <w:rPr>
          <w:rStyle w:val="Emphasis"/>
          <w:rFonts w:asciiTheme="minorHAnsi" w:hAnsiTheme="minorHAnsi"/>
          <w:highlight w:val="cyan"/>
        </w:rPr>
        <w:t>are much less threatening when they are undertaken within an alliance framework.</w:t>
      </w:r>
    </w:p>
    <w:p w:rsidR="0042345E" w:rsidRPr="009F1A1B" w:rsidRDefault="0042345E" w:rsidP="0042345E">
      <w:pPr>
        <w:rPr>
          <w:rFonts w:asciiTheme="minorHAnsi" w:hAnsiTheme="minorHAnsi"/>
        </w:rPr>
      </w:pPr>
    </w:p>
    <w:p w:rsidR="00DA1631" w:rsidRDefault="00DA1631" w:rsidP="0042345E">
      <w:pPr>
        <w:pStyle w:val="Heading2"/>
      </w:pPr>
      <w:r>
        <w:t>No I/L</w:t>
      </w:r>
    </w:p>
    <w:p w:rsidR="00DA1631" w:rsidRPr="00DA1631" w:rsidRDefault="00DA1631" w:rsidP="00DA1631">
      <w:pPr>
        <w:pStyle w:val="Heading3"/>
      </w:pPr>
      <w:r>
        <w:t xml:space="preserve">Alliance doesn’t prevent </w:t>
      </w:r>
      <w:proofErr w:type="spellStart"/>
      <w:r>
        <w:t>prolif</w:t>
      </w:r>
      <w:proofErr w:type="spellEnd"/>
    </w:p>
    <w:p w:rsidR="005D1C08" w:rsidRPr="00906875" w:rsidRDefault="005D1C08" w:rsidP="005D1C08">
      <w:pPr>
        <w:pStyle w:val="Heading4"/>
      </w:pPr>
      <w:r>
        <w:t>No link – Security guarantees can’t prevent allied proliferation</w:t>
      </w:r>
    </w:p>
    <w:p w:rsidR="005D1C08" w:rsidRDefault="005D1C08" w:rsidP="005D1C08">
      <w:proofErr w:type="spellStart"/>
      <w:r w:rsidRPr="00AC270A">
        <w:rPr>
          <w:rStyle w:val="Style13ptBold"/>
        </w:rPr>
        <w:t>Tertrais</w:t>
      </w:r>
      <w:proofErr w:type="spellEnd"/>
      <w:r w:rsidRPr="00AC270A">
        <w:rPr>
          <w:rStyle w:val="Style13ptBold"/>
        </w:rPr>
        <w:t xml:space="preserve"> 11</w:t>
      </w:r>
      <w:r>
        <w:t xml:space="preserve"> (Bruno, </w:t>
      </w:r>
      <w:r w:rsidRPr="00AC270A">
        <w:t xml:space="preserve">Senior Research Fellow </w:t>
      </w:r>
      <w:proofErr w:type="spellStart"/>
      <w:r w:rsidRPr="00AC270A">
        <w:t>Fondation</w:t>
      </w:r>
      <w:proofErr w:type="spellEnd"/>
      <w:r>
        <w:t xml:space="preserve"> for Strategic Research., Security Guarantees and Nuclear Non-Proliferation &lt;</w:t>
      </w:r>
      <w:r w:rsidRPr="00906875">
        <w:t>https://www.frstrategie.org/barreFRS/publications/notes/2011/201114.pdf</w:t>
      </w:r>
      <w:r>
        <w:t>&gt;</w:t>
      </w:r>
      <w:proofErr w:type="gramStart"/>
      <w:r>
        <w:t>,TF</w:t>
      </w:r>
      <w:proofErr w:type="gramEnd"/>
      <w:r>
        <w:t>)</w:t>
      </w:r>
    </w:p>
    <w:p w:rsidR="005D1C08" w:rsidRPr="00F16405" w:rsidRDefault="005D1C08" w:rsidP="005D1C08">
      <w:pPr>
        <w:rPr>
          <w:sz w:val="16"/>
        </w:rPr>
      </w:pPr>
      <w:r w:rsidRPr="00F16405">
        <w:rPr>
          <w:sz w:val="16"/>
        </w:rPr>
        <w:t xml:space="preserve">Problems and Dilemmas However, </w:t>
      </w:r>
      <w:r w:rsidRPr="00682AFE">
        <w:rPr>
          <w:rStyle w:val="Emphasis"/>
          <w:highlight w:val="cyan"/>
        </w:rPr>
        <w:t>the reinforcement or multiplication of security guarantees is no magic bullet when it comes to the prevention of WMD proliferation</w:t>
      </w:r>
      <w:r w:rsidRPr="00F16405">
        <w:rPr>
          <w:sz w:val="16"/>
        </w:rPr>
        <w:t xml:space="preserve">. Aside from the obvious – a real security guarantee, that is, </w:t>
      </w:r>
      <w:proofErr w:type="gramStart"/>
      <w:r w:rsidRPr="00F16405">
        <w:rPr>
          <w:sz w:val="16"/>
        </w:rPr>
        <w:t>a</w:t>
      </w:r>
      <w:proofErr w:type="gramEnd"/>
      <w:r w:rsidRPr="00F16405">
        <w:rPr>
          <w:sz w:val="16"/>
        </w:rPr>
        <w:t xml:space="preserve"> clear defense commitment, can only be given to a friendly State, not a potential enemy – several dilemmas appear. • </w:t>
      </w:r>
      <w:r w:rsidRPr="00090FC7">
        <w:rPr>
          <w:rStyle w:val="StyleUnderline"/>
        </w:rPr>
        <w:t xml:space="preserve">Protected </w:t>
      </w:r>
      <w:r w:rsidRPr="00682AFE">
        <w:rPr>
          <w:rStyle w:val="StyleUnderline"/>
          <w:highlight w:val="cyan"/>
        </w:rPr>
        <w:t xml:space="preserve">States can </w:t>
      </w:r>
      <w:r w:rsidRPr="00090FC7">
        <w:rPr>
          <w:rStyle w:val="StyleUnderline"/>
        </w:rPr>
        <w:t xml:space="preserve">be tempted to </w:t>
      </w:r>
      <w:r w:rsidRPr="00682AFE">
        <w:rPr>
          <w:rStyle w:val="StyleUnderline"/>
          <w:highlight w:val="cyan"/>
        </w:rPr>
        <w:t xml:space="preserve">reduce their conventional </w:t>
      </w:r>
      <w:r w:rsidRPr="00090FC7">
        <w:rPr>
          <w:rStyle w:val="StyleUnderline"/>
        </w:rPr>
        <w:t xml:space="preserve">defense </w:t>
      </w:r>
      <w:r w:rsidRPr="00682AFE">
        <w:rPr>
          <w:rStyle w:val="StyleUnderline"/>
          <w:highlight w:val="cyan"/>
        </w:rPr>
        <w:t>commitments</w:t>
      </w:r>
      <w:r w:rsidRPr="00090FC7">
        <w:rPr>
          <w:rStyle w:val="StyleUnderline"/>
        </w:rPr>
        <w:t xml:space="preserve">, thus </w:t>
      </w:r>
      <w:r w:rsidRPr="00682AFE">
        <w:rPr>
          <w:rStyle w:val="StyleUnderline"/>
          <w:highlight w:val="cyan"/>
        </w:rPr>
        <w:t xml:space="preserve">making them </w:t>
      </w:r>
      <w:r w:rsidRPr="00090FC7">
        <w:rPr>
          <w:rStyle w:val="StyleUnderline"/>
        </w:rPr>
        <w:t xml:space="preserve">more </w:t>
      </w:r>
      <w:r w:rsidRPr="00682AFE">
        <w:rPr>
          <w:rStyle w:val="StyleUnderline"/>
          <w:highlight w:val="cyan"/>
        </w:rPr>
        <w:t xml:space="preserve">dependent </w:t>
      </w:r>
      <w:r w:rsidRPr="00090FC7">
        <w:rPr>
          <w:rStyle w:val="StyleUnderline"/>
        </w:rPr>
        <w:t xml:space="preserve">on foreign protection, enhancing the risk for the protector to be quickly and heavily involved in a military crisis </w:t>
      </w:r>
      <w:r w:rsidRPr="00F16405">
        <w:rPr>
          <w:sz w:val="16"/>
        </w:rPr>
        <w:t xml:space="preserve">involving the protected country. • </w:t>
      </w:r>
      <w:r w:rsidRPr="00090FC7">
        <w:rPr>
          <w:rStyle w:val="StyleUnderline"/>
        </w:rPr>
        <w:t>It may be difficult to discriminate among allies and friends: those who feel “left out” will</w:t>
      </w:r>
      <w:r w:rsidRPr="00F16405">
        <w:rPr>
          <w:sz w:val="16"/>
        </w:rPr>
        <w:t xml:space="preserve"> either </w:t>
      </w:r>
      <w:r w:rsidRPr="00090FC7">
        <w:rPr>
          <w:rStyle w:val="StyleUnderline"/>
        </w:rPr>
        <w:t>ask for identical guarantees</w:t>
      </w:r>
      <w:r w:rsidRPr="00F16405">
        <w:rPr>
          <w:sz w:val="16"/>
        </w:rPr>
        <w:t xml:space="preserve"> – but </w:t>
      </w:r>
      <w:r w:rsidRPr="00090FC7">
        <w:rPr>
          <w:rStyle w:val="StyleUnderline"/>
        </w:rPr>
        <w:t>failing to meet their demands may encourage nuclear proliferation</w:t>
      </w:r>
      <w:r w:rsidRPr="00F16405">
        <w:rPr>
          <w:sz w:val="16"/>
        </w:rPr>
        <w:t xml:space="preserve">. (For instance, some in the Gulf have noted the debates in Washington about more forceful and explicit security guarantee to Israel, and wonder “what about us?”). • </w:t>
      </w:r>
      <w:r w:rsidRPr="00682AFE">
        <w:rPr>
          <w:rStyle w:val="StyleUnderline"/>
          <w:highlight w:val="cyan"/>
        </w:rPr>
        <w:t xml:space="preserve">States covered by “umbrellas” can be emboldened and embark in </w:t>
      </w:r>
      <w:r w:rsidRPr="00090FC7">
        <w:rPr>
          <w:rStyle w:val="StyleUnderline"/>
        </w:rPr>
        <w:t xml:space="preserve">dangerous </w:t>
      </w:r>
      <w:r w:rsidRPr="00682AFE">
        <w:rPr>
          <w:rStyle w:val="StyleUnderline"/>
          <w:highlight w:val="cyan"/>
        </w:rPr>
        <w:t>adventures</w:t>
      </w:r>
      <w:r w:rsidRPr="00090FC7">
        <w:rPr>
          <w:rStyle w:val="StyleUnderline"/>
        </w:rPr>
        <w:t>. Such is the case why the United States never wanted to give Taiwan a complete assurance of support in any circumstance</w:t>
      </w:r>
      <w:r w:rsidRPr="00F16405">
        <w:rPr>
          <w:sz w:val="16"/>
        </w:rPr>
        <w:t xml:space="preserve"> – an attitude which could induce the temptation for Taipei to declare its independence, and lead to conflict with Beijing. </w:t>
      </w:r>
      <w:r w:rsidRPr="00090FC7">
        <w:rPr>
          <w:rStyle w:val="StyleUnderline"/>
        </w:rPr>
        <w:t>It is no coincidence that the term “ambiguity” has been frequently associated with the expression “security commitments”.</w:t>
      </w:r>
      <w:r w:rsidRPr="00F16405">
        <w:rPr>
          <w:sz w:val="16"/>
        </w:rPr>
        <w:t xml:space="preserve"> (Conversely, nuclear guarantees may be resisted by the recipient State, which may fear for its freedom of action. Many Israelis oppose a formal defense pact with the United States for this reason77.) • </w:t>
      </w:r>
      <w:r w:rsidRPr="00090FC7">
        <w:rPr>
          <w:rStyle w:val="StyleUnderline"/>
        </w:rPr>
        <w:t>Giving security commitments to allies that have unfriendly relations with their neighbors can be a tricky diplomatic balancing act</w:t>
      </w:r>
      <w:r w:rsidRPr="00F16405">
        <w:rPr>
          <w:sz w:val="16"/>
        </w:rPr>
        <w:t xml:space="preserve">. During the Cold war, the US State Department expressed the fear that a publicly declared security guarantee to Israel would harm America’s relations with the Arab world – especially since it may have been seen as giving a “free hand” to Israel in the region78. Some dilemmas concern more particularly the reinforcement of existing guarantees: • </w:t>
      </w:r>
      <w:r w:rsidRPr="00090FC7">
        <w:rPr>
          <w:rStyle w:val="StyleUnderline"/>
        </w:rPr>
        <w:t>Countries that give a security commitment generally want to preserve a margin of maneuver and not be caught in “entangling alliances</w:t>
      </w:r>
      <w:r w:rsidRPr="00F16405">
        <w:rPr>
          <w:sz w:val="16"/>
        </w:rPr>
        <w:t xml:space="preserve">”. A key reason why Article 5 of the Washington treaty remained vague is that the US Congress would not have sanctioned an automatic commitment to war79. After 1957, Washington never wanted to give any automatic character to its nuclear response to a Soviet aggression. Fear of a “commitment trap” is one reason why </w:t>
      </w:r>
      <w:proofErr w:type="gramStart"/>
      <w:r w:rsidRPr="00F16405">
        <w:rPr>
          <w:sz w:val="16"/>
        </w:rPr>
        <w:t>US</w:t>
      </w:r>
      <w:proofErr w:type="gramEnd"/>
      <w:r w:rsidRPr="00F16405">
        <w:rPr>
          <w:sz w:val="16"/>
        </w:rPr>
        <w:t xml:space="preserve">, UK and French leaders have chosen to cloud with uncertainty what the nature of their response to a CW or BW attack would be80. The CWC language on mutual assistance offers several options due to Washington’s willingness to avoid being bound to provide a particular type of </w:t>
      </w:r>
      <w:proofErr w:type="gramStart"/>
      <w:r w:rsidRPr="00F16405">
        <w:rPr>
          <w:sz w:val="16"/>
        </w:rPr>
        <w:t>assistance81 .</w:t>
      </w:r>
      <w:proofErr w:type="gramEnd"/>
      <w:r w:rsidRPr="00F16405">
        <w:rPr>
          <w:sz w:val="16"/>
        </w:rPr>
        <w:t xml:space="preserve"> 10 • </w:t>
      </w:r>
      <w:r w:rsidRPr="00090FC7">
        <w:rPr>
          <w:rStyle w:val="StyleUnderline"/>
        </w:rPr>
        <w:t>Stronger, more explicit guarantees run counter to the very principle of ambiguity embedded in the policy of deterrence. If one assumes that the efficiency of deterrence supposes that the adversary is unable to calculate the exacts costs and risks that would be associated with aggression, then there is an inherent limit to what is possible to achieve in terms of strengthening security assurances for the purpose of non-proliferation without compromising deterrence</w:t>
      </w:r>
      <w:r w:rsidRPr="00F16405">
        <w:rPr>
          <w:sz w:val="16"/>
        </w:rPr>
        <w:t xml:space="preserve">. • New security guarantees can pose political or even ethical problems to the “donor” or to the “recipient”. Since the end of the Cold war, and most importantly since 9/11, questions have been raised about the wisdom to continue giving protection to authoritarian regimes, such as Pakistan, or to quasi-fundamentalist States such as Saudi Arabia. (A nuclear guarantee to a country from which most of the 9/11 perpetrators originated would be controversial in the United States82.) But the problem may also exist the other way round. Some countries may not want to be protected by the United States. In 2003, Mexico symbolically decided to withdraw from the Rio Treaty, to protest against the Iraq war. A formal security guarantee to Saudi Arabia, which would mean open and complete reliance on the United States for its security, may be challenged from within: “such a formal deal could raise anti-American sentiment in the desert kingdom”83. US proposals for a “defense umbrella” over the Arabian </w:t>
      </w:r>
      <w:proofErr w:type="gramStart"/>
      <w:r w:rsidRPr="00F16405">
        <w:rPr>
          <w:sz w:val="16"/>
        </w:rPr>
        <w:t>peninsula</w:t>
      </w:r>
      <w:proofErr w:type="gramEnd"/>
      <w:r w:rsidRPr="00F16405">
        <w:rPr>
          <w:sz w:val="16"/>
        </w:rPr>
        <w:t xml:space="preserve">, may find Gulf countries unreceptive – because they want to maintain good relations with Iran and have no desire to be seen by Tehran as American puppets. • </w:t>
      </w:r>
      <w:r w:rsidRPr="00682AFE">
        <w:rPr>
          <w:rStyle w:val="Emphasis"/>
          <w:highlight w:val="cyan"/>
        </w:rPr>
        <w:t>Another dilemma exists regarding the possible deployment of nuclear weapons</w:t>
      </w:r>
      <w:r w:rsidRPr="00F16405">
        <w:rPr>
          <w:sz w:val="16"/>
        </w:rPr>
        <w:t xml:space="preserve">. Critics of the Atlantic Alliance’s nuclear posture have a point when they say that “NATO has established a pattern that it does not want others to emulate”84. In legal terms, </w:t>
      </w:r>
      <w:r w:rsidRPr="00090FC7">
        <w:rPr>
          <w:rStyle w:val="StyleUnderline"/>
        </w:rPr>
        <w:t xml:space="preserve">nothing would </w:t>
      </w:r>
      <w:r w:rsidRPr="00F16405">
        <w:rPr>
          <w:sz w:val="16"/>
        </w:rPr>
        <w:t>preclude, for instance, Islamabad from deploying nuclear weapons in Saudi Arabia, or forbid the presence of Chinese nuclear weapons in, say, Burma, or prohibit the stationing of future Iranian nuclear weapons on Syrian soil – as long as such weapons are not under the control of the recipient country… Such countries would be more than happy to use the US precedent to justify themselves. In addition, nuclear presence can induce a sense of insecurity in a neighboring country, heightening its need for nuclear weapons (e.g. Turkey/Iran). In the case of Turkey, one should also note also that</w:t>
      </w:r>
      <w:r w:rsidRPr="00090FC7">
        <w:rPr>
          <w:rStyle w:val="StyleUnderline"/>
        </w:rPr>
        <w:t xml:space="preserve"> the presence of US nuclear weapons gives a “nuclear education” and training that could be helpful if one day that country decided to go nuclear. Nuclear stationing thus presents a dilemma: it can be both a non-proliferation tool and a mechanism that reinforces, to some extent, the risk of proliferation</w:t>
      </w:r>
      <w:r w:rsidRPr="00F16405">
        <w:rPr>
          <w:sz w:val="16"/>
        </w:rPr>
        <w:t xml:space="preserve">. • Finally, </w:t>
      </w:r>
      <w:r w:rsidRPr="005B6A81">
        <w:rPr>
          <w:rStyle w:val="Emphasis"/>
        </w:rPr>
        <w:t>might not the creation or the reinforcement of security guarantees actually contribute, to some extent, to proliferation?</w:t>
      </w:r>
      <w:r w:rsidRPr="00F16405">
        <w:rPr>
          <w:sz w:val="16"/>
        </w:rPr>
        <w:t xml:space="preserve"> </w:t>
      </w:r>
      <w:r w:rsidRPr="00090FC7">
        <w:rPr>
          <w:rStyle w:val="StyleUnderline"/>
        </w:rPr>
        <w:t>The US-Taiwan treaty of December 1954 has been called the “last straw” leading to Mao’s decision to go nuclea</w:t>
      </w:r>
      <w:r w:rsidRPr="005B6A81">
        <w:rPr>
          <w:rStyle w:val="StyleUnderline"/>
        </w:rPr>
        <w:t>r</w:t>
      </w:r>
      <w:r w:rsidRPr="00F16405">
        <w:rPr>
          <w:sz w:val="16"/>
        </w:rPr>
        <w:t xml:space="preserve">85. </w:t>
      </w:r>
      <w:r w:rsidRPr="00090FC7">
        <w:rPr>
          <w:rStyle w:val="StyleUnderline"/>
        </w:rPr>
        <w:t>The contemporary cases of Iran and North Korea also deserve thinking</w:t>
      </w:r>
      <w:r w:rsidRPr="00F16405">
        <w:rPr>
          <w:sz w:val="16"/>
        </w:rPr>
        <w:t xml:space="preserve">. Assuming that Iran has not yet decided to build operational nuclear weapons, the existence of a growing web of alliances around the country could be used, in internal debates, as an argument for “going all the way”. </w:t>
      </w:r>
      <w:r w:rsidRPr="00090FC7">
        <w:rPr>
          <w:rStyle w:val="StyleUnderline"/>
        </w:rPr>
        <w:t>As per Pyongyang, it seems to consider that the very existence of a US nuclear umbrella over South Korea is a rationale for its nuclear program</w:t>
      </w:r>
      <w:r w:rsidRPr="00F16405">
        <w:rPr>
          <w:sz w:val="16"/>
        </w:rPr>
        <w:t xml:space="preserve">. A third series of dilemmas concerns the increase in the number of security guarantees: • It may end up diminishing their individual value. As an adviser to the Johnson administration put it in 1965, “The character of our determination will be diluted is we have 20 such commitments and our fundamental image of capability to defend the free world might be impaired”86. At the same time, the US has commitments to many more countries today and it remains to be seen that their individual value has been lowered. • It could create the risk that, mathematically, one of them will be seriously tested though a conflict or a crisis. </w:t>
      </w:r>
      <w:r w:rsidRPr="00F16405">
        <w:rPr>
          <w:rStyle w:val="StyleUnderline"/>
        </w:rPr>
        <w:t xml:space="preserve">The problem then for </w:t>
      </w:r>
      <w:r w:rsidRPr="00682AFE">
        <w:rPr>
          <w:rStyle w:val="StyleUnderline"/>
          <w:highlight w:val="cyan"/>
        </w:rPr>
        <w:t>the protecting country</w:t>
      </w:r>
      <w:r w:rsidRPr="00F16405">
        <w:rPr>
          <w:rStyle w:val="StyleUnderline"/>
        </w:rPr>
        <w:t xml:space="preserve"> is that it </w:t>
      </w:r>
      <w:r w:rsidRPr="00682AFE">
        <w:rPr>
          <w:rStyle w:val="StyleUnderline"/>
          <w:highlight w:val="cyan"/>
        </w:rPr>
        <w:t xml:space="preserve">may have to intervene more forcefully than it would have otherwise to maintain its “reputation” as a reliable ally </w:t>
      </w:r>
      <w:r w:rsidRPr="00F16405">
        <w:rPr>
          <w:rStyle w:val="StyleUnderline"/>
        </w:rPr>
        <w:t>– and the higher the n</w:t>
      </w:r>
      <w:r>
        <w:rPr>
          <w:rStyle w:val="StyleUnderline"/>
        </w:rPr>
        <w:t>umber of allies, the higher the</w:t>
      </w:r>
      <w:r w:rsidRPr="00F16405">
        <w:rPr>
          <w:rStyle w:val="StyleUnderline"/>
        </w:rPr>
        <w:t xml:space="preserve"> stakes</w:t>
      </w:r>
      <w:r w:rsidRPr="00F16405">
        <w:rPr>
          <w:sz w:val="16"/>
        </w:rPr>
        <w:t xml:space="preserve">. Also, </w:t>
      </w:r>
      <w:r w:rsidRPr="00F16405">
        <w:rPr>
          <w:rStyle w:val="StyleUnderline"/>
        </w:rPr>
        <w:t>an important number of security commitments may raise the cost of “defeat” or “withdrawal” when the protecting State is involved in a war which does not involve a protected country</w:t>
      </w:r>
      <w:r w:rsidRPr="00F16405">
        <w:rPr>
          <w:sz w:val="16"/>
        </w:rPr>
        <w:t xml:space="preserve">. (Some in the Johnson administration argued that a key reason to remain involved in Vietnam was that absent a US victory, the credibility of US security guarantees would be weakened87. The same argument was made in the years 2004-2008 regarding Iraq.) It can also be argued that a further expansion of nuclear umbrellas may lead to the definition of “new lines of confrontation” between various blocks of allies88. Nuclear powers should also remain aware that discussions about a possible nuclear program can be a way to induce Western countries into giving a security guarantee or strengthening an existing one. In the early days of South Africa’s nuclear program, it </w:t>
      </w:r>
      <w:r w:rsidRPr="005B6A81">
        <w:rPr>
          <w:sz w:val="16"/>
        </w:rPr>
        <w:t xml:space="preserve">was </w:t>
      </w:r>
      <w:r w:rsidRPr="00F16405">
        <w:rPr>
          <w:sz w:val="16"/>
        </w:rPr>
        <w:t xml:space="preserve">thought that a nuclear test could </w:t>
      </w:r>
      <w:r w:rsidRPr="005B6A81">
        <w:rPr>
          <w:sz w:val="16"/>
        </w:rPr>
        <w:t xml:space="preserve">be a way to force the West to include Pretoria in their security arrangements89. In the 1970s, Tokyo, </w:t>
      </w:r>
      <w:r w:rsidRPr="005B6A81">
        <w:rPr>
          <w:rStyle w:val="StyleUnderline"/>
        </w:rPr>
        <w:t xml:space="preserve">Seoul </w:t>
      </w:r>
      <w:r w:rsidRPr="005B6A81">
        <w:rPr>
          <w:sz w:val="16"/>
        </w:rPr>
        <w:t xml:space="preserve">and Taipei may </w:t>
      </w:r>
      <w:r w:rsidRPr="005B6A81">
        <w:rPr>
          <w:rStyle w:val="StyleUnderline"/>
        </w:rPr>
        <w:t>have considered that giving signs of interest for a military nuclear option was the best way to ensure US military protection</w:t>
      </w:r>
      <w:r w:rsidRPr="00F16405">
        <w:rPr>
          <w:sz w:val="16"/>
        </w:rPr>
        <w:t xml:space="preserve">. </w:t>
      </w:r>
      <w:r w:rsidRPr="00F16405">
        <w:rPr>
          <w:rStyle w:val="StyleUnderline"/>
        </w:rPr>
        <w:t xml:space="preserve">Today, </w:t>
      </w:r>
      <w:r w:rsidRPr="00682AFE">
        <w:rPr>
          <w:rStyle w:val="StyleUnderline"/>
          <w:highlight w:val="cyan"/>
        </w:rPr>
        <w:t>the way some Japanese officials from time to time mention a nuclear option for Tokyo may be a trick to verify that the US guarantee</w:t>
      </w:r>
      <w:r w:rsidRPr="00F16405">
        <w:rPr>
          <w:sz w:val="16"/>
        </w:rPr>
        <w:t xml:space="preserve"> is still valid, </w:t>
      </w:r>
      <w:r w:rsidRPr="00F16405">
        <w:rPr>
          <w:rStyle w:val="StyleUnderline"/>
        </w:rPr>
        <w:t>and induce Washington into making statements to that effect</w:t>
      </w:r>
      <w:r w:rsidRPr="00F16405">
        <w:rPr>
          <w:sz w:val="16"/>
        </w:rPr>
        <w:t xml:space="preserve">90. Thus </w:t>
      </w:r>
      <w:r w:rsidRPr="00F16405">
        <w:rPr>
          <w:rStyle w:val="StyleUnderline"/>
        </w:rPr>
        <w:t>while security guarantees are clearly one of the solutions to the risk of further nuclear proliferation, the idea of systematically reinforcing or multiplying raise significant objections</w:t>
      </w:r>
      <w:r w:rsidRPr="00F16405">
        <w:rPr>
          <w:sz w:val="16"/>
        </w:rPr>
        <w:t xml:space="preserve">. </w:t>
      </w:r>
      <w:r w:rsidRPr="008A6200">
        <w:rPr>
          <w:rStyle w:val="Emphasis"/>
        </w:rPr>
        <w:t xml:space="preserve">They cannot be considered a “magic bullet”. </w:t>
      </w:r>
      <w:r w:rsidRPr="00682AFE">
        <w:rPr>
          <w:rStyle w:val="Emphasis"/>
          <w:highlight w:val="cyan"/>
        </w:rPr>
        <w:t>A final element in this debate is the possible temptation to “denuclearize” security guarantees</w:t>
      </w:r>
      <w:r w:rsidRPr="00F16405">
        <w:rPr>
          <w:sz w:val="16"/>
        </w:rPr>
        <w:t xml:space="preserve">. </w:t>
      </w:r>
    </w:p>
    <w:p w:rsidR="00840AD7" w:rsidRPr="009F1A1B" w:rsidRDefault="00840AD7" w:rsidP="00840AD7">
      <w:pPr>
        <w:pStyle w:val="Heading3"/>
      </w:pPr>
      <w:r>
        <w:t>No I/L – Cred Theory is wrong</w:t>
      </w:r>
    </w:p>
    <w:p w:rsidR="00840AD7" w:rsidRPr="009F1A1B" w:rsidRDefault="00840AD7" w:rsidP="00840AD7">
      <w:pPr>
        <w:pStyle w:val="Heading4"/>
        <w:rPr>
          <w:rFonts w:asciiTheme="minorHAnsi" w:hAnsiTheme="minorHAnsi" w:cs="Times New Roman"/>
        </w:rPr>
      </w:pPr>
      <w:r w:rsidRPr="009F1A1B">
        <w:rPr>
          <w:rFonts w:asciiTheme="minorHAnsi" w:hAnsiTheme="minorHAnsi" w:cs="Times New Roman"/>
        </w:rPr>
        <w:t xml:space="preserve">Framing issue – their cred arguments are based on abstract theory, not Japan’s political reality – disproves the logic of their entire internal link chain </w:t>
      </w:r>
    </w:p>
    <w:p w:rsidR="00840AD7" w:rsidRPr="00682AFE" w:rsidRDefault="00840AD7" w:rsidP="00840AD7">
      <w:pPr>
        <w:rPr>
          <w:rFonts w:asciiTheme="minorHAnsi" w:hAnsiTheme="minorHAnsi"/>
          <w:b/>
          <w:bCs/>
          <w:sz w:val="26"/>
        </w:rPr>
      </w:pPr>
      <w:r w:rsidRPr="009F1A1B">
        <w:rPr>
          <w:rStyle w:val="Style13ptBold"/>
          <w:rFonts w:asciiTheme="minorHAnsi" w:hAnsiTheme="minorHAnsi"/>
        </w:rPr>
        <w:t xml:space="preserve">Lewis, </w:t>
      </w:r>
      <w:r w:rsidRPr="00682AFE">
        <w:t>director of the East Asia Nonproliferation Program at the James Martin Center for Nonproliferation Studies</w:t>
      </w:r>
      <w:r w:rsidRPr="009F1A1B">
        <w:rPr>
          <w:rStyle w:val="Style13ptBold"/>
          <w:rFonts w:asciiTheme="minorHAnsi" w:hAnsiTheme="minorHAnsi"/>
        </w:rPr>
        <w:t>, 14</w:t>
      </w:r>
      <w:r w:rsidR="00682AFE">
        <w:rPr>
          <w:rStyle w:val="Style13ptBold"/>
          <w:rFonts w:asciiTheme="minorHAnsi" w:hAnsiTheme="minorHAnsi"/>
        </w:rPr>
        <w:t xml:space="preserve"> </w:t>
      </w:r>
      <w:r w:rsidRPr="009F1A1B">
        <w:rPr>
          <w:rFonts w:asciiTheme="minorHAnsi" w:hAnsiTheme="minorHAnsi"/>
        </w:rPr>
        <w:t xml:space="preserve">(Jeffrey is “If Japan Wanted to Build a Nuclear Bomb It’d Be Awesome at It,” </w:t>
      </w:r>
      <w:hyperlink r:id="rId23" w:history="1">
        <w:r w:rsidRPr="009F1A1B">
          <w:rPr>
            <w:rStyle w:val="Hyperlink"/>
            <w:rFonts w:asciiTheme="minorHAnsi" w:hAnsiTheme="minorHAnsi"/>
          </w:rPr>
          <w:t>http://foreignpolicy.com/2014/06/26/if-japan-wanted-to-build-a-nuclear-bomb-itd-be-awesome-at-it/</w:t>
        </w:r>
      </w:hyperlink>
      <w:r w:rsidRPr="009F1A1B">
        <w:rPr>
          <w:rFonts w:asciiTheme="minorHAnsi" w:hAnsiTheme="minorHAnsi"/>
        </w:rPr>
        <w:t xml:space="preserve">) </w:t>
      </w:r>
    </w:p>
    <w:p w:rsidR="00840AD7" w:rsidRPr="00FB3C2E" w:rsidRDefault="00840AD7" w:rsidP="00840AD7">
      <w:pPr>
        <w:rPr>
          <w:rFonts w:asciiTheme="minorHAnsi" w:hAnsiTheme="minorHAnsi"/>
          <w:u w:val="single"/>
        </w:rPr>
      </w:pPr>
      <w:r w:rsidRPr="009F1A1B">
        <w:rPr>
          <w:rFonts w:asciiTheme="minorHAnsi" w:hAnsiTheme="minorHAnsi"/>
        </w:rPr>
        <w:t xml:space="preserve">This is, I would argue, the most important point to understanding U.S.-Japan relations, and extended deterrence. </w:t>
      </w:r>
      <w:r w:rsidRPr="00682AFE">
        <w:rPr>
          <w:rStyle w:val="StyleUnderline"/>
          <w:rFonts w:asciiTheme="minorHAnsi" w:hAnsiTheme="minorHAnsi"/>
          <w:highlight w:val="cyan"/>
        </w:rPr>
        <w:t>We</w:t>
      </w:r>
      <w:r w:rsidRPr="009F1A1B">
        <w:rPr>
          <w:rStyle w:val="StyleUnderline"/>
          <w:rFonts w:asciiTheme="minorHAnsi" w:hAnsiTheme="minorHAnsi"/>
        </w:rPr>
        <w:t xml:space="preserve"> often </w:t>
      </w:r>
      <w:r w:rsidRPr="00682AFE">
        <w:rPr>
          <w:rStyle w:val="StyleUnderline"/>
          <w:rFonts w:asciiTheme="minorHAnsi" w:hAnsiTheme="minorHAnsi"/>
          <w:highlight w:val="cyan"/>
        </w:rPr>
        <w:t>talk about nuc</w:t>
      </w:r>
      <w:r w:rsidRPr="009F1A1B">
        <w:rPr>
          <w:rStyle w:val="StyleUnderline"/>
          <w:rFonts w:asciiTheme="minorHAnsi" w:hAnsiTheme="minorHAnsi"/>
        </w:rPr>
        <w:t>lear weapon</w:t>
      </w:r>
      <w:r w:rsidRPr="00682AFE">
        <w:rPr>
          <w:rStyle w:val="StyleUnderline"/>
          <w:rFonts w:asciiTheme="minorHAnsi" w:hAnsiTheme="minorHAnsi"/>
          <w:highlight w:val="cyan"/>
        </w:rPr>
        <w:t>s</w:t>
      </w:r>
      <w:r w:rsidRPr="009F1A1B">
        <w:rPr>
          <w:rStyle w:val="StyleUnderline"/>
          <w:rFonts w:asciiTheme="minorHAnsi" w:hAnsiTheme="minorHAnsi"/>
        </w:rPr>
        <w:t xml:space="preserve"> in Japan like </w:t>
      </w:r>
      <w:r w:rsidRPr="00682AFE">
        <w:rPr>
          <w:rStyle w:val="StyleUnderline"/>
          <w:rFonts w:asciiTheme="minorHAnsi" w:hAnsiTheme="minorHAnsi"/>
          <w:highlight w:val="cyan"/>
        </w:rPr>
        <w:t xml:space="preserve">a </w:t>
      </w:r>
      <w:r w:rsidRPr="00682AFE">
        <w:rPr>
          <w:rStyle w:val="Emphasis"/>
          <w:rFonts w:asciiTheme="minorHAnsi" w:hAnsiTheme="minorHAnsi"/>
          <w:highlight w:val="cyan"/>
        </w:rPr>
        <w:t>thermostat</w:t>
      </w:r>
      <w:r w:rsidRPr="00682AFE">
        <w:rPr>
          <w:rFonts w:asciiTheme="minorHAnsi" w:hAnsiTheme="minorHAnsi"/>
          <w:highlight w:val="cyan"/>
        </w:rPr>
        <w:t xml:space="preserve"> — </w:t>
      </w:r>
      <w:r w:rsidRPr="00682AFE">
        <w:rPr>
          <w:rStyle w:val="StyleUnderline"/>
          <w:rFonts w:asciiTheme="minorHAnsi" w:hAnsiTheme="minorHAnsi"/>
          <w:highlight w:val="cyan"/>
        </w:rPr>
        <w:t>if</w:t>
      </w:r>
      <w:r w:rsidRPr="009F1A1B">
        <w:rPr>
          <w:rStyle w:val="StyleUnderline"/>
          <w:rFonts w:asciiTheme="minorHAnsi" w:hAnsiTheme="minorHAnsi"/>
        </w:rPr>
        <w:t xml:space="preserve"> U.S. </w:t>
      </w:r>
      <w:r w:rsidRPr="00682AFE">
        <w:rPr>
          <w:rStyle w:val="StyleUnderline"/>
          <w:rFonts w:asciiTheme="minorHAnsi" w:hAnsiTheme="minorHAnsi"/>
          <w:highlight w:val="cyan"/>
        </w:rPr>
        <w:t>credi</w:t>
      </w:r>
      <w:r w:rsidRPr="009F1A1B">
        <w:rPr>
          <w:rStyle w:val="StyleUnderline"/>
          <w:rFonts w:asciiTheme="minorHAnsi" w:hAnsiTheme="minorHAnsi"/>
        </w:rPr>
        <w:t xml:space="preserve">bility </w:t>
      </w:r>
      <w:r w:rsidRPr="00682AFE">
        <w:rPr>
          <w:rStyle w:val="StyleUnderline"/>
          <w:rFonts w:asciiTheme="minorHAnsi" w:hAnsiTheme="minorHAnsi"/>
          <w:highlight w:val="cyan"/>
        </w:rPr>
        <w:t>declines</w:t>
      </w:r>
      <w:r w:rsidRPr="009F1A1B">
        <w:rPr>
          <w:rFonts w:asciiTheme="minorHAnsi" w:hAnsiTheme="minorHAnsi"/>
        </w:rPr>
        <w:t xml:space="preserve"> in Tokyo, </w:t>
      </w:r>
      <w:r w:rsidRPr="00682AFE">
        <w:rPr>
          <w:rStyle w:val="StyleUnderline"/>
          <w:rFonts w:asciiTheme="minorHAnsi" w:hAnsiTheme="minorHAnsi"/>
          <w:highlight w:val="cyan"/>
        </w:rPr>
        <w:t>Japan will build a</w:t>
      </w:r>
      <w:r w:rsidRPr="009F1A1B">
        <w:rPr>
          <w:rStyle w:val="StyleUnderline"/>
          <w:rFonts w:asciiTheme="minorHAnsi" w:hAnsiTheme="minorHAnsi"/>
        </w:rPr>
        <w:t xml:space="preserve"> nuclear </w:t>
      </w:r>
      <w:r w:rsidRPr="00682AFE">
        <w:rPr>
          <w:rStyle w:val="StyleUnderline"/>
          <w:rFonts w:asciiTheme="minorHAnsi" w:hAnsiTheme="minorHAnsi"/>
          <w:highlight w:val="cyan"/>
        </w:rPr>
        <w:t>arsenal</w:t>
      </w:r>
      <w:r w:rsidRPr="009F1A1B">
        <w:rPr>
          <w:rStyle w:val="StyleUnderline"/>
          <w:rFonts w:asciiTheme="minorHAnsi" w:hAnsiTheme="minorHAnsi"/>
        </w:rPr>
        <w:t xml:space="preserve"> to compensate</w:t>
      </w:r>
      <w:r w:rsidRPr="009F1A1B">
        <w:rPr>
          <w:rFonts w:asciiTheme="minorHAnsi" w:hAnsiTheme="minorHAnsi"/>
        </w:rPr>
        <w:t xml:space="preserve">. </w:t>
      </w:r>
      <w:r w:rsidRPr="009F1A1B">
        <w:rPr>
          <w:rStyle w:val="StyleUnderline"/>
          <w:rFonts w:asciiTheme="minorHAnsi" w:hAnsiTheme="minorHAnsi"/>
        </w:rPr>
        <w:t>It’s almost as if we cut 10 bombs</w:t>
      </w:r>
      <w:r w:rsidRPr="009F1A1B">
        <w:rPr>
          <w:rFonts w:asciiTheme="minorHAnsi" w:hAnsiTheme="minorHAnsi"/>
        </w:rPr>
        <w:t xml:space="preserve">, </w:t>
      </w:r>
      <w:r w:rsidRPr="009F1A1B">
        <w:rPr>
          <w:rStyle w:val="StyleUnderline"/>
          <w:rFonts w:asciiTheme="minorHAnsi" w:hAnsiTheme="minorHAnsi"/>
        </w:rPr>
        <w:t xml:space="preserve">the Japanese will want </w:t>
      </w:r>
      <w:r w:rsidRPr="009F1A1B">
        <w:rPr>
          <w:rStyle w:val="Emphasis"/>
          <w:rFonts w:asciiTheme="minorHAnsi" w:hAnsiTheme="minorHAnsi"/>
        </w:rPr>
        <w:t>10 of their own</w:t>
      </w:r>
      <w:r w:rsidRPr="009F1A1B">
        <w:rPr>
          <w:rStyle w:val="StyleUnderline"/>
          <w:rFonts w:asciiTheme="minorHAnsi" w:hAnsiTheme="minorHAnsi"/>
        </w:rPr>
        <w:t xml:space="preserve"> to make up the difference.</w:t>
      </w:r>
      <w:r w:rsidRPr="009F1A1B">
        <w:rPr>
          <w:rFonts w:asciiTheme="minorHAnsi" w:hAnsiTheme="minorHAnsi"/>
        </w:rPr>
        <w:t xml:space="preserve"> </w:t>
      </w:r>
      <w:r w:rsidRPr="00682AFE">
        <w:rPr>
          <w:rStyle w:val="Emphasis"/>
          <w:rFonts w:asciiTheme="minorHAnsi" w:hAnsiTheme="minorHAnsi"/>
          <w:highlight w:val="cyan"/>
        </w:rPr>
        <w:t>That’s not right at all.</w:t>
      </w:r>
      <w:r w:rsidRPr="00682AFE">
        <w:rPr>
          <w:rFonts w:asciiTheme="minorHAnsi" w:hAnsiTheme="minorHAnsi"/>
          <w:highlight w:val="cyan"/>
        </w:rPr>
        <w:t xml:space="preserve"> </w:t>
      </w:r>
      <w:r w:rsidRPr="00682AFE">
        <w:rPr>
          <w:rStyle w:val="Emphasis"/>
          <w:rFonts w:asciiTheme="minorHAnsi" w:hAnsiTheme="minorHAnsi"/>
          <w:highlight w:val="cyan"/>
        </w:rPr>
        <w:t>For Japan</w:t>
      </w:r>
      <w:r w:rsidRPr="009F1A1B">
        <w:rPr>
          <w:rStyle w:val="Emphasis"/>
          <w:rFonts w:asciiTheme="minorHAnsi" w:hAnsiTheme="minorHAnsi"/>
        </w:rPr>
        <w:t>,</w:t>
      </w:r>
      <w:r w:rsidRPr="009F1A1B">
        <w:rPr>
          <w:rFonts w:asciiTheme="minorHAnsi" w:hAnsiTheme="minorHAnsi"/>
        </w:rPr>
        <w:t xml:space="preserve"> </w:t>
      </w:r>
      <w:r w:rsidRPr="00682AFE">
        <w:rPr>
          <w:rStyle w:val="StyleUnderline"/>
          <w:rFonts w:asciiTheme="minorHAnsi" w:hAnsiTheme="minorHAnsi"/>
          <w:highlight w:val="cyan"/>
        </w:rPr>
        <w:t>becoming</w:t>
      </w:r>
      <w:r w:rsidRPr="009F1A1B">
        <w:rPr>
          <w:rStyle w:val="StyleUnderline"/>
          <w:rFonts w:asciiTheme="minorHAnsi" w:hAnsiTheme="minorHAnsi"/>
        </w:rPr>
        <w:t xml:space="preserve"> a </w:t>
      </w:r>
      <w:r w:rsidRPr="00682AFE">
        <w:rPr>
          <w:rStyle w:val="StyleUnderline"/>
          <w:rFonts w:asciiTheme="minorHAnsi" w:hAnsiTheme="minorHAnsi"/>
          <w:highlight w:val="cyan"/>
        </w:rPr>
        <w:t>nuclear</w:t>
      </w:r>
      <w:r w:rsidRPr="009F1A1B">
        <w:rPr>
          <w:rStyle w:val="StyleUnderline"/>
          <w:rFonts w:asciiTheme="minorHAnsi" w:hAnsiTheme="minorHAnsi"/>
        </w:rPr>
        <w:t xml:space="preserve"> weapons power </w:t>
      </w:r>
      <w:r w:rsidRPr="00682AFE">
        <w:rPr>
          <w:rStyle w:val="StyleUnderline"/>
          <w:rFonts w:asciiTheme="minorHAnsi" w:hAnsiTheme="minorHAnsi"/>
          <w:highlight w:val="cyan"/>
        </w:rPr>
        <w:t xml:space="preserve">would require a </w:t>
      </w:r>
      <w:r w:rsidRPr="00682AFE">
        <w:rPr>
          <w:rStyle w:val="Emphasis"/>
          <w:rFonts w:asciiTheme="minorHAnsi" w:hAnsiTheme="minorHAnsi"/>
          <w:highlight w:val="cyan"/>
        </w:rPr>
        <w:t>dramatic break</w:t>
      </w:r>
      <w:r w:rsidRPr="00682AFE">
        <w:rPr>
          <w:rStyle w:val="StyleUnderline"/>
          <w:rFonts w:asciiTheme="minorHAnsi" w:hAnsiTheme="minorHAnsi"/>
          <w:highlight w:val="cyan"/>
        </w:rPr>
        <w:t xml:space="preserve"> in</w:t>
      </w:r>
      <w:r w:rsidRPr="009F1A1B">
        <w:rPr>
          <w:rStyle w:val="StyleUnderline"/>
          <w:rFonts w:asciiTheme="minorHAnsi" w:hAnsiTheme="minorHAnsi"/>
        </w:rPr>
        <w:t xml:space="preserve"> a foreign and security </w:t>
      </w:r>
      <w:r w:rsidRPr="00682AFE">
        <w:rPr>
          <w:rStyle w:val="StyleUnderline"/>
          <w:rFonts w:asciiTheme="minorHAnsi" w:hAnsiTheme="minorHAnsi"/>
          <w:highlight w:val="cyan"/>
        </w:rPr>
        <w:t>policy</w:t>
      </w:r>
      <w:r w:rsidRPr="009F1A1B">
        <w:rPr>
          <w:rFonts w:asciiTheme="minorHAnsi" w:hAnsiTheme="minorHAnsi"/>
        </w:rPr>
        <w:t xml:space="preserve"> that has </w:t>
      </w:r>
      <w:r w:rsidRPr="00682AFE">
        <w:rPr>
          <w:rStyle w:val="StyleUnderline"/>
          <w:rFonts w:asciiTheme="minorHAnsi" w:hAnsiTheme="minorHAnsi"/>
          <w:highlight w:val="cyan"/>
        </w:rPr>
        <w:t>historically centered on</w:t>
      </w:r>
      <w:r w:rsidRPr="009F1A1B">
        <w:rPr>
          <w:rFonts w:asciiTheme="minorHAnsi" w:hAnsiTheme="minorHAnsi"/>
        </w:rPr>
        <w:t xml:space="preserve"> the U.S. alliance. So would </w:t>
      </w:r>
      <w:r w:rsidRPr="00682AFE">
        <w:rPr>
          <w:rStyle w:val="Emphasis"/>
          <w:rFonts w:asciiTheme="minorHAnsi" w:hAnsiTheme="minorHAnsi"/>
          <w:highlight w:val="cyan"/>
        </w:rPr>
        <w:t>unarmed neutrality</w:t>
      </w:r>
      <w:r w:rsidRPr="00682AFE">
        <w:rPr>
          <w:rFonts w:asciiTheme="minorHAnsi" w:hAnsiTheme="minorHAnsi"/>
          <w:highlight w:val="cyan"/>
        </w:rPr>
        <w:t xml:space="preserve">. </w:t>
      </w:r>
      <w:r w:rsidRPr="00682AFE">
        <w:rPr>
          <w:rStyle w:val="StyleUnderline"/>
          <w:rFonts w:asciiTheme="minorHAnsi" w:hAnsiTheme="minorHAnsi"/>
          <w:highlight w:val="cyan"/>
        </w:rPr>
        <w:t>It is Japan’s lack of such</w:t>
      </w:r>
      <w:r w:rsidRPr="009F1A1B">
        <w:rPr>
          <w:rStyle w:val="StyleUnderline"/>
          <w:rFonts w:asciiTheme="minorHAnsi" w:hAnsiTheme="minorHAnsi"/>
        </w:rPr>
        <w:t xml:space="preserve"> strategic </w:t>
      </w:r>
      <w:r w:rsidRPr="00682AFE">
        <w:rPr>
          <w:rStyle w:val="StyleUnderline"/>
          <w:rFonts w:asciiTheme="minorHAnsi" w:hAnsiTheme="minorHAnsi"/>
          <w:highlight w:val="cyan"/>
        </w:rPr>
        <w:t>options that</w:t>
      </w:r>
      <w:r w:rsidRPr="009F1A1B">
        <w:rPr>
          <w:rStyle w:val="StyleUnderline"/>
          <w:rFonts w:asciiTheme="minorHAnsi" w:hAnsiTheme="minorHAnsi"/>
        </w:rPr>
        <w:t xml:space="preserve"> </w:t>
      </w:r>
      <w:r w:rsidRPr="00682AFE">
        <w:rPr>
          <w:rStyle w:val="StyleUnderline"/>
          <w:rFonts w:asciiTheme="minorHAnsi" w:hAnsiTheme="minorHAnsi"/>
          <w:highlight w:val="cyan"/>
        </w:rPr>
        <w:t>account for</w:t>
      </w:r>
      <w:r w:rsidRPr="009F1A1B">
        <w:rPr>
          <w:rStyle w:val="StyleUnderline"/>
          <w:rFonts w:asciiTheme="minorHAnsi" w:hAnsiTheme="minorHAnsi"/>
        </w:rPr>
        <w:t xml:space="preserve"> the most interesting </w:t>
      </w:r>
      <w:r w:rsidRPr="00682AFE">
        <w:rPr>
          <w:rStyle w:val="StyleUnderline"/>
          <w:rFonts w:asciiTheme="minorHAnsi" w:hAnsiTheme="minorHAnsi"/>
          <w:highlight w:val="cyan"/>
        </w:rPr>
        <w:t>Japanese behaviors</w:t>
      </w:r>
      <w:r w:rsidRPr="009F1A1B">
        <w:rPr>
          <w:rStyle w:val="StyleUnderline"/>
          <w:rFonts w:asciiTheme="minorHAnsi" w:hAnsiTheme="minorHAnsi"/>
        </w:rPr>
        <w:t xml:space="preserve"> in foreign and security policy.</w:t>
      </w:r>
    </w:p>
    <w:p w:rsidR="00840AD7" w:rsidRPr="00807567" w:rsidRDefault="00840AD7" w:rsidP="00840AD7">
      <w:pPr>
        <w:keepNext/>
        <w:keepLines/>
        <w:spacing w:before="40" w:after="0"/>
        <w:outlineLvl w:val="3"/>
        <w:rPr>
          <w:rFonts w:eastAsiaTheme="majorEastAsia"/>
          <w:b/>
          <w:iCs/>
        </w:rPr>
      </w:pPr>
      <w:r w:rsidRPr="00807567">
        <w:rPr>
          <w:rFonts w:eastAsiaTheme="majorEastAsia"/>
          <w:b/>
          <w:iCs/>
        </w:rPr>
        <w:t xml:space="preserve">Credibility theory </w:t>
      </w:r>
      <w:r>
        <w:rPr>
          <w:rFonts w:eastAsiaTheme="majorEastAsia"/>
          <w:b/>
          <w:iCs/>
        </w:rPr>
        <w:t>false</w:t>
      </w:r>
    </w:p>
    <w:p w:rsidR="00840AD7" w:rsidRPr="00807567" w:rsidRDefault="00840AD7" w:rsidP="00840AD7">
      <w:pPr>
        <w:rPr>
          <w:sz w:val="16"/>
        </w:rPr>
      </w:pPr>
      <w:r w:rsidRPr="00807567">
        <w:rPr>
          <w:b/>
          <w:bCs/>
        </w:rPr>
        <w:t xml:space="preserve">Walt 15 </w:t>
      </w:r>
      <w:r w:rsidRPr="00807567">
        <w:rPr>
          <w:sz w:val="16"/>
          <w:szCs w:val="16"/>
        </w:rPr>
        <w:t xml:space="preserve">- professor of international affairs at Harvard, 1/6/2015 Stephen, “The Credibility Addiction </w:t>
      </w:r>
      <w:proofErr w:type="gramStart"/>
      <w:r w:rsidRPr="00807567">
        <w:rPr>
          <w:sz w:val="16"/>
          <w:szCs w:val="16"/>
        </w:rPr>
        <w:t>The</w:t>
      </w:r>
      <w:proofErr w:type="gramEnd"/>
      <w:r w:rsidRPr="00807567">
        <w:rPr>
          <w:sz w:val="16"/>
          <w:szCs w:val="16"/>
        </w:rPr>
        <w:t xml:space="preserve"> United States can’t stop fighting other countries’ wars — and its allies are acting like enablers” http://foreignpolicy.com/2015/01/06/the-credibility-addiction-us-iraq-afghanistan-unwinnable-war</w:t>
      </w:r>
      <w:r w:rsidRPr="00807567">
        <w:rPr>
          <w:sz w:val="16"/>
        </w:rPr>
        <w:t>/</w:t>
      </w:r>
    </w:p>
    <w:p w:rsidR="00840AD7" w:rsidRPr="001F552E" w:rsidRDefault="00840AD7" w:rsidP="00840AD7">
      <w:pPr>
        <w:jc w:val="both"/>
        <w:rPr>
          <w:rStyle w:val="Emphasis"/>
          <w:bdr w:val="single" w:sz="4" w:space="0" w:color="auto"/>
        </w:rPr>
      </w:pPr>
      <w:r w:rsidRPr="00807567">
        <w:rPr>
          <w:sz w:val="16"/>
        </w:rPr>
        <w:t xml:space="preserve">Unfortunately, this </w:t>
      </w:r>
      <w:r w:rsidRPr="00682AFE">
        <w:rPr>
          <w:highlight w:val="cyan"/>
          <w:u w:val="single"/>
        </w:rPr>
        <w:t xml:space="preserve">obsession with credibility was </w:t>
      </w:r>
      <w:r w:rsidRPr="00682AFE">
        <w:rPr>
          <w:rStyle w:val="Emphasis"/>
          <w:highlight w:val="cyan"/>
          <w:bdr w:val="single" w:sz="4" w:space="0" w:color="auto"/>
        </w:rPr>
        <w:t>misplaced</w:t>
      </w:r>
      <w:r w:rsidRPr="00682AFE">
        <w:rPr>
          <w:sz w:val="16"/>
          <w:highlight w:val="cyan"/>
        </w:rPr>
        <w:t>.</w:t>
      </w:r>
      <w:r w:rsidRPr="00807567">
        <w:rPr>
          <w:sz w:val="16"/>
        </w:rPr>
        <w:t xml:space="preserve"> For one thing, </w:t>
      </w:r>
      <w:r w:rsidRPr="00807567">
        <w:rPr>
          <w:u w:val="single"/>
        </w:rPr>
        <w:t>a state’s “reputation</w:t>
      </w:r>
      <w:r w:rsidRPr="00807567">
        <w:rPr>
          <w:sz w:val="16"/>
        </w:rPr>
        <w:t xml:space="preserve">” for being tough or reliable </w:t>
      </w:r>
      <w:r w:rsidRPr="00682AFE">
        <w:rPr>
          <w:rStyle w:val="Emphasis"/>
          <w:highlight w:val="cyan"/>
          <w:bdr w:val="single" w:sz="4" w:space="0" w:color="auto"/>
        </w:rPr>
        <w:t>didn’t work the way most foreign-policy elites thought</w:t>
      </w:r>
      <w:r w:rsidRPr="001F552E">
        <w:rPr>
          <w:rStyle w:val="Emphasis"/>
          <w:bdr w:val="single" w:sz="4" w:space="0" w:color="auto"/>
        </w:rPr>
        <w:t xml:space="preserve"> it did</w:t>
      </w:r>
      <w:r w:rsidRPr="00807567">
        <w:rPr>
          <w:sz w:val="16"/>
        </w:rPr>
        <w:t xml:space="preserve">. American </w:t>
      </w:r>
      <w:r w:rsidRPr="00807567">
        <w:rPr>
          <w:u w:val="single"/>
        </w:rPr>
        <w:t>leaders kept worrying that other states would question</w:t>
      </w:r>
      <w:r w:rsidRPr="00807567">
        <w:rPr>
          <w:sz w:val="16"/>
        </w:rPr>
        <w:t xml:space="preserve"> the United States’ </w:t>
      </w:r>
      <w:r w:rsidRPr="00807567">
        <w:rPr>
          <w:u w:val="single"/>
        </w:rPr>
        <w:t>resolve</w:t>
      </w:r>
      <w:r w:rsidRPr="00807567">
        <w:rPr>
          <w:sz w:val="16"/>
        </w:rPr>
        <w:t xml:space="preserve"> and capability </w:t>
      </w:r>
      <w:r w:rsidRPr="00807567">
        <w:rPr>
          <w:u w:val="single"/>
        </w:rPr>
        <w:t>if it</w:t>
      </w:r>
      <w:r w:rsidRPr="00807567">
        <w:rPr>
          <w:sz w:val="16"/>
        </w:rPr>
        <w:t xml:space="preserve"> ever </w:t>
      </w:r>
      <w:r w:rsidRPr="00807567">
        <w:rPr>
          <w:u w:val="single"/>
        </w:rPr>
        <w:t>abandoned an unimportant ally</w:t>
      </w:r>
      <w:r w:rsidRPr="00807567">
        <w:rPr>
          <w:sz w:val="16"/>
        </w:rPr>
        <w:t>,</w:t>
      </w:r>
      <w:r w:rsidRPr="00807567">
        <w:rPr>
          <w:u w:val="single"/>
        </w:rPr>
        <w:t xml:space="preserve"> or lost some minor scrap</w:t>
      </w:r>
      <w:r w:rsidRPr="00807567">
        <w:rPr>
          <w:sz w:val="16"/>
        </w:rPr>
        <w:t xml:space="preserve"> in the developing world. But as careful </w:t>
      </w:r>
      <w:r w:rsidRPr="00807567">
        <w:rPr>
          <w:u w:val="single"/>
        </w:rPr>
        <w:t>research by</w:t>
      </w:r>
      <w:r w:rsidRPr="00807567">
        <w:rPr>
          <w:sz w:val="16"/>
        </w:rPr>
        <w:t xml:space="preserve"> Ted </w:t>
      </w:r>
      <w:proofErr w:type="spellStart"/>
      <w:r w:rsidRPr="001F552E">
        <w:rPr>
          <w:rStyle w:val="Emphasis"/>
          <w:bdr w:val="single" w:sz="4" w:space="0" w:color="auto"/>
        </w:rPr>
        <w:t>Hopf</w:t>
      </w:r>
      <w:proofErr w:type="spellEnd"/>
      <w:r w:rsidRPr="00807567">
        <w:rPr>
          <w:sz w:val="16"/>
        </w:rPr>
        <w:t xml:space="preserve">, Jonathan </w:t>
      </w:r>
      <w:r w:rsidRPr="001F552E">
        <w:rPr>
          <w:rStyle w:val="Emphasis"/>
          <w:bdr w:val="single" w:sz="4" w:space="0" w:color="auto"/>
        </w:rPr>
        <w:t>Mercer</w:t>
      </w:r>
      <w:r w:rsidRPr="00807567">
        <w:rPr>
          <w:sz w:val="16"/>
        </w:rPr>
        <w:t xml:space="preserve">, </w:t>
      </w:r>
      <w:r w:rsidRPr="00807567">
        <w:rPr>
          <w:u w:val="single"/>
        </w:rPr>
        <w:t>and</w:t>
      </w:r>
      <w:r w:rsidRPr="00807567">
        <w:rPr>
          <w:sz w:val="16"/>
        </w:rPr>
        <w:t xml:space="preserve"> Daryl </w:t>
      </w:r>
      <w:r w:rsidRPr="001F552E">
        <w:rPr>
          <w:rStyle w:val="Emphasis"/>
          <w:bdr w:val="single" w:sz="4" w:space="0" w:color="auto"/>
        </w:rPr>
        <w:t>Press</w:t>
      </w:r>
      <w:r w:rsidRPr="00807567">
        <w:rPr>
          <w:sz w:val="16"/>
        </w:rPr>
        <w:t xml:space="preserve"> has </w:t>
      </w:r>
      <w:r w:rsidRPr="00807567">
        <w:rPr>
          <w:u w:val="single"/>
        </w:rPr>
        <w:t>shown</w:t>
      </w:r>
      <w:r w:rsidRPr="00807567">
        <w:rPr>
          <w:sz w:val="16"/>
        </w:rPr>
        <w:t>,</w:t>
      </w:r>
      <w:r w:rsidRPr="00807567">
        <w:rPr>
          <w:u w:val="single"/>
        </w:rPr>
        <w:t xml:space="preserve"> states do not judge the credibility of commitments in one place by looking at how a country acted somewhere far away</w:t>
      </w:r>
      <w:r w:rsidRPr="00807567">
        <w:rPr>
          <w:sz w:val="16"/>
        </w:rPr>
        <w:t xml:space="preserve">, </w:t>
      </w:r>
      <w:r w:rsidRPr="001F552E">
        <w:rPr>
          <w:rStyle w:val="Emphasis"/>
          <w:bdr w:val="single" w:sz="4" w:space="0" w:color="auto"/>
        </w:rPr>
        <w:t>especially when the two situations are quite different</w:t>
      </w:r>
      <w:r w:rsidRPr="00807567">
        <w:rPr>
          <w:sz w:val="16"/>
        </w:rPr>
        <w:t xml:space="preserve">. In fact, </w:t>
      </w:r>
      <w:r w:rsidRPr="00807567">
        <w:rPr>
          <w:u w:val="single"/>
        </w:rPr>
        <w:t>when the</w:t>
      </w:r>
      <w:r w:rsidRPr="00807567">
        <w:rPr>
          <w:sz w:val="16"/>
        </w:rPr>
        <w:t xml:space="preserve"> </w:t>
      </w:r>
      <w:r w:rsidRPr="001F552E">
        <w:rPr>
          <w:rStyle w:val="Emphasis"/>
          <w:bdr w:val="single" w:sz="4" w:space="0" w:color="auto"/>
        </w:rPr>
        <w:t>U</w:t>
      </w:r>
      <w:r w:rsidRPr="00807567">
        <w:rPr>
          <w:sz w:val="16"/>
        </w:rPr>
        <w:t xml:space="preserve">nited </w:t>
      </w:r>
      <w:r w:rsidRPr="001F552E">
        <w:rPr>
          <w:rStyle w:val="Emphasis"/>
          <w:bdr w:val="single" w:sz="4" w:space="0" w:color="auto"/>
        </w:rPr>
        <w:t>S</w:t>
      </w:r>
      <w:r w:rsidRPr="00807567">
        <w:rPr>
          <w:sz w:val="16"/>
        </w:rPr>
        <w:t xml:space="preserve">tates </w:t>
      </w:r>
      <w:r w:rsidRPr="00807567">
        <w:rPr>
          <w:u w:val="single"/>
        </w:rPr>
        <w:t>did</w:t>
      </w:r>
      <w:r w:rsidRPr="00807567">
        <w:rPr>
          <w:sz w:val="16"/>
        </w:rPr>
        <w:t xml:space="preserve"> </w:t>
      </w:r>
      <w:r w:rsidRPr="00807567">
        <w:rPr>
          <w:u w:val="single"/>
        </w:rPr>
        <w:t>lose</w:t>
      </w:r>
      <w:r w:rsidRPr="00807567">
        <w:rPr>
          <w:sz w:val="16"/>
        </w:rPr>
        <w:t xml:space="preserve">, or when it chose to cut its losses and liquidate some unpromising position, </w:t>
      </w:r>
      <w:r w:rsidRPr="00682AFE">
        <w:rPr>
          <w:rStyle w:val="Emphasis"/>
          <w:highlight w:val="cyan"/>
          <w:bdr w:val="single" w:sz="4" w:space="0" w:color="auto"/>
        </w:rPr>
        <w:t>dominos barely fell</w:t>
      </w:r>
      <w:r w:rsidRPr="001F552E">
        <w:rPr>
          <w:rStyle w:val="Emphasis"/>
          <w:bdr w:val="single" w:sz="4" w:space="0" w:color="auto"/>
        </w:rPr>
        <w:t xml:space="preserve"> and its core strategic relations remained unaffected</w:t>
      </w:r>
      <w:r w:rsidRPr="00807567">
        <w:rPr>
          <w:b/>
          <w:iCs/>
          <w:sz w:val="16"/>
        </w:rPr>
        <w:t>.</w:t>
      </w:r>
      <w:r w:rsidRPr="001F552E">
        <w:rPr>
          <w:rStyle w:val="Emphasis"/>
          <w:bdr w:val="single" w:sz="4" w:space="0" w:color="auto"/>
        </w:rPr>
        <w:t xml:space="preserve"> </w:t>
      </w:r>
      <w:r w:rsidRPr="00807567">
        <w:rPr>
          <w:sz w:val="16"/>
        </w:rPr>
        <w:t xml:space="preserve">In other words, </w:t>
      </w:r>
      <w:r w:rsidRPr="00807567">
        <w:rPr>
          <w:u w:val="single"/>
        </w:rPr>
        <w:t>how the</w:t>
      </w:r>
      <w:r w:rsidRPr="00807567">
        <w:rPr>
          <w:sz w:val="16"/>
        </w:rPr>
        <w:t xml:space="preserve"> </w:t>
      </w:r>
      <w:r w:rsidRPr="001F552E">
        <w:rPr>
          <w:rStyle w:val="Emphasis"/>
          <w:bdr w:val="single" w:sz="4" w:space="0" w:color="auto"/>
        </w:rPr>
        <w:t>U</w:t>
      </w:r>
      <w:r w:rsidRPr="00807567">
        <w:rPr>
          <w:sz w:val="16"/>
        </w:rPr>
        <w:t xml:space="preserve">nited </w:t>
      </w:r>
      <w:r w:rsidRPr="001F552E">
        <w:rPr>
          <w:rStyle w:val="Emphasis"/>
          <w:bdr w:val="single" w:sz="4" w:space="0" w:color="auto"/>
        </w:rPr>
        <w:t>S</w:t>
      </w:r>
      <w:r w:rsidRPr="00807567">
        <w:rPr>
          <w:sz w:val="16"/>
        </w:rPr>
        <w:t xml:space="preserve">tates </w:t>
      </w:r>
      <w:r w:rsidRPr="00807567">
        <w:rPr>
          <w:u w:val="single"/>
        </w:rPr>
        <w:t xml:space="preserve">responds to a challenge in Southeast Asia or sub-Saharan Africa tells </w:t>
      </w:r>
      <w:r w:rsidRPr="001F552E">
        <w:rPr>
          <w:rStyle w:val="Emphasis"/>
          <w:bdr w:val="single" w:sz="4" w:space="0" w:color="auto"/>
        </w:rPr>
        <w:t>you nothing about how it would or should respond somewhere else</w:t>
      </w:r>
      <w:r w:rsidRPr="00807567">
        <w:rPr>
          <w:sz w:val="16"/>
        </w:rPr>
        <w:t xml:space="preserve">, </w:t>
      </w:r>
      <w:r w:rsidRPr="00807567">
        <w:rPr>
          <w:u w:val="single"/>
        </w:rPr>
        <w:t>and</w:t>
      </w:r>
      <w:r w:rsidRPr="00807567">
        <w:rPr>
          <w:sz w:val="16"/>
        </w:rPr>
        <w:t xml:space="preserve"> other </w:t>
      </w:r>
      <w:r w:rsidRPr="001F552E">
        <w:rPr>
          <w:rStyle w:val="Emphasis"/>
          <w:bdr w:val="single" w:sz="4" w:space="0" w:color="auto"/>
        </w:rPr>
        <w:t>states understood this all along</w:t>
      </w:r>
      <w:r w:rsidRPr="00807567">
        <w:rPr>
          <w:b/>
          <w:iCs/>
          <w:sz w:val="16"/>
        </w:rPr>
        <w:t>.</w:t>
      </w:r>
      <w:r w:rsidRPr="001F552E">
        <w:rPr>
          <w:rStyle w:val="Emphasis"/>
          <w:bdr w:val="single" w:sz="4" w:space="0" w:color="auto"/>
        </w:rPr>
        <w:t xml:space="preserve"> </w:t>
      </w:r>
      <w:r w:rsidRPr="00807567">
        <w:rPr>
          <w:u w:val="single"/>
        </w:rPr>
        <w:t>When trying to figure out what the</w:t>
      </w:r>
      <w:r w:rsidRPr="00807567">
        <w:rPr>
          <w:sz w:val="16"/>
        </w:rPr>
        <w:t xml:space="preserve"> </w:t>
      </w:r>
      <w:r w:rsidRPr="001F552E">
        <w:rPr>
          <w:rStyle w:val="Emphasis"/>
          <w:bdr w:val="single" w:sz="4" w:space="0" w:color="auto"/>
        </w:rPr>
        <w:t>U</w:t>
      </w:r>
      <w:r w:rsidRPr="00807567">
        <w:rPr>
          <w:sz w:val="16"/>
        </w:rPr>
        <w:t xml:space="preserve">nited </w:t>
      </w:r>
      <w:r w:rsidRPr="001F552E">
        <w:rPr>
          <w:rStyle w:val="Emphasis"/>
          <w:bdr w:val="single" w:sz="4" w:space="0" w:color="auto"/>
        </w:rPr>
        <w:t>S</w:t>
      </w:r>
      <w:r w:rsidRPr="00807567">
        <w:rPr>
          <w:sz w:val="16"/>
        </w:rPr>
        <w:t xml:space="preserve">tates </w:t>
      </w:r>
      <w:r w:rsidRPr="00807567">
        <w:rPr>
          <w:u w:val="single"/>
        </w:rPr>
        <w:t>is going to do</w:t>
      </w:r>
      <w:r w:rsidRPr="00807567">
        <w:rPr>
          <w:sz w:val="16"/>
        </w:rPr>
        <w:t xml:space="preserve">, </w:t>
      </w:r>
      <w:r w:rsidRPr="001F552E">
        <w:rPr>
          <w:rStyle w:val="Emphasis"/>
          <w:bdr w:val="single" w:sz="4" w:space="0" w:color="auto"/>
        </w:rPr>
        <w:t>other states do not start by asking what the U</w:t>
      </w:r>
      <w:r w:rsidRPr="00807567">
        <w:rPr>
          <w:sz w:val="16"/>
        </w:rPr>
        <w:t>nited</w:t>
      </w:r>
      <w:r w:rsidRPr="00807567">
        <w:t xml:space="preserve"> </w:t>
      </w:r>
      <w:r w:rsidRPr="001F552E">
        <w:rPr>
          <w:rStyle w:val="Emphasis"/>
          <w:bdr w:val="single" w:sz="4" w:space="0" w:color="auto"/>
        </w:rPr>
        <w:t>S</w:t>
      </w:r>
      <w:r w:rsidRPr="00807567">
        <w:rPr>
          <w:sz w:val="16"/>
        </w:rPr>
        <w:t xml:space="preserve">tates </w:t>
      </w:r>
      <w:r w:rsidRPr="001F552E">
        <w:rPr>
          <w:rStyle w:val="Emphasis"/>
          <w:bdr w:val="single" w:sz="4" w:space="0" w:color="auto"/>
        </w:rPr>
        <w:t>did in some conflict on the other side of the world</w:t>
      </w:r>
      <w:r w:rsidRPr="00807567">
        <w:rPr>
          <w:sz w:val="16"/>
        </w:rPr>
        <w:t xml:space="preserve">. Instead, </w:t>
      </w:r>
      <w:r w:rsidRPr="001F552E">
        <w:rPr>
          <w:rStyle w:val="Emphasis"/>
          <w:bdr w:val="single" w:sz="4" w:space="0" w:color="auto"/>
        </w:rPr>
        <w:t>they ask whether it is in America’s interest to act in the situation at hand</w:t>
      </w:r>
      <w:r w:rsidRPr="00807567">
        <w:rPr>
          <w:sz w:val="16"/>
        </w:rPr>
        <w:t xml:space="preserve">. And guess what? This implies that U.S. </w:t>
      </w:r>
      <w:r w:rsidRPr="00807567">
        <w:rPr>
          <w:u w:val="single"/>
        </w:rPr>
        <w:t>commitments are most credible</w:t>
      </w:r>
      <w:r w:rsidRPr="00807567">
        <w:rPr>
          <w:sz w:val="16"/>
        </w:rPr>
        <w:t xml:space="preserve"> </w:t>
      </w:r>
      <w:r w:rsidRPr="001F552E">
        <w:rPr>
          <w:rStyle w:val="Emphasis"/>
          <w:bdr w:val="single" w:sz="4" w:space="0" w:color="auto"/>
        </w:rPr>
        <w:t>when the American interest is obvious to all</w:t>
      </w:r>
      <w:r w:rsidRPr="00807567">
        <w:rPr>
          <w:sz w:val="16"/>
        </w:rPr>
        <w:t xml:space="preserve">. I mean, nobody really doubts that the United States would fight like a tiger to defend its own soil, right? Exaggerated </w:t>
      </w:r>
      <w:r w:rsidRPr="00807567">
        <w:rPr>
          <w:u w:val="single"/>
        </w:rPr>
        <w:t>worries about</w:t>
      </w:r>
      <w:r w:rsidRPr="00807567">
        <w:rPr>
          <w:sz w:val="16"/>
        </w:rPr>
        <w:t xml:space="preserve"> U.S. </w:t>
      </w:r>
      <w:r w:rsidRPr="00807567">
        <w:rPr>
          <w:u w:val="single"/>
        </w:rPr>
        <w:t xml:space="preserve">credibility had a number of </w:t>
      </w:r>
      <w:r w:rsidRPr="00807567">
        <w:rPr>
          <w:sz w:val="16"/>
        </w:rPr>
        <w:t>unfortunate</w:t>
      </w:r>
      <w:r w:rsidRPr="00807567">
        <w:rPr>
          <w:u w:val="single"/>
        </w:rPr>
        <w:t xml:space="preserve"> consequences</w:t>
      </w:r>
      <w:r w:rsidRPr="00807567">
        <w:rPr>
          <w:sz w:val="16"/>
        </w:rPr>
        <w:t>.</w:t>
      </w:r>
      <w:r w:rsidRPr="00807567">
        <w:rPr>
          <w:u w:val="single"/>
        </w:rPr>
        <w:t xml:space="preserve"> They</w:t>
      </w:r>
      <w:r w:rsidRPr="00807567">
        <w:rPr>
          <w:sz w:val="16"/>
        </w:rPr>
        <w:t xml:space="preserve"> </w:t>
      </w:r>
      <w:r w:rsidRPr="00807567">
        <w:rPr>
          <w:u w:val="single"/>
        </w:rPr>
        <w:t>encouraged</w:t>
      </w:r>
      <w:r w:rsidRPr="00807567">
        <w:rPr>
          <w:sz w:val="16"/>
        </w:rPr>
        <w:t xml:space="preserve"> American </w:t>
      </w:r>
      <w:r w:rsidRPr="00807567">
        <w:rPr>
          <w:u w:val="single"/>
        </w:rPr>
        <w:t>leaders</w:t>
      </w:r>
      <w:r w:rsidRPr="00807567">
        <w:rPr>
          <w:sz w:val="16"/>
        </w:rPr>
        <w:t xml:space="preserve"> </w:t>
      </w:r>
      <w:r w:rsidRPr="00807567">
        <w:rPr>
          <w:u w:val="single"/>
        </w:rPr>
        <w:t>to act in places that didn’t matter</w:t>
      </w:r>
      <w:r w:rsidRPr="00807567">
        <w:rPr>
          <w:sz w:val="16"/>
        </w:rPr>
        <w:t>,</w:t>
      </w:r>
      <w:r w:rsidRPr="00807567">
        <w:rPr>
          <w:u w:val="single"/>
        </w:rPr>
        <w:t xml:space="preserve"> in order to convince others that it would also act in places that did</w:t>
      </w:r>
      <w:r w:rsidRPr="00807567">
        <w:rPr>
          <w:sz w:val="16"/>
        </w:rPr>
        <w:t>.</w:t>
      </w:r>
      <w:r w:rsidRPr="00807567">
        <w:rPr>
          <w:u w:val="single"/>
        </w:rPr>
        <w:t xml:space="preserve"> Squandering resources </w:t>
      </w:r>
      <w:r w:rsidRPr="00807567">
        <w:rPr>
          <w:sz w:val="16"/>
        </w:rPr>
        <w:t xml:space="preserve">on marginal conflicts </w:t>
      </w:r>
      <w:r w:rsidRPr="001F552E">
        <w:rPr>
          <w:rStyle w:val="Emphasis"/>
          <w:bdr w:val="single" w:sz="4" w:space="0" w:color="auto"/>
        </w:rPr>
        <w:t>undermined confidence in U</w:t>
      </w:r>
      <w:r w:rsidRPr="00807567">
        <w:rPr>
          <w:b/>
          <w:iCs/>
          <w:sz w:val="16"/>
        </w:rPr>
        <w:t>.</w:t>
      </w:r>
      <w:r w:rsidRPr="001F552E">
        <w:rPr>
          <w:rStyle w:val="Emphasis"/>
          <w:bdr w:val="single" w:sz="4" w:space="0" w:color="auto"/>
        </w:rPr>
        <w:t>S</w:t>
      </w:r>
      <w:r w:rsidRPr="00807567">
        <w:rPr>
          <w:b/>
          <w:iCs/>
          <w:sz w:val="16"/>
        </w:rPr>
        <w:t>.</w:t>
      </w:r>
      <w:r w:rsidRPr="001F552E">
        <w:rPr>
          <w:rStyle w:val="Emphasis"/>
          <w:bdr w:val="single" w:sz="4" w:space="0" w:color="auto"/>
        </w:rPr>
        <w:t xml:space="preserve"> protection</w:t>
      </w:r>
      <w:r w:rsidRPr="00807567">
        <w:rPr>
          <w:b/>
          <w:iCs/>
          <w:sz w:val="16"/>
        </w:rPr>
        <w:t>,</w:t>
      </w:r>
      <w:r w:rsidRPr="001F552E">
        <w:rPr>
          <w:rStyle w:val="Emphasis"/>
          <w:bdr w:val="single" w:sz="4" w:space="0" w:color="auto"/>
        </w:rPr>
        <w:t xml:space="preserve"> </w:t>
      </w:r>
      <w:r w:rsidRPr="00807567">
        <w:rPr>
          <w:sz w:val="16"/>
        </w:rPr>
        <w:t xml:space="preserve">however, </w:t>
      </w:r>
      <w:r w:rsidRPr="00807567">
        <w:rPr>
          <w:u w:val="single"/>
        </w:rPr>
        <w:t>because it consumed resources</w:t>
      </w:r>
      <w:r w:rsidRPr="00807567">
        <w:rPr>
          <w:sz w:val="16"/>
        </w:rPr>
        <w:t xml:space="preserve"> that could have been committed elsewhere </w:t>
      </w:r>
      <w:r w:rsidRPr="00807567">
        <w:rPr>
          <w:u w:val="single"/>
        </w:rPr>
        <w:t>and</w:t>
      </w:r>
      <w:r w:rsidRPr="00807567">
        <w:rPr>
          <w:sz w:val="16"/>
        </w:rPr>
        <w:t xml:space="preserve"> it sometimes </w:t>
      </w:r>
      <w:r w:rsidRPr="00807567">
        <w:rPr>
          <w:u w:val="single"/>
        </w:rPr>
        <w:t>made a war-weary American public</w:t>
      </w:r>
      <w:r w:rsidRPr="00807567">
        <w:rPr>
          <w:sz w:val="16"/>
        </w:rPr>
        <w:t xml:space="preserve"> </w:t>
      </w:r>
      <w:r w:rsidRPr="001F552E">
        <w:rPr>
          <w:rStyle w:val="Emphasis"/>
          <w:bdr w:val="single" w:sz="4" w:space="0" w:color="auto"/>
        </w:rPr>
        <w:t>even less interested in far-flung foreign adventures</w:t>
      </w:r>
      <w:r w:rsidRPr="00807567">
        <w:rPr>
          <w:sz w:val="16"/>
        </w:rPr>
        <w:t xml:space="preserve">. Ironically, </w:t>
      </w:r>
      <w:r w:rsidRPr="00682AFE">
        <w:rPr>
          <w:highlight w:val="cyan"/>
          <w:u w:val="single"/>
        </w:rPr>
        <w:t>misguided efforts to bolster U</w:t>
      </w:r>
      <w:r w:rsidRPr="00682AFE">
        <w:rPr>
          <w:sz w:val="16"/>
          <w:highlight w:val="cyan"/>
        </w:rPr>
        <w:t>.</w:t>
      </w:r>
      <w:r w:rsidRPr="00682AFE">
        <w:rPr>
          <w:highlight w:val="cyan"/>
          <w:u w:val="single"/>
        </w:rPr>
        <w:t>S</w:t>
      </w:r>
      <w:r w:rsidRPr="00682AFE">
        <w:rPr>
          <w:sz w:val="16"/>
          <w:highlight w:val="cyan"/>
        </w:rPr>
        <w:t>.</w:t>
      </w:r>
      <w:r w:rsidRPr="00682AFE">
        <w:rPr>
          <w:highlight w:val="cyan"/>
          <w:u w:val="single"/>
        </w:rPr>
        <w:t xml:space="preserve"> credibility </w:t>
      </w:r>
      <w:r w:rsidRPr="00682AFE">
        <w:rPr>
          <w:rStyle w:val="Emphasis"/>
          <w:highlight w:val="cyan"/>
          <w:bdr w:val="single" w:sz="4" w:space="0" w:color="auto"/>
        </w:rPr>
        <w:t>may have weakened it instead</w:t>
      </w:r>
      <w:r w:rsidRPr="00807567">
        <w:rPr>
          <w:b/>
          <w:iCs/>
          <w:sz w:val="16"/>
        </w:rPr>
        <w:t>.</w:t>
      </w:r>
      <w:r w:rsidRPr="00807567">
        <w:rPr>
          <w:u w:val="single"/>
        </w:rPr>
        <w:t xml:space="preserve"> </w:t>
      </w:r>
      <w:r w:rsidRPr="00682AFE">
        <w:rPr>
          <w:highlight w:val="cyan"/>
          <w:u w:val="single"/>
        </w:rPr>
        <w:t>The credibility obsession</w:t>
      </w:r>
      <w:r w:rsidRPr="00807567">
        <w:rPr>
          <w:sz w:val="16"/>
        </w:rPr>
        <w:t xml:space="preserve"> also </w:t>
      </w:r>
      <w:r w:rsidRPr="00682AFE">
        <w:rPr>
          <w:highlight w:val="cyan"/>
          <w:u w:val="single"/>
        </w:rPr>
        <w:t>made it easier for U</w:t>
      </w:r>
      <w:r w:rsidRPr="00682AFE">
        <w:rPr>
          <w:sz w:val="16"/>
          <w:highlight w:val="cyan"/>
        </w:rPr>
        <w:t>.</w:t>
      </w:r>
      <w:r w:rsidRPr="00682AFE">
        <w:rPr>
          <w:highlight w:val="cyan"/>
          <w:u w:val="single"/>
        </w:rPr>
        <w:t>S</w:t>
      </w:r>
      <w:r w:rsidRPr="00682AFE">
        <w:rPr>
          <w:sz w:val="16"/>
          <w:highlight w:val="cyan"/>
        </w:rPr>
        <w:t>.</w:t>
      </w:r>
      <w:r w:rsidRPr="00682AFE">
        <w:rPr>
          <w:highlight w:val="cyan"/>
          <w:u w:val="single"/>
        </w:rPr>
        <w:t xml:space="preserve"> allies to </w:t>
      </w:r>
      <w:r w:rsidRPr="00682AFE">
        <w:rPr>
          <w:rStyle w:val="Emphasis"/>
          <w:highlight w:val="cyan"/>
          <w:bdr w:val="single" w:sz="4" w:space="0" w:color="auto"/>
        </w:rPr>
        <w:t>free-ride</w:t>
      </w:r>
      <w:r w:rsidRPr="00807567">
        <w:rPr>
          <w:sz w:val="16"/>
        </w:rPr>
        <w:t xml:space="preserve"> (something they were already inclined to do), </w:t>
      </w:r>
      <w:r w:rsidRPr="00807567">
        <w:rPr>
          <w:u w:val="single"/>
        </w:rPr>
        <w:t>because they could</w:t>
      </w:r>
      <w:r w:rsidRPr="00807567">
        <w:rPr>
          <w:sz w:val="16"/>
        </w:rPr>
        <w:t xml:space="preserve"> always </w:t>
      </w:r>
      <w:r w:rsidRPr="00807567">
        <w:rPr>
          <w:u w:val="single"/>
        </w:rPr>
        <w:t>get Uncle Sucker to take on more burdens</w:t>
      </w:r>
      <w:r w:rsidRPr="00807567">
        <w:rPr>
          <w:sz w:val="16"/>
        </w:rPr>
        <w:t xml:space="preserve"> </w:t>
      </w:r>
      <w:r w:rsidRPr="001F552E">
        <w:rPr>
          <w:rStyle w:val="Emphasis"/>
          <w:bdr w:val="single" w:sz="4" w:space="0" w:color="auto"/>
        </w:rPr>
        <w:t>by complaining that they had doubts about American resolve</w:t>
      </w:r>
      <w:r w:rsidRPr="00807567">
        <w:rPr>
          <w:b/>
          <w:iCs/>
          <w:sz w:val="16"/>
        </w:rPr>
        <w:t>.</w:t>
      </w:r>
      <w:r w:rsidRPr="00807567">
        <w:rPr>
          <w:sz w:val="16"/>
        </w:rPr>
        <w:t xml:space="preserve"> I don’t blame them for trying this ploy, but I do blame American officials for falling for it so often. In fact, </w:t>
      </w:r>
      <w:r w:rsidRPr="00807567">
        <w:rPr>
          <w:u w:val="single"/>
        </w:rPr>
        <w:t>had allies been a bit less confident that the United States was going to protect them no matter what</w:t>
      </w:r>
      <w:r w:rsidRPr="00807567">
        <w:rPr>
          <w:sz w:val="16"/>
        </w:rPr>
        <w:t xml:space="preserve">, </w:t>
      </w:r>
      <w:r w:rsidRPr="001F552E">
        <w:rPr>
          <w:rStyle w:val="Emphasis"/>
          <w:bdr w:val="single" w:sz="4" w:space="0" w:color="auto"/>
        </w:rPr>
        <w:t>these states might have been willing to spend more on their own defense and been more attentive to Washington’s wishes</w:t>
      </w:r>
      <w:r w:rsidRPr="00807567">
        <w:rPr>
          <w:sz w:val="16"/>
        </w:rPr>
        <w:t xml:space="preserve">. If the goal is retaining U.S. influence and leverage, what really matters is whether other states have confidence in America’s judgment. </w:t>
      </w:r>
      <w:r w:rsidRPr="00807567">
        <w:rPr>
          <w:u w:val="single"/>
        </w:rPr>
        <w:t>If they believe that the United States is good at weighing threats soberly and rationally</w:t>
      </w:r>
      <w:r w:rsidRPr="00807567">
        <w:rPr>
          <w:sz w:val="16"/>
        </w:rPr>
        <w:t>,</w:t>
      </w:r>
      <w:r w:rsidRPr="00807567">
        <w:rPr>
          <w:u w:val="single"/>
        </w:rPr>
        <w:t xml:space="preserve"> and if they are convinced </w:t>
      </w:r>
      <w:r w:rsidRPr="001F552E">
        <w:rPr>
          <w:rStyle w:val="Emphasis"/>
          <w:bdr w:val="single" w:sz="4" w:space="0" w:color="auto"/>
        </w:rPr>
        <w:t>that Washington can set clear priorities and stick to them</w:t>
      </w:r>
      <w:r w:rsidRPr="00807567">
        <w:rPr>
          <w:b/>
          <w:iCs/>
          <w:sz w:val="16"/>
        </w:rPr>
        <w:t>,</w:t>
      </w:r>
      <w:r w:rsidRPr="00807567">
        <w:rPr>
          <w:sz w:val="16"/>
        </w:rPr>
        <w:t xml:space="preserve"> then U.S. </w:t>
      </w:r>
      <w:r w:rsidRPr="00807567">
        <w:rPr>
          <w:u w:val="single"/>
        </w:rPr>
        <w:t>allies can calibrate their actions with ours and will be m</w:t>
      </w:r>
      <w:r w:rsidRPr="001F552E">
        <w:rPr>
          <w:rStyle w:val="Emphasis"/>
          <w:bdr w:val="single" w:sz="4" w:space="0" w:color="auto"/>
        </w:rPr>
        <w:t>ore inclined to follow the U</w:t>
      </w:r>
      <w:r w:rsidRPr="00807567">
        <w:rPr>
          <w:b/>
          <w:iCs/>
          <w:sz w:val="16"/>
        </w:rPr>
        <w:t>.</w:t>
      </w:r>
      <w:r w:rsidRPr="001F552E">
        <w:rPr>
          <w:rStyle w:val="Emphasis"/>
          <w:bdr w:val="single" w:sz="4" w:space="0" w:color="auto"/>
        </w:rPr>
        <w:t>S</w:t>
      </w:r>
      <w:r w:rsidRPr="00807567">
        <w:rPr>
          <w:b/>
          <w:iCs/>
          <w:sz w:val="16"/>
        </w:rPr>
        <w:t>.</w:t>
      </w:r>
      <w:r w:rsidRPr="001F552E">
        <w:rPr>
          <w:rStyle w:val="Emphasis"/>
          <w:bdr w:val="single" w:sz="4" w:space="0" w:color="auto"/>
        </w:rPr>
        <w:t xml:space="preserve"> lead</w:t>
      </w:r>
      <w:r w:rsidRPr="00807567">
        <w:rPr>
          <w:b/>
          <w:iCs/>
          <w:sz w:val="16"/>
        </w:rPr>
        <w:t>.</w:t>
      </w:r>
      <w:r w:rsidRPr="00807567">
        <w:rPr>
          <w:sz w:val="16"/>
        </w:rPr>
        <w:t xml:space="preserve"> </w:t>
      </w:r>
      <w:r w:rsidRPr="00807567">
        <w:rPr>
          <w:u w:val="single"/>
        </w:rPr>
        <w:t>If allies and adversaries believe the</w:t>
      </w:r>
      <w:r w:rsidRPr="00807567">
        <w:rPr>
          <w:sz w:val="16"/>
        </w:rPr>
        <w:t xml:space="preserve"> </w:t>
      </w:r>
      <w:r w:rsidRPr="001F552E">
        <w:rPr>
          <w:rStyle w:val="Emphasis"/>
          <w:bdr w:val="single" w:sz="4" w:space="0" w:color="auto"/>
        </w:rPr>
        <w:t>U</w:t>
      </w:r>
      <w:r w:rsidRPr="00807567">
        <w:rPr>
          <w:sz w:val="16"/>
        </w:rPr>
        <w:t xml:space="preserve">nited </w:t>
      </w:r>
      <w:r w:rsidRPr="001F552E">
        <w:rPr>
          <w:rStyle w:val="Emphasis"/>
          <w:bdr w:val="single" w:sz="4" w:space="0" w:color="auto"/>
        </w:rPr>
        <w:t>S</w:t>
      </w:r>
      <w:r w:rsidRPr="00807567">
        <w:rPr>
          <w:sz w:val="16"/>
        </w:rPr>
        <w:t xml:space="preserve">tates </w:t>
      </w:r>
      <w:r w:rsidRPr="00807567">
        <w:rPr>
          <w:u w:val="single"/>
        </w:rPr>
        <w:t>understands what is going on in key regions and has a clear sense of its own interests</w:t>
      </w:r>
      <w:r w:rsidRPr="00807567">
        <w:rPr>
          <w:sz w:val="16"/>
        </w:rPr>
        <w:t xml:space="preserve">, </w:t>
      </w:r>
      <w:r w:rsidRPr="001F552E">
        <w:rPr>
          <w:rStyle w:val="Emphasis"/>
          <w:bdr w:val="single" w:sz="4" w:space="0" w:color="auto"/>
        </w:rPr>
        <w:t>then they will know that the United States won’t be buffaloed into unwise actions by self-serving allied whining</w:t>
      </w:r>
      <w:r w:rsidRPr="00807567">
        <w:rPr>
          <w:b/>
          <w:iCs/>
          <w:sz w:val="16"/>
        </w:rPr>
        <w:t>,</w:t>
      </w:r>
      <w:r w:rsidRPr="001F552E">
        <w:rPr>
          <w:rStyle w:val="Emphasis"/>
          <w:bdr w:val="single" w:sz="4" w:space="0" w:color="auto"/>
        </w:rPr>
        <w:t xml:space="preserve"> or provoked into overreactions by enemies eager to drag us into another costly quagmire</w:t>
      </w:r>
      <w:r w:rsidRPr="00807567">
        <w:rPr>
          <w:b/>
          <w:iCs/>
          <w:sz w:val="16"/>
        </w:rPr>
        <w:t>.</w:t>
      </w:r>
      <w:r w:rsidRPr="001F552E">
        <w:rPr>
          <w:rStyle w:val="Emphasis"/>
          <w:bdr w:val="single" w:sz="4" w:space="0" w:color="auto"/>
        </w:rPr>
        <w:t xml:space="preserve"> </w:t>
      </w:r>
      <w:r w:rsidRPr="00807567">
        <w:rPr>
          <w:sz w:val="16"/>
        </w:rPr>
        <w:t xml:space="preserve">By contrast, </w:t>
      </w:r>
      <w:r w:rsidRPr="00807567">
        <w:rPr>
          <w:u w:val="single"/>
        </w:rPr>
        <w:t>if American leaders panic at every sign of danger</w:t>
      </w:r>
      <w:r w:rsidRPr="00807567">
        <w:rPr>
          <w:sz w:val="16"/>
        </w:rPr>
        <w:t xml:space="preserve"> and treat minor problems as mortal threats, then </w:t>
      </w:r>
      <w:r w:rsidRPr="00807567">
        <w:rPr>
          <w:u w:val="single"/>
        </w:rPr>
        <w:t xml:space="preserve">other </w:t>
      </w:r>
      <w:r w:rsidRPr="00682AFE">
        <w:rPr>
          <w:highlight w:val="cyan"/>
          <w:u w:val="single"/>
        </w:rPr>
        <w:t xml:space="preserve">states will be </w:t>
      </w:r>
      <w:r w:rsidRPr="00682AFE">
        <w:rPr>
          <w:rStyle w:val="Emphasis"/>
          <w:highlight w:val="cyan"/>
          <w:bdr w:val="single" w:sz="4" w:space="0" w:color="auto"/>
        </w:rPr>
        <w:t>less inclined to trust Washington’s views</w:t>
      </w:r>
      <w:r w:rsidRPr="001F552E">
        <w:rPr>
          <w:rStyle w:val="Emphasis"/>
          <w:bdr w:val="single" w:sz="4" w:space="0" w:color="auto"/>
        </w:rPr>
        <w:t xml:space="preserve"> </w:t>
      </w:r>
      <w:r w:rsidRPr="00807567">
        <w:rPr>
          <w:sz w:val="16"/>
        </w:rPr>
        <w:t xml:space="preserve">on these matters </w:t>
      </w:r>
      <w:r w:rsidRPr="00807567">
        <w:rPr>
          <w:u w:val="single"/>
        </w:rPr>
        <w:t>and be more inclined to follow their own counsel</w:t>
      </w:r>
      <w:r w:rsidRPr="00807567">
        <w:rPr>
          <w:sz w:val="16"/>
        </w:rPr>
        <w:t xml:space="preserve">. When Washington goes to war on the basis of cooked intelligence, worst-case assumptions, and unsurpassed hubris, then </w:t>
      </w:r>
      <w:r w:rsidRPr="00807567">
        <w:rPr>
          <w:u w:val="single"/>
        </w:rPr>
        <w:t>other countries will be warier the next time we try to get them to line up alongside us</w:t>
      </w:r>
      <w:r w:rsidRPr="00807567">
        <w:rPr>
          <w:sz w:val="16"/>
        </w:rPr>
        <w:t>.</w:t>
      </w:r>
      <w:r w:rsidRPr="00807567">
        <w:rPr>
          <w:u w:val="single"/>
        </w:rPr>
        <w:t xml:space="preserve"> If the United States keeps throwing soldiers’ lives and billions of dollars into unwinnable conflicts</w:t>
      </w:r>
      <w:r w:rsidRPr="00807567">
        <w:rPr>
          <w:sz w:val="16"/>
        </w:rPr>
        <w:t xml:space="preserve">, </w:t>
      </w:r>
      <w:r w:rsidRPr="001F552E">
        <w:rPr>
          <w:rStyle w:val="Emphasis"/>
          <w:bdr w:val="single" w:sz="4" w:space="0" w:color="auto"/>
        </w:rPr>
        <w:t>confidence in our political system’s ability to make rational decisions will decline even more</w:t>
      </w:r>
      <w:r w:rsidRPr="00807567">
        <w:rPr>
          <w:sz w:val="16"/>
        </w:rPr>
        <w:t xml:space="preserve">. </w:t>
      </w:r>
      <w:r w:rsidRPr="00807567">
        <w:rPr>
          <w:u w:val="single"/>
        </w:rPr>
        <w:t>If foreign powers believe U</w:t>
      </w:r>
      <w:r w:rsidRPr="00807567">
        <w:rPr>
          <w:sz w:val="16"/>
        </w:rPr>
        <w:t>.</w:t>
      </w:r>
      <w:r w:rsidRPr="00807567">
        <w:rPr>
          <w:u w:val="single"/>
        </w:rPr>
        <w:t>S</w:t>
      </w:r>
      <w:r w:rsidRPr="00807567">
        <w:rPr>
          <w:sz w:val="16"/>
        </w:rPr>
        <w:t>.</w:t>
      </w:r>
      <w:r w:rsidRPr="00807567">
        <w:rPr>
          <w:u w:val="single"/>
        </w:rPr>
        <w:t xml:space="preserve"> policy is driven more by domestic politics than by strategic imperatives</w:t>
      </w:r>
      <w:r w:rsidRPr="00807567">
        <w:rPr>
          <w:sz w:val="16"/>
        </w:rPr>
        <w:t xml:space="preserve">, </w:t>
      </w:r>
      <w:r w:rsidRPr="001F552E">
        <w:rPr>
          <w:rStyle w:val="Emphasis"/>
          <w:bdr w:val="single" w:sz="4" w:space="0" w:color="auto"/>
        </w:rPr>
        <w:t>they’ll view us with barely veiled contempt and meddle even more in our porous political system</w:t>
      </w:r>
      <w:r w:rsidRPr="00807567">
        <w:rPr>
          <w:b/>
          <w:iCs/>
          <w:sz w:val="16"/>
        </w:rPr>
        <w:t>.</w:t>
      </w:r>
      <w:r w:rsidRPr="001F552E">
        <w:rPr>
          <w:rStyle w:val="Emphasis"/>
          <w:bdr w:val="single" w:sz="4" w:space="0" w:color="auto"/>
        </w:rPr>
        <w:t xml:space="preserve"> </w:t>
      </w:r>
      <w:r w:rsidRPr="00807567">
        <w:rPr>
          <w:sz w:val="16"/>
        </w:rPr>
        <w:t xml:space="preserve">If foreign leaders pay close attention to the bluster and balderdash that pass for strategic debate in official Washington, </w:t>
      </w:r>
      <w:r w:rsidRPr="00807567">
        <w:rPr>
          <w:u w:val="single"/>
        </w:rPr>
        <w:t>they’ll have reason to wonder if the self-appointed Leader of the Free World really knows what it is doing</w:t>
      </w:r>
      <w:r w:rsidRPr="00807567">
        <w:rPr>
          <w:sz w:val="16"/>
        </w:rPr>
        <w:t xml:space="preserve">. And of course, </w:t>
      </w:r>
      <w:r w:rsidRPr="00807567">
        <w:rPr>
          <w:u w:val="single"/>
        </w:rPr>
        <w:t>when they see a lengthy series of costly screw-ups</w:t>
      </w:r>
      <w:r w:rsidRPr="00807567">
        <w:rPr>
          <w:sz w:val="16"/>
        </w:rPr>
        <w:t xml:space="preserve"> (Iraq, Afghanistan, Yemen, Somalia, Libya, Ukraine, etc.), </w:t>
      </w:r>
      <w:r w:rsidRPr="001F552E">
        <w:rPr>
          <w:rStyle w:val="Emphasis"/>
          <w:bdr w:val="single" w:sz="4" w:space="0" w:color="auto"/>
        </w:rPr>
        <w:t>they will be more inclined to think for themselves than to trust Washington’s guidance</w:t>
      </w:r>
      <w:r w:rsidRPr="00807567">
        <w:rPr>
          <w:b/>
          <w:iCs/>
          <w:sz w:val="16"/>
        </w:rPr>
        <w:t>.</w:t>
      </w:r>
      <w:r w:rsidRPr="001F552E">
        <w:rPr>
          <w:rStyle w:val="Emphasis"/>
          <w:bdr w:val="single" w:sz="4" w:space="0" w:color="auto"/>
        </w:rPr>
        <w:t xml:space="preserve"> </w:t>
      </w:r>
      <w:r w:rsidRPr="00807567">
        <w:rPr>
          <w:sz w:val="16"/>
        </w:rPr>
        <w:t xml:space="preserve">What I’m suggesting, in short, is that </w:t>
      </w:r>
      <w:r w:rsidRPr="00807567">
        <w:rPr>
          <w:u w:val="single"/>
        </w:rPr>
        <w:t>successful diplomacy depends less on endlessly reaffirming our “will” or “resolve</w:t>
      </w:r>
      <w:r w:rsidRPr="00807567">
        <w:rPr>
          <w:sz w:val="16"/>
        </w:rPr>
        <w:t>,</w:t>
      </w:r>
      <w:r w:rsidRPr="00807567">
        <w:rPr>
          <w:u w:val="single"/>
        </w:rPr>
        <w:t xml:space="preserve">” and </w:t>
      </w:r>
      <w:r w:rsidRPr="001F552E">
        <w:rPr>
          <w:rStyle w:val="Emphasis"/>
          <w:bdr w:val="single" w:sz="4" w:space="0" w:color="auto"/>
        </w:rPr>
        <w:t>more on building confidence in the analytical capacity of the American foreign-policy community and the judgment of top U</w:t>
      </w:r>
      <w:r w:rsidRPr="00807567">
        <w:rPr>
          <w:b/>
          <w:iCs/>
          <w:sz w:val="16"/>
        </w:rPr>
        <w:t>.</w:t>
      </w:r>
      <w:r w:rsidRPr="001F552E">
        <w:rPr>
          <w:rStyle w:val="Emphasis"/>
          <w:bdr w:val="single" w:sz="4" w:space="0" w:color="auto"/>
        </w:rPr>
        <w:t>S</w:t>
      </w:r>
      <w:r w:rsidRPr="00807567">
        <w:rPr>
          <w:b/>
          <w:iCs/>
          <w:sz w:val="16"/>
        </w:rPr>
        <w:t>.</w:t>
      </w:r>
      <w:r w:rsidRPr="001F552E">
        <w:rPr>
          <w:rStyle w:val="Emphasis"/>
          <w:bdr w:val="single" w:sz="4" w:space="0" w:color="auto"/>
        </w:rPr>
        <w:t xml:space="preserve"> officials</w:t>
      </w:r>
      <w:r w:rsidRPr="00807567">
        <w:rPr>
          <w:sz w:val="16"/>
        </w:rPr>
        <w:t xml:space="preserve">. And that’s not surprising, either. </w:t>
      </w:r>
      <w:r w:rsidRPr="00807567">
        <w:rPr>
          <w:u w:val="single"/>
        </w:rPr>
        <w:t>Diplomacy is</w:t>
      </w:r>
      <w:r w:rsidRPr="00807567">
        <w:rPr>
          <w:sz w:val="16"/>
        </w:rPr>
        <w:t xml:space="preserve"> mostly </w:t>
      </w:r>
      <w:r w:rsidRPr="00807567">
        <w:rPr>
          <w:u w:val="single"/>
        </w:rPr>
        <w:t>about persuasion</w:t>
      </w:r>
      <w:r w:rsidRPr="00807567">
        <w:rPr>
          <w:sz w:val="16"/>
        </w:rPr>
        <w:t xml:space="preserve">; it is ultimately about convincing others to do what we want. They are more likely to accept our recommendations when we can tell a truly convincing story, i.e., one that has the merit of being true. </w:t>
      </w:r>
      <w:r w:rsidRPr="00807567">
        <w:rPr>
          <w:u w:val="single"/>
        </w:rPr>
        <w:t xml:space="preserve">And that means that </w:t>
      </w:r>
      <w:r w:rsidRPr="00682AFE">
        <w:rPr>
          <w:highlight w:val="cyan"/>
          <w:u w:val="single"/>
        </w:rPr>
        <w:t xml:space="preserve">credibility </w:t>
      </w:r>
      <w:r w:rsidRPr="00682AFE">
        <w:rPr>
          <w:rStyle w:val="Emphasis"/>
          <w:highlight w:val="cyan"/>
          <w:bdr w:val="single" w:sz="4" w:space="0" w:color="auto"/>
        </w:rPr>
        <w:t>isn’t the key</w:t>
      </w:r>
      <w:r w:rsidRPr="00682AFE">
        <w:rPr>
          <w:highlight w:val="cyan"/>
          <w:u w:val="single"/>
        </w:rPr>
        <w:t xml:space="preserve"> to a successful foreign policy</w:t>
      </w:r>
      <w:r w:rsidRPr="00807567">
        <w:rPr>
          <w:sz w:val="16"/>
        </w:rPr>
        <w:t>,</w:t>
      </w:r>
      <w:r w:rsidRPr="00807567">
        <w:rPr>
          <w:u w:val="single"/>
        </w:rPr>
        <w:t xml:space="preserve"> </w:t>
      </w:r>
      <w:r w:rsidRPr="00807567">
        <w:rPr>
          <w:sz w:val="16"/>
        </w:rPr>
        <w:t xml:space="preserve">especially when it becomes a reflexive tendency to respond to any and all challenges with threats, bluster, and the use of force. If America still wants other states to follow our lead, what really matters is judgment: analyzing issues intelligently, setting clear and sensible priorities, and being willing to rethink a course of action in response to events. New York Yankees pitcher Lefty Gomez famously said that it was better to be “lucky than good.” He was probably right, but </w:t>
      </w:r>
      <w:r w:rsidRPr="00807567">
        <w:rPr>
          <w:u w:val="single"/>
        </w:rPr>
        <w:t>it’s</w:t>
      </w:r>
      <w:r w:rsidRPr="00807567">
        <w:rPr>
          <w:sz w:val="16"/>
        </w:rPr>
        <w:t xml:space="preserve"> even </w:t>
      </w:r>
      <w:r w:rsidRPr="00807567">
        <w:rPr>
          <w:u w:val="single"/>
        </w:rPr>
        <w:t>better to be lucky and smart</w:t>
      </w:r>
      <w:r w:rsidRPr="00807567">
        <w:rPr>
          <w:sz w:val="16"/>
        </w:rPr>
        <w:t>.</w:t>
      </w:r>
      <w:r w:rsidRPr="00807567">
        <w:rPr>
          <w:u w:val="single"/>
        </w:rPr>
        <w:t xml:space="preserve"> And both matter more than being mindlessly predictable</w:t>
      </w:r>
      <w:r w:rsidRPr="00807567">
        <w:rPr>
          <w:sz w:val="16"/>
        </w:rPr>
        <w:t>. Or, to paraphrase Walt Whitman</w:t>
      </w:r>
      <w:r w:rsidRPr="00807567">
        <w:rPr>
          <w:b/>
          <w:iCs/>
          <w:sz w:val="16"/>
        </w:rPr>
        <w:t>,</w:t>
      </w:r>
      <w:r w:rsidRPr="001F552E">
        <w:rPr>
          <w:rStyle w:val="Emphasis"/>
          <w:bdr w:val="single" w:sz="4" w:space="0" w:color="auto"/>
        </w:rPr>
        <w:t xml:space="preserve"> a “foolish credibility is the hobgoblin of small minds</w:t>
      </w:r>
      <w:r w:rsidRPr="00807567">
        <w:rPr>
          <w:b/>
          <w:iCs/>
          <w:sz w:val="16"/>
        </w:rPr>
        <w:t>.</w:t>
      </w:r>
      <w:r w:rsidRPr="001F552E">
        <w:rPr>
          <w:rStyle w:val="Emphasis"/>
          <w:bdr w:val="single" w:sz="4" w:space="0" w:color="auto"/>
        </w:rPr>
        <w:t>”</w:t>
      </w:r>
    </w:p>
    <w:p w:rsidR="00840AD7" w:rsidRDefault="00840AD7" w:rsidP="00840AD7">
      <w:pPr>
        <w:pStyle w:val="Heading3"/>
      </w:pPr>
      <w:r>
        <w:t xml:space="preserve">No I/L – Allies think cred collapse is </w:t>
      </w:r>
      <w:proofErr w:type="spellStart"/>
      <w:r>
        <w:t>innev</w:t>
      </w:r>
      <w:proofErr w:type="spellEnd"/>
    </w:p>
    <w:p w:rsidR="00840AD7" w:rsidRDefault="00840AD7" w:rsidP="00840AD7">
      <w:pPr>
        <w:rPr>
          <w:sz w:val="14"/>
        </w:rPr>
      </w:pPr>
    </w:p>
    <w:p w:rsidR="00840AD7" w:rsidRPr="00141DA5" w:rsidRDefault="00840AD7" w:rsidP="00840AD7">
      <w:pPr>
        <w:keepNext/>
        <w:keepLines/>
        <w:outlineLvl w:val="3"/>
        <w:rPr>
          <w:rFonts w:asciiTheme="minorHAnsi" w:eastAsiaTheme="majorEastAsia" w:hAnsiTheme="minorHAnsi" w:cstheme="majorBidi"/>
          <w:b/>
          <w:iCs/>
          <w:sz w:val="24"/>
        </w:rPr>
      </w:pPr>
      <w:r w:rsidRPr="00141DA5">
        <w:rPr>
          <w:rFonts w:asciiTheme="minorHAnsi" w:eastAsiaTheme="majorEastAsia" w:hAnsiTheme="minorHAnsi" w:cstheme="majorBidi"/>
          <w:b/>
          <w:iCs/>
          <w:sz w:val="24"/>
        </w:rPr>
        <w:t>Japan and South Korea are anticipating decline now</w:t>
      </w:r>
    </w:p>
    <w:p w:rsidR="00840AD7" w:rsidRPr="00141DA5" w:rsidRDefault="00840AD7" w:rsidP="00840AD7">
      <w:pPr>
        <w:rPr>
          <w:rFonts w:asciiTheme="minorHAnsi" w:hAnsiTheme="minorHAnsi"/>
        </w:rPr>
      </w:pPr>
      <w:proofErr w:type="spellStart"/>
      <w:r w:rsidRPr="00682AFE">
        <w:rPr>
          <w:rStyle w:val="Style13ptBold"/>
        </w:rPr>
        <w:t>Schoff</w:t>
      </w:r>
      <w:proofErr w:type="spellEnd"/>
      <w:r w:rsidRPr="00682AFE">
        <w:rPr>
          <w:rStyle w:val="Style13ptBold"/>
        </w:rPr>
        <w:t>,</w:t>
      </w:r>
      <w:r w:rsidRPr="00141DA5">
        <w:rPr>
          <w:rFonts w:asciiTheme="minorHAnsi" w:hAnsiTheme="minorHAnsi"/>
          <w:b/>
          <w:bCs/>
          <w:u w:val="single"/>
        </w:rPr>
        <w:t xml:space="preserve"> </w:t>
      </w:r>
      <w:r w:rsidRPr="00141DA5">
        <w:rPr>
          <w:rFonts w:asciiTheme="minorHAnsi" w:hAnsiTheme="minorHAnsi"/>
        </w:rPr>
        <w:t>7-16-'</w:t>
      </w:r>
      <w:r w:rsidRPr="00682AFE">
        <w:rPr>
          <w:rStyle w:val="Style13ptBold"/>
          <w:highlight w:val="cyan"/>
        </w:rPr>
        <w:t>15</w:t>
      </w:r>
      <w:r w:rsidRPr="00682AFE">
        <w:rPr>
          <w:rStyle w:val="Style13ptBold"/>
        </w:rPr>
        <w:t xml:space="preserve"> </w:t>
      </w:r>
      <w:r w:rsidRPr="00141DA5">
        <w:rPr>
          <w:rFonts w:asciiTheme="minorHAnsi" w:hAnsiTheme="minorHAnsi"/>
        </w:rPr>
        <w:t>— senior associate in the Carnegie Asia Program</w:t>
      </w:r>
      <w:r w:rsidR="00682AFE">
        <w:rPr>
          <w:rFonts w:asciiTheme="minorHAnsi" w:hAnsiTheme="minorHAnsi"/>
        </w:rPr>
        <w:t xml:space="preserve"> </w:t>
      </w:r>
      <w:r w:rsidRPr="00141DA5">
        <w:rPr>
          <w:rFonts w:asciiTheme="minorHAnsi" w:hAnsiTheme="minorHAnsi"/>
        </w:rPr>
        <w:t>(James L., Strengthening U.S. Alliances in Northeast Asia, Carnegie Endowment for International Peace,http://carnegieendowment.org/2015/07/16/strengthening-u.s.-alliances-in-northeast-asia/idhr)</w:t>
      </w:r>
    </w:p>
    <w:p w:rsidR="00840AD7" w:rsidRPr="00141DA5" w:rsidRDefault="00840AD7" w:rsidP="00840AD7">
      <w:pPr>
        <w:rPr>
          <w:rFonts w:asciiTheme="minorHAnsi" w:hAnsiTheme="minorHAnsi"/>
        </w:rPr>
      </w:pPr>
    </w:p>
    <w:p w:rsidR="00840AD7" w:rsidRPr="00141DA5" w:rsidRDefault="00840AD7" w:rsidP="00840AD7">
      <w:pPr>
        <w:rPr>
          <w:rFonts w:asciiTheme="minorHAnsi" w:hAnsiTheme="minorHAnsi"/>
          <w:sz w:val="16"/>
        </w:rPr>
      </w:pPr>
      <w:r w:rsidRPr="00141DA5">
        <w:rPr>
          <w:rFonts w:asciiTheme="minorHAnsi" w:hAnsiTheme="minorHAnsi"/>
          <w:sz w:val="16"/>
        </w:rPr>
        <w:t xml:space="preserve">Still, U.S. </w:t>
      </w:r>
      <w:r w:rsidRPr="00682AFE">
        <w:rPr>
          <w:rFonts w:asciiTheme="minorHAnsi" w:hAnsiTheme="minorHAnsi"/>
          <w:b/>
          <w:iCs/>
          <w:highlight w:val="cyan"/>
          <w:u w:val="single"/>
          <w:bdr w:val="single" w:sz="24" w:space="0" w:color="auto"/>
        </w:rPr>
        <w:t>fiscal restraints and political dysfunction, combined with China’s rise,</w:t>
      </w:r>
      <w:r w:rsidRPr="00141DA5">
        <w:rPr>
          <w:rFonts w:asciiTheme="minorHAnsi" w:hAnsiTheme="minorHAnsi"/>
          <w:b/>
          <w:iCs/>
          <w:u w:val="single"/>
          <w:bdr w:val="single" w:sz="24" w:space="0" w:color="auto"/>
        </w:rPr>
        <w:t xml:space="preserve"> </w:t>
      </w:r>
      <w:r w:rsidRPr="00682AFE">
        <w:rPr>
          <w:rFonts w:asciiTheme="minorHAnsi" w:hAnsiTheme="minorHAnsi"/>
          <w:b/>
          <w:iCs/>
          <w:highlight w:val="cyan"/>
          <w:u w:val="single"/>
          <w:bdr w:val="single" w:sz="24" w:space="0" w:color="auto"/>
        </w:rPr>
        <w:t>raise doubts in Tokyo and Seoul about the</w:t>
      </w:r>
      <w:r w:rsidRPr="00141DA5">
        <w:rPr>
          <w:rFonts w:asciiTheme="minorHAnsi" w:hAnsiTheme="minorHAnsi"/>
          <w:sz w:val="16"/>
        </w:rPr>
        <w:t xml:space="preserve"> long-term </w:t>
      </w:r>
      <w:r w:rsidRPr="00682AFE">
        <w:rPr>
          <w:rFonts w:asciiTheme="minorHAnsi" w:hAnsiTheme="minorHAnsi"/>
          <w:b/>
          <w:iCs/>
          <w:highlight w:val="cyan"/>
          <w:u w:val="single"/>
          <w:bdr w:val="single" w:sz="24" w:space="0" w:color="auto"/>
        </w:rPr>
        <w:t>sustainability of American primacy in Asia</w:t>
      </w:r>
      <w:r w:rsidRPr="00141DA5">
        <w:rPr>
          <w:rFonts w:asciiTheme="minorHAnsi" w:hAnsiTheme="minorHAnsi"/>
          <w:sz w:val="16"/>
        </w:rPr>
        <w:t>, and they are taking different steps to hedge against relative U.S decline. The challenge for U.S. policy makers is to find feasible ways to reassure the allies without simply subsidizing their security at an unsustainable financial and political cost to America, essentially to live up to the policy promise of the so-called rebalance to Asia (in all of its political, economic, and military dimensions) in a consistent and practical manner. Before offering policy recommendations toward this end, the following summarizes Japanese and Korean responses to China’s military rise in the region, with some concluding recommendations for U.S. policy vis-à-vis its allies.</w:t>
      </w:r>
    </w:p>
    <w:p w:rsidR="00840AD7" w:rsidRPr="00141DA5" w:rsidRDefault="00840AD7" w:rsidP="00840AD7">
      <w:pPr>
        <w:pStyle w:val="Heading3"/>
      </w:pPr>
      <w:r>
        <w:t xml:space="preserve">No I/L – Alliance </w:t>
      </w:r>
      <w:proofErr w:type="spellStart"/>
      <w:r>
        <w:t>Resiliant</w:t>
      </w:r>
      <w:proofErr w:type="spellEnd"/>
      <w:r>
        <w:t xml:space="preserve"> </w:t>
      </w:r>
    </w:p>
    <w:p w:rsidR="00840AD7" w:rsidRPr="00291D4F" w:rsidRDefault="00840AD7" w:rsidP="00840AD7"/>
    <w:p w:rsidR="00840AD7" w:rsidRDefault="00840AD7" w:rsidP="00840AD7">
      <w:pPr>
        <w:pStyle w:val="Heading4"/>
      </w:pPr>
      <w:r>
        <w:t>Japan alliance resilient</w:t>
      </w:r>
    </w:p>
    <w:p w:rsidR="00840AD7" w:rsidRDefault="00840AD7" w:rsidP="00840AD7">
      <w:r>
        <w:rPr>
          <w:rStyle w:val="Style13ptBold"/>
        </w:rPr>
        <w:t>Pilling 15</w:t>
      </w:r>
      <w:r>
        <w:t xml:space="preserve"> (David, Asia editor of the Financial Times. April 22, 2015, "An unsinkable Pacific alliance," Financial Times, </w:t>
      </w:r>
      <w:hyperlink r:id="rId24" w:anchor="axzz3cPkFBAkt" w:history="1">
        <w:r>
          <w:rPr>
            <w:rStyle w:val="Hyperlink"/>
          </w:rPr>
          <w:t>http://www.ft.com/cms/s/0/e32282d8-e8cf-11e4-87fe-00144feab7de.html#axzz3cPkFBAkt</w:t>
        </w:r>
      </w:hyperlink>
      <w:r>
        <w:rPr>
          <w:rStyle w:val="Hyperlink"/>
        </w:rPr>
        <w:t>)</w:t>
      </w:r>
    </w:p>
    <w:p w:rsidR="00840AD7" w:rsidRDefault="00840AD7" w:rsidP="00840AD7">
      <w:pPr>
        <w:rPr>
          <w:sz w:val="12"/>
        </w:rPr>
      </w:pPr>
      <w:r w:rsidRPr="0008547E">
        <w:rPr>
          <w:sz w:val="12"/>
        </w:rPr>
        <w:t xml:space="preserve">The </w:t>
      </w:r>
      <w:r>
        <w:rPr>
          <w:rStyle w:val="StyleUnderline"/>
        </w:rPr>
        <w:t xml:space="preserve">closeness between </w:t>
      </w:r>
      <w:r w:rsidRPr="00682AFE">
        <w:rPr>
          <w:rStyle w:val="StyleUnderline"/>
          <w:highlight w:val="cyan"/>
        </w:rPr>
        <w:t>America and Japan</w:t>
      </w:r>
      <w:r>
        <w:rPr>
          <w:rStyle w:val="StyleUnderline"/>
        </w:rPr>
        <w:t>,</w:t>
      </w:r>
      <w:r w:rsidRPr="0008547E">
        <w:rPr>
          <w:sz w:val="12"/>
        </w:rPr>
        <w:t xml:space="preserve"> forged in the ashes of war, </w:t>
      </w:r>
      <w:r>
        <w:rPr>
          <w:rStyle w:val="Emphasis"/>
        </w:rPr>
        <w:t>goes beyond the ideological</w:t>
      </w:r>
      <w:r w:rsidRPr="0008547E">
        <w:rPr>
          <w:sz w:val="12"/>
        </w:rPr>
        <w:t xml:space="preserve">¶ If the </w:t>
      </w:r>
      <w:r>
        <w:rPr>
          <w:rStyle w:val="StyleUnderline"/>
        </w:rPr>
        <w:t>Americans and Japanese</w:t>
      </w:r>
      <w:r w:rsidRPr="0008547E">
        <w:rPr>
          <w:sz w:val="12"/>
        </w:rPr>
        <w:t xml:space="preserve"> went in for that kind of thing they might </w:t>
      </w:r>
      <w:r>
        <w:rPr>
          <w:rStyle w:val="StyleUnderline"/>
        </w:rPr>
        <w:t>describe themselves as being as close as lips and teeth</w:t>
      </w:r>
      <w:r w:rsidRPr="0008547E">
        <w:rPr>
          <w:sz w:val="12"/>
        </w:rPr>
        <w:t xml:space="preserve">. In actual fact, that it is how China and North Korea have traditionally </w:t>
      </w:r>
      <w:proofErr w:type="spellStart"/>
      <w:r w:rsidRPr="0008547E">
        <w:rPr>
          <w:sz w:val="12"/>
        </w:rPr>
        <w:t>categorised</w:t>
      </w:r>
      <w:proofErr w:type="spellEnd"/>
      <w:r w:rsidRPr="0008547E">
        <w:rPr>
          <w:sz w:val="12"/>
        </w:rPr>
        <w:t xml:space="preserve"> their relationship. </w:t>
      </w:r>
      <w:r>
        <w:rPr>
          <w:rStyle w:val="StyleUnderline"/>
        </w:rPr>
        <w:t xml:space="preserve">Washington and Tokyo prefer to talk soberly about their “shared values” as fellow democracies and market economies. Yet, despite the lack of </w:t>
      </w:r>
      <w:proofErr w:type="spellStart"/>
      <w:r>
        <w:rPr>
          <w:rStyle w:val="StyleUnderline"/>
        </w:rPr>
        <w:t>colourful</w:t>
      </w:r>
      <w:proofErr w:type="spellEnd"/>
      <w:r>
        <w:rPr>
          <w:rStyle w:val="StyleUnderline"/>
        </w:rPr>
        <w:t xml:space="preserve"> language, theirs </w:t>
      </w:r>
      <w:r w:rsidRPr="00682AFE">
        <w:rPr>
          <w:rStyle w:val="StyleUnderline"/>
          <w:highlight w:val="cyan"/>
        </w:rPr>
        <w:t xml:space="preserve">has been </w:t>
      </w:r>
      <w:r>
        <w:rPr>
          <w:rStyle w:val="StyleUnderline"/>
        </w:rPr>
        <w:t xml:space="preserve">one of </w:t>
      </w:r>
      <w:r w:rsidRPr="00682AFE">
        <w:rPr>
          <w:rStyle w:val="StyleUnderline"/>
          <w:highlight w:val="cyan"/>
        </w:rPr>
        <w:t xml:space="preserve">the </w:t>
      </w:r>
      <w:r w:rsidRPr="00682AFE">
        <w:rPr>
          <w:rStyle w:val="Emphasis"/>
          <w:highlight w:val="cyan"/>
        </w:rPr>
        <w:t>closest</w:t>
      </w:r>
      <w:r w:rsidRPr="00682AFE">
        <w:rPr>
          <w:rStyle w:val="StyleUnderline"/>
          <w:highlight w:val="cyan"/>
        </w:rPr>
        <w:t xml:space="preserve"> and </w:t>
      </w:r>
      <w:r w:rsidRPr="00682AFE">
        <w:rPr>
          <w:rStyle w:val="Emphasis"/>
          <w:highlight w:val="cyan"/>
        </w:rPr>
        <w:t>most enduring</w:t>
      </w:r>
      <w:r w:rsidRPr="00682AFE">
        <w:rPr>
          <w:rStyle w:val="StyleUnderline"/>
          <w:highlight w:val="cyan"/>
        </w:rPr>
        <w:t xml:space="preserve"> </w:t>
      </w:r>
      <w:r>
        <w:rPr>
          <w:rStyle w:val="StyleUnderline"/>
        </w:rPr>
        <w:t xml:space="preserve">of </w:t>
      </w:r>
      <w:r w:rsidRPr="00682AFE">
        <w:rPr>
          <w:rStyle w:val="StyleUnderline"/>
          <w:highlight w:val="cyan"/>
        </w:rPr>
        <w:t>postwar relationships</w:t>
      </w:r>
      <w:r>
        <w:rPr>
          <w:rStyle w:val="StyleUnderline"/>
        </w:rPr>
        <w:t xml:space="preserve">. </w:t>
      </w:r>
      <w:r w:rsidRPr="00682AFE">
        <w:rPr>
          <w:rStyle w:val="StyleUnderline"/>
          <w:highlight w:val="cyan"/>
        </w:rPr>
        <w:t xml:space="preserve">They stand shoulder to shoulder on most issues </w:t>
      </w:r>
      <w:r w:rsidRPr="0008547E">
        <w:rPr>
          <w:rStyle w:val="StyleUnderline"/>
        </w:rPr>
        <w:t>from terrorism to intellectual property.</w:t>
      </w:r>
      <w:r w:rsidRPr="0008547E">
        <w:rPr>
          <w:rStyle w:val="StyleUnderline"/>
          <w:sz w:val="12"/>
        </w:rPr>
        <w:t xml:space="preserve">¶ </w:t>
      </w:r>
      <w:proofErr w:type="gramStart"/>
      <w:r w:rsidRPr="0008547E">
        <w:rPr>
          <w:rStyle w:val="StyleUnderline"/>
        </w:rPr>
        <w:t>That</w:t>
      </w:r>
      <w:proofErr w:type="gramEnd"/>
      <w:r>
        <w:rPr>
          <w:rStyle w:val="StyleUnderline"/>
        </w:rPr>
        <w:t xml:space="preserve"> closeness, forged in the ashes of the second world war, goes beyond the ideological. In tangible ways, </w:t>
      </w:r>
      <w:r w:rsidRPr="00682AFE">
        <w:rPr>
          <w:rStyle w:val="StyleUnderline"/>
          <w:highlight w:val="cyan"/>
        </w:rPr>
        <w:t xml:space="preserve">the two </w:t>
      </w:r>
      <w:r w:rsidRPr="00682AFE">
        <w:rPr>
          <w:rStyle w:val="Emphasis"/>
          <w:highlight w:val="cyan"/>
        </w:rPr>
        <w:t>lean on each other heavily</w:t>
      </w:r>
      <w:r w:rsidRPr="00682AFE">
        <w:rPr>
          <w:rStyle w:val="StyleUnderline"/>
          <w:highlight w:val="cyan"/>
        </w:rPr>
        <w:t xml:space="preserve">. The US regards Japan as its </w:t>
      </w:r>
      <w:r w:rsidRPr="00682AFE">
        <w:rPr>
          <w:rStyle w:val="Emphasis"/>
          <w:highlight w:val="cyan"/>
        </w:rPr>
        <w:t>representative in Asia.</w:t>
      </w:r>
      <w:r w:rsidRPr="00682AFE">
        <w:rPr>
          <w:rStyle w:val="StyleUnderline"/>
          <w:highlight w:val="cyan"/>
        </w:rPr>
        <w:t xml:space="preserve"> It depends on Japan to help fund its debt</w:t>
      </w:r>
      <w:r w:rsidRPr="0008547E">
        <w:rPr>
          <w:sz w:val="12"/>
        </w:rPr>
        <w:t xml:space="preserve">: Tokyo not Beijing is the biggest holder of US Treasuries, if only just. </w:t>
      </w:r>
      <w:r>
        <w:rPr>
          <w:rStyle w:val="StyleUnderline"/>
        </w:rPr>
        <w:t>Japan</w:t>
      </w:r>
      <w:r w:rsidRPr="0008547E">
        <w:rPr>
          <w:sz w:val="12"/>
        </w:rPr>
        <w:t xml:space="preserve"> has </w:t>
      </w:r>
      <w:r>
        <w:rPr>
          <w:rStyle w:val="StyleUnderline"/>
        </w:rPr>
        <w:t xml:space="preserve">supported Washington’s military interventions, with cash and, increasingly, with logistical support. </w:t>
      </w:r>
      <w:r w:rsidRPr="00682AFE">
        <w:rPr>
          <w:rStyle w:val="StyleUnderline"/>
          <w:highlight w:val="cyan"/>
        </w:rPr>
        <w:t>Tokyo relies on the US nuclear umbrella</w:t>
      </w:r>
      <w:r>
        <w:rPr>
          <w:rStyle w:val="StyleUnderline"/>
        </w:rPr>
        <w:t xml:space="preserve"> </w:t>
      </w:r>
      <w:r w:rsidRPr="0008547E">
        <w:rPr>
          <w:sz w:val="12"/>
        </w:rPr>
        <w:t xml:space="preserve">and on the protection afforded by 35,000 US troops stationed on its territory. In a candid description of the relationship, </w:t>
      </w:r>
      <w:r>
        <w:rPr>
          <w:rStyle w:val="StyleUnderline"/>
        </w:rPr>
        <w:t>Yasuhiro Nakasone, prime minister in the mid-1980s, referred to Japan as Washington’s “</w:t>
      </w:r>
      <w:r>
        <w:rPr>
          <w:rStyle w:val="Emphasis"/>
        </w:rPr>
        <w:t>unsinkable aircraft carrier”</w:t>
      </w:r>
      <w:r>
        <w:rPr>
          <w:rStyle w:val="StyleUnderline"/>
        </w:rPr>
        <w:t xml:space="preserve"> in the Pacific.</w:t>
      </w:r>
      <w:r w:rsidRPr="0008547E">
        <w:rPr>
          <w:rStyle w:val="StyleUnderline"/>
          <w:sz w:val="12"/>
        </w:rPr>
        <w:t>¶</w:t>
      </w:r>
      <w:r>
        <w:rPr>
          <w:rStyle w:val="StyleUnderline"/>
          <w:sz w:val="12"/>
        </w:rPr>
        <w:t xml:space="preserve"> </w:t>
      </w:r>
      <w:r w:rsidRPr="0008547E">
        <w:rPr>
          <w:sz w:val="12"/>
        </w:rPr>
        <w:t xml:space="preserve">Next week Shinzo </w:t>
      </w:r>
      <w:r>
        <w:rPr>
          <w:rStyle w:val="StyleUnderline"/>
        </w:rPr>
        <w:t>Abe</w:t>
      </w:r>
      <w:r w:rsidRPr="0008547E">
        <w:rPr>
          <w:sz w:val="12"/>
        </w:rPr>
        <w:t xml:space="preserve">, perhaps Japan’s strongest leader since </w:t>
      </w:r>
      <w:proofErr w:type="spellStart"/>
      <w:r w:rsidRPr="0008547E">
        <w:rPr>
          <w:sz w:val="12"/>
        </w:rPr>
        <w:t>Mr</w:t>
      </w:r>
      <w:proofErr w:type="spellEnd"/>
      <w:r w:rsidRPr="0008547E">
        <w:rPr>
          <w:sz w:val="12"/>
        </w:rPr>
        <w:t xml:space="preserve"> Nakasone</w:t>
      </w:r>
      <w:r>
        <w:rPr>
          <w:rStyle w:val="StyleUnderline"/>
        </w:rPr>
        <w:t>, will celebrate 70 years of that relationship with a rare speech to a joint session of Congress</w:t>
      </w:r>
      <w:r w:rsidRPr="0008547E">
        <w:rPr>
          <w:sz w:val="12"/>
        </w:rPr>
        <w:t xml:space="preserve">. He will stress Japan’s concerted effort to revive its economy. He will urge Congress to give Barack Obama, the US president, the fast-track authority he needs to conclude the Trans Pacific Partnership. He will express some contrition for the war, though perhaps not enough for the taste of some in congress. He will paint a future in which Japan, released from postwar constitutional handcuffs, can play a more active role in helping the US to keep the world a safe and lawful place. He is unlikely to mention China. But everyone will know what he means.¶ </w:t>
      </w:r>
      <w:proofErr w:type="spellStart"/>
      <w:r>
        <w:rPr>
          <w:rStyle w:val="StyleUnderline"/>
        </w:rPr>
        <w:t>Mr</w:t>
      </w:r>
      <w:proofErr w:type="spellEnd"/>
      <w:r>
        <w:rPr>
          <w:rStyle w:val="StyleUnderline"/>
        </w:rPr>
        <w:t xml:space="preserve"> Abe will</w:t>
      </w:r>
      <w:r w:rsidRPr="0008547E">
        <w:rPr>
          <w:sz w:val="12"/>
        </w:rPr>
        <w:t xml:space="preserve"> mostly </w:t>
      </w:r>
      <w:r>
        <w:rPr>
          <w:rStyle w:val="StyleUnderline"/>
        </w:rPr>
        <w:t>be warmly received</w:t>
      </w:r>
      <w:r w:rsidRPr="0008547E">
        <w:rPr>
          <w:sz w:val="12"/>
        </w:rPr>
        <w:t xml:space="preserve">. Washington hopes </w:t>
      </w:r>
      <w:proofErr w:type="spellStart"/>
      <w:r w:rsidRPr="0008547E">
        <w:rPr>
          <w:sz w:val="12"/>
        </w:rPr>
        <w:t>Abenomics</w:t>
      </w:r>
      <w:proofErr w:type="spellEnd"/>
      <w:r w:rsidRPr="0008547E">
        <w:rPr>
          <w:sz w:val="12"/>
        </w:rPr>
        <w:t xml:space="preserve"> will work and is prepared to tolerate a little “</w:t>
      </w:r>
      <w:proofErr w:type="spellStart"/>
      <w:r w:rsidRPr="0008547E">
        <w:rPr>
          <w:sz w:val="12"/>
        </w:rPr>
        <w:t>Abenesia</w:t>
      </w:r>
      <w:proofErr w:type="spellEnd"/>
      <w:r w:rsidRPr="0008547E">
        <w:rPr>
          <w:sz w:val="12"/>
        </w:rPr>
        <w:t xml:space="preserve">” — the downplaying of Japan’s war record — if that is the price of a strong leader. Indeed, many in Washington regard </w:t>
      </w:r>
      <w:proofErr w:type="spellStart"/>
      <w:r w:rsidRPr="0008547E">
        <w:rPr>
          <w:sz w:val="12"/>
        </w:rPr>
        <w:t>Mr</w:t>
      </w:r>
      <w:proofErr w:type="spellEnd"/>
      <w:r w:rsidRPr="0008547E">
        <w:rPr>
          <w:sz w:val="12"/>
        </w:rPr>
        <w:t xml:space="preserve"> Abe as the best Japanese prime minister in a generation.</w:t>
      </w:r>
    </w:p>
    <w:p w:rsidR="00840AD7" w:rsidRDefault="00840AD7" w:rsidP="00840AD7">
      <w:pPr>
        <w:rPr>
          <w:sz w:val="12"/>
        </w:rPr>
      </w:pPr>
    </w:p>
    <w:sectPr w:rsidR="00840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2E10AF"/>
    <w:multiLevelType w:val="hybridMultilevel"/>
    <w:tmpl w:val="8C2009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Freeman"/>
    <w:docVar w:name="RibbonPointer" w:val="150407768"/>
    <w:docVar w:name="VerbatimVersion" w:val="5.1"/>
  </w:docVars>
  <w:rsids>
    <w:rsidRoot w:val="005D1C08"/>
    <w:rsid w:val="00001AB3"/>
    <w:rsid w:val="00003061"/>
    <w:rsid w:val="00003A1A"/>
    <w:rsid w:val="0001003C"/>
    <w:rsid w:val="0001069C"/>
    <w:rsid w:val="00012AAB"/>
    <w:rsid w:val="000139A3"/>
    <w:rsid w:val="00017430"/>
    <w:rsid w:val="000261BD"/>
    <w:rsid w:val="00026BEA"/>
    <w:rsid w:val="000338C8"/>
    <w:rsid w:val="0003682E"/>
    <w:rsid w:val="00044268"/>
    <w:rsid w:val="0005000A"/>
    <w:rsid w:val="00050B7B"/>
    <w:rsid w:val="00054FD5"/>
    <w:rsid w:val="00063954"/>
    <w:rsid w:val="0006573B"/>
    <w:rsid w:val="000742F7"/>
    <w:rsid w:val="00084D3C"/>
    <w:rsid w:val="00086BEE"/>
    <w:rsid w:val="00090118"/>
    <w:rsid w:val="000A0838"/>
    <w:rsid w:val="000A42D0"/>
    <w:rsid w:val="000A6B92"/>
    <w:rsid w:val="000B1317"/>
    <w:rsid w:val="000B2BB8"/>
    <w:rsid w:val="000D06ED"/>
    <w:rsid w:val="000D3DFE"/>
    <w:rsid w:val="000D493D"/>
    <w:rsid w:val="000E1791"/>
    <w:rsid w:val="000E2D64"/>
    <w:rsid w:val="000F1141"/>
    <w:rsid w:val="000F11F5"/>
    <w:rsid w:val="000F193A"/>
    <w:rsid w:val="000F1E36"/>
    <w:rsid w:val="000F69E1"/>
    <w:rsid w:val="00100833"/>
    <w:rsid w:val="00104529"/>
    <w:rsid w:val="00105942"/>
    <w:rsid w:val="00107396"/>
    <w:rsid w:val="00131FF0"/>
    <w:rsid w:val="00144A4C"/>
    <w:rsid w:val="0015267D"/>
    <w:rsid w:val="00157A4A"/>
    <w:rsid w:val="001613F9"/>
    <w:rsid w:val="001624CF"/>
    <w:rsid w:val="00166D3C"/>
    <w:rsid w:val="0017258F"/>
    <w:rsid w:val="00176AB0"/>
    <w:rsid w:val="00177B7D"/>
    <w:rsid w:val="001822F9"/>
    <w:rsid w:val="0018322D"/>
    <w:rsid w:val="00191694"/>
    <w:rsid w:val="001A7AD9"/>
    <w:rsid w:val="001A7E32"/>
    <w:rsid w:val="001B5776"/>
    <w:rsid w:val="001B692D"/>
    <w:rsid w:val="001C107F"/>
    <w:rsid w:val="001C3535"/>
    <w:rsid w:val="001C449C"/>
    <w:rsid w:val="001D3AAF"/>
    <w:rsid w:val="001D6D0F"/>
    <w:rsid w:val="001E15B2"/>
    <w:rsid w:val="001E527A"/>
    <w:rsid w:val="001F78CE"/>
    <w:rsid w:val="002038C5"/>
    <w:rsid w:val="00203979"/>
    <w:rsid w:val="00204FF6"/>
    <w:rsid w:val="00212B9E"/>
    <w:rsid w:val="002221A5"/>
    <w:rsid w:val="00241739"/>
    <w:rsid w:val="002507FA"/>
    <w:rsid w:val="00251FC7"/>
    <w:rsid w:val="002652B0"/>
    <w:rsid w:val="00272CB4"/>
    <w:rsid w:val="0027778D"/>
    <w:rsid w:val="002855A7"/>
    <w:rsid w:val="00290D03"/>
    <w:rsid w:val="00296AA6"/>
    <w:rsid w:val="002B04E2"/>
    <w:rsid w:val="002B146A"/>
    <w:rsid w:val="002B2A0B"/>
    <w:rsid w:val="002B5E17"/>
    <w:rsid w:val="002B6841"/>
    <w:rsid w:val="002C17C6"/>
    <w:rsid w:val="002C2A85"/>
    <w:rsid w:val="002C379F"/>
    <w:rsid w:val="002C4812"/>
    <w:rsid w:val="002C676B"/>
    <w:rsid w:val="002C6C02"/>
    <w:rsid w:val="002C740D"/>
    <w:rsid w:val="002D2418"/>
    <w:rsid w:val="002D4609"/>
    <w:rsid w:val="002D5796"/>
    <w:rsid w:val="002E30CB"/>
    <w:rsid w:val="00300095"/>
    <w:rsid w:val="00301452"/>
    <w:rsid w:val="00315690"/>
    <w:rsid w:val="00316B75"/>
    <w:rsid w:val="0032326F"/>
    <w:rsid w:val="00325646"/>
    <w:rsid w:val="0033370B"/>
    <w:rsid w:val="003431FA"/>
    <w:rsid w:val="003460F2"/>
    <w:rsid w:val="003467D8"/>
    <w:rsid w:val="00347C4B"/>
    <w:rsid w:val="00356B3C"/>
    <w:rsid w:val="00357B5B"/>
    <w:rsid w:val="00360668"/>
    <w:rsid w:val="00362E4A"/>
    <w:rsid w:val="0038158C"/>
    <w:rsid w:val="003902BA"/>
    <w:rsid w:val="00394AC9"/>
    <w:rsid w:val="00394CEC"/>
    <w:rsid w:val="003972C3"/>
    <w:rsid w:val="003A09E2"/>
    <w:rsid w:val="003A4BBB"/>
    <w:rsid w:val="003A5680"/>
    <w:rsid w:val="003B44C9"/>
    <w:rsid w:val="003C1810"/>
    <w:rsid w:val="003D71B1"/>
    <w:rsid w:val="003D7EBC"/>
    <w:rsid w:val="003E08DF"/>
    <w:rsid w:val="0040015C"/>
    <w:rsid w:val="00407037"/>
    <w:rsid w:val="0042011B"/>
    <w:rsid w:val="00421D06"/>
    <w:rsid w:val="0042345E"/>
    <w:rsid w:val="0043277F"/>
    <w:rsid w:val="00432FA9"/>
    <w:rsid w:val="00434497"/>
    <w:rsid w:val="00453A28"/>
    <w:rsid w:val="004605D6"/>
    <w:rsid w:val="00471179"/>
    <w:rsid w:val="004733C4"/>
    <w:rsid w:val="00480EB4"/>
    <w:rsid w:val="00481B3A"/>
    <w:rsid w:val="0048781B"/>
    <w:rsid w:val="004C5109"/>
    <w:rsid w:val="004C60E8"/>
    <w:rsid w:val="004D6BD9"/>
    <w:rsid w:val="004E0F40"/>
    <w:rsid w:val="004E3579"/>
    <w:rsid w:val="004E728B"/>
    <w:rsid w:val="004F1C8F"/>
    <w:rsid w:val="004F39E0"/>
    <w:rsid w:val="0050140D"/>
    <w:rsid w:val="005037D7"/>
    <w:rsid w:val="005073F3"/>
    <w:rsid w:val="0051692C"/>
    <w:rsid w:val="00521DAC"/>
    <w:rsid w:val="005304E2"/>
    <w:rsid w:val="00533967"/>
    <w:rsid w:val="0053511D"/>
    <w:rsid w:val="005372C2"/>
    <w:rsid w:val="00537BD5"/>
    <w:rsid w:val="00571E00"/>
    <w:rsid w:val="0057268A"/>
    <w:rsid w:val="005726AF"/>
    <w:rsid w:val="0059191E"/>
    <w:rsid w:val="00596105"/>
    <w:rsid w:val="005A3F7B"/>
    <w:rsid w:val="005A5A88"/>
    <w:rsid w:val="005A7D9A"/>
    <w:rsid w:val="005B0F09"/>
    <w:rsid w:val="005D1C08"/>
    <w:rsid w:val="005D2912"/>
    <w:rsid w:val="005D6856"/>
    <w:rsid w:val="005D7BF5"/>
    <w:rsid w:val="0060218C"/>
    <w:rsid w:val="00603BBB"/>
    <w:rsid w:val="006065BD"/>
    <w:rsid w:val="00607587"/>
    <w:rsid w:val="00614E6B"/>
    <w:rsid w:val="006168C8"/>
    <w:rsid w:val="006175A3"/>
    <w:rsid w:val="00621308"/>
    <w:rsid w:val="00626E9D"/>
    <w:rsid w:val="006311D5"/>
    <w:rsid w:val="00631953"/>
    <w:rsid w:val="00645FA9"/>
    <w:rsid w:val="00646F91"/>
    <w:rsid w:val="00647866"/>
    <w:rsid w:val="006555A7"/>
    <w:rsid w:val="00665003"/>
    <w:rsid w:val="00676BAB"/>
    <w:rsid w:val="00680020"/>
    <w:rsid w:val="00682AFE"/>
    <w:rsid w:val="006A275F"/>
    <w:rsid w:val="006A2AD0"/>
    <w:rsid w:val="006A5754"/>
    <w:rsid w:val="006A675C"/>
    <w:rsid w:val="006B5799"/>
    <w:rsid w:val="006C2375"/>
    <w:rsid w:val="006C23B7"/>
    <w:rsid w:val="006C6A17"/>
    <w:rsid w:val="006D3D71"/>
    <w:rsid w:val="006D4ECC"/>
    <w:rsid w:val="006D54C0"/>
    <w:rsid w:val="006E618A"/>
    <w:rsid w:val="00710F17"/>
    <w:rsid w:val="007118EE"/>
    <w:rsid w:val="00711FDA"/>
    <w:rsid w:val="00722258"/>
    <w:rsid w:val="0072295F"/>
    <w:rsid w:val="007232F4"/>
    <w:rsid w:val="00723E5E"/>
    <w:rsid w:val="007243E5"/>
    <w:rsid w:val="007301E2"/>
    <w:rsid w:val="007416E4"/>
    <w:rsid w:val="00745A0D"/>
    <w:rsid w:val="00746C38"/>
    <w:rsid w:val="00754084"/>
    <w:rsid w:val="0075432C"/>
    <w:rsid w:val="00766EA0"/>
    <w:rsid w:val="00777596"/>
    <w:rsid w:val="00787055"/>
    <w:rsid w:val="007A2226"/>
    <w:rsid w:val="007A5BAD"/>
    <w:rsid w:val="007B2D2D"/>
    <w:rsid w:val="007C3C18"/>
    <w:rsid w:val="007D5294"/>
    <w:rsid w:val="007E3661"/>
    <w:rsid w:val="007F5B66"/>
    <w:rsid w:val="00800588"/>
    <w:rsid w:val="00804053"/>
    <w:rsid w:val="00807D44"/>
    <w:rsid w:val="00810E13"/>
    <w:rsid w:val="00822439"/>
    <w:rsid w:val="00823A1C"/>
    <w:rsid w:val="00826CEB"/>
    <w:rsid w:val="00835238"/>
    <w:rsid w:val="00840AD7"/>
    <w:rsid w:val="00844D22"/>
    <w:rsid w:val="00845B9D"/>
    <w:rsid w:val="00846A2D"/>
    <w:rsid w:val="0085090D"/>
    <w:rsid w:val="00851A82"/>
    <w:rsid w:val="00857315"/>
    <w:rsid w:val="00860984"/>
    <w:rsid w:val="0086302B"/>
    <w:rsid w:val="00864DDE"/>
    <w:rsid w:val="008654EB"/>
    <w:rsid w:val="00871E78"/>
    <w:rsid w:val="0087590D"/>
    <w:rsid w:val="008770C0"/>
    <w:rsid w:val="008803C2"/>
    <w:rsid w:val="0089278A"/>
    <w:rsid w:val="008A0616"/>
    <w:rsid w:val="008A0929"/>
    <w:rsid w:val="008A1D6D"/>
    <w:rsid w:val="008A44B1"/>
    <w:rsid w:val="008A7A47"/>
    <w:rsid w:val="008B3ECB"/>
    <w:rsid w:val="008B460C"/>
    <w:rsid w:val="008B4E85"/>
    <w:rsid w:val="008B60E1"/>
    <w:rsid w:val="008C0493"/>
    <w:rsid w:val="008C1B2E"/>
    <w:rsid w:val="008D00DD"/>
    <w:rsid w:val="008D1182"/>
    <w:rsid w:val="008D1F60"/>
    <w:rsid w:val="008D2F74"/>
    <w:rsid w:val="008E3DDB"/>
    <w:rsid w:val="008E7604"/>
    <w:rsid w:val="008F0755"/>
    <w:rsid w:val="008F1839"/>
    <w:rsid w:val="008F4A76"/>
    <w:rsid w:val="0090676A"/>
    <w:rsid w:val="00906B13"/>
    <w:rsid w:val="0091627E"/>
    <w:rsid w:val="009250CD"/>
    <w:rsid w:val="00927BF6"/>
    <w:rsid w:val="00931163"/>
    <w:rsid w:val="009338C4"/>
    <w:rsid w:val="009347A4"/>
    <w:rsid w:val="00945361"/>
    <w:rsid w:val="009457A0"/>
    <w:rsid w:val="00947725"/>
    <w:rsid w:val="00947DF9"/>
    <w:rsid w:val="009524AE"/>
    <w:rsid w:val="00953952"/>
    <w:rsid w:val="00966D8C"/>
    <w:rsid w:val="00967D60"/>
    <w:rsid w:val="0097032B"/>
    <w:rsid w:val="00975654"/>
    <w:rsid w:val="009839BE"/>
    <w:rsid w:val="00983B5C"/>
    <w:rsid w:val="009847C9"/>
    <w:rsid w:val="0099636B"/>
    <w:rsid w:val="009A3E39"/>
    <w:rsid w:val="009C63B2"/>
    <w:rsid w:val="009D08D7"/>
    <w:rsid w:val="009D2EAD"/>
    <w:rsid w:val="009D4D0D"/>
    <w:rsid w:val="009D54B2"/>
    <w:rsid w:val="009D611F"/>
    <w:rsid w:val="009E1922"/>
    <w:rsid w:val="009E31C4"/>
    <w:rsid w:val="009F1DEE"/>
    <w:rsid w:val="009F32C3"/>
    <w:rsid w:val="009F7ED2"/>
    <w:rsid w:val="00A00221"/>
    <w:rsid w:val="00A10EEC"/>
    <w:rsid w:val="00A12248"/>
    <w:rsid w:val="00A16938"/>
    <w:rsid w:val="00A21523"/>
    <w:rsid w:val="00A22108"/>
    <w:rsid w:val="00A2728E"/>
    <w:rsid w:val="00A339E9"/>
    <w:rsid w:val="00A34EC8"/>
    <w:rsid w:val="00A73A94"/>
    <w:rsid w:val="00A76253"/>
    <w:rsid w:val="00A93661"/>
    <w:rsid w:val="00A9438C"/>
    <w:rsid w:val="00A95652"/>
    <w:rsid w:val="00AB7029"/>
    <w:rsid w:val="00AC0499"/>
    <w:rsid w:val="00AC0AB8"/>
    <w:rsid w:val="00AF2EE6"/>
    <w:rsid w:val="00AF4BC8"/>
    <w:rsid w:val="00B058E3"/>
    <w:rsid w:val="00B07C69"/>
    <w:rsid w:val="00B125BF"/>
    <w:rsid w:val="00B12A6C"/>
    <w:rsid w:val="00B1404C"/>
    <w:rsid w:val="00B245AE"/>
    <w:rsid w:val="00B26A51"/>
    <w:rsid w:val="00B33C6D"/>
    <w:rsid w:val="00B36585"/>
    <w:rsid w:val="00B42442"/>
    <w:rsid w:val="00B4508F"/>
    <w:rsid w:val="00B46269"/>
    <w:rsid w:val="00B50588"/>
    <w:rsid w:val="00B509E1"/>
    <w:rsid w:val="00B549AB"/>
    <w:rsid w:val="00B55AD5"/>
    <w:rsid w:val="00B60505"/>
    <w:rsid w:val="00B60F99"/>
    <w:rsid w:val="00B75FA7"/>
    <w:rsid w:val="00B762D5"/>
    <w:rsid w:val="00B77583"/>
    <w:rsid w:val="00B8057C"/>
    <w:rsid w:val="00B93E75"/>
    <w:rsid w:val="00B97BF4"/>
    <w:rsid w:val="00BA5897"/>
    <w:rsid w:val="00BB069F"/>
    <w:rsid w:val="00BC0ED8"/>
    <w:rsid w:val="00BC648C"/>
    <w:rsid w:val="00BD6238"/>
    <w:rsid w:val="00BE131B"/>
    <w:rsid w:val="00BE19CA"/>
    <w:rsid w:val="00BF2455"/>
    <w:rsid w:val="00BF5856"/>
    <w:rsid w:val="00BF593B"/>
    <w:rsid w:val="00BF773A"/>
    <w:rsid w:val="00BF7E81"/>
    <w:rsid w:val="00C04133"/>
    <w:rsid w:val="00C10108"/>
    <w:rsid w:val="00C1333E"/>
    <w:rsid w:val="00C13773"/>
    <w:rsid w:val="00C17CC8"/>
    <w:rsid w:val="00C22BB8"/>
    <w:rsid w:val="00C23A7D"/>
    <w:rsid w:val="00C27C02"/>
    <w:rsid w:val="00C3380C"/>
    <w:rsid w:val="00C35443"/>
    <w:rsid w:val="00C35DDA"/>
    <w:rsid w:val="00C37291"/>
    <w:rsid w:val="00C42F86"/>
    <w:rsid w:val="00C751CF"/>
    <w:rsid w:val="00C83417"/>
    <w:rsid w:val="00C939F3"/>
    <w:rsid w:val="00C9604F"/>
    <w:rsid w:val="00CA19AA"/>
    <w:rsid w:val="00CA660F"/>
    <w:rsid w:val="00CB0449"/>
    <w:rsid w:val="00CB0A1F"/>
    <w:rsid w:val="00CB4C93"/>
    <w:rsid w:val="00CC1078"/>
    <w:rsid w:val="00CC27DF"/>
    <w:rsid w:val="00CC5298"/>
    <w:rsid w:val="00CD0763"/>
    <w:rsid w:val="00CD49ED"/>
    <w:rsid w:val="00CD4EC9"/>
    <w:rsid w:val="00CD736E"/>
    <w:rsid w:val="00CD798D"/>
    <w:rsid w:val="00CE161E"/>
    <w:rsid w:val="00CE4D51"/>
    <w:rsid w:val="00CF59A8"/>
    <w:rsid w:val="00D23305"/>
    <w:rsid w:val="00D24BD1"/>
    <w:rsid w:val="00D25AC6"/>
    <w:rsid w:val="00D325A9"/>
    <w:rsid w:val="00D36A8A"/>
    <w:rsid w:val="00D47B0E"/>
    <w:rsid w:val="00D543D0"/>
    <w:rsid w:val="00D56689"/>
    <w:rsid w:val="00D61409"/>
    <w:rsid w:val="00D64C01"/>
    <w:rsid w:val="00D6691E"/>
    <w:rsid w:val="00D6797D"/>
    <w:rsid w:val="00D71170"/>
    <w:rsid w:val="00D75FDB"/>
    <w:rsid w:val="00D90C73"/>
    <w:rsid w:val="00DA1631"/>
    <w:rsid w:val="00DA1C92"/>
    <w:rsid w:val="00DA25D4"/>
    <w:rsid w:val="00DA3184"/>
    <w:rsid w:val="00DA6538"/>
    <w:rsid w:val="00DA6EAD"/>
    <w:rsid w:val="00DB5486"/>
    <w:rsid w:val="00DC332D"/>
    <w:rsid w:val="00DD0070"/>
    <w:rsid w:val="00DD3E57"/>
    <w:rsid w:val="00DE4871"/>
    <w:rsid w:val="00E0360F"/>
    <w:rsid w:val="00E05CE7"/>
    <w:rsid w:val="00E071D8"/>
    <w:rsid w:val="00E15367"/>
    <w:rsid w:val="00E15E75"/>
    <w:rsid w:val="00E24510"/>
    <w:rsid w:val="00E42FDA"/>
    <w:rsid w:val="00E5262C"/>
    <w:rsid w:val="00E52DEF"/>
    <w:rsid w:val="00E53D05"/>
    <w:rsid w:val="00E54795"/>
    <w:rsid w:val="00E616FC"/>
    <w:rsid w:val="00E64DA3"/>
    <w:rsid w:val="00E72190"/>
    <w:rsid w:val="00E81221"/>
    <w:rsid w:val="00E838DF"/>
    <w:rsid w:val="00E85F78"/>
    <w:rsid w:val="00E91514"/>
    <w:rsid w:val="00E93906"/>
    <w:rsid w:val="00EA527A"/>
    <w:rsid w:val="00EC7BB0"/>
    <w:rsid w:val="00EC7DC4"/>
    <w:rsid w:val="00ED046D"/>
    <w:rsid w:val="00ED30CF"/>
    <w:rsid w:val="00ED47AA"/>
    <w:rsid w:val="00EE1DA0"/>
    <w:rsid w:val="00EE7772"/>
    <w:rsid w:val="00F04A89"/>
    <w:rsid w:val="00F176EF"/>
    <w:rsid w:val="00F2197B"/>
    <w:rsid w:val="00F23519"/>
    <w:rsid w:val="00F272BF"/>
    <w:rsid w:val="00F3707C"/>
    <w:rsid w:val="00F45E10"/>
    <w:rsid w:val="00F56CED"/>
    <w:rsid w:val="00F578B0"/>
    <w:rsid w:val="00F6220B"/>
    <w:rsid w:val="00F6364A"/>
    <w:rsid w:val="00F7515A"/>
    <w:rsid w:val="00F85B47"/>
    <w:rsid w:val="00F9113A"/>
    <w:rsid w:val="00F9493D"/>
    <w:rsid w:val="00FC73D5"/>
    <w:rsid w:val="00FD3C7F"/>
    <w:rsid w:val="00FE0B58"/>
    <w:rsid w:val="00FE0B5A"/>
    <w:rsid w:val="00FE0EA6"/>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74669-8D5F-42D8-9586-85C8F4F2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3"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D1C08"/>
    <w:rPr>
      <w:rFonts w:ascii="Calibri" w:hAnsi="Calibri"/>
    </w:rPr>
  </w:style>
  <w:style w:type="paragraph" w:styleId="Heading1">
    <w:name w:val="heading 1"/>
    <w:aliases w:val="Pocket"/>
    <w:basedOn w:val="Normal"/>
    <w:next w:val="Normal"/>
    <w:link w:val="Heading1Char"/>
    <w:qFormat/>
    <w:rsid w:val="005D1C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1C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Char,Char1,Heading 3 Char3,Heading 3 Char4 Char Char,Heading 3 Char3 Char Char Char,3: Ci"/>
    <w:basedOn w:val="Normal"/>
    <w:next w:val="Normal"/>
    <w:link w:val="Heading3Char"/>
    <w:uiPriority w:val="3"/>
    <w:unhideWhenUsed/>
    <w:qFormat/>
    <w:rsid w:val="005D1C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4,No Spacing2,Debate Text,Read stuff,Card,tags,t"/>
    <w:basedOn w:val="Normal"/>
    <w:next w:val="Normal"/>
    <w:link w:val="Heading4Char"/>
    <w:uiPriority w:val="3"/>
    <w:unhideWhenUsed/>
    <w:qFormat/>
    <w:rsid w:val="005D1C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D1C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C08"/>
  </w:style>
  <w:style w:type="character" w:customStyle="1" w:styleId="Heading1Char">
    <w:name w:val="Heading 1 Char"/>
    <w:aliases w:val="Pocket Char"/>
    <w:basedOn w:val="DefaultParagraphFont"/>
    <w:link w:val="Heading1"/>
    <w:rsid w:val="005D1C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1C08"/>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Char Char1,Char1 Char,3: Ci Char"/>
    <w:basedOn w:val="DefaultParagraphFont"/>
    <w:link w:val="Heading3"/>
    <w:uiPriority w:val="3"/>
    <w:rsid w:val="005D1C08"/>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5D1C08"/>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Bold Underline,small,Qualifications,bold underline,normal card text,Shrunk,qualifications in card,qualifications,Debate,Box,B"/>
    <w:basedOn w:val="DefaultParagraphFont"/>
    <w:link w:val="textbold"/>
    <w:uiPriority w:val="7"/>
    <w:qFormat/>
    <w:rsid w:val="005D1C0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
    <w:basedOn w:val="DefaultParagraphFont"/>
    <w:uiPriority w:val="5"/>
    <w:qFormat/>
    <w:rsid w:val="005D1C08"/>
    <w:rPr>
      <w:b/>
      <w:bCs/>
      <w:sz w:val="26"/>
      <w:u w:val="none"/>
    </w:rPr>
  </w:style>
  <w:style w:type="character" w:customStyle="1" w:styleId="StyleUnderline">
    <w:name w:val="Style Underline"/>
    <w:aliases w:val="Underline,Citation Char Char Char,Intense Emphasis21,Intense Emphasis3,Title Cha,8,Minimized Char,Ital,Intense Emphasis4,9.5 p,S,Style Bold Underline,Intense Emphasis1,Style,apple-style-span + 6 pt,Bold,Kern at 16 pt,Intense Emphasis11,ci"/>
    <w:basedOn w:val="DefaultParagraphFont"/>
    <w:uiPriority w:val="6"/>
    <w:qFormat/>
    <w:rsid w:val="005D1C0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D1C08"/>
    <w:rPr>
      <w:color w:val="auto"/>
      <w:u w:val="none"/>
    </w:rPr>
  </w:style>
  <w:style w:type="character" w:styleId="FollowedHyperlink">
    <w:name w:val="FollowedHyperlink"/>
    <w:basedOn w:val="DefaultParagraphFont"/>
    <w:uiPriority w:val="99"/>
    <w:semiHidden/>
    <w:unhideWhenUsed/>
    <w:rsid w:val="005D1C08"/>
    <w:rPr>
      <w:color w:val="auto"/>
      <w:u w:val="none"/>
    </w:rPr>
  </w:style>
  <w:style w:type="paragraph" w:customStyle="1" w:styleId="Analytic">
    <w:name w:val="Analytic"/>
    <w:basedOn w:val="Normal"/>
    <w:link w:val="AnalyticChar"/>
    <w:autoRedefine/>
    <w:uiPriority w:val="4"/>
    <w:qFormat/>
    <w:rsid w:val="005D1C08"/>
    <w:rPr>
      <w:b/>
      <w:color w:val="5B9BD5" w:themeColor="accent1"/>
      <w:sz w:val="26"/>
    </w:rPr>
  </w:style>
  <w:style w:type="character" w:customStyle="1" w:styleId="AnalyticChar">
    <w:name w:val="Analytic Char"/>
    <w:basedOn w:val="DefaultParagraphFont"/>
    <w:link w:val="Analytic"/>
    <w:uiPriority w:val="4"/>
    <w:rsid w:val="005D1C08"/>
    <w:rPr>
      <w:rFonts w:ascii="Calibri" w:hAnsi="Calibri"/>
      <w:b/>
      <w:color w:val="5B9BD5" w:themeColor="accent1"/>
      <w:sz w:val="26"/>
    </w:rPr>
  </w:style>
  <w:style w:type="paragraph" w:customStyle="1" w:styleId="textbold">
    <w:name w:val="text bold"/>
    <w:basedOn w:val="Normal"/>
    <w:link w:val="Emphasis"/>
    <w:uiPriority w:val="7"/>
    <w:qFormat/>
    <w:rsid w:val="00054FD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7"/>
    <w:qFormat/>
    <w:rsid w:val="00DC332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F370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japan-security-reform-by-brahma-chellaney-2015-10" TargetMode="External"/><Relationship Id="rId13" Type="http://schemas.openxmlformats.org/officeDocument/2006/relationships/hyperlink" Target="http://foreignpolicy.com/2014/06/26/if-japan-wanted-to-build-a-nuclear-bomb-itd-be-awesome-at-it/" TargetMode="External"/><Relationship Id="rId18" Type="http://schemas.openxmlformats.org/officeDocument/2006/relationships/hyperlink" Target="http://digitalcommons.wayne.edu/cgi/viewcontent.cgi?article=2324&amp;context=oa_dissertation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use-jhu-edu.proxy.lib.umich.edu/books/9781626161627/9781626161627-11.pdf" TargetMode="External"/><Relationship Id="rId7" Type="http://schemas.openxmlformats.org/officeDocument/2006/relationships/hyperlink" Target="http://foreignpolicy.com/2015/05/18/raindrops-keep-falling-on-my-nuclear-umbrella-us-japan-south-north-korea/" TargetMode="External"/><Relationship Id="rId12" Type="http://schemas.openxmlformats.org/officeDocument/2006/relationships/hyperlink" Target="http://www.cnn.com/2015/09/20/opinions/japan-military-opinion-berger/" TargetMode="External"/><Relationship Id="rId17" Type="http://schemas.openxmlformats.org/officeDocument/2006/relationships/hyperlink" Target="http://www.lowyinterpreter.org/post/2014/10/17/US-retrenchment-from-Korea-(part-3)-A-response-to-my-critics.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hegemonicobsessions.com/?p=829" TargetMode="External"/><Relationship Id="rId20" Type="http://schemas.openxmlformats.org/officeDocument/2006/relationships/hyperlink" Target="http://globalasia.org/articles/issue9/iss9_17.html" TargetMode="External"/><Relationship Id="rId1" Type="http://schemas.openxmlformats.org/officeDocument/2006/relationships/customXml" Target="../customXml/item1.xml"/><Relationship Id="rId6" Type="http://schemas.openxmlformats.org/officeDocument/2006/relationships/hyperlink" Target="http://www.realcleardefense.com/articles/2015/02/25/rebalancing_to_the_pacific_asia_pivot_or_divot__107662.html" TargetMode="External"/><Relationship Id="rId11" Type="http://schemas.openxmlformats.org/officeDocument/2006/relationships/hyperlink" Target="http://www.nps.edu/Academics/Centers/CCC/PASCC/Publications/2014/2014%20004%20Japan%20Politicization.pdf" TargetMode="External"/><Relationship Id="rId24" Type="http://schemas.openxmlformats.org/officeDocument/2006/relationships/hyperlink" Target="http://www.ft.com/cms/s/0/e32282d8-e8cf-11e4-87fe-00144feab7de.html" TargetMode="External"/><Relationship Id="rId5" Type="http://schemas.openxmlformats.org/officeDocument/2006/relationships/webSettings" Target="webSettings.xml"/><Relationship Id="rId15" Type="http://schemas.openxmlformats.org/officeDocument/2006/relationships/hyperlink" Target="http://nationalinterest.org/feature/go-nuclear-or-not-does-the-non-proliferation-treaty-really-11698" TargetMode="External"/><Relationship Id="rId23" Type="http://schemas.openxmlformats.org/officeDocument/2006/relationships/hyperlink" Target="http://foreignpolicy.com/2014/06/26/if-japan-wanted-to-build-a-nuclear-bomb-itd-be-awesome-at-it/" TargetMode="External"/><Relationship Id="rId10" Type="http://schemas.openxmlformats.org/officeDocument/2006/relationships/hyperlink" Target="http://www.ucsusa.org/sites/default/files/attach/2015/04/Japan-hair-trigger-fact-sheet.pdf" TargetMode="External"/><Relationship Id="rId19" Type="http://schemas.openxmlformats.org/officeDocument/2006/relationships/hyperlink" Target="http://nationalinterest.org/feature/time-japan-get-its-own-nuclear-weapons-11773" TargetMode="External"/><Relationship Id="rId4" Type="http://schemas.openxmlformats.org/officeDocument/2006/relationships/settings" Target="settings.xml"/><Relationship Id="rId9" Type="http://schemas.openxmlformats.org/officeDocument/2006/relationships/hyperlink" Target="http://thediplomat.com/2012/10/japan-joining-the-nuclear-weapons-club-it-could/" TargetMode="External"/><Relationship Id="rId14" Type="http://schemas.openxmlformats.org/officeDocument/2006/relationships/hyperlink" Target="http://csis.org/blog/dominos-wont-fall" TargetMode="External"/><Relationship Id="rId22" Type="http://schemas.openxmlformats.org/officeDocument/2006/relationships/hyperlink" Target="http://www.theasanforum.org/abe-unleashed-hardly/?dat=January%20%E2%80%93%20February,%2020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6A298-E01F-4024-9FEC-3621F255A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21048</Words>
  <Characters>119976</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Brenden Brower</cp:lastModifiedBy>
  <cp:revision>3</cp:revision>
  <dcterms:created xsi:type="dcterms:W3CDTF">2016-06-24T06:32:00Z</dcterms:created>
  <dcterms:modified xsi:type="dcterms:W3CDTF">2016-06-24T06:34:00Z</dcterms:modified>
</cp:coreProperties>
</file>