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1DF3" w:rsidRPr="00950A96" w:rsidRDefault="001125CD" w:rsidP="008267A3">
      <w:pPr>
        <w:pStyle w:val="Heading1"/>
      </w:pPr>
      <w:r>
        <w:t>**NDI 6WA</w:t>
      </w:r>
      <w:bookmarkStart w:id="0" w:name="_GoBack"/>
      <w:bookmarkEnd w:id="0"/>
      <w:r w:rsidR="00B41669">
        <w:t xml:space="preserve"> – </w:t>
      </w:r>
      <w:r w:rsidR="008267A3" w:rsidRPr="00950A96">
        <w:t>N</w:t>
      </w:r>
      <w:r w:rsidR="00B41669">
        <w:t>uclear Energy Affirmative**</w:t>
      </w:r>
    </w:p>
    <w:p w:rsidR="008267A3" w:rsidRPr="00950A96" w:rsidRDefault="008267A3" w:rsidP="008267A3"/>
    <w:p w:rsidR="008267A3" w:rsidRPr="00950A96" w:rsidRDefault="008267A3" w:rsidP="008267A3">
      <w:pPr>
        <w:pStyle w:val="Heading2"/>
      </w:pPr>
      <w:r w:rsidRPr="00950A96">
        <w:t xml:space="preserve">1AC </w:t>
      </w:r>
    </w:p>
    <w:p w:rsidR="009A56EA" w:rsidRDefault="001410A4" w:rsidP="008267A3">
      <w:pPr>
        <w:pStyle w:val="Heading3"/>
      </w:pPr>
      <w:r>
        <w:t>Potential Plans</w:t>
      </w:r>
    </w:p>
    <w:p w:rsidR="009A56EA" w:rsidRDefault="009A56EA" w:rsidP="009A56EA"/>
    <w:p w:rsidR="008F356F" w:rsidRDefault="008F356F" w:rsidP="009A56EA">
      <w:pPr>
        <w:rPr>
          <w:rStyle w:val="Style13ptBold"/>
        </w:rPr>
      </w:pPr>
      <w:r>
        <w:rPr>
          <w:rStyle w:val="Style13ptBold"/>
        </w:rPr>
        <w:t xml:space="preserve">The United States federal government should substantially increase its engagement with the People’s Republic of China over </w:t>
      </w:r>
      <w:r w:rsidR="00D65751">
        <w:rPr>
          <w:rStyle w:val="Style13ptBold"/>
        </w:rPr>
        <w:t xml:space="preserve">China’s </w:t>
      </w:r>
      <w:r>
        <w:rPr>
          <w:rStyle w:val="Style13ptBold"/>
        </w:rPr>
        <w:t xml:space="preserve">nuclear energy development </w:t>
      </w:r>
    </w:p>
    <w:p w:rsidR="00D65751" w:rsidRDefault="00D65751" w:rsidP="009A56EA"/>
    <w:p w:rsidR="009A56EA" w:rsidRDefault="009A56EA" w:rsidP="009A56EA">
      <w:pPr>
        <w:rPr>
          <w:rStyle w:val="Style13ptBold"/>
        </w:rPr>
      </w:pPr>
      <w:r>
        <w:rPr>
          <w:rStyle w:val="Style13ptBold"/>
        </w:rPr>
        <w:t xml:space="preserve">The United States federal government should substantially increase its diplomatic and/or economic engagement with the People’s Republic of China regarding security standards over China’s civilian nuclear reactors </w:t>
      </w:r>
    </w:p>
    <w:p w:rsidR="00D65751" w:rsidRDefault="00D65751" w:rsidP="009A56EA">
      <w:pPr>
        <w:rPr>
          <w:rStyle w:val="Style13ptBold"/>
        </w:rPr>
      </w:pPr>
    </w:p>
    <w:p w:rsidR="009A56EA" w:rsidRDefault="009A56EA" w:rsidP="009A56EA">
      <w:pPr>
        <w:rPr>
          <w:rStyle w:val="Style13ptBold"/>
        </w:rPr>
      </w:pPr>
      <w:r>
        <w:rPr>
          <w:rStyle w:val="Style13ptBold"/>
        </w:rPr>
        <w:t>The United States federal government should substantially increase its dialogue with the People’</w:t>
      </w:r>
      <w:r w:rsidR="008F356F">
        <w:rPr>
          <w:rStyle w:val="Style13ptBold"/>
        </w:rPr>
        <w:t>s Republic of China to develop regulatory safety standards</w:t>
      </w:r>
      <w:r w:rsidR="00D65751">
        <w:rPr>
          <w:rStyle w:val="Style13ptBold"/>
        </w:rPr>
        <w:t xml:space="preserve"> on Chinese nuclear energy reactors </w:t>
      </w:r>
    </w:p>
    <w:p w:rsidR="009A56EA" w:rsidRPr="009A56EA" w:rsidRDefault="009A56EA" w:rsidP="009A56EA">
      <w:pPr>
        <w:rPr>
          <w:rStyle w:val="Style13ptBold"/>
        </w:rPr>
      </w:pPr>
    </w:p>
    <w:p w:rsidR="008267A3" w:rsidRPr="00950A96" w:rsidRDefault="008267A3" w:rsidP="008267A3">
      <w:pPr>
        <w:pStyle w:val="Heading3"/>
      </w:pPr>
      <w:r w:rsidRPr="00950A96">
        <w:t>1AC Nuclear Power Adv</w:t>
      </w:r>
      <w:r w:rsidR="008B2090" w:rsidRPr="00950A96">
        <w:t xml:space="preserve">antage </w:t>
      </w:r>
    </w:p>
    <w:p w:rsidR="008267A3" w:rsidRPr="00950A96" w:rsidRDefault="008267A3" w:rsidP="008267A3">
      <w:pPr>
        <w:pStyle w:val="Heading4"/>
      </w:pPr>
      <w:r w:rsidRPr="00950A96">
        <w:t xml:space="preserve">After the 123 agreement, the U.S will massively increase its investment in Chinese nuclear power – mutually beneficial for both countries </w:t>
      </w:r>
    </w:p>
    <w:p w:rsidR="008267A3" w:rsidRPr="00950A96" w:rsidRDefault="008267A3" w:rsidP="008267A3">
      <w:pPr>
        <w:rPr>
          <w:rStyle w:val="Style13ptBold"/>
          <w:b w:val="0"/>
        </w:rPr>
      </w:pPr>
      <w:r w:rsidRPr="00950A96">
        <w:rPr>
          <w:rStyle w:val="Style13ptBold"/>
        </w:rPr>
        <w:t xml:space="preserve">NEI ’15 – </w:t>
      </w:r>
      <w:r w:rsidRPr="00950A96">
        <w:rPr>
          <w:rStyle w:val="Style13ptBold"/>
          <w:b w:val="0"/>
        </w:rPr>
        <w:t>Nuclear Energy Institute, a group that encourages safe and beneficial uses of nuclear technology (August 6, “US-China Nuclear Energy Trade Pact Clears Major Hurdle,” http://www.nei.org/News-Media/News/News-Archives/US-China-Nuclear-Energy-Trade-Pact-Clears-Major-Hu?feed=News)//DWB</w:t>
      </w:r>
    </w:p>
    <w:p w:rsidR="008267A3" w:rsidRPr="00950A96" w:rsidRDefault="008267A3" w:rsidP="008267A3">
      <w:pPr>
        <w:rPr>
          <w:sz w:val="16"/>
        </w:rPr>
      </w:pPr>
      <w:r w:rsidRPr="00950A96">
        <w:rPr>
          <w:sz w:val="16"/>
        </w:rPr>
        <w:t>Aug. 6, 2015—</w:t>
      </w:r>
      <w:r w:rsidRPr="00950A96">
        <w:rPr>
          <w:rStyle w:val="StyleUnderline"/>
        </w:rPr>
        <w:t>The renewal of a longstanding bilateral trade agreement that allows U.S. exports to China of nuclear energy technology, materials and services cleared a major hurdle last week</w:t>
      </w:r>
      <w:r w:rsidRPr="00950A96">
        <w:rPr>
          <w:sz w:val="16"/>
        </w:rPr>
        <w:t xml:space="preserve"> with the conclusion of a 90-day period for congressional review. Since Congress took no action to disapprove the agreement, </w:t>
      </w:r>
      <w:r w:rsidRPr="00950A96">
        <w:rPr>
          <w:rStyle w:val="StyleUnderline"/>
        </w:rPr>
        <w:t>the two governments can begin to exchange diplomatic instruments to bring the agreement into force.</w:t>
      </w:r>
      <w:r w:rsidRPr="00950A96">
        <w:rPr>
          <w:sz w:val="16"/>
        </w:rPr>
        <w:t xml:space="preserve"> </w:t>
      </w:r>
      <w:r w:rsidRPr="00950A96">
        <w:rPr>
          <w:rStyle w:val="StyleUnderline"/>
        </w:rPr>
        <w:t>For U.S. companies to export civilian nuclear technology and materials to another country, a</w:t>
      </w:r>
      <w:r w:rsidRPr="00950A96">
        <w:rPr>
          <w:sz w:val="16"/>
        </w:rPr>
        <w:t xml:space="preserve"> framework agreement—commonly called a </w:t>
      </w:r>
      <w:r w:rsidRPr="00950A96">
        <w:rPr>
          <w:rStyle w:val="StyleUnderline"/>
        </w:rPr>
        <w:t>Section 123 agreement after the relevant provision in the Atomic Energy Act of 1954—must be in place</w:t>
      </w:r>
      <w:r w:rsidRPr="00950A96">
        <w:rPr>
          <w:sz w:val="16"/>
        </w:rPr>
        <w:t>. These agreements, once in force, are then subject to export control regulations.</w:t>
      </w:r>
      <w:r w:rsidRPr="00950A96">
        <w:rPr>
          <w:sz w:val="12"/>
        </w:rPr>
        <w:t>∂</w:t>
      </w:r>
      <w:r w:rsidRPr="00950A96">
        <w:rPr>
          <w:sz w:val="16"/>
        </w:rPr>
        <w:t xml:space="preserve"> The original U.S.-China 123 agreement was enacted in 1985 for a 30-year term that expires in December. </w:t>
      </w:r>
      <w:r w:rsidRPr="00950A96">
        <w:rPr>
          <w:rStyle w:val="StyleUnderline"/>
        </w:rPr>
        <w:t>The nuclear energy industry has urged timely renewal of the agreement to avoid a disruption in commercial nuclear trade and the potential loss of U.S. jobs.</w:t>
      </w:r>
      <w:r w:rsidRPr="00950A96">
        <w:rPr>
          <w:sz w:val="16"/>
        </w:rPr>
        <w:t xml:space="preserve"> China is the world’s largest market for commercial nuclear technology, which it has stated is the centerpiece of its plan to reduce carbon dioxide emissions.</w:t>
      </w:r>
      <w:r w:rsidRPr="00950A96">
        <w:rPr>
          <w:sz w:val="12"/>
        </w:rPr>
        <w:t>∂</w:t>
      </w:r>
      <w:r w:rsidRPr="00950A96">
        <w:rPr>
          <w:sz w:val="16"/>
        </w:rPr>
        <w:t xml:space="preserve"> In 2014, China agreed to limit its emissions of greenhouse gases and to reduce those emissions after 2030. </w:t>
      </w:r>
      <w:r w:rsidRPr="00950A96">
        <w:rPr>
          <w:rStyle w:val="StyleUnderline"/>
        </w:rPr>
        <w:t>As the government implements its plan to cap coal use at 65 percent of total primary energy consumption, China aims to roughly triple electricity production from nuclear power plants by 2020.</w:t>
      </w:r>
      <w:r w:rsidRPr="00950A96">
        <w:rPr>
          <w:sz w:val="16"/>
        </w:rPr>
        <w:t xml:space="preserve"> By 2030, its nuclear energy capacity is planned to reach 150 gigawatts—one-and-a-half times that of the United States.</w:t>
      </w:r>
      <w:r w:rsidRPr="00950A96">
        <w:rPr>
          <w:sz w:val="12"/>
        </w:rPr>
        <w:t>∂</w:t>
      </w:r>
      <w:r w:rsidRPr="00950A96">
        <w:rPr>
          <w:sz w:val="16"/>
        </w:rPr>
        <w:t xml:space="preserve"> </w:t>
      </w:r>
      <w:r w:rsidRPr="00950A96">
        <w:rPr>
          <w:rStyle w:val="StyleUnderline"/>
        </w:rPr>
        <w:t>More than 20 reactors are under construction in China, with significant participation by U.S. reactor designers, component manufacturers and services firms</w:t>
      </w:r>
      <w:r w:rsidRPr="00950A96">
        <w:rPr>
          <w:sz w:val="16"/>
        </w:rPr>
        <w:t>.</w:t>
      </w:r>
      <w:r w:rsidRPr="00950A96">
        <w:rPr>
          <w:sz w:val="12"/>
        </w:rPr>
        <w:t>∂</w:t>
      </w:r>
      <w:r w:rsidRPr="00950A96">
        <w:rPr>
          <w:sz w:val="16"/>
        </w:rPr>
        <w:t xml:space="preserve"> “Contracts awarded to U.S. nuclear energy suppliers have created billions of dollars in exports and thousands of American jobs, and </w:t>
      </w:r>
      <w:r w:rsidRPr="00950A96">
        <w:rPr>
          <w:rStyle w:val="StyleUnderline"/>
        </w:rPr>
        <w:t>U.S. companies have just begun to tap the potential of this market,</w:t>
      </w:r>
      <w:r w:rsidRPr="00950A96">
        <w:rPr>
          <w:sz w:val="16"/>
        </w:rPr>
        <w:t>” said Carol Berrigan, senior director of supplier policy and programs at the Nuclear Energy Institute.</w:t>
      </w:r>
      <w:r w:rsidRPr="00950A96">
        <w:rPr>
          <w:sz w:val="12"/>
        </w:rPr>
        <w:t>∂</w:t>
      </w:r>
      <w:r w:rsidRPr="00950A96">
        <w:rPr>
          <w:sz w:val="16"/>
        </w:rPr>
        <w:t xml:space="preserve"> NEI Vice President for Suppliers and International Programs Daniel Lipman testified on July 16 </w:t>
      </w:r>
      <w:r w:rsidRPr="00950A96">
        <w:rPr>
          <w:rStyle w:val="StyleUnderline"/>
        </w:rPr>
        <w:t>before a congressional committee reviewing the U.S.-China 123 agreement. He highlighted the significant economic, safety and nonproliferation benefits of U.S. involvement in the global market for nuclear energy technology</w:t>
      </w:r>
      <w:r w:rsidRPr="00950A96">
        <w:rPr>
          <w:sz w:val="16"/>
        </w:rPr>
        <w:t xml:space="preserve"> and services.</w:t>
      </w:r>
      <w:r w:rsidRPr="00950A96">
        <w:rPr>
          <w:sz w:val="12"/>
        </w:rPr>
        <w:t>∂</w:t>
      </w:r>
      <w:r w:rsidRPr="00950A96">
        <w:rPr>
          <w:sz w:val="16"/>
        </w:rPr>
        <w:t xml:space="preserve"> Lipman cited a June 2015 analysis by Ux Consulting, which found that </w:t>
      </w:r>
      <w:r w:rsidRPr="00950A96">
        <w:rPr>
          <w:rStyle w:val="StyleUnderline"/>
        </w:rPr>
        <w:t>U.S. exports to China for nuclear plant construction could range from $3 billion to $7 billion per year through 2040</w:t>
      </w:r>
      <w:r w:rsidRPr="00950A96">
        <w:rPr>
          <w:sz w:val="16"/>
        </w:rPr>
        <w:t>. The reactor operations market sector is smaller—about $300 million to $500 million per year over the next five years—but it is expected to expand significantly through 2040, Ux said.</w:t>
      </w:r>
      <w:r w:rsidRPr="00950A96">
        <w:rPr>
          <w:sz w:val="12"/>
        </w:rPr>
        <w:t>∂</w:t>
      </w:r>
      <w:r w:rsidRPr="00950A96">
        <w:rPr>
          <w:sz w:val="16"/>
        </w:rPr>
        <w:t xml:space="preserve"> “Through 2040, the direct economic benefit to the U.S. of the renewed nuclear cooperation agreement with China is expected to be between $70 billion and $204 billion, with up to 45,000 direct American jobs supported annually,” the report stated.</w:t>
      </w:r>
      <w:r w:rsidRPr="00950A96">
        <w:rPr>
          <w:sz w:val="12"/>
        </w:rPr>
        <w:t>∂</w:t>
      </w:r>
      <w:r w:rsidRPr="00950A96">
        <w:rPr>
          <w:sz w:val="16"/>
        </w:rPr>
        <w:t xml:space="preserve"> Lipman noted that </w:t>
      </w:r>
      <w:r w:rsidRPr="00950A96">
        <w:rPr>
          <w:rStyle w:val="StyleUnderline"/>
        </w:rPr>
        <w:t>there is more at stake than business revenue and jobs.</w:t>
      </w:r>
      <w:r w:rsidRPr="00950A96">
        <w:rPr>
          <w:rStyle w:val="StyleUnderline"/>
          <w:b/>
          <w:sz w:val="12"/>
        </w:rPr>
        <w:t>∂</w:t>
      </w:r>
      <w:r w:rsidRPr="00950A96">
        <w:rPr>
          <w:rStyle w:val="StyleUnderline"/>
        </w:rPr>
        <w:t xml:space="preserve"> “U.S. engagement in the international market for nuclear energy technology and services allows us to share our safety culture and what we have learned through 50 years of reactor operating experience</w:t>
      </w:r>
      <w:r w:rsidRPr="00950A96">
        <w:rPr>
          <w:sz w:val="16"/>
        </w:rPr>
        <w:t>,” he said. “It is also one of the most powerful tools the United States has for ensuring that those countries acquiring nuclear technology will use it for peaceful purposes.”</w:t>
      </w:r>
    </w:p>
    <w:p w:rsidR="008267A3" w:rsidRPr="00950A96" w:rsidRDefault="008267A3" w:rsidP="008267A3"/>
    <w:p w:rsidR="008267A3" w:rsidRPr="00950A96" w:rsidRDefault="008267A3" w:rsidP="008267A3"/>
    <w:p w:rsidR="008267A3" w:rsidRPr="00950A96" w:rsidRDefault="008267A3" w:rsidP="008267A3">
      <w:pPr>
        <w:pStyle w:val="Heading4"/>
      </w:pPr>
      <w:r w:rsidRPr="00950A96">
        <w:t xml:space="preserve">China lacks a regulatory framework and enhanced security measures on nuclear energy to move ahead with development –  the status quo puts their reactors at risk of nuclear accidents  </w:t>
      </w:r>
    </w:p>
    <w:p w:rsidR="008267A3" w:rsidRPr="00950A96" w:rsidRDefault="008267A3" w:rsidP="008267A3">
      <w:pPr>
        <w:rPr>
          <w:rStyle w:val="Style13ptBold"/>
          <w:b w:val="0"/>
          <w:sz w:val="20"/>
          <w:szCs w:val="20"/>
        </w:rPr>
      </w:pPr>
      <w:r w:rsidRPr="00950A96">
        <w:rPr>
          <w:rStyle w:val="Style13ptBold"/>
        </w:rPr>
        <w:t xml:space="preserve">Green 14 </w:t>
      </w:r>
      <w:r w:rsidRPr="00950A96">
        <w:rPr>
          <w:rStyle w:val="Style13ptBold"/>
          <w:b w:val="0"/>
          <w:sz w:val="20"/>
          <w:szCs w:val="20"/>
        </w:rPr>
        <w:t>(Jim Green, Nuclear Monitor editor, "China's nuclear power plans: safety and security challenges," 12/19/14, pg. online @ https://www.wiseinternational.org/nuclear-monitor/796/chinas-nuclear-power-plans-safety-and-security-challenges)</w:t>
      </w:r>
    </w:p>
    <w:p w:rsidR="008267A3" w:rsidRDefault="008267A3" w:rsidP="008267A3">
      <w:pPr>
        <w:rPr>
          <w:sz w:val="16"/>
        </w:rPr>
      </w:pPr>
      <w:r w:rsidRPr="00950A96">
        <w:rPr>
          <w:rStyle w:val="StyleUnderline"/>
        </w:rPr>
        <w:t>Numerous insiders have warned about inadequate nuclear safety and regulatory standards in China</w:t>
      </w:r>
      <w:r w:rsidRPr="00950A96">
        <w:rPr>
          <w:sz w:val="16"/>
        </w:rPr>
        <w:t xml:space="preserve">. He </w:t>
      </w:r>
      <w:r w:rsidRPr="00950A96">
        <w:rPr>
          <w:rStyle w:val="StyleUnderline"/>
        </w:rPr>
        <w:t>Zuoxiu, a member of the Chinese Academy of Sciences</w:t>
      </w:r>
      <w:r w:rsidRPr="00950A96">
        <w:rPr>
          <w:sz w:val="16"/>
        </w:rPr>
        <w:t xml:space="preserve">, </w:t>
      </w:r>
      <w:r w:rsidRPr="00950A96">
        <w:rPr>
          <w:rStyle w:val="StyleUnderline"/>
        </w:rPr>
        <w:t xml:space="preserve">said </w:t>
      </w:r>
      <w:r w:rsidRPr="00950A96">
        <w:rPr>
          <w:sz w:val="16"/>
        </w:rPr>
        <w:t>last year that "</w:t>
      </w:r>
      <w:r w:rsidRPr="00950A96">
        <w:rPr>
          <w:rStyle w:val="StyleUnderline"/>
        </w:rPr>
        <w:t>to reduce costs, Chinese designs often cut back on safety</w:t>
      </w:r>
      <w:r w:rsidRPr="00950A96">
        <w:rPr>
          <w:sz w:val="16"/>
        </w:rPr>
        <w:t>". Li Yulun, a former vice-president of China National Nuclear Corporation, said last year that Chinese "state leaders have put a high priority on [nuclear safety] but companies executing projects do not seem to have the same level of understanding." Cables released by WikiLeaks in 2011 highlighted the secrecy of the bidding process for nuclear power plant contracts in China, the influence of government lobbying, and potential weaknesses in management and regulatory oversight. Westinghouse representative Gavin Liu was quoted in a cable as saying: "</w:t>
      </w:r>
      <w:r w:rsidRPr="00950A96">
        <w:rPr>
          <w:rStyle w:val="StyleUnderline"/>
        </w:rPr>
        <w:t>The biggest potential bottleneck is human resources – coming up with enough trained personnel to build and operate all of these new plants, as well as regulate the industry.</w:t>
      </w:r>
      <w:r w:rsidRPr="00950A96">
        <w:rPr>
          <w:sz w:val="16"/>
        </w:rPr>
        <w:t xml:space="preserve"> In August 2009, the Chinese government dismissed and arrested China National Nuclear Corporation president Kang Rixin in a US$260 million (€209m) corruption case involving allegations of bid-rigging in nuclear power plant construction. In 2011, </w:t>
      </w:r>
      <w:r w:rsidRPr="00950A96">
        <w:rPr>
          <w:rStyle w:val="StyleUnderline"/>
        </w:rPr>
        <w:t>Chinese physicist He Zuoxiu warned that "we're seriously underprepared, especially on the safety front" for a rapid expansion of nuclear power.</w:t>
      </w:r>
      <w:r w:rsidRPr="00950A96">
        <w:rPr>
          <w:sz w:val="16"/>
        </w:rPr>
        <w:t xml:space="preserve"> Qiang Wang and his colleagues from the Chinese Academy of Sciences noted in 2011 that </w:t>
      </w:r>
      <w:r w:rsidRPr="00950A96">
        <w:rPr>
          <w:rStyle w:val="Emphasis"/>
        </w:rPr>
        <w:t>China "still lacks a fully independent nuclear safety regulatory agency</w:t>
      </w:r>
      <w:r w:rsidRPr="00950A96">
        <w:rPr>
          <w:sz w:val="16"/>
        </w:rPr>
        <w:t>", and they noted that China's nuclear administrative systems are fragmented among multiple agencies; and China lags behind the US, France, and Japan when it comes to staff and budget to oversee operational reactors. The 2011 report by the State Council Research Office recommended that the National Nuclear Safety Administration "should be an entity directly under the State Council Bureau, making it an independent regulatory body with authority." China's nuclear safety agency is still not independent.</w:t>
      </w:r>
      <w:r w:rsidRPr="00950A96">
        <w:rPr>
          <w:rStyle w:val="StyleUnderline"/>
        </w:rPr>
        <w:t xml:space="preserve"> And there are other problems: salaries for regulatory staff are lower than in industry, and workforce numbers remain relatively low</w:t>
      </w:r>
      <w:r w:rsidRPr="00950A96">
        <w:rPr>
          <w:sz w:val="16"/>
        </w:rPr>
        <w:t xml:space="preserve">. The State Council Research Office report said that most countries employ 30−40 regulatory staff per reactor, but China's nuclear regulator had only 1000 staff. In 2010, an International Atomic Energy Agency team carried out an Integrated Regulatory Review Service mission and said the review provided "confidence in the effectiveness of the Chinese safety regulatory system."8 Which just goes to prove that the IAEA sometimes says the silliest things − and in the process implicitly endorses and encourages sub-standard practices. </w:t>
      </w:r>
      <w:r w:rsidRPr="00950A96">
        <w:rPr>
          <w:rStyle w:val="StyleUnderline"/>
        </w:rPr>
        <w:t>The Economist argued on December 6: "[T]he headlong rush to nuclear power is more dangerous and less necessary than China's government admits</w:t>
      </w:r>
      <w:r w:rsidRPr="00950A96">
        <w:rPr>
          <w:sz w:val="16"/>
        </w:rPr>
        <w:t>. One of the main lessons of Fukushima was that politicised, opaque regulation is dangerous. China's rule-setting apparatus is also unaccountable and murky, and ambitious targets for a risky technology should ring warning bells."15 "</w:t>
      </w:r>
      <w:r w:rsidRPr="00950A96">
        <w:rPr>
          <w:rStyle w:val="Emphasis"/>
        </w:rPr>
        <w:t>China's approach to building capacity has added to the risk of an accident</w:t>
      </w:r>
      <w:r w:rsidRPr="00950A96">
        <w:rPr>
          <w:sz w:val="16"/>
        </w:rPr>
        <w:t>. Rather than picking a single proven design for new reactors from an experienced vendor and replicating it widely, the government has decided to "indigenise" Western designs. The advantage of this approach is that China can then patent its innovations and make money out of selling them to the world; the downside is that there are now several competing designs promoted by rival state-owned enterprises, none of which is well tested. "</w:t>
      </w:r>
      <w:r w:rsidRPr="00950A96">
        <w:rPr>
          <w:rStyle w:val="StyleUnderline"/>
        </w:rPr>
        <w:t>China should slow its nuclear ambitions to a pace its regulators can keep up with, and build its reactors using the best existing technology − which happens to be Western.</w:t>
      </w:r>
      <w:r w:rsidRPr="00950A96">
        <w:rPr>
          <w:sz w:val="16"/>
        </w:rPr>
        <w:t xml:space="preserve"> That need not condemn it to more sooty, coal-fired years. The cost of renewable energy is dropping quickly and its efficiency is rising sharply. Last year, over half of all new power-generation capacity installed in China was hydro, wind or solar. If China wants to accelerate its move away from coal, ramping up those alternatives yet more would be a lot safer." Liu Baohua, the head of the nuclear office at the National Energy Administration, recently said that key technology and equipment being deployed in China's nuclear program is "still not completely up to standard". Liu said: "The third-generation reactors now under construction still have problems with the pumps and valves, and with the inflexibility of the design. ... </w:t>
      </w:r>
      <w:r w:rsidRPr="00950A96">
        <w:rPr>
          <w:rStyle w:val="StyleUnderline"/>
        </w:rPr>
        <w:t xml:space="preserve">We are working to resolve these problems and the overall situation is still under control." He said </w:t>
      </w:r>
      <w:r w:rsidRPr="00950A96">
        <w:rPr>
          <w:rStyle w:val="Emphasis"/>
        </w:rPr>
        <w:t>more needed to be done to improve the regulatory framework</w:t>
      </w:r>
      <w:r w:rsidRPr="00950A96">
        <w:rPr>
          <w:rStyle w:val="StyleUnderline"/>
        </w:rPr>
        <w:t xml:space="preserve"> and to train nuclear personnel</w:t>
      </w:r>
      <w:r w:rsidRPr="00950A96">
        <w:rPr>
          <w:sz w:val="16"/>
        </w:rPr>
        <w:t>.</w:t>
      </w:r>
    </w:p>
    <w:p w:rsidR="009A56EA" w:rsidRPr="00950A96" w:rsidRDefault="009A56EA" w:rsidP="008267A3">
      <w:pPr>
        <w:rPr>
          <w:sz w:val="16"/>
        </w:rPr>
      </w:pPr>
    </w:p>
    <w:p w:rsidR="009A56EA" w:rsidRPr="00905E10" w:rsidRDefault="009A56EA" w:rsidP="009A56EA">
      <w:pPr>
        <w:pStyle w:val="Heading4"/>
        <w:rPr>
          <w:rStyle w:val="Style13ptBold"/>
          <w:b/>
        </w:rPr>
      </w:pPr>
      <w:r>
        <w:rPr>
          <w:rStyle w:val="Style13ptBold"/>
          <w:b/>
        </w:rPr>
        <w:t xml:space="preserve">The plan creates new bilateral cooperation necessary for enhancing global nuclear safety standards – combining U.S expertise and reactors with China’s growing market is key  </w:t>
      </w:r>
    </w:p>
    <w:p w:rsidR="009A56EA" w:rsidRPr="0098605A" w:rsidRDefault="009A56EA" w:rsidP="009A56EA">
      <w:pPr>
        <w:rPr>
          <w:b/>
          <w:bCs/>
          <w:sz w:val="26"/>
        </w:rPr>
      </w:pPr>
      <w:r>
        <w:rPr>
          <w:rStyle w:val="Style13ptBold"/>
        </w:rPr>
        <w:t xml:space="preserve">Nakano 13 </w:t>
      </w:r>
      <w:r w:rsidRPr="007D03A8">
        <w:rPr>
          <w:rStyle w:val="Style13ptBold"/>
          <w:b w:val="0"/>
          <w:sz w:val="20"/>
          <w:szCs w:val="20"/>
        </w:rPr>
        <w:t>(Jane Nakano Fellow, Energy and National Security Program Center for Strategic and International Studies, July 2013, "The United States and China: Making</w:t>
      </w:r>
      <w:r>
        <w:rPr>
          <w:rStyle w:val="Style13ptBold"/>
          <w:b w:val="0"/>
          <w:sz w:val="20"/>
          <w:szCs w:val="20"/>
        </w:rPr>
        <w:t xml:space="preserve"> Nuclear Energy Safer," pgs. 15-16</w:t>
      </w:r>
      <w:r w:rsidRPr="007D03A8">
        <w:rPr>
          <w:rStyle w:val="Style13ptBold"/>
          <w:b w:val="0"/>
          <w:sz w:val="20"/>
          <w:szCs w:val="20"/>
        </w:rPr>
        <w:t>, pg. online @ http://www.brookings.edu/~/media/events/2014/2/06%20china%20clean%20energy/uschina%20making%20nuclear%20energy%20safer_jnakano.pdf)</w:t>
      </w:r>
    </w:p>
    <w:p w:rsidR="009A56EA" w:rsidRDefault="009A56EA" w:rsidP="009A56EA">
      <w:pPr>
        <w:rPr>
          <w:rStyle w:val="Emphasis"/>
        </w:rPr>
      </w:pPr>
      <w:r w:rsidRPr="0098605A">
        <w:rPr>
          <w:sz w:val="16"/>
        </w:rPr>
        <w:t xml:space="preserve">The gap between China’s physical nuclear capacity expansion and institutional capacity, however, warrants serious attention. This concern has fostered a range of cooperative engagements between the United States and China. In one sense, </w:t>
      </w:r>
      <w:r w:rsidRPr="0098605A">
        <w:rPr>
          <w:rStyle w:val="StyleUnderline"/>
        </w:rPr>
        <w:t xml:space="preserve">each country’s nuclear energy profile is quite different </w:t>
      </w:r>
      <w:r w:rsidRPr="0098605A">
        <w:rPr>
          <w:sz w:val="16"/>
        </w:rPr>
        <w:t xml:space="preserve">and, therefore, the logic for cooperation may not be readily evident. </w:t>
      </w:r>
      <w:r w:rsidRPr="0098605A">
        <w:rPr>
          <w:rStyle w:val="StyleUnderline"/>
        </w:rPr>
        <w:t>The United States is home to the largest nuclear reactor fleet in the world but with a declining demand while China is a nascent market with by far the most ambitious build-out targets in the world</w:t>
      </w:r>
      <w:r w:rsidRPr="0098605A">
        <w:rPr>
          <w:sz w:val="16"/>
        </w:rPr>
        <w:t xml:space="preserve">. </w:t>
      </w:r>
      <w:r w:rsidRPr="0098605A">
        <w:rPr>
          <w:rStyle w:val="StyleUnderline"/>
        </w:rPr>
        <w:t>Key characteristics</w:t>
      </w:r>
      <w:r w:rsidRPr="0098605A">
        <w:rPr>
          <w:sz w:val="16"/>
        </w:rPr>
        <w:t xml:space="preserve"> of their nuclear energy profiles, however, </w:t>
      </w:r>
      <w:r w:rsidRPr="0098605A">
        <w:rPr>
          <w:rStyle w:val="Emphasis"/>
        </w:rPr>
        <w:t>provide a unique synergy and basis for growing bilateral cooperation</w:t>
      </w:r>
      <w:r w:rsidRPr="0098605A">
        <w:rPr>
          <w:sz w:val="16"/>
        </w:rPr>
        <w:t xml:space="preserve">. In fact, as the world continues to learn and process lessons of the Fukushima nuclear accident, the value of nuclear safety cooperation will only grow for the United States and China. The emerging commercial ties between the two countries began shifting the tone of relationship from some variation of “co-existence” to a nascent version of “mutual dependence” in the global nuclear energy sector. As American and Chinese businesses eye an increasing level of partnership in the global marketplace, </w:t>
      </w:r>
      <w:r w:rsidRPr="0098605A">
        <w:rPr>
          <w:rStyle w:val="StyleUnderline"/>
        </w:rPr>
        <w:t>US participants will have a bigger stake in preventing a low-probability, high-impact event like a nuclear accident in China, even if it did not involve a US-designed reactor</w:t>
      </w:r>
      <w:r w:rsidRPr="0098605A">
        <w:rPr>
          <w:sz w:val="16"/>
        </w:rPr>
        <w:t xml:space="preserve">. </w:t>
      </w:r>
      <w:r w:rsidRPr="0098605A">
        <w:rPr>
          <w:rStyle w:val="StyleUnderline"/>
        </w:rPr>
        <w:t xml:space="preserve">For bilateral cooperation to effectively enhance nuclear safety standards in the US and in China, </w:t>
      </w:r>
      <w:r w:rsidRPr="0098605A">
        <w:rPr>
          <w:rStyle w:val="Emphasis"/>
        </w:rPr>
        <w:t>the engagement needs to continue growing in a more multifaceted direction</w:t>
      </w:r>
      <w:r w:rsidRPr="0098605A">
        <w:rPr>
          <w:sz w:val="16"/>
        </w:rPr>
        <w:t xml:space="preserve">. In particular, </w:t>
      </w:r>
      <w:r w:rsidRPr="0098605A">
        <w:rPr>
          <w:rStyle w:val="Emphasis"/>
        </w:rPr>
        <w:t>human dimensions in nuclear safety warrant engagement</w:t>
      </w:r>
      <w:r w:rsidRPr="0098605A">
        <w:rPr>
          <w:sz w:val="16"/>
        </w:rPr>
        <w:t xml:space="preserve"> at regulatory, technology, and commercial levels as each brings a unique and indispensable value that are also synergistic. </w:t>
      </w:r>
      <w:r w:rsidRPr="0098605A">
        <w:rPr>
          <w:rStyle w:val="Emphasis"/>
        </w:rPr>
        <w:t>Bilateral safety cooperation has for the past decades centered on regulatory issues and technology R&amp;D primarily through government-to-government channels</w:t>
      </w:r>
      <w:r w:rsidRPr="0098605A">
        <w:rPr>
          <w:sz w:val="16"/>
        </w:rPr>
        <w:t xml:space="preserve">. But the introduction of a US-design reactor has opened up an opportunity for closer safety engagement at the industry level too. The US nuclear industry has decades of operational experiences and has a critical role to play in helping to enhance operational safety standards in China, just as US nuclear regulators have been fostering regulatory best practices through bilateral and multilateral engagements despite the limited level of funding and staff. </w:t>
      </w:r>
      <w:r w:rsidRPr="0098605A">
        <w:rPr>
          <w:rStyle w:val="StyleUnderline"/>
        </w:rPr>
        <w:t>Because operational expertise reside primarily with US utilities (and not government agencies or reactor vendors), greater exchange between US nuclear reactor operators and their Chinese counterparts would help facilitate homegrown efforts to enhance the safety culture in China</w:t>
      </w:r>
      <w:r w:rsidRPr="0098605A">
        <w:rPr>
          <w:sz w:val="16"/>
        </w:rPr>
        <w:t xml:space="preserve">. Furthermore, the active reactor build-out involving US-based design illuminates prospects for more mutually beneficial cooperation over safety issues. The construction of AP-1000 has been providing US regulators and engineers—current and aspiring engineers alike—with some first-hand observations and exposures that may otherwise be limited in the United States. Such exposure should be further encouraged, particularly for aspiring US nuclear engineers whose interests in the field and experiences would be an indispensable asset for the United States as long as nuclear energy remains part of its national energy mix. </w:t>
      </w:r>
      <w:r w:rsidRPr="0098605A">
        <w:rPr>
          <w:rStyle w:val="StyleUnderline"/>
        </w:rPr>
        <w:t>The continued expansion of its nuclear sector should increase China’s stake in operational safety around the world</w:t>
      </w:r>
      <w:r w:rsidRPr="0098605A">
        <w:rPr>
          <w:sz w:val="16"/>
        </w:rPr>
        <w:t xml:space="preserve">, forging a strong rationale for China to continue sharing its construction and operational experiences with US stakeholders in decades to come. </w:t>
      </w:r>
      <w:r w:rsidRPr="0098605A">
        <w:rPr>
          <w:rStyle w:val="Emphasis"/>
        </w:rPr>
        <w:t xml:space="preserve">Bilateral cooperation that is multifaceted and truly mutually beneficial in the area of nuclear safety may lead to a new partnership between the two countries in enhancing regulatory and safety standards around the world. </w:t>
      </w:r>
    </w:p>
    <w:p w:rsidR="008267A3" w:rsidRPr="00950A96" w:rsidRDefault="008267A3" w:rsidP="008267A3"/>
    <w:p w:rsidR="008267A3" w:rsidRPr="00950A96" w:rsidRDefault="008267A3" w:rsidP="008267A3">
      <w:pPr>
        <w:pStyle w:val="Heading4"/>
      </w:pPr>
      <w:r w:rsidRPr="00950A96">
        <w:t>Cyber-attacks on nuclear facilities can steal nuclear material and cause meltdowns.</w:t>
      </w:r>
    </w:p>
    <w:p w:rsidR="008267A3" w:rsidRPr="00950A96" w:rsidRDefault="008267A3" w:rsidP="008267A3">
      <w:pPr>
        <w:rPr>
          <w:rStyle w:val="Style13ptBold"/>
          <w:b w:val="0"/>
        </w:rPr>
      </w:pPr>
      <w:r w:rsidRPr="00950A96">
        <w:rPr>
          <w:rStyle w:val="Style13ptBold"/>
          <w:szCs w:val="26"/>
        </w:rPr>
        <w:t>Metzger ’16</w:t>
      </w:r>
      <w:r w:rsidRPr="00950A96">
        <w:rPr>
          <w:rStyle w:val="Style13ptBold"/>
        </w:rPr>
        <w:t xml:space="preserve"> – </w:t>
      </w:r>
      <w:r w:rsidRPr="00950A96">
        <w:rPr>
          <w:rStyle w:val="Style13ptBold"/>
          <w:b w:val="0"/>
        </w:rPr>
        <w:t>Reporter at SC Magazine (Max, 1/20, “Cyber-security threat could cause 'Fukushima-like disaster,'” http://www.scmagazineuk.com/cyber-security-threat-could-cause-fukushima-like-disaster/article/466160/)//DWB</w:t>
      </w:r>
    </w:p>
    <w:p w:rsidR="008267A3" w:rsidRPr="00950A96" w:rsidRDefault="008267A3" w:rsidP="008267A3">
      <w:pPr>
        <w:rPr>
          <w:sz w:val="16"/>
        </w:rPr>
      </w:pPr>
      <w:r w:rsidRPr="00950A96">
        <w:rPr>
          <w:sz w:val="16"/>
        </w:rPr>
        <w:t xml:space="preserve">A </w:t>
      </w:r>
      <w:r w:rsidRPr="00950A96">
        <w:rPr>
          <w:rStyle w:val="StyleUnderline"/>
        </w:rPr>
        <w:t>new report has warned of the danger of cyber-threats to nuclear facilities around the world</w:t>
      </w:r>
      <w:r w:rsidRPr="00950A96">
        <w:rPr>
          <w:sz w:val="16"/>
        </w:rPr>
        <w:t>, notably how a</w:t>
      </w:r>
      <w:r w:rsidRPr="00950A96">
        <w:rPr>
          <w:rStyle w:val="StyleUnderline"/>
        </w:rPr>
        <w:t>n act of cyber-sabotage could “produce a similar release of radiation” to Fukushima</w:t>
      </w:r>
      <w:r w:rsidRPr="00950A96">
        <w:rPr>
          <w:sz w:val="16"/>
        </w:rPr>
        <w:t>.</w:t>
      </w:r>
      <w:r w:rsidRPr="00950A96">
        <w:rPr>
          <w:sz w:val="12"/>
        </w:rPr>
        <w:t>∂</w:t>
      </w:r>
      <w:r w:rsidRPr="00950A96">
        <w:rPr>
          <w:sz w:val="16"/>
        </w:rPr>
        <w:t xml:space="preserve"> The report, the Nuclear Security Index: Building a Framework for Assurance, Accountability and Action, was released by the Nuclear Threat Initiative (NTI), a nonprofit which monitors the security of nuclear facilities worldwide. It is unambiguous in its findings: </w:t>
      </w:r>
      <w:r w:rsidRPr="00950A96">
        <w:rPr>
          <w:rStyle w:val="StyleUnderline"/>
        </w:rPr>
        <w:t>“A cyber attack against a nuclear facility could facilitate the theft of nuclear materials or an act of sabotage leading to a catastrophic radiation release. Yet most states are not effectively prepared to deal with this emerging threat.</w:t>
      </w:r>
      <w:r w:rsidRPr="00950A96">
        <w:rPr>
          <w:sz w:val="16"/>
        </w:rPr>
        <w:t>”</w:t>
      </w:r>
      <w:r w:rsidRPr="00950A96">
        <w:rPr>
          <w:sz w:val="12"/>
        </w:rPr>
        <w:t>∂</w:t>
      </w:r>
      <w:r w:rsidRPr="00950A96">
        <w:rPr>
          <w:sz w:val="16"/>
        </w:rPr>
        <w:t xml:space="preserve"> While much of global public infrastructure could be said to be open to cyber-attack, </w:t>
      </w:r>
      <w:r w:rsidRPr="00950A96">
        <w:rPr>
          <w:rStyle w:val="StyleUnderline"/>
        </w:rPr>
        <w:t>the report details the multiple ways in which cyber-threats could pose a nuclear danger of catastrophic proportions</w:t>
      </w:r>
      <w:r w:rsidRPr="00950A96">
        <w:rPr>
          <w:sz w:val="16"/>
        </w:rPr>
        <w:t>.</w:t>
      </w:r>
      <w:r w:rsidRPr="00950A96">
        <w:rPr>
          <w:sz w:val="12"/>
        </w:rPr>
        <w:t>∂</w:t>
      </w:r>
      <w:r w:rsidRPr="00950A96">
        <w:rPr>
          <w:sz w:val="16"/>
        </w:rPr>
        <w:t xml:space="preserve"> </w:t>
      </w:r>
      <w:r w:rsidRPr="00950A96">
        <w:rPr>
          <w:rStyle w:val="StyleUnderline"/>
        </w:rPr>
        <w:t>If a wilful hacker were to compromise the access control systems of a nuclear facility, it could allow someone to sabotage or steal nuclear material</w:t>
      </w:r>
      <w:r w:rsidRPr="00950A96">
        <w:rPr>
          <w:sz w:val="16"/>
        </w:rPr>
        <w:t xml:space="preserve">. Someone </w:t>
      </w:r>
      <w:r w:rsidRPr="00950A96">
        <w:rPr>
          <w:rStyle w:val="StyleUnderline"/>
        </w:rPr>
        <w:t>could also compromise the accounting systems of a nuclear facility, hiding the theft of nuclear material</w:t>
      </w:r>
      <w:r w:rsidRPr="00950A96">
        <w:rPr>
          <w:sz w:val="16"/>
        </w:rPr>
        <w:t>. Or, perhaps the most worrying of these threats, notes the report: “</w:t>
      </w:r>
      <w:r w:rsidRPr="00950A96">
        <w:rPr>
          <w:rStyle w:val="StyleUnderline"/>
        </w:rPr>
        <w:t>Reactor cooling systems could be deliberately disabled, resulting in a Fukushima-like disaster</w:t>
      </w:r>
      <w:r w:rsidRPr="00950A96">
        <w:rPr>
          <w:sz w:val="16"/>
        </w:rPr>
        <w:t>.”</w:t>
      </w:r>
      <w:r w:rsidRPr="00950A96">
        <w:rPr>
          <w:sz w:val="12"/>
        </w:rPr>
        <w:t>∂</w:t>
      </w:r>
      <w:r w:rsidRPr="00950A96">
        <w:rPr>
          <w:sz w:val="16"/>
        </w:rPr>
        <w:t xml:space="preserve"> The NTI are certainly not the first to issue these kinds of warnings. Chatham House conducted its own study into the cyber-security of nuclear facilities, saying “as cyber-criminals, states and terrorist groups increase their online activities, </w:t>
      </w:r>
      <w:r w:rsidRPr="00950A96">
        <w:rPr>
          <w:rStyle w:val="StyleUnderline"/>
        </w:rPr>
        <w:t>the fear of a serious cyber-attack is ever present</w:t>
      </w:r>
      <w:r w:rsidRPr="00950A96">
        <w:rPr>
          <w:sz w:val="16"/>
        </w:rPr>
        <w:t xml:space="preserve">. </w:t>
      </w:r>
      <w:r w:rsidRPr="00950A96">
        <w:rPr>
          <w:rStyle w:val="StyleUnderline"/>
        </w:rPr>
        <w:t>This is of particular concern because of the risk</w:t>
      </w:r>
      <w:r w:rsidRPr="00950A96">
        <w:rPr>
          <w:sz w:val="16"/>
        </w:rPr>
        <w:t xml:space="preserve"> – even if remote – </w:t>
      </w:r>
      <w:r w:rsidRPr="00950A96">
        <w:rPr>
          <w:rStyle w:val="StyleUnderline"/>
        </w:rPr>
        <w:t>of a release of ionising radiation as a result of such an attack</w:t>
      </w:r>
      <w:r w:rsidRPr="00950A96">
        <w:rPr>
          <w:sz w:val="16"/>
        </w:rPr>
        <w:t>.”</w:t>
      </w:r>
      <w:r w:rsidRPr="00950A96">
        <w:rPr>
          <w:sz w:val="12"/>
        </w:rPr>
        <w:t>∂</w:t>
      </w:r>
      <w:r w:rsidRPr="00950A96">
        <w:rPr>
          <w:sz w:val="16"/>
        </w:rPr>
        <w:t xml:space="preserve"> The report points to the fact that </w:t>
      </w:r>
      <w:r w:rsidRPr="00950A96">
        <w:rPr>
          <w:rStyle w:val="StyleUnderline"/>
        </w:rPr>
        <w:t>many countries, though they are looking at and developing nuclear technology, lack the regulatory and technological capacity to make sure that it's safe</w:t>
      </w:r>
      <w:r w:rsidRPr="00950A96">
        <w:rPr>
          <w:sz w:val="16"/>
        </w:rPr>
        <w:t>. Since 2012, 17 countries with weapons-grade nuclear materials have updated their laws to bring cyber-security to nuclear facilities, but many have not.</w:t>
      </w:r>
      <w:r w:rsidRPr="00950A96">
        <w:rPr>
          <w:sz w:val="12"/>
        </w:rPr>
        <w:t>∂</w:t>
      </w:r>
      <w:r w:rsidRPr="00950A96">
        <w:rPr>
          <w:sz w:val="16"/>
        </w:rPr>
        <w:t xml:space="preserve"> Of the 47 countries that the report surveyed, </w:t>
      </w:r>
      <w:r w:rsidRPr="00950A96">
        <w:rPr>
          <w:rStyle w:val="StyleUnderline"/>
        </w:rPr>
        <w:t xml:space="preserve">20 “do not even have basic requirements to protect nuclear facilities from cyber attacks.” These include </w:t>
      </w:r>
      <w:r w:rsidRPr="00950A96">
        <w:rPr>
          <w:rStyle w:val="Emphasis"/>
        </w:rPr>
        <w:t>China</w:t>
      </w:r>
      <w:r w:rsidRPr="00950A96">
        <w:rPr>
          <w:rStyle w:val="StyleUnderline"/>
        </w:rPr>
        <w:t>, Iran, Italy, Argentina, North Korea, Italy, Algeria, Spain, Uzbekistan, Mexico and Indonesia.</w:t>
      </w:r>
      <w:r w:rsidRPr="00950A96">
        <w:rPr>
          <w:sz w:val="12"/>
        </w:rPr>
        <w:t>∂</w:t>
      </w:r>
      <w:r w:rsidRPr="00950A96">
        <w:rPr>
          <w:sz w:val="16"/>
        </w:rPr>
        <w:t xml:space="preserve"> To this end, the report makes several recommendations for those individual states. Firstly, that </w:t>
      </w:r>
      <w:r w:rsidRPr="00950A96">
        <w:rPr>
          <w:rStyle w:val="StyleUnderline"/>
        </w:rPr>
        <w:t xml:space="preserve">governments have to including cyber-risks within the national threat assessment. </w:t>
      </w:r>
      <w:r w:rsidRPr="00950A96">
        <w:rPr>
          <w:sz w:val="16"/>
        </w:rPr>
        <w:t xml:space="preserve">Secondly, </w:t>
      </w:r>
      <w:r w:rsidRPr="00950A96">
        <w:rPr>
          <w:rStyle w:val="StyleUnderline"/>
        </w:rPr>
        <w:t>strengthening physical security for nuclear materials and facilities to protect against theft and sabotage is a requirement</w:t>
      </w:r>
      <w:r w:rsidRPr="00950A96">
        <w:rPr>
          <w:sz w:val="16"/>
        </w:rPr>
        <w:t xml:space="preserve">. </w:t>
      </w:r>
      <w:r w:rsidRPr="00950A96">
        <w:rPr>
          <w:sz w:val="12"/>
        </w:rPr>
        <w:t>∂</w:t>
      </w:r>
      <w:r w:rsidRPr="00950A96">
        <w:rPr>
          <w:sz w:val="16"/>
        </w:rPr>
        <w:t xml:space="preserve"> States, the report recommends, should refrain from starting nuclear energy programmes before an effective nuclear security regime is established, and independent regulatory agencies should be established to watch over the cyber-security of that state's nuclear facilities.</w:t>
      </w:r>
      <w:r w:rsidRPr="00950A96">
        <w:rPr>
          <w:sz w:val="12"/>
        </w:rPr>
        <w:t>∂</w:t>
      </w:r>
      <w:r w:rsidRPr="00950A96">
        <w:rPr>
          <w:sz w:val="16"/>
        </w:rPr>
        <w:t xml:space="preserve"> Tony Dyhouse, a man with a long history in industrial control systems and current knowledge transfer director at the Trustworthy Software Initiative, told SCMagazineUK.com that while the threat to nuclear facilities is, according to Dyhouse, “very large”, the UK is well equipped to deal with them. </w:t>
      </w:r>
      <w:r w:rsidRPr="00950A96">
        <w:rPr>
          <w:sz w:val="12"/>
        </w:rPr>
        <w:t>∂</w:t>
      </w:r>
      <w:r w:rsidRPr="00950A96">
        <w:rPr>
          <w:sz w:val="16"/>
        </w:rPr>
        <w:t xml:space="preserve"> And </w:t>
      </w:r>
      <w:r w:rsidRPr="00950A96">
        <w:rPr>
          <w:rStyle w:val="StyleUnderline"/>
        </w:rPr>
        <w:t xml:space="preserve">while the world nuclear has a particular way of causing mass public panic, cyber-security threats to nuclear power will not always be overt. </w:t>
      </w:r>
      <w:r w:rsidRPr="00950A96">
        <w:rPr>
          <w:sz w:val="16"/>
        </w:rPr>
        <w:t xml:space="preserve">While state actors may try to steal data, </w:t>
      </w:r>
      <w:r w:rsidRPr="00950A96">
        <w:rPr>
          <w:rStyle w:val="StyleUnderline"/>
        </w:rPr>
        <w:t>ideological warriors like the so-called Islamic State may be interested in causing real damage.</w:t>
      </w:r>
      <w:r w:rsidRPr="00950A96">
        <w:rPr>
          <w:sz w:val="16"/>
        </w:rPr>
        <w:t xml:space="preserve"> </w:t>
      </w:r>
      <w:r w:rsidRPr="00950A96">
        <w:rPr>
          <w:sz w:val="12"/>
        </w:rPr>
        <w:t>∂</w:t>
      </w:r>
      <w:r w:rsidRPr="00950A96">
        <w:rPr>
          <w:sz w:val="16"/>
        </w:rPr>
        <w:t xml:space="preserve"> Dyhouse added: “We're lucky in the UK, this was realised very early.” He said nuclear and industrial regulators work with all critical industry in the UK and understand these specific dangers. And the industry, too, is “well aware of the threat" and can fall back on the government for support if needed. </w:t>
      </w:r>
      <w:r w:rsidRPr="00950A96">
        <w:rPr>
          <w:sz w:val="12"/>
        </w:rPr>
        <w:t>∂</w:t>
      </w:r>
      <w:r w:rsidRPr="00950A96">
        <w:rPr>
          <w:sz w:val="16"/>
        </w:rPr>
        <w:t xml:space="preserve"> “The problem as is so often the case with cyber-security is getting those concerns to board level." In the grand scheme of things, says Dyhouse, “we are better than most.”</w:t>
      </w:r>
    </w:p>
    <w:p w:rsidR="008267A3" w:rsidRPr="00950A96" w:rsidRDefault="008267A3" w:rsidP="008267A3"/>
    <w:p w:rsidR="008267A3" w:rsidRPr="00950A96" w:rsidRDefault="008267A3" w:rsidP="008267A3">
      <w:pPr>
        <w:pStyle w:val="Heading4"/>
        <w:rPr>
          <w:rStyle w:val="Style13ptBold"/>
          <w:b/>
        </w:rPr>
      </w:pPr>
      <w:r w:rsidRPr="00950A96">
        <w:rPr>
          <w:rStyle w:val="Style13ptBold"/>
          <w:b/>
        </w:rPr>
        <w:t xml:space="preserve">Nuclear meltdowns cause extinction – radioactive stream spreads across the globe </w:t>
      </w:r>
    </w:p>
    <w:p w:rsidR="008267A3" w:rsidRPr="00950A96" w:rsidRDefault="008267A3" w:rsidP="008267A3">
      <w:pPr>
        <w:rPr>
          <w:sz w:val="16"/>
        </w:rPr>
      </w:pPr>
      <w:r w:rsidRPr="00950A96">
        <w:rPr>
          <w:rStyle w:val="Style13ptBold"/>
        </w:rPr>
        <w:t>Wasserman 01</w:t>
      </w:r>
      <w:r w:rsidRPr="00950A96">
        <w:rPr>
          <w:sz w:val="16"/>
        </w:rPr>
        <w:t xml:space="preserve"> </w:t>
      </w:r>
      <w:r w:rsidRPr="00950A96">
        <w:rPr>
          <w:sz w:val="20"/>
          <w:szCs w:val="20"/>
        </w:rPr>
        <w:t>(Harvey Wasserman is the senior editor of the Free Press, 2001, “America’s Terrorist Nuclear Threat to Itself,” pg. online @ https://www.nirs.org/reactorwatch/security/wassermannukesecurity.htm)</w:t>
      </w:r>
    </w:p>
    <w:p w:rsidR="008267A3" w:rsidRPr="00950A96" w:rsidRDefault="008267A3" w:rsidP="008267A3">
      <w:pPr>
        <w:spacing w:after="200"/>
        <w:rPr>
          <w:sz w:val="14"/>
        </w:rPr>
      </w:pPr>
      <w:r w:rsidRPr="00950A96">
        <w:rPr>
          <w:sz w:val="14"/>
        </w:rPr>
        <w:t xml:space="preserve">Without continuous monitoring and guaranteed water flow, </w:t>
      </w:r>
      <w:r w:rsidRPr="00950A96">
        <w:rPr>
          <w:rStyle w:val="StyleUnderline"/>
        </w:rPr>
        <w:t>the thousands of tons of radioactive rods in the cores and the thousands more stored in those fragile pools would rapidly melt into super-hot radioactive balls of lava that would burn into the ground and the water table</w:t>
      </w:r>
      <w:r w:rsidRPr="00950A96">
        <w:rPr>
          <w:sz w:val="14"/>
        </w:rPr>
        <w:t xml:space="preserve"> and, ultimately, the Hudson. Indeed, a jetcrash like the one on 9/11 or other forms of terrorist assault at Indian Point could yield three infernal fireballs of molten radioactive lava burning through the earth and into the aquifer and the river. </w:t>
      </w:r>
      <w:r w:rsidRPr="00950A96">
        <w:rPr>
          <w:rStyle w:val="StyleUnderline"/>
        </w:rPr>
        <w:t xml:space="preserve">Striking water they would blast gigantic billows of horribly radioactive steam into the atmosphere. Prevailing winds from the north and west might initially drive these clouds of mass death </w:t>
      </w:r>
      <w:r w:rsidRPr="00950A96">
        <w:rPr>
          <w:sz w:val="14"/>
        </w:rPr>
        <w:t xml:space="preserve">downriver into New York City and east into Westchester and Long Island. But at Three Mile Island and Chernobyl, </w:t>
      </w:r>
      <w:r w:rsidRPr="00950A96">
        <w:rPr>
          <w:rStyle w:val="Emphasis"/>
        </w:rPr>
        <w:t>winds ultimately shifted around the compass to irradiate all surrounding areas with the devastating poisons released by the on-going fiery torrent</w:t>
      </w:r>
      <w:r w:rsidRPr="00950A96">
        <w:rPr>
          <w:sz w:val="14"/>
        </w:rPr>
        <w:t>. At Indian Point</w:t>
      </w:r>
      <w:r w:rsidRPr="00950A96">
        <w:rPr>
          <w:rStyle w:val="StyleUnderline"/>
        </w:rPr>
        <w:t xml:space="preserve">, thousands of square miles would have been saturated with the most lethal clouds ever created or imagined, </w:t>
      </w:r>
      <w:r w:rsidRPr="00950A96">
        <w:rPr>
          <w:rStyle w:val="Emphasis"/>
        </w:rPr>
        <w:t>depositing relentless genetic poisons that would kill forever.</w:t>
      </w:r>
      <w:r w:rsidRPr="00950A96">
        <w:rPr>
          <w:sz w:val="14"/>
        </w:rPr>
        <w:t xml:space="preserve"> In nearby communities like Buchanan, Nyack, Monsey and scores more, </w:t>
      </w:r>
      <w:r w:rsidRPr="00950A96">
        <w:rPr>
          <w:rStyle w:val="StyleUnderline"/>
        </w:rPr>
        <w:t>infants and small children would quickly die en masse. Virtually all pregnant women would spontaneously abort, or ultimately give birth to horribly deformed offspring. Ghastly sores, rashes, ulcerations and burns would afflict the skin of millions</w:t>
      </w:r>
      <w:r w:rsidRPr="00950A96">
        <w:rPr>
          <w:sz w:val="14"/>
        </w:rPr>
        <w:t xml:space="preserve">. Emphysema, heart attacks, stroke, multiple organ failure, hair loss, nausea, inability to eat or drink or swallow, diarrhea and incontinance, sterility and impotence, asthma, blindness, and </w:t>
      </w:r>
      <w:r w:rsidRPr="00950A96">
        <w:rPr>
          <w:rStyle w:val="Emphasis"/>
        </w:rPr>
        <w:t>more would kill thousands on the spot, and doom hundreds of thousands if not millions</w:t>
      </w:r>
      <w:r w:rsidRPr="00950A96">
        <w:rPr>
          <w:rStyle w:val="StyleUnderline"/>
        </w:rPr>
        <w:t>. A terrible metallic taste would afflict virtually everyone</w:t>
      </w:r>
      <w:r w:rsidRPr="00950A96">
        <w:rPr>
          <w:sz w:val="14"/>
        </w:rPr>
        <w:t xml:space="preserve"> downwind in New York, New Jersey and New England</w:t>
      </w:r>
      <w:r w:rsidRPr="00950A96">
        <w:rPr>
          <w:rStyle w:val="StyleUnderline"/>
        </w:rPr>
        <w:t>, a ghoulish curse similar to that endured by the fliers who dropped the atomic bombs on Hiroshima and Nagaskai</w:t>
      </w:r>
      <w:r w:rsidRPr="00950A96">
        <w:rPr>
          <w:sz w:val="14"/>
        </w:rPr>
        <w:t xml:space="preserve">, by those living downwind from nuclear bomb tests in the south seas and Nevada, and by victims caught in the downdrafts from Three Mile Island and Chernobyl. </w:t>
      </w:r>
      <w:r w:rsidRPr="00950A96">
        <w:rPr>
          <w:rStyle w:val="StyleUnderline"/>
        </w:rPr>
        <w:t>Then comes the abominable wave of cancers, leukemias, lymphomas, tumors and hellish diseases for which new names will have to be invented, and new dimensions of agony will beg description.</w:t>
      </w:r>
      <w:r w:rsidRPr="00950A96">
        <w:rPr>
          <w:sz w:val="14"/>
        </w:rPr>
        <w:t xml:space="preserve"> Indeed</w:t>
      </w:r>
      <w:r w:rsidRPr="00950A96">
        <w:rPr>
          <w:rStyle w:val="StyleUnderline"/>
        </w:rPr>
        <w:t>, those who survived the initial wave of radiation would envy those who did not. Evacuation would be impossible, but thousands would die trying. Bridges and highways would become killing fields</w:t>
      </w:r>
      <w:r w:rsidRPr="00950A96">
        <w:rPr>
          <w:sz w:val="14"/>
        </w:rPr>
        <w:t xml:space="preserve"> for those attempting to escape to destinations that would soon enough become equally deadly as the winds shifted. Attempts to quench the fires would be futile. At Chernobyl, pilots flying helicopters that dropped boron on the fiery core died in droves. At Indian Point, such missions would be a sure ticket to death. Their utility would be doubtful as the molten cores rage uncontrolled for days, weeks and years, spewing ever more devastation into the eco-sphere. More than 800,000 Soviet draftees were forced through Chernobyl's seething remains in a futile attempt to clean it up. They are dying in droves. Who would now volunteer for such an American task force? </w:t>
      </w:r>
      <w:r w:rsidRPr="00950A96">
        <w:rPr>
          <w:rStyle w:val="StyleUnderline"/>
        </w:rPr>
        <w:t>The radioactive cloud from Chernobyl blanketed the vast Ukraine and Belarus landscape, then carried over Europe and into the jetstream, surging through the west coast of the United States within ten days</w:t>
      </w:r>
      <w:r w:rsidRPr="00950A96">
        <w:rPr>
          <w:sz w:val="14"/>
        </w:rPr>
        <w:t>, carrying across our northern tier, circling the globe, then coming back again</w:t>
      </w:r>
      <w:r w:rsidRPr="00950A96">
        <w:rPr>
          <w:rStyle w:val="StyleUnderline"/>
        </w:rPr>
        <w:t xml:space="preserve">. The radioactive clouds from Indian Point would enshroud </w:t>
      </w:r>
      <w:r w:rsidRPr="00950A96">
        <w:rPr>
          <w:sz w:val="14"/>
        </w:rPr>
        <w:t>New York, New Jersey, New England, and carry deep into the Atlantic and up into Canada and across to Europe and around</w:t>
      </w:r>
      <w:r w:rsidRPr="00950A96">
        <w:rPr>
          <w:rStyle w:val="StyleUnderline"/>
        </w:rPr>
        <w:t xml:space="preserve"> the globe again and again.</w:t>
      </w:r>
      <w:r w:rsidRPr="00950A96">
        <w:rPr>
          <w:sz w:val="14"/>
        </w:rPr>
        <w:t xml:space="preserve"> The immediate damage would render thousands of the world's most populous and expensive square miles permanently uninhabitable. All five boroughs of New York City would be an apocalyptic wasteland. The World Trade Center would be rendered as unusable and even more lethal by a jet crash at Indian Point than it was by the direct hits of 9/11. All real estate and economic value would be poisonously radioactive throughout the entire region. Irreplaceable trillions in human capital would be forever lost. As at Three Mile Island, where thousands of farm and wild animals died in heaps, and as at Chernobyl, where soil, water and plant life have been hopelessly irradiated</w:t>
      </w:r>
      <w:r w:rsidRPr="00950A96">
        <w:rPr>
          <w:rStyle w:val="StyleUnderline"/>
        </w:rPr>
        <w:t xml:space="preserve">, </w:t>
      </w:r>
      <w:r w:rsidRPr="00950A96">
        <w:rPr>
          <w:rStyle w:val="Emphasis"/>
        </w:rPr>
        <w:t>natural eco-systems on which human and all other life depends would be permanently and irrevocably destroyed</w:t>
      </w:r>
      <w:r w:rsidRPr="00950A96">
        <w:rPr>
          <w:rStyle w:val="StyleUnderline"/>
        </w:rPr>
        <w:t>, Spiritually, psychologically, financially, ecologically, our nation would never recover</w:t>
      </w:r>
      <w:r w:rsidRPr="00950A96">
        <w:rPr>
          <w:sz w:val="14"/>
        </w:rPr>
        <w:t xml:space="preserve">. This is what we missed by a mere forty miles near New York City on September 11. Now that we are at war, this is what could be happening as you read this. </w:t>
      </w:r>
    </w:p>
    <w:p w:rsidR="008267A3" w:rsidRPr="00950A96" w:rsidRDefault="008267A3" w:rsidP="008267A3"/>
    <w:p w:rsidR="008267A3" w:rsidRPr="00950A96" w:rsidRDefault="008267A3" w:rsidP="008267A3">
      <w:pPr>
        <w:pStyle w:val="Heading4"/>
      </w:pPr>
      <w:r w:rsidRPr="00950A96">
        <w:t xml:space="preserve">New safety regulations are key to prevent terror attacks </w:t>
      </w:r>
    </w:p>
    <w:p w:rsidR="008267A3" w:rsidRPr="00950A96" w:rsidRDefault="008267A3" w:rsidP="008267A3">
      <w:pPr>
        <w:rPr>
          <w:rStyle w:val="Style13ptBold"/>
        </w:rPr>
      </w:pPr>
      <w:r w:rsidRPr="00950A96">
        <w:rPr>
          <w:rStyle w:val="Style13ptBold"/>
          <w:szCs w:val="26"/>
        </w:rPr>
        <w:t>Zhang ’16</w:t>
      </w:r>
      <w:r w:rsidRPr="00950A96">
        <w:rPr>
          <w:rStyle w:val="Style13ptBold"/>
        </w:rPr>
        <w:t xml:space="preserve"> - </w:t>
      </w:r>
      <w:r w:rsidRPr="00950A96">
        <w:t>Senior Research Associate with the Project on Managing the Atom in the Belfer Center for Science and International Affairs at Harvard University’s John F. Kennedy School of Government, research primarily focused on China’s nuclear policies (Hui, 3/24, “How China needs to improve its legal framework on nuclear security,” http://thebulletin.org/how-china-needs-improve-its-legal-framework-nuclear-security9276)//DWB</w:t>
      </w:r>
    </w:p>
    <w:p w:rsidR="008267A3" w:rsidRPr="00950A96" w:rsidRDefault="008267A3" w:rsidP="008267A3">
      <w:pPr>
        <w:rPr>
          <w:sz w:val="16"/>
        </w:rPr>
      </w:pPr>
      <w:r w:rsidRPr="00950A96">
        <w:rPr>
          <w:sz w:val="16"/>
        </w:rPr>
        <w:t>While China has been making progress at improving the legal framework surrounding its nuclear laws and regulations</w:t>
      </w:r>
      <w:r w:rsidRPr="00950A96">
        <w:rPr>
          <w:rStyle w:val="StyleUnderline"/>
        </w:rPr>
        <w:t>, there have not been many updates of nuclear regulations and rules on the security of nuclear materials and facilities</w:t>
      </w:r>
      <w:r w:rsidRPr="00950A96">
        <w:rPr>
          <w:sz w:val="16"/>
        </w:rPr>
        <w:t xml:space="preserve">. All the </w:t>
      </w:r>
      <w:r w:rsidRPr="00950A96">
        <w:rPr>
          <w:rStyle w:val="StyleUnderline"/>
        </w:rPr>
        <w:t>existing regulation</w:t>
      </w:r>
      <w:r w:rsidRPr="00950A96">
        <w:rPr>
          <w:sz w:val="16"/>
        </w:rPr>
        <w:t xml:space="preserve">s and rules </w:t>
      </w:r>
      <w:r w:rsidRPr="00950A96">
        <w:rPr>
          <w:rStyle w:val="StyleUnderline"/>
        </w:rPr>
        <w:t>were written before the attacks on</w:t>
      </w:r>
      <w:r w:rsidRPr="00950A96">
        <w:rPr>
          <w:sz w:val="16"/>
        </w:rPr>
        <w:t xml:space="preserve"> New York and Washington in </w:t>
      </w:r>
      <w:r w:rsidRPr="00950A96">
        <w:rPr>
          <w:rStyle w:val="StyleUnderline"/>
        </w:rPr>
        <w:t>September 11, 2001</w:t>
      </w:r>
      <w:r w:rsidRPr="00950A96">
        <w:rPr>
          <w:sz w:val="16"/>
        </w:rPr>
        <w:t>, and the threat of nuclear terrorism was not specifically mentioned.</w:t>
      </w:r>
      <w:r w:rsidRPr="00950A96">
        <w:rPr>
          <w:sz w:val="12"/>
        </w:rPr>
        <w:t>∂</w:t>
      </w:r>
      <w:r w:rsidRPr="00950A96">
        <w:rPr>
          <w:sz w:val="16"/>
        </w:rPr>
        <w:t xml:space="preserve"> Although the 2008 g</w:t>
      </w:r>
      <w:r w:rsidRPr="00950A96">
        <w:rPr>
          <w:rStyle w:val="StyleUnderline"/>
        </w:rPr>
        <w:t>uidelines require all civilian nuclear facilities to be designed in such a way that they consider threats to their security coming from outsiders, insiders, or a collusion of both</w:t>
      </w:r>
      <w:r w:rsidRPr="00950A96">
        <w:rPr>
          <w:sz w:val="16"/>
        </w:rPr>
        <w:t>—technically known as a “design basis threat”—</w:t>
      </w:r>
      <w:r w:rsidRPr="00950A96">
        <w:rPr>
          <w:rStyle w:val="Emphasis"/>
        </w:rPr>
        <w:t>they contain no clearly defined standards for how each nuclear facility should be designed for local conditions</w:t>
      </w:r>
      <w:r w:rsidRPr="00950A96">
        <w:rPr>
          <w:sz w:val="16"/>
        </w:rPr>
        <w:t xml:space="preserve">. Operators typically create their site-specific designs on a case-by-case basis. But as National Nuclear Safety Administration director Li Ganjie noted, the </w:t>
      </w:r>
      <w:r w:rsidRPr="00950A96">
        <w:rPr>
          <w:rStyle w:val="StyleUnderline"/>
        </w:rPr>
        <w:t xml:space="preserve">existing design basis threat plans for nuclear power plants could have produced facilities that are </w:t>
      </w:r>
      <w:r w:rsidRPr="00950A96">
        <w:rPr>
          <w:rStyle w:val="Emphasis"/>
        </w:rPr>
        <w:t>unable to resist attacks from large-scale and well-organized terrorist groups with powerful weapons</w:t>
      </w:r>
      <w:r w:rsidRPr="00950A96">
        <w:rPr>
          <w:sz w:val="16"/>
        </w:rPr>
        <w:t xml:space="preserve">. Neither the upcoming Atomic Energy Law nor the Nuclear Safety Law is expected to address such a specific issue. The physical protection guidelines usually deal with those specifics, but, at the moment, </w:t>
      </w:r>
      <w:r w:rsidRPr="00950A96">
        <w:rPr>
          <w:rStyle w:val="StyleUnderline"/>
        </w:rPr>
        <w:t>the National Nuclear Safety Administration has no plan to update its 2008 physical protection guidelines.</w:t>
      </w:r>
      <w:r w:rsidRPr="00950A96">
        <w:rPr>
          <w:sz w:val="12"/>
        </w:rPr>
        <w:t>∂</w:t>
      </w:r>
      <w:r w:rsidRPr="00950A96">
        <w:rPr>
          <w:sz w:val="16"/>
        </w:rPr>
        <w:t xml:space="preserve"> Moreover, while operators currently are required to do in-depth vulnerability assessments and performance tests of the individual components in their security systems, </w:t>
      </w:r>
      <w:r w:rsidRPr="00950A96">
        <w:rPr>
          <w:rStyle w:val="StyleUnderline"/>
        </w:rPr>
        <w:t>these tests do not include the realistic force-on-force exercises recommended by the International Atomic Energy Agency</w:t>
      </w:r>
      <w:r w:rsidRPr="00950A96">
        <w:rPr>
          <w:sz w:val="16"/>
        </w:rPr>
        <w:t xml:space="preserve"> (IAEA). </w:t>
      </w:r>
      <w:r w:rsidRPr="00950A96">
        <w:rPr>
          <w:rStyle w:val="StyleUnderline"/>
        </w:rPr>
        <w:t>No Chinese regulations and guidelines require such tests, which are vital for identifying the strengths and weaknesses of security procedures.</w:t>
      </w:r>
      <w:r w:rsidRPr="00950A96">
        <w:rPr>
          <w:rStyle w:val="StyleUnderline"/>
          <w:b/>
          <w:sz w:val="12"/>
        </w:rPr>
        <w:t>∂</w:t>
      </w:r>
      <w:r w:rsidRPr="00950A96">
        <w:rPr>
          <w:sz w:val="16"/>
        </w:rPr>
        <w:t xml:space="preserve"> Finally, </w:t>
      </w:r>
      <w:r w:rsidRPr="00950A96">
        <w:rPr>
          <w:rStyle w:val="Emphasis"/>
        </w:rPr>
        <w:t>China’s existing nuclear regulations and guidelines have not yet specifically addressed cybersecurity issues</w:t>
      </w:r>
      <w:r w:rsidRPr="00950A96">
        <w:rPr>
          <w:sz w:val="16"/>
        </w:rPr>
        <w:t xml:space="preserve">. </w:t>
      </w:r>
      <w:r w:rsidRPr="00950A96">
        <w:rPr>
          <w:rStyle w:val="StyleUnderline"/>
        </w:rPr>
        <w:t>Strengthening cybersecurity at nuclear facilities has become an important topic in the area of nuclear security, due to operations and security systems becoming increasingly reliant on digital control</w:t>
      </w:r>
      <w:r w:rsidRPr="00950A96">
        <w:rPr>
          <w:sz w:val="16"/>
        </w:rPr>
        <w:t>—and digitization invites cyber-attack. In practice, a number of countries like the United States and Russia have recently updated their regulations or rules regarding cybersecurity at nuclear facilities.</w:t>
      </w:r>
      <w:r w:rsidRPr="00950A96">
        <w:rPr>
          <w:sz w:val="12"/>
        </w:rPr>
        <w:t>∂</w:t>
      </w:r>
      <w:r w:rsidRPr="00950A96">
        <w:rPr>
          <w:sz w:val="16"/>
        </w:rPr>
        <w:t xml:space="preserve"> But China has not yet written nuclear regulations and guidelines with provisions specific to cybersecurity at nuclear facilities. </w:t>
      </w:r>
      <w:r w:rsidRPr="00950A96">
        <w:rPr>
          <w:rStyle w:val="StyleUnderline"/>
        </w:rPr>
        <w:t>Chinese nuclear security regulators are considering new guidance or regulations that may cover nuclear cybersecurity based on US Nuclear Regulatory Commission-related regulations.</w:t>
      </w:r>
      <w:r w:rsidRPr="00950A96">
        <w:rPr>
          <w:sz w:val="16"/>
        </w:rPr>
        <w:t xml:space="preserve"> In general, like other industries in China, nuclear facilities are required to have cybersecurity plans—mainly focused on traditional information technology security.</w:t>
      </w:r>
    </w:p>
    <w:p w:rsidR="008267A3" w:rsidRPr="00950A96" w:rsidRDefault="008267A3" w:rsidP="008267A3"/>
    <w:p w:rsidR="008267A3" w:rsidRPr="00950A96" w:rsidRDefault="008267A3" w:rsidP="008267A3">
      <w:pPr>
        <w:pStyle w:val="Heading4"/>
      </w:pPr>
      <w:r w:rsidRPr="00950A96">
        <w:t>Successful acquisition of nuclear material leads to mass casualties and retaliation. Terrorist attacks also decimate the economy and guarantee future conflict</w:t>
      </w:r>
    </w:p>
    <w:p w:rsidR="008267A3" w:rsidRPr="00950A96" w:rsidRDefault="008267A3" w:rsidP="008267A3">
      <w:r w:rsidRPr="00950A96">
        <w:rPr>
          <w:rStyle w:val="Style13ptBold"/>
          <w:szCs w:val="26"/>
        </w:rPr>
        <w:t>Bunn et. al ’16</w:t>
      </w:r>
      <w:r w:rsidRPr="00950A96">
        <w:t xml:space="preserve"> - Professor of Practice at Harvard University's John F. Kennedy School of Government (Matthew, Martin B. Malin is the Executive Director of the Project on Managing the Atom at Harvard’s Belfer Center for Science and International Affairs, Nickolas Roth is a Research Associate at the Belfer Center’s Project on Managing the Atom, William H. Tobey is a Senior Fellow at the Belfer Center for Science and International Affairs at Harvard Kennedy School, “Preventing Nuclear Terrorism Continuous Improvement or Dangerous Decline?”  http://belfercenter.ksg.harvard.edu/files/PreventingNuclearTerrorism-Web.pdf)//DWB</w:t>
      </w:r>
    </w:p>
    <w:p w:rsidR="008267A3" w:rsidRPr="00950A96" w:rsidRDefault="008267A3" w:rsidP="008267A3">
      <w:pPr>
        <w:rPr>
          <w:rStyle w:val="StyleUnderline"/>
        </w:rPr>
      </w:pPr>
      <w:r w:rsidRPr="00950A96">
        <w:rPr>
          <w:sz w:val="16"/>
        </w:rPr>
        <w:t>Statesmen, intelligence analysts, and academics have all assessed the threat of nuclear</w:t>
      </w:r>
      <w:r w:rsidRPr="00950A96">
        <w:rPr>
          <w:sz w:val="12"/>
        </w:rPr>
        <w:t>∂</w:t>
      </w:r>
      <w:r w:rsidRPr="00950A96">
        <w:rPr>
          <w:sz w:val="16"/>
        </w:rPr>
        <w:t xml:space="preserve"> terrorism in recent years. Today, Republican and Democratic Party </w:t>
      </w:r>
      <w:r w:rsidRPr="00950A96">
        <w:rPr>
          <w:rStyle w:val="StyleUnderline"/>
        </w:rPr>
        <w:t>leaders in the United</w:t>
      </w:r>
      <w:r w:rsidRPr="00950A96">
        <w:rPr>
          <w:rStyle w:val="StyleUnderline"/>
          <w:b/>
          <w:sz w:val="12"/>
        </w:rPr>
        <w:t>∂</w:t>
      </w:r>
      <w:r w:rsidRPr="00950A96">
        <w:rPr>
          <w:rStyle w:val="StyleUnderline"/>
        </w:rPr>
        <w:t xml:space="preserve"> States and the heads of state or government from dozens of countries in the international</w:t>
      </w:r>
      <w:r w:rsidRPr="00950A96">
        <w:rPr>
          <w:rStyle w:val="StyleUnderline"/>
          <w:b/>
          <w:sz w:val="12"/>
        </w:rPr>
        <w:t>∂</w:t>
      </w:r>
      <w:r w:rsidRPr="00950A96">
        <w:rPr>
          <w:rStyle w:val="StyleUnderline"/>
        </w:rPr>
        <w:t xml:space="preserve"> community</w:t>
      </w:r>
      <w:r w:rsidRPr="00950A96">
        <w:rPr>
          <w:sz w:val="16"/>
        </w:rPr>
        <w:t>—including Presidents Putin6</w:t>
      </w:r>
      <w:r w:rsidRPr="00950A96">
        <w:rPr>
          <w:sz w:val="12"/>
        </w:rPr>
        <w:t>∂</w:t>
      </w:r>
      <w:r w:rsidRPr="00950A96">
        <w:rPr>
          <w:sz w:val="16"/>
        </w:rPr>
        <w:t xml:space="preserve"> and Obama7</w:t>
      </w:r>
      <w:r w:rsidRPr="00950A96">
        <w:rPr>
          <w:sz w:val="12"/>
        </w:rPr>
        <w:t>∂</w:t>
      </w:r>
      <w:r w:rsidRPr="00950A96">
        <w:rPr>
          <w:sz w:val="16"/>
        </w:rPr>
        <w:t xml:space="preserve"> —</w:t>
      </w:r>
      <w:r w:rsidRPr="00950A96">
        <w:rPr>
          <w:rStyle w:val="StyleUnderline"/>
        </w:rPr>
        <w:t>recognize that the threat of</w:t>
      </w:r>
      <w:r w:rsidRPr="00950A96">
        <w:rPr>
          <w:rStyle w:val="StyleUnderline"/>
          <w:b/>
          <w:sz w:val="12"/>
        </w:rPr>
        <w:t>∂</w:t>
      </w:r>
      <w:r w:rsidRPr="00950A96">
        <w:rPr>
          <w:rStyle w:val="StyleUnderline"/>
        </w:rPr>
        <w:t xml:space="preserve"> nuclear terrorism is real, urgent, and commands action</w:t>
      </w:r>
      <w:r w:rsidRPr="00950A96">
        <w:rPr>
          <w:sz w:val="16"/>
        </w:rPr>
        <w:t>. Yukiya Amano, Director General</w:t>
      </w:r>
      <w:r w:rsidRPr="00950A96">
        <w:rPr>
          <w:sz w:val="12"/>
        </w:rPr>
        <w:t>∂</w:t>
      </w:r>
      <w:r w:rsidRPr="00950A96">
        <w:rPr>
          <w:sz w:val="16"/>
        </w:rPr>
        <w:t xml:space="preserve"> of the International Atomic Energy Agency (IAEA) summarized the present danger,</w:t>
      </w:r>
      <w:r w:rsidRPr="00950A96">
        <w:rPr>
          <w:sz w:val="12"/>
        </w:rPr>
        <w:t>∂</w:t>
      </w:r>
      <w:r w:rsidRPr="00950A96">
        <w:rPr>
          <w:sz w:val="16"/>
        </w:rPr>
        <w:t xml:space="preserve"> saying, “</w:t>
      </w:r>
      <w:r w:rsidRPr="00950A96">
        <w:rPr>
          <w:rStyle w:val="StyleUnderline"/>
        </w:rPr>
        <w:t>the threat of nuclear terrorism is real, and the global nuclear security system</w:t>
      </w:r>
      <w:r w:rsidRPr="00950A96">
        <w:rPr>
          <w:rStyle w:val="StyleUnderline"/>
          <w:b/>
          <w:sz w:val="12"/>
        </w:rPr>
        <w:t>∂</w:t>
      </w:r>
      <w:r w:rsidRPr="00950A96">
        <w:rPr>
          <w:rStyle w:val="StyleUnderline"/>
        </w:rPr>
        <w:t xml:space="preserve"> needs to be strengthened in order to counter that threat.</w:t>
      </w:r>
      <w:r w:rsidRPr="00950A96">
        <w:rPr>
          <w:sz w:val="16"/>
        </w:rPr>
        <w:t>”8</w:t>
      </w:r>
      <w:r w:rsidRPr="00950A96">
        <w:rPr>
          <w:sz w:val="12"/>
        </w:rPr>
        <w:t>∂</w:t>
      </w:r>
      <w:r w:rsidRPr="00950A96">
        <w:rPr>
          <w:sz w:val="16"/>
        </w:rPr>
        <w:t xml:space="preserve"> Director-General Amano’s</w:t>
      </w:r>
      <w:r w:rsidRPr="00950A96">
        <w:rPr>
          <w:sz w:val="12"/>
        </w:rPr>
        <w:t>∂</w:t>
      </w:r>
      <w:r w:rsidRPr="00950A96">
        <w:rPr>
          <w:sz w:val="16"/>
        </w:rPr>
        <w:t xml:space="preserve"> </w:t>
      </w:r>
      <w:r w:rsidRPr="00950A96">
        <w:rPr>
          <w:rStyle w:val="StyleUnderline"/>
        </w:rPr>
        <w:t>statement, made before the rise of the Islamic State</w:t>
      </w:r>
      <w:r w:rsidRPr="00950A96">
        <w:rPr>
          <w:sz w:val="16"/>
        </w:rPr>
        <w:t xml:space="preserve"> (IS), is </w:t>
      </w:r>
      <w:r w:rsidRPr="00950A96">
        <w:rPr>
          <w:rStyle w:val="StyleUnderline"/>
        </w:rPr>
        <w:t>even truer today</w:t>
      </w:r>
      <w:r w:rsidRPr="00950A96">
        <w:rPr>
          <w:sz w:val="16"/>
        </w:rPr>
        <w:t xml:space="preserve"> than it was</w:t>
      </w:r>
      <w:r w:rsidRPr="00950A96">
        <w:rPr>
          <w:sz w:val="12"/>
        </w:rPr>
        <w:t>∂</w:t>
      </w:r>
      <w:r w:rsidRPr="00950A96">
        <w:rPr>
          <w:sz w:val="16"/>
        </w:rPr>
        <w:t xml:space="preserve"> when he made it in 2013.</w:t>
      </w:r>
      <w:r w:rsidRPr="00950A96">
        <w:rPr>
          <w:sz w:val="12"/>
        </w:rPr>
        <w:t>∂</w:t>
      </w:r>
      <w:r w:rsidRPr="00950A96">
        <w:rPr>
          <w:sz w:val="16"/>
        </w:rPr>
        <w:t xml:space="preserve"> </w:t>
      </w:r>
      <w:r w:rsidRPr="00950A96">
        <w:rPr>
          <w:rStyle w:val="StyleUnderline"/>
        </w:rPr>
        <w:t>Making a crude nuclear bomb</w:t>
      </w:r>
      <w:r w:rsidRPr="00950A96">
        <w:rPr>
          <w:sz w:val="16"/>
        </w:rPr>
        <w:t xml:space="preserve"> would not be easy, but </w:t>
      </w:r>
      <w:r w:rsidRPr="00950A96">
        <w:rPr>
          <w:rStyle w:val="StyleUnderline"/>
        </w:rPr>
        <w:t>is potentially within the capabilities</w:t>
      </w:r>
      <w:r w:rsidRPr="00950A96">
        <w:rPr>
          <w:rStyle w:val="StyleUnderline"/>
          <w:b/>
          <w:sz w:val="12"/>
        </w:rPr>
        <w:t>∂</w:t>
      </w:r>
      <w:r w:rsidRPr="00950A96">
        <w:rPr>
          <w:rStyle w:val="StyleUnderline"/>
        </w:rPr>
        <w:t xml:space="preserve"> of a technically sophisticated terrorist group,</w:t>
      </w:r>
      <w:r w:rsidRPr="00950A96">
        <w:rPr>
          <w:sz w:val="16"/>
        </w:rPr>
        <w:t xml:space="preserve"> as numerous government studies have</w:t>
      </w:r>
      <w:r w:rsidRPr="00950A96">
        <w:rPr>
          <w:sz w:val="12"/>
        </w:rPr>
        <w:t>∂</w:t>
      </w:r>
      <w:r w:rsidRPr="00950A96">
        <w:rPr>
          <w:sz w:val="16"/>
        </w:rPr>
        <w:t xml:space="preserve"> confirmed.9</w:t>
      </w:r>
      <w:r w:rsidRPr="00950A96">
        <w:rPr>
          <w:sz w:val="12"/>
        </w:rPr>
        <w:t>∂</w:t>
      </w:r>
      <w:r w:rsidRPr="00950A96">
        <w:rPr>
          <w:sz w:val="16"/>
        </w:rPr>
        <w:t xml:space="preserve"> </w:t>
      </w:r>
      <w:r w:rsidRPr="00950A96">
        <w:rPr>
          <w:rStyle w:val="StyleUnderline"/>
        </w:rPr>
        <w:t>The main barrier is getting hold of the needed nuclear material</w:t>
      </w:r>
      <w:r w:rsidRPr="00950A96">
        <w:rPr>
          <w:sz w:val="16"/>
        </w:rPr>
        <w:t xml:space="preserve"> – but there</w:t>
      </w:r>
      <w:r w:rsidRPr="00950A96">
        <w:rPr>
          <w:sz w:val="12"/>
        </w:rPr>
        <w:t>∂</w:t>
      </w:r>
      <w:r w:rsidRPr="00950A96">
        <w:rPr>
          <w:sz w:val="16"/>
        </w:rPr>
        <w:t xml:space="preserve"> are multiple cases in which kilogram quantities of plutonium or highly enriched uranium</w:t>
      </w:r>
      <w:r w:rsidRPr="00950A96">
        <w:rPr>
          <w:sz w:val="12"/>
        </w:rPr>
        <w:t>∂</w:t>
      </w:r>
      <w:r w:rsidRPr="00950A96">
        <w:rPr>
          <w:sz w:val="16"/>
        </w:rPr>
        <w:t xml:space="preserve"> (HEU) have been stolen (see “Empirical Evidence of Insecure Nuclear Material,” p. 24).</w:t>
      </w:r>
      <w:r w:rsidRPr="00950A96">
        <w:rPr>
          <w:sz w:val="12"/>
        </w:rPr>
        <w:t>∂</w:t>
      </w:r>
      <w:r w:rsidRPr="00950A96">
        <w:rPr>
          <w:sz w:val="16"/>
        </w:rPr>
        <w:t xml:space="preserve"> </w:t>
      </w:r>
      <w:r w:rsidRPr="00950A96">
        <w:rPr>
          <w:rStyle w:val="StyleUnderline"/>
        </w:rPr>
        <w:t>The nuclear material for a bomb is small and difficult to detect, making it a major challenge</w:t>
      </w:r>
      <w:r w:rsidRPr="00950A96">
        <w:rPr>
          <w:rStyle w:val="StyleUnderline"/>
          <w:b/>
          <w:sz w:val="12"/>
        </w:rPr>
        <w:t>∂</w:t>
      </w:r>
      <w:r w:rsidRPr="00950A96">
        <w:rPr>
          <w:rStyle w:val="StyleUnderline"/>
        </w:rPr>
        <w:t xml:space="preserve"> to stop nuclear smuggling, or to recover nuclear material after it has been stolen</w:t>
      </w:r>
      <w:r w:rsidRPr="00950A96">
        <w:rPr>
          <w:sz w:val="16"/>
        </w:rPr>
        <w:t>.</w:t>
      </w:r>
      <w:r w:rsidRPr="00950A96">
        <w:rPr>
          <w:sz w:val="12"/>
        </w:rPr>
        <w:t>∂</w:t>
      </w:r>
      <w:r w:rsidRPr="00950A96">
        <w:rPr>
          <w:sz w:val="16"/>
        </w:rPr>
        <w:t xml:space="preserve"> Moreover, </w:t>
      </w:r>
      <w:r w:rsidRPr="00950A96">
        <w:rPr>
          <w:rStyle w:val="StyleUnderline"/>
        </w:rPr>
        <w:t>the potential consequences of successful nuclear terrorism would be immense</w:t>
      </w:r>
      <w:r w:rsidRPr="00950A96">
        <w:rPr>
          <w:sz w:val="16"/>
        </w:rPr>
        <w:t>.</w:t>
      </w:r>
      <w:r w:rsidRPr="00950A96">
        <w:rPr>
          <w:sz w:val="12"/>
        </w:rPr>
        <w:t>∂</w:t>
      </w:r>
      <w:r w:rsidRPr="00950A96">
        <w:rPr>
          <w:sz w:val="16"/>
        </w:rPr>
        <w:t xml:space="preserve"> </w:t>
      </w:r>
      <w:r w:rsidRPr="00950A96">
        <w:rPr>
          <w:rStyle w:val="StyleUnderline"/>
        </w:rPr>
        <w:t>The heart of a major city could be reduced to a smoldering radioactive ruin, leaving tens</w:t>
      </w:r>
      <w:r w:rsidRPr="00950A96">
        <w:rPr>
          <w:rStyle w:val="StyleUnderline"/>
          <w:b/>
          <w:sz w:val="12"/>
        </w:rPr>
        <w:t>∂</w:t>
      </w:r>
      <w:r w:rsidRPr="00950A96">
        <w:rPr>
          <w:rStyle w:val="StyleUnderline"/>
        </w:rPr>
        <w:t xml:space="preserve"> or hundreds of thousands of people dead, and countless more injured.</w:t>
      </w:r>
      <w:r w:rsidRPr="00950A96">
        <w:rPr>
          <w:sz w:val="16"/>
        </w:rPr>
        <w:t xml:space="preserve">10 </w:t>
      </w:r>
      <w:r w:rsidRPr="00950A96">
        <w:rPr>
          <w:rStyle w:val="StyleUnderline"/>
        </w:rPr>
        <w:t>Terrorists</w:t>
      </w:r>
      <w:r w:rsidRPr="00950A96">
        <w:rPr>
          <w:sz w:val="16"/>
        </w:rPr>
        <w:t>—either</w:t>
      </w:r>
      <w:r w:rsidRPr="00950A96">
        <w:rPr>
          <w:sz w:val="12"/>
        </w:rPr>
        <w:t>∂</w:t>
      </w:r>
      <w:r w:rsidRPr="00950A96">
        <w:rPr>
          <w:sz w:val="16"/>
        </w:rPr>
        <w:t xml:space="preserve"> those who committed the attack or others—</w:t>
      </w:r>
      <w:r w:rsidRPr="00950A96">
        <w:rPr>
          <w:rStyle w:val="StyleUnderline"/>
        </w:rPr>
        <w:t>would probably claim they had more bombs</w:t>
      </w:r>
      <w:r w:rsidRPr="00950A96">
        <w:rPr>
          <w:rStyle w:val="StyleUnderline"/>
          <w:b/>
          <w:sz w:val="12"/>
        </w:rPr>
        <w:t>∂</w:t>
      </w:r>
      <w:r w:rsidRPr="00950A96">
        <w:rPr>
          <w:rStyle w:val="StyleUnderline"/>
        </w:rPr>
        <w:t xml:space="preserve"> already hidden in other cities</w:t>
      </w:r>
      <w:r w:rsidRPr="00950A96">
        <w:rPr>
          <w:sz w:val="16"/>
        </w:rPr>
        <w:t xml:space="preserve"> (whether they did nor not), </w:t>
      </w:r>
      <w:r w:rsidRPr="00950A96">
        <w:rPr>
          <w:rStyle w:val="StyleUnderline"/>
        </w:rPr>
        <w:t>and the fear that this might be</w:t>
      </w:r>
      <w:r w:rsidRPr="00950A96">
        <w:rPr>
          <w:rStyle w:val="StyleUnderline"/>
          <w:b/>
          <w:sz w:val="12"/>
        </w:rPr>
        <w:t>∂</w:t>
      </w:r>
      <w:r w:rsidRPr="00950A96">
        <w:rPr>
          <w:rStyle w:val="StyleUnderline"/>
        </w:rPr>
        <w:t xml:space="preserve"> true could lead to panicked evacuations, creating widespread havoc and economic disruption.</w:t>
      </w:r>
      <w:r w:rsidRPr="00950A96">
        <w:rPr>
          <w:rStyle w:val="StyleUnderline"/>
          <w:b/>
          <w:sz w:val="12"/>
        </w:rPr>
        <w:t>∂</w:t>
      </w:r>
      <w:r w:rsidRPr="00950A96">
        <w:rPr>
          <w:sz w:val="16"/>
        </w:rPr>
        <w:t xml:space="preserve"> In what would inevitably be a desperate effort to prevent further attacks, </w:t>
      </w:r>
      <w:r w:rsidRPr="00950A96">
        <w:rPr>
          <w:rStyle w:val="StyleUnderline"/>
        </w:rPr>
        <w:t>traditional</w:t>
      </w:r>
      <w:r w:rsidRPr="00950A96">
        <w:rPr>
          <w:rStyle w:val="StyleUnderline"/>
          <w:b/>
          <w:sz w:val="12"/>
        </w:rPr>
        <w:t>∂</w:t>
      </w:r>
      <w:r w:rsidRPr="00950A96">
        <w:rPr>
          <w:rStyle w:val="StyleUnderline"/>
        </w:rPr>
        <w:t xml:space="preserve"> standards of civil liberties would likely be jettisoned, and the country attacked might well</w:t>
      </w:r>
      <w:r w:rsidRPr="00950A96">
        <w:rPr>
          <w:rStyle w:val="StyleUnderline"/>
          <w:b/>
          <w:sz w:val="12"/>
        </w:rPr>
        <w:t>∂</w:t>
      </w:r>
      <w:r w:rsidRPr="00950A96">
        <w:rPr>
          <w:rStyle w:val="StyleUnderline"/>
        </w:rPr>
        <w:t xml:space="preserve"> lash out militarily at whatever countries it thought might bear a portion of responsibility.</w:t>
      </w:r>
      <w:r w:rsidRPr="00950A96">
        <w:rPr>
          <w:sz w:val="16"/>
        </w:rPr>
        <w:t>11</w:t>
      </w:r>
      <w:r w:rsidRPr="00950A96">
        <w:rPr>
          <w:sz w:val="12"/>
        </w:rPr>
        <w:t>∂</w:t>
      </w:r>
      <w:r w:rsidRPr="00950A96">
        <w:rPr>
          <w:sz w:val="16"/>
        </w:rPr>
        <w:t xml:space="preserve"> In 2005, then-UN Secretary-General Kofi Annan warned that the reverberating </w:t>
      </w:r>
      <w:r w:rsidRPr="00950A96">
        <w:rPr>
          <w:rStyle w:val="StyleUnderline"/>
        </w:rPr>
        <w:t>global</w:t>
      </w:r>
      <w:r w:rsidRPr="00950A96">
        <w:rPr>
          <w:rStyle w:val="StyleUnderline"/>
          <w:b/>
          <w:sz w:val="12"/>
        </w:rPr>
        <w:t>∂</w:t>
      </w:r>
      <w:r w:rsidRPr="00950A96">
        <w:rPr>
          <w:rStyle w:val="StyleUnderline"/>
        </w:rPr>
        <w:t xml:space="preserve"> economic effects would push “tens of millions of people into dire poverty,” creating “a</w:t>
      </w:r>
      <w:r w:rsidRPr="00950A96">
        <w:rPr>
          <w:rStyle w:val="StyleUnderline"/>
          <w:b/>
          <w:sz w:val="12"/>
        </w:rPr>
        <w:t>∂</w:t>
      </w:r>
      <w:r w:rsidRPr="00950A96">
        <w:rPr>
          <w:rStyle w:val="StyleUnderline"/>
        </w:rPr>
        <w:t xml:space="preserve"> second death toll throughout the developing world.”</w:t>
      </w:r>
      <w:r w:rsidRPr="00950A96">
        <w:rPr>
          <w:sz w:val="16"/>
        </w:rPr>
        <w:t xml:space="preserve">12 </w:t>
      </w:r>
      <w:r w:rsidRPr="00950A96">
        <w:rPr>
          <w:rStyle w:val="StyleUnderline"/>
        </w:rPr>
        <w:t>Terrorist use of nuclear weapons</w:t>
      </w:r>
      <w:r w:rsidRPr="00950A96">
        <w:rPr>
          <w:rStyle w:val="StyleUnderline"/>
          <w:b/>
          <w:sz w:val="12"/>
        </w:rPr>
        <w:t>∂</w:t>
      </w:r>
      <w:r w:rsidRPr="00950A96">
        <w:rPr>
          <w:rStyle w:val="StyleUnderline"/>
        </w:rPr>
        <w:t xml:space="preserve"> may not be a high probability—but </w:t>
      </w:r>
      <w:r w:rsidRPr="00950A96">
        <w:rPr>
          <w:rStyle w:val="Emphasis"/>
        </w:rPr>
        <w:t>the consequences would be so severe that even a low</w:t>
      </w:r>
      <w:r w:rsidRPr="00950A96">
        <w:rPr>
          <w:rStyle w:val="Emphasis"/>
          <w:sz w:val="12"/>
          <w:u w:val="none"/>
        </w:rPr>
        <w:t>∂</w:t>
      </w:r>
      <w:r w:rsidRPr="00950A96">
        <w:rPr>
          <w:rStyle w:val="Emphasis"/>
        </w:rPr>
        <w:t xml:space="preserve"> probability should be enough to motivate an intense focus on steps such as nuclear security</w:t>
      </w:r>
      <w:r w:rsidRPr="00950A96">
        <w:rPr>
          <w:rStyle w:val="StyleUnderline"/>
          <w:b/>
          <w:sz w:val="12"/>
        </w:rPr>
        <w:t>∂</w:t>
      </w:r>
      <w:r w:rsidRPr="00950A96">
        <w:rPr>
          <w:rStyle w:val="StyleUnderline"/>
        </w:rPr>
        <w:t xml:space="preserve"> to reduce the risk</w:t>
      </w:r>
      <w:r w:rsidRPr="00950A96">
        <w:rPr>
          <w:sz w:val="16"/>
        </w:rPr>
        <w:t>.</w:t>
      </w:r>
      <w:r w:rsidRPr="00950A96">
        <w:rPr>
          <w:sz w:val="12"/>
        </w:rPr>
        <w:t>∂</w:t>
      </w:r>
      <w:r w:rsidRPr="00950A96">
        <w:rPr>
          <w:sz w:val="16"/>
        </w:rPr>
        <w:t xml:space="preserve"> As described in an appendix to this report, perceptions of the danger of nuclear terrorism</w:t>
      </w:r>
      <w:r w:rsidRPr="00950A96">
        <w:rPr>
          <w:sz w:val="12"/>
        </w:rPr>
        <w:t>∂</w:t>
      </w:r>
      <w:r w:rsidRPr="00950A96">
        <w:rPr>
          <w:sz w:val="16"/>
        </w:rPr>
        <w:t xml:space="preserve"> have evolved during the nuclear age. In the 1970s and 1980s—long before the Internet,</w:t>
      </w:r>
      <w:r w:rsidRPr="00950A96">
        <w:rPr>
          <w:sz w:val="12"/>
        </w:rPr>
        <w:t>∂</w:t>
      </w:r>
      <w:r w:rsidRPr="00950A96">
        <w:rPr>
          <w:sz w:val="16"/>
        </w:rPr>
        <w:t xml:space="preserve"> with the detailed information on nuclear weapons now available—intelligence agencies</w:t>
      </w:r>
      <w:r w:rsidRPr="00950A96">
        <w:rPr>
          <w:sz w:val="12"/>
        </w:rPr>
        <w:t>∂</w:t>
      </w:r>
      <w:r w:rsidRPr="00950A96">
        <w:rPr>
          <w:sz w:val="16"/>
        </w:rPr>
        <w:t xml:space="preserve"> assessed that terrorists might well be able to make a crude nuclear bomb if they got the</w:t>
      </w:r>
      <w:r w:rsidRPr="00950A96">
        <w:rPr>
          <w:sz w:val="12"/>
        </w:rPr>
        <w:t>∂</w:t>
      </w:r>
      <w:r w:rsidRPr="00950A96">
        <w:rPr>
          <w:sz w:val="16"/>
        </w:rPr>
        <w:t xml:space="preserve"> needed materials. But they also suggested that such large-scale violence would not serve</w:t>
      </w:r>
      <w:r w:rsidRPr="00950A96">
        <w:rPr>
          <w:sz w:val="12"/>
        </w:rPr>
        <w:t>∂</w:t>
      </w:r>
      <w:r w:rsidRPr="00950A96">
        <w:rPr>
          <w:sz w:val="16"/>
        </w:rPr>
        <w:t xml:space="preserve"> terrorists’ political objectives, and was therefore very unlikely.</w:t>
      </w:r>
      <w:r w:rsidRPr="00950A96">
        <w:rPr>
          <w:sz w:val="12"/>
        </w:rPr>
        <w:t>∂</w:t>
      </w:r>
      <w:r w:rsidRPr="00950A96">
        <w:rPr>
          <w:sz w:val="16"/>
        </w:rPr>
        <w:t xml:space="preserve"> The attacks of </w:t>
      </w:r>
      <w:r w:rsidRPr="00950A96">
        <w:rPr>
          <w:rStyle w:val="StyleUnderline"/>
        </w:rPr>
        <w:t>September 11,</w:t>
      </w:r>
      <w:r w:rsidRPr="00950A96">
        <w:rPr>
          <w:sz w:val="16"/>
        </w:rPr>
        <w:t xml:space="preserve"> 2001, </w:t>
      </w:r>
      <w:r w:rsidRPr="00950A96">
        <w:rPr>
          <w:rStyle w:val="StyleUnderline"/>
        </w:rPr>
        <w:t>eliminated the complacent belief that terrorists would</w:t>
      </w:r>
      <w:r w:rsidRPr="00950A96">
        <w:rPr>
          <w:rStyle w:val="StyleUnderline"/>
          <w:b/>
          <w:sz w:val="12"/>
        </w:rPr>
        <w:t>∂</w:t>
      </w:r>
      <w:r w:rsidRPr="00950A96">
        <w:rPr>
          <w:rStyle w:val="StyleUnderline"/>
        </w:rPr>
        <w:t xml:space="preserve"> avoid mass slaughter, making clear—</w:t>
      </w:r>
      <w:r w:rsidRPr="00950A96">
        <w:rPr>
          <w:sz w:val="16"/>
        </w:rPr>
        <w:t>as the Japanese terror cult Aum Shinrikyo’s nerve</w:t>
      </w:r>
      <w:r w:rsidRPr="00950A96">
        <w:rPr>
          <w:sz w:val="12"/>
        </w:rPr>
        <w:t>∂</w:t>
      </w:r>
      <w:r w:rsidRPr="00950A96">
        <w:rPr>
          <w:sz w:val="16"/>
        </w:rPr>
        <w:t xml:space="preserve"> gas attack in the Tokyo subway had years before—</w:t>
      </w:r>
      <w:r w:rsidRPr="00950A96">
        <w:rPr>
          <w:rStyle w:val="StyleUnderline"/>
        </w:rPr>
        <w:t>that the world had entered an age of</w:t>
      </w:r>
      <w:r w:rsidRPr="00950A96">
        <w:rPr>
          <w:rStyle w:val="StyleUnderline"/>
          <w:b/>
          <w:sz w:val="12"/>
        </w:rPr>
        <w:t>∂</w:t>
      </w:r>
      <w:r w:rsidRPr="00950A96">
        <w:rPr>
          <w:rStyle w:val="StyleUnderline"/>
        </w:rPr>
        <w:t xml:space="preserve"> mass casualty terrorism</w:t>
      </w:r>
      <w:r w:rsidRPr="00950A96">
        <w:rPr>
          <w:sz w:val="16"/>
        </w:rPr>
        <w:t>, in which certain adversaries seek and have the capability to inflict</w:t>
      </w:r>
      <w:r w:rsidRPr="00950A96">
        <w:rPr>
          <w:sz w:val="12"/>
        </w:rPr>
        <w:t>∂</w:t>
      </w:r>
      <w:r w:rsidRPr="00950A96">
        <w:rPr>
          <w:sz w:val="16"/>
        </w:rPr>
        <w:t xml:space="preserve"> maximum possible carnage to achieve their ends. Indeed</w:t>
      </w:r>
      <w:r w:rsidRPr="00950A96">
        <w:rPr>
          <w:rStyle w:val="StyleUnderline"/>
        </w:rPr>
        <w:t>, both al Qaeda and Aum Shinrikyo</w:t>
      </w:r>
      <w:r w:rsidRPr="00950A96">
        <w:rPr>
          <w:rStyle w:val="StyleUnderline"/>
          <w:b/>
          <w:sz w:val="12"/>
        </w:rPr>
        <w:t>∂</w:t>
      </w:r>
      <w:r w:rsidRPr="00950A96">
        <w:rPr>
          <w:rStyle w:val="StyleUnderline"/>
        </w:rPr>
        <w:t xml:space="preserve"> have made serious efforts to get nuclear weapons</w:t>
      </w:r>
      <w:r w:rsidRPr="00950A96">
        <w:rPr>
          <w:sz w:val="16"/>
        </w:rPr>
        <w:t>, and the</w:t>
      </w:r>
      <w:r w:rsidRPr="00950A96">
        <w:rPr>
          <w:rStyle w:val="StyleUnderline"/>
        </w:rPr>
        <w:t>re is suggestive evidence</w:t>
      </w:r>
      <w:r w:rsidRPr="00950A96">
        <w:rPr>
          <w:rStyle w:val="StyleUnderline"/>
          <w:b/>
          <w:sz w:val="12"/>
        </w:rPr>
        <w:t>∂</w:t>
      </w:r>
      <w:r w:rsidRPr="00950A96">
        <w:rPr>
          <w:rStyle w:val="StyleUnderline"/>
        </w:rPr>
        <w:t xml:space="preserve"> of Chechen terrorist interest as well</w:t>
      </w:r>
      <w:r w:rsidRPr="00950A96">
        <w:rPr>
          <w:sz w:val="16"/>
        </w:rPr>
        <w:t xml:space="preserve"> (including incidents of terrorist teams carrying out</w:t>
      </w:r>
      <w:r w:rsidRPr="00950A96">
        <w:rPr>
          <w:sz w:val="12"/>
        </w:rPr>
        <w:t>∂</w:t>
      </w:r>
      <w:r w:rsidRPr="00950A96">
        <w:rPr>
          <w:sz w:val="16"/>
        </w:rPr>
        <w:t xml:space="preserve"> reconnaissance at Russian nuclear weapon storage sites).13 Within weeks after the 9/11</w:t>
      </w:r>
      <w:r w:rsidRPr="00950A96">
        <w:rPr>
          <w:sz w:val="12"/>
        </w:rPr>
        <w:t>∂</w:t>
      </w:r>
      <w:r w:rsidRPr="00950A96">
        <w:rPr>
          <w:sz w:val="16"/>
        </w:rPr>
        <w:t xml:space="preserve"> attacks, the U.S. intelligence community was assessing that </w:t>
      </w:r>
      <w:r w:rsidRPr="00950A96">
        <w:rPr>
          <w:rStyle w:val="StyleUnderline"/>
        </w:rPr>
        <w:t>making a crude nuclear bomb</w:t>
      </w:r>
      <w:r w:rsidRPr="00950A96">
        <w:rPr>
          <w:rStyle w:val="StyleUnderline"/>
          <w:b/>
          <w:sz w:val="12"/>
        </w:rPr>
        <w:t>∂</w:t>
      </w:r>
      <w:r w:rsidRPr="00950A96">
        <w:rPr>
          <w:rStyle w:val="StyleUnderline"/>
        </w:rPr>
        <w:t xml:space="preserve"> was “well within” al Qaeda’s capabilities </w:t>
      </w:r>
      <w:r w:rsidRPr="00950A96">
        <w:rPr>
          <w:rStyle w:val="Emphasis"/>
        </w:rPr>
        <w:t>if it could obtain the needed nuclear material</w:t>
      </w:r>
      <w:r w:rsidRPr="00950A96">
        <w:rPr>
          <w:sz w:val="16"/>
        </w:rPr>
        <w:t>—</w:t>
      </w:r>
      <w:r w:rsidRPr="00950A96">
        <w:rPr>
          <w:sz w:val="12"/>
        </w:rPr>
        <w:t>∂</w:t>
      </w:r>
      <w:r w:rsidRPr="00950A96">
        <w:rPr>
          <w:sz w:val="16"/>
        </w:rPr>
        <w:t xml:space="preserve"> separated plutonium or HEU.14 Over the next two years, a special CIA team evaluating</w:t>
      </w:r>
      <w:r w:rsidRPr="00950A96">
        <w:rPr>
          <w:sz w:val="12"/>
        </w:rPr>
        <w:t>∂</w:t>
      </w:r>
      <w:r w:rsidRPr="00950A96">
        <w:rPr>
          <w:sz w:val="16"/>
        </w:rPr>
        <w:t xml:space="preserve"> al Qaeda’s nuclear, chemical, and biological activities found that </w:t>
      </w:r>
      <w:r w:rsidRPr="00950A96">
        <w:rPr>
          <w:rStyle w:val="StyleUnderline"/>
        </w:rPr>
        <w:t>al Qaeda had a focused</w:t>
      </w:r>
      <w:r w:rsidRPr="00950A96">
        <w:rPr>
          <w:rStyle w:val="StyleUnderline"/>
          <w:b/>
          <w:sz w:val="12"/>
        </w:rPr>
        <w:t>∂</w:t>
      </w:r>
      <w:r w:rsidRPr="00950A96">
        <w:rPr>
          <w:rStyle w:val="StyleUnderline"/>
        </w:rPr>
        <w:t xml:space="preserve"> nuclear weapons program under the leadership of “nuclear CEO</w:t>
      </w:r>
      <w:r w:rsidRPr="00950A96">
        <w:rPr>
          <w:sz w:val="16"/>
        </w:rPr>
        <w:t>” Abdel Aziz al-Masri,</w:t>
      </w:r>
      <w:r w:rsidRPr="00950A96">
        <w:rPr>
          <w:sz w:val="12"/>
        </w:rPr>
        <w:t>∂</w:t>
      </w:r>
      <w:r w:rsidRPr="00950A96">
        <w:rPr>
          <w:sz w:val="16"/>
        </w:rPr>
        <w:t xml:space="preserve"> which reported directly to Ayman al-Zawahiri (then the group’s second-in-command,</w:t>
      </w:r>
      <w:r w:rsidRPr="00950A96">
        <w:rPr>
          <w:sz w:val="12"/>
        </w:rPr>
        <w:t>∂</w:t>
      </w:r>
      <w:r w:rsidRPr="00950A96">
        <w:rPr>
          <w:sz w:val="16"/>
        </w:rPr>
        <w:t xml:space="preserve"> now its leader); that a Pakistani network that included leading Pakistani nuclear scientists</w:t>
      </w:r>
      <w:r w:rsidRPr="00950A96">
        <w:rPr>
          <w:sz w:val="12"/>
        </w:rPr>
        <w:t>∂</w:t>
      </w:r>
      <w:r w:rsidRPr="00950A96">
        <w:rPr>
          <w:sz w:val="16"/>
        </w:rPr>
        <w:t xml:space="preserve"> and a former commander of Pakistan’s feared Inter-Services Intelligence (ISI) spy agency</w:t>
      </w:r>
      <w:r w:rsidRPr="00950A96">
        <w:rPr>
          <w:sz w:val="12"/>
        </w:rPr>
        <w:t>∂</w:t>
      </w:r>
      <w:r w:rsidRPr="00950A96">
        <w:rPr>
          <w:sz w:val="16"/>
        </w:rPr>
        <w:t xml:space="preserve"> had been working to assist al Qaeda’s nuclear and biological efforts; that bin Laden and</w:t>
      </w:r>
      <w:r w:rsidRPr="00950A96">
        <w:rPr>
          <w:sz w:val="12"/>
        </w:rPr>
        <w:t>∂</w:t>
      </w:r>
      <w:r w:rsidRPr="00950A96">
        <w:rPr>
          <w:sz w:val="16"/>
        </w:rPr>
        <w:t xml:space="preserve"> al-Zawahiri had met with two leading Pakistani nuclear weapons scientists to discuss</w:t>
      </w:r>
      <w:r w:rsidRPr="00950A96">
        <w:rPr>
          <w:sz w:val="12"/>
        </w:rPr>
        <w:t>∂</w:t>
      </w:r>
      <w:r w:rsidRPr="00950A96">
        <w:rPr>
          <w:sz w:val="16"/>
        </w:rPr>
        <w:t xml:space="preserve"> nuclear weapons at length in the weeks leading up to the 9/11 attacks; and that al </w:t>
      </w:r>
      <w:r w:rsidRPr="00950A96">
        <w:rPr>
          <w:rStyle w:val="StyleUnderline"/>
        </w:rPr>
        <w:t>Qaeda’s</w:t>
      </w:r>
      <w:r w:rsidRPr="00950A96">
        <w:rPr>
          <w:rStyle w:val="StyleUnderline"/>
          <w:b/>
          <w:sz w:val="12"/>
        </w:rPr>
        <w:t>∂</w:t>
      </w:r>
      <w:r w:rsidRPr="00950A96">
        <w:rPr>
          <w:rStyle w:val="StyleUnderline"/>
        </w:rPr>
        <w:t xml:space="preserve"> effort had proceeded as far as carrying out crude but sensible tests of conventional explosives</w:t>
      </w:r>
      <w:r w:rsidRPr="00950A96">
        <w:rPr>
          <w:rStyle w:val="StyleUnderline"/>
          <w:b/>
          <w:sz w:val="12"/>
        </w:rPr>
        <w:t>∂</w:t>
      </w:r>
      <w:r w:rsidRPr="00950A96">
        <w:rPr>
          <w:rStyle w:val="StyleUnderline"/>
        </w:rPr>
        <w:t xml:space="preserve"> for the nuclear weapons program in the Afghan deser</w:t>
      </w:r>
      <w:r w:rsidRPr="00950A96">
        <w:rPr>
          <w:sz w:val="16"/>
        </w:rPr>
        <w:t>t.15 In 2002–2003, long after</w:t>
      </w:r>
      <w:r w:rsidRPr="00950A96">
        <w:rPr>
          <w:sz w:val="12"/>
        </w:rPr>
        <w:t>∂</w:t>
      </w:r>
      <w:r w:rsidRPr="00950A96">
        <w:rPr>
          <w:sz w:val="16"/>
        </w:rPr>
        <w:t xml:space="preserve"> the loss of their Afghan sanctuary, al Qaeda attempted to buy three objects it thought were</w:t>
      </w:r>
      <w:r w:rsidRPr="00950A96">
        <w:rPr>
          <w:sz w:val="12"/>
        </w:rPr>
        <w:t>∂</w:t>
      </w:r>
      <w:r w:rsidRPr="00950A96">
        <w:rPr>
          <w:sz w:val="16"/>
        </w:rPr>
        <w:t xml:space="preserve"> Russian nuclear weapons in Saudi Arabia, and commissioned a fatwa, or religious ruling,</w:t>
      </w:r>
      <w:r w:rsidRPr="00950A96">
        <w:rPr>
          <w:sz w:val="12"/>
        </w:rPr>
        <w:t>∂</w:t>
      </w:r>
      <w:r w:rsidRPr="00950A96">
        <w:rPr>
          <w:sz w:val="16"/>
        </w:rPr>
        <w:t xml:space="preserve"> authorizing the use of nuclear weapons against American civilians.16</w:t>
      </w:r>
      <w:r w:rsidRPr="00950A96">
        <w:rPr>
          <w:sz w:val="12"/>
        </w:rPr>
        <w:t>∂</w:t>
      </w:r>
      <w:r w:rsidRPr="00950A96">
        <w:rPr>
          <w:sz w:val="16"/>
        </w:rPr>
        <w:t xml:space="preserve"> Since then, core al Qaeda has suffered serious blows, including the death of Osama bin</w:t>
      </w:r>
      <w:r w:rsidRPr="00950A96">
        <w:rPr>
          <w:sz w:val="12"/>
        </w:rPr>
        <w:t>∂</w:t>
      </w:r>
      <w:r w:rsidRPr="00950A96">
        <w:rPr>
          <w:sz w:val="16"/>
        </w:rPr>
        <w:t xml:space="preserve"> Laden, and the capture or killing of many of his subordinates. </w:t>
      </w:r>
      <w:r w:rsidRPr="00950A96">
        <w:rPr>
          <w:rStyle w:val="StyleUnderline"/>
        </w:rPr>
        <w:t>The organization has</w:t>
      </w:r>
      <w:r w:rsidRPr="00950A96">
        <w:rPr>
          <w:sz w:val="16"/>
        </w:rPr>
        <w:t>, however,</w:t>
      </w:r>
      <w:r w:rsidRPr="00950A96">
        <w:rPr>
          <w:sz w:val="12"/>
        </w:rPr>
        <w:t>∂</w:t>
      </w:r>
      <w:r w:rsidRPr="00950A96">
        <w:rPr>
          <w:sz w:val="16"/>
        </w:rPr>
        <w:t xml:space="preserve"> </w:t>
      </w:r>
      <w:r w:rsidRPr="00950A96">
        <w:rPr>
          <w:rStyle w:val="StyleUnderline"/>
        </w:rPr>
        <w:t>proved resilient, and some of its regional affiliates have expanded their capabilities</w:t>
      </w:r>
      <w:r w:rsidRPr="00950A96">
        <w:rPr>
          <w:sz w:val="16"/>
        </w:rPr>
        <w:t>.</w:t>
      </w:r>
      <w:r w:rsidRPr="00950A96">
        <w:rPr>
          <w:sz w:val="12"/>
        </w:rPr>
        <w:t>∂</w:t>
      </w:r>
      <w:r w:rsidRPr="00950A96">
        <w:rPr>
          <w:sz w:val="16"/>
        </w:rPr>
        <w:t xml:space="preserve"> With IS dominating the world’s headlines, </w:t>
      </w:r>
      <w:r w:rsidRPr="00950A96">
        <w:rPr>
          <w:rStyle w:val="StyleUnderline"/>
        </w:rPr>
        <w:t>al Qaeda may feel pressure to carry out a</w:t>
      </w:r>
      <w:r w:rsidRPr="00950A96">
        <w:rPr>
          <w:rStyle w:val="StyleUnderline"/>
          <w:b/>
          <w:sz w:val="12"/>
        </w:rPr>
        <w:t>∂</w:t>
      </w:r>
      <w:r w:rsidRPr="00950A96">
        <w:rPr>
          <w:rStyle w:val="StyleUnderline"/>
        </w:rPr>
        <w:t xml:space="preserve"> spectacular attack to demonstrate that it is still at the forefront of the violent jihadist</w:t>
      </w:r>
      <w:r w:rsidRPr="00950A96">
        <w:rPr>
          <w:rStyle w:val="StyleUnderline"/>
          <w:b/>
          <w:sz w:val="12"/>
        </w:rPr>
        <w:t>∂</w:t>
      </w:r>
      <w:r w:rsidRPr="00950A96">
        <w:rPr>
          <w:rStyle w:val="StyleUnderline"/>
        </w:rPr>
        <w:t xml:space="preserve"> movement.</w:t>
      </w:r>
    </w:p>
    <w:p w:rsidR="008267A3" w:rsidRPr="00950A96" w:rsidRDefault="008267A3" w:rsidP="008267A3"/>
    <w:p w:rsidR="008267A3" w:rsidRPr="00950A96" w:rsidRDefault="008267A3" w:rsidP="008267A3">
      <w:pPr>
        <w:pStyle w:val="Heading4"/>
      </w:pPr>
      <w:r w:rsidRPr="00950A96">
        <w:t xml:space="preserve">Nuclear terror attacks escalate – killing billions </w:t>
      </w:r>
    </w:p>
    <w:p w:rsidR="008267A3" w:rsidRPr="00950A96" w:rsidRDefault="008267A3" w:rsidP="008267A3">
      <w:pPr>
        <w:rPr>
          <w:sz w:val="20"/>
          <w:szCs w:val="20"/>
        </w:rPr>
      </w:pPr>
      <w:r w:rsidRPr="00950A96">
        <w:rPr>
          <w:rStyle w:val="Style13ptBold"/>
        </w:rPr>
        <w:t>Myhrvold 2014</w:t>
      </w:r>
      <w:r w:rsidRPr="00950A96">
        <w:t xml:space="preserve"> </w:t>
      </w:r>
      <w:r w:rsidRPr="00950A96">
        <w:rPr>
          <w:sz w:val="20"/>
          <w:szCs w:val="20"/>
        </w:rPr>
        <w:t>(Nathan P Myhrvold is the chief executive and founder of Intellectual Ventures and a former chief technology officer at Microsoft, “Strategic Terrorism: A Call to Action,” pg. online @ cco.dodlive.mil/files/2014/04/Strategic_Terrorism_corrected_II.pdf)</w:t>
      </w:r>
    </w:p>
    <w:p w:rsidR="008267A3" w:rsidRPr="00950A96" w:rsidRDefault="008267A3" w:rsidP="008267A3">
      <w:pPr>
        <w:rPr>
          <w:sz w:val="16"/>
        </w:rPr>
      </w:pPr>
      <w:r w:rsidRPr="00950A96">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950A96">
        <w:rPr>
          <w:rStyle w:val="StyleUnderline"/>
        </w:rPr>
        <w:t xml:space="preserve">our present situation is that </w:t>
      </w:r>
      <w:r w:rsidRPr="00950A96">
        <w:rPr>
          <w:sz w:val="16"/>
        </w:rPr>
        <w:t xml:space="preserve">modern </w:t>
      </w:r>
      <w:r w:rsidRPr="00950A96">
        <w:rPr>
          <w:rStyle w:val="StyleUnderline"/>
        </w:rPr>
        <w:t>technology can provide small groups of people with much greater lethality than ever before. We</w:t>
      </w:r>
      <w:r w:rsidRPr="00950A96">
        <w:rPr>
          <w:sz w:val="16"/>
        </w:rPr>
        <w:t xml:space="preserve"> now have to </w:t>
      </w:r>
      <w:r w:rsidRPr="00950A96">
        <w:rPr>
          <w:rStyle w:val="StyleUnderline"/>
        </w:rPr>
        <w:t>worry that private parties might gain access to weapons that are as destructive as</w:t>
      </w:r>
      <w:r w:rsidRPr="00950A96">
        <w:rPr>
          <w:sz w:val="16"/>
        </w:rPr>
        <w:t>—</w:t>
      </w:r>
      <w:r w:rsidRPr="00950A96">
        <w:rPr>
          <w:rStyle w:val="StyleUnderline"/>
        </w:rPr>
        <w:t>or</w:t>
      </w:r>
      <w:r w:rsidRPr="00950A96">
        <w:rPr>
          <w:sz w:val="16"/>
        </w:rPr>
        <w:t xml:space="preserve"> possibly </w:t>
      </w:r>
      <w:r w:rsidRPr="00950A96">
        <w:rPr>
          <w:rStyle w:val="StyleUnderline"/>
        </w:rPr>
        <w:t>even more destructive than—</w:t>
      </w:r>
      <w:r w:rsidRPr="00950A96">
        <w:rPr>
          <w:sz w:val="16"/>
        </w:rPr>
        <w:t xml:space="preserve"> </w:t>
      </w:r>
      <w:r w:rsidRPr="00950A96">
        <w:rPr>
          <w:rStyle w:val="StyleUnderline"/>
        </w:rPr>
        <w:t>those held by any nation-state. A handful of people</w:t>
      </w:r>
      <w:r w:rsidRPr="00950A96">
        <w:rPr>
          <w:sz w:val="16"/>
        </w:rPr>
        <w:t xml:space="preserve">, perhaps </w:t>
      </w:r>
      <w:r w:rsidRPr="00950A96">
        <w:rPr>
          <w:rStyle w:val="StyleUnderline"/>
        </w:rPr>
        <w:t>even a single individual, could have the ability to kill</w:t>
      </w:r>
      <w:r w:rsidRPr="00950A96">
        <w:rPr>
          <w:sz w:val="16"/>
        </w:rPr>
        <w:t xml:space="preserve"> millions or even </w:t>
      </w:r>
      <w:r w:rsidRPr="00950A96">
        <w:rPr>
          <w:rStyle w:val="StyleUnderline"/>
        </w:rPr>
        <w:t xml:space="preserve">billions. </w:t>
      </w:r>
      <w:r w:rsidRPr="00950A96">
        <w:rPr>
          <w:sz w:val="16"/>
        </w:rPr>
        <w:t xml:space="preserve">Indeed, </w:t>
      </w:r>
      <w:r w:rsidRPr="00950A96">
        <w:rPr>
          <w:rStyle w:val="StyleUnderline"/>
        </w:rPr>
        <w:t>it is possible</w:t>
      </w:r>
      <w:r w:rsidRPr="00950A96">
        <w:rPr>
          <w:sz w:val="16"/>
        </w:rPr>
        <w:t xml:space="preserve">, from a technological standpoint, </w:t>
      </w:r>
      <w:r w:rsidRPr="00950A96">
        <w:rPr>
          <w:rStyle w:val="StyleUnderline"/>
        </w:rPr>
        <w:t>to kill every man, woman, and child on earth</w:t>
      </w:r>
      <w:r w:rsidRPr="00950A96">
        <w:rPr>
          <w:sz w:val="16"/>
        </w:rPr>
        <w:t xml:space="preserve">. </w:t>
      </w:r>
      <w:r w:rsidRPr="00950A96">
        <w:rPr>
          <w:rStyle w:val="StyleUnderline"/>
        </w:rPr>
        <w:t>The gravity of the situation is so extreme that getting the concept across without seeming silly or alarmist is challenging</w:t>
      </w:r>
      <w:r w:rsidRPr="00950A96">
        <w:rPr>
          <w:sz w:val="16"/>
        </w:rPr>
        <w:t xml:space="preserve">. Just thinking about the subject with any degree of seriousness numbs the mind. The goal of this essay is to present the case for making the needed changes before such a catastrophe occurs. The issues described here are too important to ignore. </w:t>
      </w:r>
      <w:r w:rsidRPr="00950A96">
        <w:rPr>
          <w:rStyle w:val="StyleUnderline"/>
        </w:rPr>
        <w:t>Failing nation-states—like North Korea</w:t>
      </w:r>
      <w:r w:rsidRPr="00950A96">
        <w:rPr>
          <w:sz w:val="16"/>
        </w:rPr>
        <w:t>—</w:t>
      </w:r>
      <w:r w:rsidRPr="00950A96">
        <w:rPr>
          <w:rStyle w:val="StyleUnderline"/>
        </w:rPr>
        <w:t>which possess nuclear weapons potentially pose a nuclear threat</w:t>
      </w:r>
      <w:r w:rsidRPr="00950A96">
        <w:rPr>
          <w:sz w:val="16"/>
        </w:rPr>
        <w:t xml:space="preserve">. Each new entrant to the nuclear club increases the possibility this will happen, but this problem is an old one, and one that existing diplomatic and military structures aim to manage. </w:t>
      </w:r>
      <w:r w:rsidRPr="00950A96">
        <w:rPr>
          <w:rStyle w:val="StyleUnderline"/>
        </w:rPr>
        <w:t xml:space="preserve">The </w:t>
      </w:r>
      <w:r w:rsidRPr="00950A96">
        <w:rPr>
          <w:sz w:val="16"/>
        </w:rPr>
        <w:t xml:space="preserve">newer and less understood </w:t>
      </w:r>
      <w:r w:rsidRPr="00950A96">
        <w:rPr>
          <w:rStyle w:val="StyleUnderline"/>
        </w:rPr>
        <w:t>danger arises from</w:t>
      </w:r>
      <w:r w:rsidRPr="00950A96">
        <w:rPr>
          <w:sz w:val="16"/>
        </w:rPr>
        <w:t xml:space="preserve"> </w:t>
      </w:r>
      <w:r w:rsidRPr="00950A96">
        <w:rPr>
          <w:rStyle w:val="StyleUnderline"/>
        </w:rPr>
        <w:t>the increasing likelihood that</w:t>
      </w:r>
      <w:r w:rsidRPr="00950A96">
        <w:rPr>
          <w:sz w:val="16"/>
        </w:rPr>
        <w:t xml:space="preserve"> </w:t>
      </w:r>
      <w:r w:rsidRPr="00950A96">
        <w:rPr>
          <w:rStyle w:val="StyleUnderline"/>
        </w:rPr>
        <w:t>stateless groups, bent on terrorism,</w:t>
      </w:r>
      <w:r w:rsidRPr="00950A96">
        <w:rPr>
          <w:sz w:val="16"/>
        </w:rPr>
        <w:t xml:space="preserve"> will gain access to nuclear weapons, most likely by theft from a nation-state. Should this happen, </w:t>
      </w:r>
      <w:r w:rsidRPr="00950A96">
        <w:rPr>
          <w:rStyle w:val="StyleUnderline"/>
        </w:rPr>
        <w:t xml:space="preserve">the danger we now perceive to be coming from rogue states will pale in comparison. </w:t>
      </w:r>
      <w:r w:rsidRPr="00950A96">
        <w:rPr>
          <w:rStyle w:val="Emphasis"/>
        </w:rPr>
        <w:t>The ultimate response to a nuclear attack is a nuclear counterattack</w:t>
      </w:r>
      <w:r w:rsidRPr="00950A96">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950A96">
        <w:rPr>
          <w:rStyle w:val="StyleUnderline"/>
        </w:rPr>
        <w:t>Terrorists often hope to provoke reprisal attacks on their own people</w:t>
      </w:r>
      <w:r w:rsidRPr="00950A96">
        <w:rPr>
          <w:sz w:val="16"/>
        </w:rPr>
        <w:t xml:space="preserve">, swaying popular opinion in their favor. </w:t>
      </w:r>
      <w:r w:rsidRPr="00950A96">
        <w:rPr>
          <w:rStyle w:val="StyleUnderline"/>
        </w:rPr>
        <w:t>The aftermath of 9/11 is a case in point. While it seems likely that Osama bin Laden and his henchmen hoped for a massive overreaction from the United States, it is unlikely his Taliban hosts anticipated the U.S. would go so far as to invade Afghanistan</w:t>
      </w:r>
      <w:r w:rsidRPr="00950A96">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950A96">
        <w:rPr>
          <w:rStyle w:val="StyleUnderline"/>
        </w:rPr>
        <w:t>, the world will recognize that stateless groups are more powerful than nation-states because terrorists can wield weapons and mount assaults that no nationstate would dare to attempt.</w:t>
      </w:r>
      <w:r w:rsidRPr="00950A96">
        <w:rPr>
          <w:sz w:val="16"/>
        </w:rPr>
        <w:t xml:space="preserve"> So far, they have limited themselves to dramatic tactical terrorism: events such as 9/11, the butchering of Russian schoolchildren, decapitations broadcast over the internet, and bombings in major cities. Strategic objectives cannot be far behind. </w:t>
      </w:r>
    </w:p>
    <w:p w:rsidR="008267A3" w:rsidRPr="00950A96" w:rsidRDefault="008267A3" w:rsidP="008267A3"/>
    <w:p w:rsidR="008267A3" w:rsidRPr="00950A96" w:rsidRDefault="008267A3" w:rsidP="008267A3">
      <w:pPr>
        <w:pStyle w:val="Heading4"/>
      </w:pPr>
      <w:r w:rsidRPr="00950A96">
        <w:t>This lack of safety and regulations makes China’s nuclear energy program unsustainable</w:t>
      </w:r>
    </w:p>
    <w:p w:rsidR="008267A3" w:rsidRPr="00950A96" w:rsidRDefault="008267A3" w:rsidP="008267A3">
      <w:pPr>
        <w:rPr>
          <w:rStyle w:val="Style13ptBold"/>
        </w:rPr>
      </w:pPr>
      <w:r w:rsidRPr="00950A96">
        <w:rPr>
          <w:rStyle w:val="Style13ptBold"/>
          <w:szCs w:val="26"/>
        </w:rPr>
        <w:t>Patel and Haas ’14</w:t>
      </w:r>
      <w:r w:rsidRPr="00950A96">
        <w:rPr>
          <w:rStyle w:val="Style13ptBold"/>
        </w:rPr>
        <w:t xml:space="preserve"> </w:t>
      </w:r>
      <w:r w:rsidRPr="00950A96">
        <w:rPr>
          <w:rStyle w:val="Style13ptBold"/>
          <w:b w:val="0"/>
        </w:rPr>
        <w:t>– (Tara and Benjamin, “China Regulators ‘Overwhelmed’ as Reactors Built at Pace,” http://www.bloomberg.com/news/articles/2014-06-18/french-nuclear-regulator-says-china-cooperation-lacking)//DWB</w:t>
      </w:r>
    </w:p>
    <w:p w:rsidR="008267A3" w:rsidRPr="00950A96" w:rsidRDefault="008267A3" w:rsidP="008267A3">
      <w:pPr>
        <w:rPr>
          <w:rStyle w:val="StyleUnderline"/>
        </w:rPr>
      </w:pPr>
      <w:r w:rsidRPr="00950A96">
        <w:rPr>
          <w:rStyle w:val="StyleUnderline"/>
        </w:rPr>
        <w:t>China is moving quickly to become the first country to operate the world’s most powerful atomic reactor</w:t>
      </w:r>
      <w:r w:rsidRPr="00950A96">
        <w:rPr>
          <w:sz w:val="14"/>
        </w:rPr>
        <w:t xml:space="preserve"> even as France’s nuclear regulator says communication and cooperation on safety measures with its Chinese counterparts are lacking.∂ In the coastal city of Taishan, 100 miles (160 kilometers) from the financial hub of Hong Kong, Chinese builders are entering the final construction stages for two state-of-the-art European Pressurized Reactors. Each will produce about twice as much electricity as the average reactor worldwide.∂ France has a lot riding on a smooth roll out of China’s EPRs. The country is home to Areva SA, which developed the next-generation reactor, and utility Electricite de France SA, which oversees the project. The two companies, controlled by the French state, need a safe, trouble-free debut in China to ensure a future</w:t>
      </w:r>
      <w:r w:rsidRPr="00950A96">
        <w:rPr>
          <w:rStyle w:val="StyleUnderline"/>
        </w:rPr>
        <w:t xml:space="preserve"> </w:t>
      </w:r>
      <w:r w:rsidRPr="00950A96">
        <w:rPr>
          <w:sz w:val="14"/>
        </w:rPr>
        <w:t>for their biggest new product in a generation. And French authorities have not hidden their concerns.∂ “</w:t>
      </w:r>
      <w:r w:rsidRPr="00950A96">
        <w:rPr>
          <w:rStyle w:val="StyleUnderline"/>
        </w:rPr>
        <w:t>It’s not always easy to know what is happening at the Taishan site</w:t>
      </w:r>
      <w:r w:rsidRPr="00950A96">
        <w:rPr>
          <w:sz w:val="14"/>
        </w:rPr>
        <w:t xml:space="preserve">,” Stephane Pailler, head of international relations at France’s Autorite de Surete Nucleaire regulator, said in an interview. “We don’t have a regular relationship with the Chinese on EPR control like we have with the Finnish,” said Pailler referring to another EPR plant under construction in Finland.∂ Calls and faxes to China’s National Nuclear Safety Administration regulator seeking comment went unanswered. China General Nuclear Power Corp., the atomic operator that is building the reactor with the French, didn’t responded to queries.∂ First Indications∂ The first indications of French unease came when Philippe Jamet, one of the regulator’s five governing commissioners, testified before French Parliament in February.∂ “Unfortunately, collaboration isn’t at a level we would wish it to be” with China, Jamet said. “One of the explanations for the difficulties in our relations is that the </w:t>
      </w:r>
      <w:r w:rsidRPr="00950A96">
        <w:rPr>
          <w:rStyle w:val="Emphasis"/>
        </w:rPr>
        <w:t>Chinese safety authorities lack means. They are overwhelmed</w:t>
      </w:r>
      <w:r w:rsidRPr="00950A96">
        <w:rPr>
          <w:rStyle w:val="StyleUnderline"/>
        </w:rPr>
        <w:t>.</w:t>
      </w:r>
      <w:r w:rsidRPr="00950A96">
        <w:rPr>
          <w:sz w:val="14"/>
        </w:rPr>
        <w:t>”∂ Then, in March, EDF’s internal safety inspector Jean Tandonnet published his annual report to the utility’s chief executive that detailed a mid-2013 visit to the Taishan building site. He wrote that “</w:t>
      </w:r>
      <w:r w:rsidRPr="00950A96">
        <w:rPr>
          <w:rStyle w:val="StyleUnderline"/>
        </w:rPr>
        <w:t>the state of conservation” of large components like pumps and steam generators at Taishan “was not at an adequate level” and was “far” from the standards of the two other EPR plants</w:t>
      </w:r>
      <w:r w:rsidRPr="00950A96">
        <w:rPr>
          <w:sz w:val="14"/>
        </w:rPr>
        <w:t xml:space="preserve">, one in Finland and the other in Flamanville, France. Tandonnet urged corrective measures and wrote that </w:t>
      </w:r>
      <w:r w:rsidRPr="00950A96">
        <w:rPr>
          <w:rStyle w:val="StyleUnderline"/>
        </w:rPr>
        <w:t>studies “are under way on tsunami and flooding risks.”</w:t>
      </w:r>
      <w:r w:rsidRPr="00950A96">
        <w:rPr>
          <w:sz w:val="14"/>
        </w:rPr>
        <w:t xml:space="preserve">∂ Safety Procedures∂ Tandonnet’s report notwithstanding, Herve Machenaud, EDF senior executive vice-president in charge of generation said EDF is satisfied with China’s safety procedures. In China, “there is real, independent control that works at least as well as in most countries,” Machenaud said.∂ At Areva, Chief Operating Officer Philippe Knoche said </w:t>
      </w:r>
      <w:r w:rsidRPr="00950A96">
        <w:rPr>
          <w:rStyle w:val="StyleUnderline"/>
        </w:rPr>
        <w:t>China’s regulator “is extremely demanding,”</w:t>
      </w:r>
      <w:r w:rsidRPr="00950A96">
        <w:rPr>
          <w:sz w:val="14"/>
        </w:rPr>
        <w:t xml:space="preserve"> in an interview. He said </w:t>
      </w:r>
      <w:r w:rsidRPr="00950A96">
        <w:rPr>
          <w:rStyle w:val="StyleUnderline"/>
        </w:rPr>
        <w:t>Taishan’s builder is now “getting questions we haven’t faced elsewhere” because it’s so advanced.</w:t>
      </w:r>
      <w:r w:rsidRPr="00950A96">
        <w:rPr>
          <w:sz w:val="14"/>
        </w:rPr>
        <w:t xml:space="preserve">∂ Some 28 reactors of various models are currently under construction in China. That’s more building than any other nation on the planet, and the country hasn’t reported a serious nuclear accident in the 22 years it has operated nuclear plants for commercial use.∂ Still, </w:t>
      </w:r>
      <w:r w:rsidRPr="00950A96">
        <w:rPr>
          <w:rStyle w:val="StyleUnderline"/>
        </w:rPr>
        <w:t>the international nuclear industry and its regulators have remained skittish following the 2011 Fukushima meltdown in Japan</w:t>
      </w:r>
      <w:r w:rsidRPr="00950A96">
        <w:rPr>
          <w:sz w:val="14"/>
        </w:rPr>
        <w:t xml:space="preserve">. In that catastrophe, radiation spread well beyond Tokyo, 135 miles from the wrecked power plant, in a disaster that rallied regulators worldwide to be more vigilant.∂ And </w:t>
      </w:r>
      <w:r w:rsidRPr="00950A96">
        <w:rPr>
          <w:rStyle w:val="StyleUnderline"/>
        </w:rPr>
        <w:t>in a rare public comment about safety concerns, China’s own State Council Research Office three years ago warned that the development of the country’s power plants may be accelerating too quickly</w:t>
      </w:r>
      <w:r w:rsidRPr="00950A96">
        <w:rPr>
          <w:sz w:val="14"/>
        </w:rPr>
        <w:t>.∂ ‘Current Momentum’∂ “</w:t>
      </w:r>
      <w:r w:rsidRPr="00950A96">
        <w:rPr>
          <w:rStyle w:val="Emphasis"/>
        </w:rPr>
        <w:t>If the current momentum of development continues, if too many nuclear power projects are started too quickly, it could jeopardize the healthy, long-term development of nuclear power</w:t>
      </w:r>
      <w:r w:rsidRPr="00950A96">
        <w:rPr>
          <w:sz w:val="14"/>
        </w:rPr>
        <w:t xml:space="preserve">,” Fan Bi, a deputy director at the State Council Research Office, wrote in an article for Outlook Magazine, published by the official Xinhua news agency, two months before the Fukushima disaster.∂ China General, the country’s biggest atomic operator is forging ahead with EDF. It will begin critical tests on the most advanced of the 1,650-megawatt Taishan EPRs before start-up in 2015, Machenaud said last month. Fuel will be loaded and the plant will “undoubtedly” start up before the European models, he said in the interview, the first time an executive has publicly described the plan.∂ Taishan Safety∂ While Pailler said the ASN doesn’t have specific “worries” about safety at Taishan, the French regulator’s comments go beyond the diplomatic language generally used by atomic authorities when speaking about other countries. European regulators mostly “steer a line” between stating concerns clearly and softening language to ensure continued engagement with local authorities, said Tony Roulstone, an atomic engineer who directs the University of Cambridge’s nuclear energy masters program in the U.K.∂ The French regulatory agency has published hundreds of letters, reports and references on its own website about the Flamanville EPR, in Normandy. It has carried out 140 inspections since 2007 on building quality such as concrete, welding and cables, a regulatory spokeswoman said. Other probes were carried out on equipment suppliers, storage and design. </w:t>
      </w:r>
      <w:r w:rsidRPr="00950A96">
        <w:rPr>
          <w:rStyle w:val="StyleUnderline"/>
        </w:rPr>
        <w:t>The authority has ordered at least two construction halts after finding faults.</w:t>
      </w:r>
      <w:r w:rsidRPr="00950A96">
        <w:rPr>
          <w:rStyle w:val="StyleUnderline"/>
          <w:b/>
        </w:rPr>
        <w:t>∂</w:t>
      </w:r>
      <w:r w:rsidRPr="00950A96">
        <w:rPr>
          <w:sz w:val="14"/>
        </w:rPr>
        <w:t xml:space="preserve"> Few Details∂ By contrast, </w:t>
      </w:r>
      <w:r w:rsidRPr="00950A96">
        <w:rPr>
          <w:rStyle w:val="StyleUnderline"/>
        </w:rPr>
        <w:t xml:space="preserve">the Chinese regulator’s website contains relatively little information about safety issues. </w:t>
      </w:r>
      <w:r w:rsidRPr="00950A96">
        <w:rPr>
          <w:sz w:val="14"/>
        </w:rPr>
        <w:t xml:space="preserve">The most recent post on Taishan is a 2009 report on </w:t>
      </w:r>
      <w:r w:rsidRPr="00950A96">
        <w:rPr>
          <w:rStyle w:val="StyleUnderline"/>
        </w:rPr>
        <w:t xml:space="preserve">the start of cement work at the reactor referring to “problems left over from early-stage construction.” </w:t>
      </w:r>
      <w:r w:rsidRPr="00950A96">
        <w:rPr>
          <w:sz w:val="14"/>
        </w:rPr>
        <w:t xml:space="preserve">It said all current work was up to standards, without elaborating. In total </w:t>
      </w:r>
      <w:r w:rsidRPr="00950A96">
        <w:rPr>
          <w:rStyle w:val="StyleUnderline"/>
        </w:rPr>
        <w:t>just nine posts on the website mention Taishan, and many are blank apart from the title.</w:t>
      </w:r>
      <w:r w:rsidRPr="00950A96">
        <w:rPr>
          <w:sz w:val="14"/>
        </w:rPr>
        <w:t xml:space="preserve">∂ Critics of China’s nuclear safety regime, including Albert Lai, chairman of The Professional Commons, a Hong Kong think tank, says </w:t>
      </w:r>
      <w:r w:rsidRPr="00950A96">
        <w:rPr>
          <w:rStyle w:val="Emphasis"/>
        </w:rPr>
        <w:t>that lack of information risks eroding confidence in safety controls</w:t>
      </w:r>
      <w:r w:rsidRPr="00950A96">
        <w:rPr>
          <w:sz w:val="14"/>
        </w:rPr>
        <w:t xml:space="preserve"> in what’s set to be a 14-fold increase of atomic capacity by 2030.∂ </w:t>
      </w:r>
      <w:r w:rsidRPr="00950A96">
        <w:rPr>
          <w:rStyle w:val="StyleUnderline"/>
        </w:rPr>
        <w:t>“The workings of China’s atomic safety authority are a ‘‘total black box,’’ said Lai. ‘‘China has no transparency whatsoever.’’</w:t>
      </w:r>
    </w:p>
    <w:p w:rsidR="008267A3" w:rsidRPr="00950A96" w:rsidRDefault="008267A3" w:rsidP="008267A3"/>
    <w:p w:rsidR="008267A3" w:rsidRPr="00950A96" w:rsidRDefault="008267A3" w:rsidP="008267A3">
      <w:pPr>
        <w:pStyle w:val="Heading4"/>
        <w:rPr>
          <w:rStyle w:val="Style13ptBold"/>
          <w:b/>
        </w:rPr>
      </w:pPr>
      <w:r w:rsidRPr="00950A96">
        <w:rPr>
          <w:rStyle w:val="Style13ptBold"/>
          <w:b/>
        </w:rPr>
        <w:t xml:space="preserve">Chinese leadership is key to future widespread development of nuclear energy </w:t>
      </w:r>
    </w:p>
    <w:p w:rsidR="008267A3" w:rsidRPr="00950A96" w:rsidRDefault="008267A3" w:rsidP="008267A3">
      <w:pPr>
        <w:rPr>
          <w:rStyle w:val="Style13ptBold"/>
          <w:b w:val="0"/>
          <w:sz w:val="20"/>
          <w:szCs w:val="20"/>
        </w:rPr>
      </w:pPr>
      <w:r w:rsidRPr="00950A96">
        <w:rPr>
          <w:rStyle w:val="Style13ptBold"/>
        </w:rPr>
        <w:t xml:space="preserve">Wubbeke 16 </w:t>
      </w:r>
      <w:r w:rsidRPr="00950A96">
        <w:rPr>
          <w:rStyle w:val="Style13ptBold"/>
          <w:b w:val="0"/>
          <w:sz w:val="20"/>
          <w:szCs w:val="20"/>
        </w:rPr>
        <w:t>(Jost Wübbeke focuses on China’s innovation policy, digital economy as well as its policy on energy and natural resources. He published on industrial policy, smart manufacturing and the internet of things in China. "China's Nuclear Industry Goes Global," 2/11/16, pg. online @ thediplomat.com/2016/02/chinas-nuclear-industry-goes-global/)</w:t>
      </w:r>
    </w:p>
    <w:p w:rsidR="008267A3" w:rsidRPr="00950A96" w:rsidRDefault="008267A3" w:rsidP="008267A3">
      <w:pPr>
        <w:rPr>
          <w:sz w:val="14"/>
        </w:rPr>
      </w:pPr>
      <w:r w:rsidRPr="00950A96">
        <w:rPr>
          <w:rStyle w:val="StyleUnderline"/>
        </w:rPr>
        <w:t>A European nuclear plant built and operated by China?</w:t>
      </w:r>
      <w:r w:rsidRPr="00950A96">
        <w:rPr>
          <w:sz w:val="14"/>
        </w:rPr>
        <w:t xml:space="preserve"> Unimaginable, one might say, as </w:t>
      </w:r>
      <w:r w:rsidRPr="00950A96">
        <w:rPr>
          <w:rStyle w:val="StyleUnderline"/>
        </w:rPr>
        <w:t xml:space="preserve">China still has to prove to be a reliable partner in operating critical infrastructure, </w:t>
      </w:r>
      <w:r w:rsidRPr="00950A96">
        <w:rPr>
          <w:rStyle w:val="Emphasis"/>
        </w:rPr>
        <w:t>meeting strict safety requirements, and managing the complex technology</w:t>
      </w:r>
      <w:r w:rsidRPr="00950A96">
        <w:rPr>
          <w:sz w:val="14"/>
        </w:rPr>
        <w:t xml:space="preserve">. Yet, nuclear reactors are about to be built with Chinese participation in the United Kingdom. And that is just the beginning. </w:t>
      </w:r>
      <w:r w:rsidRPr="00950A96">
        <w:rPr>
          <w:rStyle w:val="StyleUnderline"/>
        </w:rPr>
        <w:t xml:space="preserve">Chinese power corporations are initiating new projects all over the globe and </w:t>
      </w:r>
      <w:r w:rsidRPr="00950A96">
        <w:rPr>
          <w:rStyle w:val="Emphasis"/>
        </w:rPr>
        <w:t>have the potential to become the next big civil nuclear technology suppliers</w:t>
      </w:r>
      <w:r w:rsidRPr="00950A96">
        <w:rPr>
          <w:rStyle w:val="StyleUnderline"/>
        </w:rPr>
        <w:t xml:space="preserve"> </w:t>
      </w:r>
      <w:r w:rsidRPr="00950A96">
        <w:rPr>
          <w:sz w:val="14"/>
        </w:rPr>
        <w:t xml:space="preserve">for several countries (see the map below). As this trend is assuming shape, </w:t>
      </w:r>
      <w:r w:rsidRPr="00950A96">
        <w:rPr>
          <w:rStyle w:val="Emphasis"/>
        </w:rPr>
        <w:t>the next decade will be critical to ensure that Chinese technology is safe</w:t>
      </w:r>
      <w:r w:rsidRPr="00950A96">
        <w:rPr>
          <w:rStyle w:val="StyleUnderline"/>
        </w:rPr>
        <w:t xml:space="preserve"> </w:t>
      </w:r>
      <w:r w:rsidRPr="00950A96">
        <w:rPr>
          <w:sz w:val="14"/>
        </w:rPr>
        <w:t xml:space="preserve">and that China adheres to non-proliferation agreements. </w:t>
      </w:r>
      <w:r w:rsidRPr="00950A96">
        <w:rPr>
          <w:rStyle w:val="StyleUnderline"/>
        </w:rPr>
        <w:t>There is a strong desire among Chinese leaders to base future economic growth on innovation and to become a global supplier of high-tech commodities</w:t>
      </w:r>
      <w:r w:rsidRPr="00950A96">
        <w:rPr>
          <w:sz w:val="14"/>
        </w:rPr>
        <w:t xml:space="preserve"> “created in China.” The objective is to seize strategic industries — photovoltaics, high-speed railways, computer chips and the like – and their global markets. </w:t>
      </w:r>
      <w:r w:rsidRPr="00950A96">
        <w:rPr>
          <w:rStyle w:val="StyleUnderline"/>
        </w:rPr>
        <w:t>The “One Belt, One Road” strategy is intended to shape global economic integration and trade by Chinese terms, advancing nuclear technology as one of China’s new high-tech export brands</w:t>
      </w:r>
      <w:r w:rsidRPr="00950A96">
        <w:rPr>
          <w:sz w:val="14"/>
        </w:rPr>
        <w:t xml:space="preserve">, as railways before. The business opportunities are tremendous, as building one nuclear power plant equals the value of several hundred thousand car exports. Acting as salesmen, China’s leaders use any possible state visit to negotiate new nuclear deals, for which they promise generous financial backing. At home, everything has been in preparation for the “going out” years ahead. On basis of foreign technology and own original research, </w:t>
      </w:r>
      <w:r w:rsidRPr="00950A96">
        <w:rPr>
          <w:rStyle w:val="StyleUnderline"/>
        </w:rPr>
        <w:t>China has developed its own third generation reactors</w:t>
      </w:r>
      <w:r w:rsidRPr="00950A96">
        <w:rPr>
          <w:sz w:val="14"/>
        </w:rPr>
        <w:t xml:space="preserve">. </w:t>
      </w:r>
      <w:r w:rsidRPr="00950A96">
        <w:rPr>
          <w:rStyle w:val="StyleUnderline"/>
        </w:rPr>
        <w:t>The advanced reactors</w:t>
      </w:r>
      <w:r w:rsidRPr="00950A96">
        <w:rPr>
          <w:sz w:val="14"/>
        </w:rPr>
        <w:t xml:space="preserve"> Hualong-1, CAP1400, and a high-temperature gas-cooled reactor design (HTR) </w:t>
      </w:r>
      <w:r w:rsidRPr="00950A96">
        <w:rPr>
          <w:rStyle w:val="StyleUnderline"/>
        </w:rPr>
        <w:t>are supposed to conquer international markets</w:t>
      </w:r>
      <w:r w:rsidRPr="00950A96">
        <w:rPr>
          <w:sz w:val="14"/>
        </w:rPr>
        <w:t xml:space="preserve">. To achieve that, the government is coping with combining the design development and global activities of the vigorously competing nuclear corporations. </w:t>
      </w:r>
      <w:r w:rsidRPr="00950A96">
        <w:rPr>
          <w:rStyle w:val="StyleUnderline"/>
        </w:rPr>
        <w:t>China’s nuclear export ambitions coincide with an increase in market opportunities</w:t>
      </w:r>
      <w:r w:rsidRPr="00950A96">
        <w:rPr>
          <w:sz w:val="14"/>
        </w:rPr>
        <w:t xml:space="preserve">. </w:t>
      </w:r>
      <w:r w:rsidRPr="00950A96">
        <w:rPr>
          <w:sz w:val="12"/>
          <w:szCs w:val="12"/>
        </w:rPr>
        <w:t xml:space="preserve">As if the Fukushima incident did not happen, nuclear power is developing rapidly as countries around the world seek energy security and low-carbon power generation. And China wants a slice of that pie. However, China is fighting an uphill battle in a global nuclear market divided among the well-tested technologies of Canada, France, Russia, South Korea, and the United States. As Chinese home-grown technology does not yet enjoy a comparable reputation, the entry point for Chinese companies are projects that use foreign-built reactors, but use Chinese money and construction expertise. China’s most recent nuclear projects around the globe fit into this pattern. In October 2015, China General Nuclear (CGN), one of the country’s three large nuclear enterprises, agreed with Électricité de France (EDF) to jointly invest in, construct, and operate two nuclear reactors at Hinkley Point C, United Kingdom. The reactor design is provided by EDF. Similarly, CGN and its largest domestic rival China National Nuclear Corporation (CNNC) entered into agreements with Romania and Argentina to build Canadian designed CANDU-6 reactors. All this is only the first step. These projects are intended to create overseas experience for the Chinese companies and build trust among current and potential customers. Ultimately, China seeks to sell its own reactor designs, especially the Hualong-1 and CAP1400. This strategy seems to have bright prospects for success. The nuclear enterprises base additional Hualong-1 projects on preceding projects with foreign technology. The deal with EDF to build the reactors at Hinkley Point C also includes an agreement to collaborate towards constructing a Hualong-1 reactor at Bradwell. The UK government has yet to make a decision on the project. The Argentinian government already agreed to build a Hualong-1 at the Atucha site in Buenos Aires province. China’s third largest nuclear enterprise, the State Power Investment Cooperation (SPIC), is in negotiations with the Turkish government about the construction of two CAP1400 reactors. CNNC’s most advanced projects are in Pakistan, with two Chinese small-sized reactors already in operation and two more under construction. In August 2015, the first Chinese overseas construction project for Hualong-1 started in Karachi. </w:t>
      </w:r>
      <w:r w:rsidRPr="00950A96">
        <w:rPr>
          <w:rStyle w:val="StyleUnderline"/>
        </w:rPr>
        <w:t>How can China enter a market dominated by others for decades? Chinese firms offer a complete package including state of the art technology, financing, and construction services.</w:t>
      </w:r>
      <w:r w:rsidRPr="00950A96">
        <w:rPr>
          <w:sz w:val="14"/>
        </w:rPr>
        <w:t xml:space="preserve"> With 30 nuclear plants in operation and 21 under construction at home, China has gathered plenty of knowledge about how to build and run a plant. In addition, the government supports the oversea projects with generous concessional loans (see table). With these resources, the nuclear enterprises are able to initiate and revive projects that had previously stalled due to financial shortfalls. Before the participation of CGN, the Hinkley Point C projects ran out of funds despite a U.K. government loan guarantee of 2 billion pounds. Similarly, the Cernavoda project in Romania was on the verge of failure before when GDF Suez, CEZ and RWE, and other major shareholders withdrew from the project. Nuclear power is never going to be 100 percent safe, </w:t>
      </w:r>
      <w:r w:rsidRPr="00950A96">
        <w:rPr>
          <w:rStyle w:val="Emphasis"/>
        </w:rPr>
        <w:t>but with its untested technology, China’s nuclear industry is under particular pressure to prove its reliability.</w:t>
      </w:r>
      <w:r w:rsidRPr="00950A96">
        <w:rPr>
          <w:sz w:val="14"/>
        </w:rPr>
        <w:t xml:space="preserve"> Xing Ji, the chief designer of Hualong-1, claims that the reactor is among the safest in the world. However, China itself just began building its own demonstration projects for Hualong-1 in Fujian and Guangxi. Every future foreign project that might deploy technologies developed in China, and in particular the Karachi project in Pakistan already under construction, will be an adventurous experiment.</w:t>
      </w:r>
    </w:p>
    <w:p w:rsidR="008267A3" w:rsidRPr="00950A96" w:rsidRDefault="008267A3" w:rsidP="008267A3"/>
    <w:p w:rsidR="008267A3" w:rsidRPr="00950A96" w:rsidRDefault="008267A3" w:rsidP="008267A3">
      <w:pPr>
        <w:pStyle w:val="Heading4"/>
        <w:rPr>
          <w:rStyle w:val="Style13ptBold"/>
          <w:b/>
        </w:rPr>
      </w:pPr>
      <w:r w:rsidRPr="00950A96">
        <w:rPr>
          <w:rStyle w:val="Style13ptBold"/>
          <w:b/>
        </w:rPr>
        <w:t xml:space="preserve">Nuclear energy is </w:t>
      </w:r>
      <w:r w:rsidRPr="00950A96">
        <w:rPr>
          <w:rStyle w:val="Style13ptBold"/>
          <w:b/>
          <w:u w:val="single"/>
        </w:rPr>
        <w:t xml:space="preserve">essential </w:t>
      </w:r>
      <w:r w:rsidRPr="00950A96">
        <w:rPr>
          <w:rStyle w:val="Style13ptBold"/>
          <w:b/>
        </w:rPr>
        <w:t xml:space="preserve">to reducing CO2 emissions and mitigating the effects of climate change – declining U.S nuclear expansion means cooperation with a growing China is critical </w:t>
      </w:r>
    </w:p>
    <w:p w:rsidR="008267A3" w:rsidRPr="00950A96" w:rsidRDefault="008267A3" w:rsidP="008267A3">
      <w:pPr>
        <w:rPr>
          <w:rStyle w:val="Style13ptBold"/>
        </w:rPr>
      </w:pPr>
      <w:r w:rsidRPr="00950A96">
        <w:rPr>
          <w:rStyle w:val="Style13ptBold"/>
        </w:rPr>
        <w:t xml:space="preserve">Magill 15 </w:t>
      </w:r>
      <w:r w:rsidRPr="00950A96">
        <w:rPr>
          <w:rStyle w:val="Style13ptBold"/>
          <w:b w:val="0"/>
          <w:sz w:val="20"/>
          <w:szCs w:val="20"/>
        </w:rPr>
        <w:t>(Bobby Magill is a senior science writer for Climate Central, 1/30/15, "Nuclear Power Needs to Double to Curb Global Warming," pg. online @ www.scientificamerican.com/article/nuclear-power-needs-to-double-to-curb-global-warming/)</w:t>
      </w:r>
    </w:p>
    <w:p w:rsidR="008267A3" w:rsidRPr="00950A96" w:rsidRDefault="008267A3" w:rsidP="008267A3">
      <w:pPr>
        <w:rPr>
          <w:sz w:val="16"/>
        </w:rPr>
      </w:pPr>
      <w:r w:rsidRPr="00950A96">
        <w:rPr>
          <w:sz w:val="16"/>
        </w:rPr>
        <w:t xml:space="preserve">Since the 2011 Fukushima Daiichi nuclear accident in Japan chilled global attitudes toward nuclear power, the world has been slowly reconciling its discomfort with nuclear and the idea that it may have a role to play in reducing greenhouse gas emissions to tackle climate change. The International Energy Agency and the Nuclear Energy Agency suggest in a report released Thursday that nuclear will have such a significant role to play in climate strategy that nuclear power generation capacity will have to double by 2050 in order for the world to meet the international 2°C (3.6°F) warming goal. With fossil fuels growing as sources of electricity across the globe, the IEA sees nuclear power as a stable source of low-carbon power helping to take polluting coal-fired plants offline. </w:t>
      </w:r>
      <w:r w:rsidRPr="00950A96">
        <w:rPr>
          <w:rStyle w:val="StyleUnderline"/>
        </w:rPr>
        <w:t>To accomplish the needed CO2 emissions cuts to keep warming no greater than 2°C, the IEA says global nuclear power generation capacity needs to increase</w:t>
      </w:r>
      <w:r w:rsidRPr="00950A96">
        <w:rPr>
          <w:sz w:val="16"/>
        </w:rPr>
        <w:t xml:space="preserve"> to 930 gigawatts from 396 gigawatts by 2050. </w:t>
      </w:r>
      <w:r w:rsidRPr="00950A96">
        <w:rPr>
          <w:rStyle w:val="StyleUnderline"/>
        </w:rPr>
        <w:t>With nearly 100 nuclear reactors, the U.S. has more nuclear power plants than any other country</w:t>
      </w:r>
      <w:r w:rsidRPr="00950A96">
        <w:rPr>
          <w:sz w:val="16"/>
        </w:rPr>
        <w:t xml:space="preserve">, representing 105 gigawatts of production. France, Japan, Russia and China round out the top five countries using nuclear power. </w:t>
      </w:r>
      <w:r w:rsidRPr="00950A96">
        <w:rPr>
          <w:rStyle w:val="StyleUnderline"/>
        </w:rPr>
        <w:t>Globally, nuclear energy is already making a comeback with 72 nuclear reactors now under construction worldwide</w:t>
      </w:r>
      <w:r w:rsidRPr="00950A96">
        <w:rPr>
          <w:sz w:val="16"/>
        </w:rPr>
        <w:t xml:space="preserve">, mainly in Asia. “This marked the greatest number of reactors being built in 25 years,” IEA Executive Director Maria van der Hoeven said in a statement. “Nuclear energy also remains the second-largest source of low-carbon electricity worldwide. And, </w:t>
      </w:r>
      <w:r w:rsidRPr="00950A96">
        <w:rPr>
          <w:rStyle w:val="Emphasis"/>
        </w:rPr>
        <w:t>indeed, if we are to meet our collective climate goals, nuclear energy is critical</w:t>
      </w:r>
      <w:r w:rsidRPr="00950A96">
        <w:rPr>
          <w:sz w:val="16"/>
        </w:rPr>
        <w:t xml:space="preserve">.” All forms of low-carbon energy must be employed to reduce global greenhouse gas emissions, she said. </w:t>
      </w:r>
      <w:r w:rsidRPr="00950A96">
        <w:rPr>
          <w:rStyle w:val="StyleUnderline"/>
        </w:rPr>
        <w:t>That conclusion is consistent with the Intergovernmental Panel on Climate Change’s findings last year that global carbon dioxide emissions need to be capped at 450 parts per million in order to prevent warming greater than 2°C,</w:t>
      </w:r>
      <w:r w:rsidRPr="00950A96">
        <w:rPr>
          <w:sz w:val="16"/>
        </w:rPr>
        <w:t xml:space="preserve"> Robert N. Stavins, director of the Project on Climate Agreements at Harvard University and a drafting author of the IPCC’s Working Group III Report, said. “</w:t>
      </w:r>
      <w:r w:rsidRPr="00950A96">
        <w:rPr>
          <w:rStyle w:val="StyleUnderline"/>
        </w:rPr>
        <w:t xml:space="preserve">It is virtually inconceivable that the 2 degree or 450 parts per million target as a cap can be achieved in this century </w:t>
      </w:r>
      <w:r w:rsidRPr="00950A96">
        <w:rPr>
          <w:rStyle w:val="Emphasis"/>
        </w:rPr>
        <w:t>without</w:t>
      </w:r>
      <w:r w:rsidRPr="00950A96">
        <w:rPr>
          <w:sz w:val="16"/>
        </w:rPr>
        <w:t xml:space="preserve"> a variety of factors, among which are </w:t>
      </w:r>
      <w:r w:rsidRPr="00950A96">
        <w:rPr>
          <w:rStyle w:val="Emphasis"/>
        </w:rPr>
        <w:t>substantially greater reliance on nuclear power</w:t>
      </w:r>
      <w:r w:rsidRPr="00950A96">
        <w:rPr>
          <w:sz w:val="16"/>
        </w:rPr>
        <w:t xml:space="preserve"> than current trajectories would suggest,” Stavins, who is unaffiliated with the IEA’s report, said. Charles Kolstad, professor of economic policy research at Stanford University, suggested the IEA’s conclusions may be too strident. “Nuclear is not necessary to meet any target except the most stringent,” he said. “The IPCC relies heavily on CCS (carbon capture and storage). Nuclear would certainly help, though.” That’s because </w:t>
      </w:r>
      <w:r w:rsidRPr="00950A96">
        <w:rPr>
          <w:rStyle w:val="StyleUnderline"/>
        </w:rPr>
        <w:t>global power demand is growing and</w:t>
      </w:r>
      <w:r w:rsidRPr="00950A96">
        <w:rPr>
          <w:sz w:val="16"/>
        </w:rPr>
        <w:t xml:space="preserve"> </w:t>
      </w:r>
      <w:r w:rsidRPr="00950A96">
        <w:rPr>
          <w:rStyle w:val="StyleUnderline"/>
        </w:rPr>
        <w:t>nuclear is a good alternative to coal, the main source of power in parts of the world where cheap natural gas is unavailable to replace coal,</w:t>
      </w:r>
      <w:r w:rsidRPr="00950A96">
        <w:rPr>
          <w:sz w:val="16"/>
        </w:rPr>
        <w:t xml:space="preserve"> he said. The IEA said </w:t>
      </w:r>
      <w:r w:rsidRPr="00950A96">
        <w:rPr>
          <w:rStyle w:val="StyleUnderline"/>
        </w:rPr>
        <w:t>nuclear reactor safety issues</w:t>
      </w:r>
      <w:r w:rsidRPr="00950A96">
        <w:rPr>
          <w:sz w:val="16"/>
        </w:rPr>
        <w:t xml:space="preserve"> raised by Fukushima </w:t>
      </w:r>
      <w:r w:rsidRPr="00950A96">
        <w:rPr>
          <w:rStyle w:val="StyleUnderline"/>
        </w:rPr>
        <w:t xml:space="preserve">can be addressed by strong regulations, </w:t>
      </w:r>
      <w:r w:rsidRPr="00950A96">
        <w:rPr>
          <w:sz w:val="16"/>
        </w:rPr>
        <w:t>independent regulators,</w:t>
      </w:r>
      <w:r w:rsidRPr="00950A96">
        <w:rPr>
          <w:rStyle w:val="StyleUnderline"/>
        </w:rPr>
        <w:t xml:space="preserve"> </w:t>
      </w:r>
      <w:r w:rsidRPr="00950A96">
        <w:rPr>
          <w:rStyle w:val="Emphasis"/>
        </w:rPr>
        <w:t>a culture of safety</w:t>
      </w:r>
      <w:r w:rsidRPr="00950A96">
        <w:rPr>
          <w:rStyle w:val="StyleUnderline"/>
        </w:rPr>
        <w:t xml:space="preserve"> </w:t>
      </w:r>
      <w:r w:rsidRPr="00950A96">
        <w:rPr>
          <w:sz w:val="16"/>
        </w:rPr>
        <w:t>surrounding nuclear plants</w:t>
      </w:r>
      <w:r w:rsidRPr="00950A96">
        <w:rPr>
          <w:rStyle w:val="StyleUnderline"/>
        </w:rPr>
        <w:t xml:space="preserve"> </w:t>
      </w:r>
      <w:r w:rsidRPr="00950A96">
        <w:rPr>
          <w:rStyle w:val="Emphasis"/>
        </w:rPr>
        <w:t>and the development of new safety technology</w:t>
      </w:r>
      <w:r w:rsidRPr="00950A96">
        <w:rPr>
          <w:sz w:val="16"/>
        </w:rPr>
        <w:t xml:space="preserve">, the report says. </w:t>
      </w:r>
      <w:r w:rsidRPr="00950A96">
        <w:rPr>
          <w:rStyle w:val="Emphasis"/>
        </w:rPr>
        <w:t>China is leading the globe in nuclear energy expansion</w:t>
      </w:r>
      <w:r w:rsidRPr="00950A96">
        <w:rPr>
          <w:sz w:val="16"/>
        </w:rPr>
        <w:t xml:space="preserve"> with plans to grow its nuclear power generation capacity to 59 gigawatts in 2020 from 17 gigawatts in 2014. Nuclear represents only about 2 percent of China’s total power production, but it has 29 nuclear reactors under construction. The status of nuclear power is more mixed in Europe, where it is about 25 percent of total electricity production. Four new reactors are under construction in Europe. While Germany, Belgium and Switzerland are phasing out nuclear power altogether, Poland, Turkey and the United Kingdom are planning to expand the use of nuclear power. The U.S., produces about 19 percent of its electric power with its 100 nuclear reactors. But most of its existing nuclear reactors are more than 30 years old. Only five new ones are under construction today and five others have been decommissioned since 2013. </w:t>
      </w:r>
      <w:r w:rsidRPr="00950A96">
        <w:rPr>
          <w:rStyle w:val="StyleUnderline"/>
        </w:rPr>
        <w:t>Nuclear power expansion overall in the U.S. is expected to be flat</w:t>
      </w:r>
      <w:r w:rsidRPr="00950A96">
        <w:rPr>
          <w:sz w:val="16"/>
        </w:rPr>
        <w:t xml:space="preserve"> in the coming years because of high costs of new nuclear development and the low cost of natural gas from shale, a formidable and quickly growing competitor to nuclear and coal for electric power generation. The report says that makes it unlikely nuclear will play a significant role in U.S. climate strategy anytime soon. “</w:t>
      </w:r>
      <w:r w:rsidRPr="00950A96">
        <w:rPr>
          <w:rStyle w:val="StyleUnderline"/>
        </w:rPr>
        <w:t>It’s obviously not going to happen in this country</w:t>
      </w:r>
      <w:r w:rsidRPr="00950A96">
        <w:rPr>
          <w:sz w:val="16"/>
        </w:rPr>
        <w:t>,” Christine Todd Whitman, co-chair of the nuclear power advocacy group Clean and Safe Energy Coalition and former New Jersey Governor and former U.S. Environmental Protection Agency chief, said.</w:t>
      </w:r>
    </w:p>
    <w:p w:rsidR="008267A3" w:rsidRPr="00950A96" w:rsidRDefault="008267A3" w:rsidP="008267A3">
      <w:pPr>
        <w:pStyle w:val="Heading4"/>
      </w:pPr>
      <w:r w:rsidRPr="00950A96">
        <w:t xml:space="preserve">Warming is anthropogenic and causes extinction </w:t>
      </w:r>
    </w:p>
    <w:p w:rsidR="008267A3" w:rsidRPr="00950A96" w:rsidRDefault="008267A3" w:rsidP="008267A3">
      <w:r w:rsidRPr="00950A96">
        <w:rPr>
          <w:rStyle w:val="Style13ptBold"/>
        </w:rPr>
        <w:t>Jamail 15</w:t>
      </w:r>
      <w:r w:rsidRPr="00950A96">
        <w:t xml:space="preserve"> </w:t>
      </w:r>
      <w:r w:rsidRPr="00950A96">
        <w:rPr>
          <w:rFonts w:ascii="Times New Roman" w:hAnsi="Times New Roman" w:cs="Times New Roman"/>
          <w:sz w:val="18"/>
          <w:szCs w:val="18"/>
        </w:rPr>
        <w:t>(DAHR JAMAIL – staff reporter for Truthout. Truthout is a 501(c)3 nonprofit organization dedicated to providing independent news and commentary on a daily basis. In order to remain free of bias and adhere to high editorial standards, we accept no advertising or corporate backing. Instead, we depend on our readers to support our work. All donations to Truthout are tax-deductible – “Dahr Jamail | Mass Extinction: It's the End of the World as We Know It” – Truthout – 06 July 2015 – http://www.truth-out.org/news/item/31661-mass-extinction-it-s-the-end-of-the-world-as-we-know-it)</w:t>
      </w:r>
    </w:p>
    <w:p w:rsidR="008267A3" w:rsidRPr="00950A96" w:rsidRDefault="008267A3" w:rsidP="008267A3">
      <w:pPr>
        <w:rPr>
          <w:u w:val="single"/>
        </w:rPr>
      </w:pPr>
      <w:r w:rsidRPr="00950A96">
        <w:rPr>
          <w:sz w:val="14"/>
        </w:rPr>
        <w:t>While McPherson's perspective might sound like the stuff of science fiction, there is historical precedent for his predictions. Fifty-five million years ago, a 5-degree Celsius rise in average global temperatures seems to have occurred in just 13 years, according to a study published in the October 2013 issue of the Proceedings of the National Academy of Sciences</w:t>
      </w:r>
      <w:r w:rsidRPr="00950A96">
        <w:rPr>
          <w:u w:val="single"/>
        </w:rPr>
        <w:t>. A report in the August 2013 issue of Science revealed that in the near term, earth's climate will change 10 times faster than during any other moment in the last 65 million years. McPherson fears that we are well along in the process of causing our own extinction.</w:t>
      </w:r>
      <w:r w:rsidRPr="00950A96">
        <w:rPr>
          <w:sz w:val="14"/>
        </w:rPr>
        <w:t xml:space="preserve"> </w:t>
      </w:r>
      <w:r w:rsidRPr="00950A96">
        <w:rPr>
          <w:u w:val="single"/>
        </w:rPr>
        <w:t>Prior to that, the Permian mass extinction that occurred 250 million years ago,</w:t>
      </w:r>
      <w:r w:rsidRPr="00950A96">
        <w:rPr>
          <w:sz w:val="14"/>
        </w:rPr>
        <w:t xml:space="preserve"> also known as the "Great Dying," was triggered by a massive lava flow in an area of Siberia that led to an increase in global temperatures of 6 degrees Celsius. That, in turn, caused the melting of frozen methane deposits under the seas. Released into the atmosphere, those gases caused temperatures to skyrocket further. </w:t>
      </w:r>
      <w:r w:rsidRPr="00950A96">
        <w:rPr>
          <w:u w:val="single"/>
        </w:rPr>
        <w:t xml:space="preserve">All of this occurred over a period of approximately 80,000 years. The change in climate is thought to be the key to what caused the extinction of most species on the planet. In that extinction episode, </w:t>
      </w:r>
      <w:r w:rsidRPr="00950A96">
        <w:rPr>
          <w:rStyle w:val="Emphasis"/>
        </w:rPr>
        <w:t>it is estimated that 95 percent of all species were wiped out. Today's current scientific and observable evidence strongly suggests we are in the midst of the same process - only this time it is anthropogenic, and happening exponentially faster than even the Permian mass extinction did</w:t>
      </w:r>
      <w:r w:rsidRPr="00950A96">
        <w:rPr>
          <w:sz w:val="14"/>
        </w:rPr>
        <w:t xml:space="preserve">. In fact, a recently published study in Science Advances states, unequivocally, </w:t>
      </w:r>
      <w:r w:rsidRPr="00950A96">
        <w:rPr>
          <w:u w:val="single"/>
        </w:rPr>
        <w:t>that the planet has officially entered its sixth mass extinction event. The study shows that species are already being killed off at rates much faster than they were during the other five extinction events, and warns ominously that humans could very likely be among the first wave of species to go extinct</w:t>
      </w:r>
      <w:r w:rsidRPr="00950A96">
        <w:rPr>
          <w:sz w:val="14"/>
        </w:rPr>
        <w:t xml:space="preserve">. So if some feel that McPherson's thinking is extreme, when the myriad scientific reports he cites to back his claims are looked at squarely and the dots are connected, </w:t>
      </w:r>
      <w:r w:rsidRPr="00950A96">
        <w:rPr>
          <w:u w:val="single"/>
        </w:rPr>
        <w:t>the perceived extremism begins to dissolve into a possible, or even likely, reality. The idea of possible human extinction,</w:t>
      </w:r>
      <w:r w:rsidRPr="00950A96">
        <w:rPr>
          <w:sz w:val="14"/>
        </w:rPr>
        <w:t xml:space="preserve"> coming not just from McPherson but a growing number of scientists (as well as the aforementioned recently published report in Science), </w:t>
      </w:r>
      <w:r w:rsidRPr="00950A96">
        <w:rPr>
          <w:u w:val="single"/>
        </w:rPr>
        <w:t>is now beginning to occasionally find its way into mainstream consciousness</w:t>
      </w:r>
      <w:r w:rsidRPr="00950A96">
        <w:rPr>
          <w:sz w:val="14"/>
        </w:rPr>
        <w:t>. "</w:t>
      </w:r>
      <w:r w:rsidRPr="00950A96">
        <w:rPr>
          <w:u w:val="single"/>
        </w:rPr>
        <w:t>A Child Born Today May Live to See Humanity's End</w:t>
      </w:r>
      <w:r w:rsidRPr="00950A96">
        <w:rPr>
          <w:sz w:val="14"/>
        </w:rPr>
        <w:t xml:space="preserve">, Unless ..." reads a recent blog post title from Reuters. It reads: </w:t>
      </w:r>
      <w:r w:rsidRPr="00950A96">
        <w:rPr>
          <w:u w:val="single"/>
        </w:rPr>
        <w:t>Humans will be extinct in 100 years because the planet will be uninhabitable</w:t>
      </w:r>
      <w:r w:rsidRPr="00950A96">
        <w:rPr>
          <w:sz w:val="14"/>
        </w:rPr>
        <w:t>, according to Australian microbiologist Frank Fenner, one of the leaders of the effort to eradicate smallpox in the 1970s. He blames overcrowding, denuded resources and climate change. Fenner's prediction is not a sure bet, but he is correct that there are no way emissions reductions will be enough to save us from our trend toward doom. And there doesn't seem to be any big global rush to reduce emissions, anyway. McPherson, who maintains the blog "Nature Bats Last," told Truthout, "</w:t>
      </w:r>
      <w:r w:rsidRPr="00950A96">
        <w:rPr>
          <w:u w:val="single"/>
        </w:rPr>
        <w:t>We've never been here as a species and the implications are truly dire and profound for our species and the rest of the living planet</w:t>
      </w:r>
      <w:r w:rsidRPr="00950A96">
        <w:rPr>
          <w:sz w:val="14"/>
        </w:rPr>
        <w:t xml:space="preserve">." Truthout first interviewed </w:t>
      </w:r>
      <w:r w:rsidRPr="00950A96">
        <w:rPr>
          <w:u w:val="single"/>
        </w:rPr>
        <w:t>McPherson in early 2014</w:t>
      </w:r>
      <w:r w:rsidRPr="00950A96">
        <w:rPr>
          <w:sz w:val="14"/>
        </w:rPr>
        <w:t xml:space="preserve">, at which time he </w:t>
      </w:r>
      <w:r w:rsidRPr="00950A96">
        <w:rPr>
          <w:u w:val="single"/>
        </w:rPr>
        <w:t>had identified 24 self-reinforcing positive feedback loops triggered by human-caused climate disruption. Today that number has grown to more than 50, and continues to increase. A self-reinforcing positive feedback loop is akin to a "vicious circle": It accelerates the impacts of anthropogenic climate disruption</w:t>
      </w:r>
      <w:r w:rsidRPr="00950A96">
        <w:rPr>
          <w:sz w:val="14"/>
        </w:rPr>
        <w:t xml:space="preserve"> (ACD). An example would be methane releases in the Arctic. </w:t>
      </w:r>
      <w:r w:rsidRPr="00950A96">
        <w:rPr>
          <w:u w:val="single"/>
        </w:rPr>
        <w:t>Massive amounts of methane are currently locked in the permafrost, which is now melting rapidly. As the permafrost melts, methane - a greenhouse gas 100 times more potent than carbon dioxide on a short timescale - is released into the atmosphere, warming it further, which in turn causes more permafrost to melt, and so on. As soon as this summer, we are likely to begin seeing periods of an ice-free Arctic</w:t>
      </w:r>
      <w:r w:rsidRPr="00950A96">
        <w:rPr>
          <w:sz w:val="14"/>
        </w:rPr>
        <w:t xml:space="preserve">. (Those periods will arrive by the summer of 2016 at the latest, according to a Naval Postgraduate School report.) Once the summer ice begins melting away completely, even for short periods, </w:t>
      </w:r>
      <w:r w:rsidRPr="00950A96">
        <w:rPr>
          <w:u w:val="single"/>
        </w:rPr>
        <w:t>methane releases will worsen dramatically</w:t>
      </w:r>
      <w:r w:rsidRPr="00950A96">
        <w:rPr>
          <w:sz w:val="14"/>
        </w:rPr>
        <w:t xml:space="preserve">. Is it possible that, on top of the vast quantities of carbon dioxide from fossil fuels that continue to enter the atmosphere in record amounts yearly, an increased release of methane could signal the beginning of the sort of process that led to the Great Dying? </w:t>
      </w:r>
      <w:r w:rsidRPr="00950A96">
        <w:rPr>
          <w:u w:val="single"/>
        </w:rPr>
        <w:t>McPherson</w:t>
      </w:r>
      <w:r w:rsidRPr="00950A96">
        <w:rPr>
          <w:sz w:val="14"/>
        </w:rPr>
        <w:t xml:space="preserve">, like the scientists involved in the recent study that </w:t>
      </w:r>
      <w:r w:rsidRPr="00950A96">
        <w:rPr>
          <w:u w:val="single"/>
        </w:rPr>
        <w:t>confirms the arrival of the sixth great extinction</w:t>
      </w:r>
      <w:r w:rsidRPr="00950A96">
        <w:rPr>
          <w:sz w:val="14"/>
        </w:rPr>
        <w:t xml:space="preserve">, fears that the situation is already so serious and so many self-reinforcing feedback loops are already in play that </w:t>
      </w:r>
      <w:r w:rsidRPr="00950A96">
        <w:rPr>
          <w:u w:val="single"/>
        </w:rPr>
        <w:t>we are well along in the process of causing our own extinction.</w:t>
      </w:r>
    </w:p>
    <w:p w:rsidR="008267A3" w:rsidRPr="00950A96" w:rsidRDefault="008267A3" w:rsidP="008267A3"/>
    <w:p w:rsidR="008267A3" w:rsidRPr="00950A96" w:rsidRDefault="008267A3" w:rsidP="008267A3"/>
    <w:p w:rsidR="008267A3" w:rsidRPr="00950A96" w:rsidRDefault="008267A3" w:rsidP="008267A3">
      <w:pPr>
        <w:pStyle w:val="Heading4"/>
      </w:pPr>
      <w:r w:rsidRPr="00950A96">
        <w:t>U.S engagement is key – have the complementary nuclear energy profile to best strengthen China’s nuclear energy program</w:t>
      </w:r>
    </w:p>
    <w:p w:rsidR="008267A3" w:rsidRPr="00950A96" w:rsidRDefault="008267A3" w:rsidP="008267A3">
      <w:pPr>
        <w:rPr>
          <w:rStyle w:val="Style13ptBold"/>
        </w:rPr>
      </w:pPr>
      <w:r w:rsidRPr="00950A96">
        <w:rPr>
          <w:rStyle w:val="Style13ptBold"/>
        </w:rPr>
        <w:t xml:space="preserve">Nakano 13 </w:t>
      </w:r>
      <w:r w:rsidRPr="00950A96">
        <w:rPr>
          <w:rStyle w:val="Style13ptBold"/>
          <w:b w:val="0"/>
          <w:sz w:val="20"/>
          <w:szCs w:val="20"/>
        </w:rPr>
        <w:t>(Jane Nakano Fellow, Energy and National Security Program Center for Strategic and International Studies, July 2013, "The United States and China: Making Nuclear Energy Safer," pgs. 1-2, pg. online @ http://www.brookings.edu/~/media/events/2014/2/06%20china%20clean%20energy/uschina%20making%20nuclear%20energy%20safer_jnakano.pdf)</w:t>
      </w:r>
    </w:p>
    <w:p w:rsidR="008267A3" w:rsidRPr="00950A96" w:rsidRDefault="008267A3" w:rsidP="008267A3">
      <w:pPr>
        <w:rPr>
          <w:sz w:val="16"/>
        </w:rPr>
      </w:pPr>
      <w:r w:rsidRPr="00950A96">
        <w:rPr>
          <w:sz w:val="16"/>
        </w:rPr>
        <w:t xml:space="preserve">Hope of a global nuclear renaissance within some quarters, however, has evaporated since the nuclear power disaster in Fukushima, Japan in March 2011. </w:t>
      </w:r>
      <w:r w:rsidRPr="00950A96">
        <w:rPr>
          <w:rStyle w:val="StyleUnderline"/>
        </w:rPr>
        <w:t>The Fukushima accident had varying degrees of impact on nuclear power programs</w:t>
      </w:r>
      <w:r w:rsidRPr="00950A96">
        <w:rPr>
          <w:sz w:val="16"/>
        </w:rPr>
        <w:t xml:space="preserve"> around the world, including that of China. With the exception of a few advanced economies with slower energy demand growth, the overall response from governments was not to scrap or severely limit nuclear energy in their respective national energy mix. Those countries, such as Germany, that wanted to move to a post-nuclear energy strategy seized the crisis to push forward. Those that wanted to expand nuclear power as a matter of domestic energy strategy were not going to abandon it because of one accident. Ultimately, Fukushima’s effect on global nuclear power programs was somewhat neutral—it neither set them back for decades nor boosted the prospects of a renaissance. In the case of </w:t>
      </w:r>
      <w:r w:rsidRPr="00950A96">
        <w:rPr>
          <w:rStyle w:val="StyleUnderline"/>
        </w:rPr>
        <w:t>China</w:t>
      </w:r>
      <w:r w:rsidRPr="00950A96">
        <w:rPr>
          <w:sz w:val="16"/>
        </w:rPr>
        <w:t xml:space="preserve">, its </w:t>
      </w:r>
      <w:r w:rsidRPr="00950A96">
        <w:rPr>
          <w:rStyle w:val="StyleUnderline"/>
        </w:rPr>
        <w:t>leadership decided to continue nuclear power expansion</w:t>
      </w:r>
      <w:r w:rsidRPr="00950A96">
        <w:rPr>
          <w:sz w:val="16"/>
        </w:rPr>
        <w:t xml:space="preserve">. But Fukushima had an undeniable effect on raising China’s concern over nuclear safety, just as it had also triggered a wave of safety inspections and prompted reevaluation of nuclear safety and accident mitigation capabilities around the world. What are the key effects of Fukushima on China’s nuclear energy plans and programs? Specifically, what efforts exist to address safety-related concerns in the context of the phenomenal pace of nuclear development in China? Moreover, </w:t>
      </w:r>
      <w:r w:rsidRPr="00950A96">
        <w:rPr>
          <w:rStyle w:val="StyleUnderline"/>
        </w:rPr>
        <w:t>what opportunities exist for China and the United States to collaborate on nuclear safety?</w:t>
      </w:r>
      <w:r w:rsidRPr="00950A96">
        <w:rPr>
          <w:sz w:val="16"/>
        </w:rPr>
        <w:t xml:space="preserve"> </w:t>
      </w:r>
      <w:r w:rsidRPr="00950A96">
        <w:rPr>
          <w:rStyle w:val="Emphasis"/>
        </w:rPr>
        <w:t>The US nuclear industry has a wealth of operational experiences but is in decline due to stagnant domestic demand while China’s growing nuclear reactor fleet</w:t>
      </w:r>
      <w:r w:rsidRPr="00950A96">
        <w:rPr>
          <w:rStyle w:val="StyleUnderline"/>
        </w:rPr>
        <w:t xml:space="preserve"> is short of human capital with rich operational experiences.</w:t>
      </w:r>
      <w:r w:rsidRPr="00950A96">
        <w:rPr>
          <w:sz w:val="16"/>
        </w:rPr>
        <w:t xml:space="preserve"> </w:t>
      </w:r>
      <w:r w:rsidRPr="00950A96">
        <w:rPr>
          <w:rStyle w:val="StyleUnderline"/>
        </w:rPr>
        <w:t>These</w:t>
      </w:r>
      <w:r w:rsidRPr="00950A96">
        <w:rPr>
          <w:sz w:val="16"/>
        </w:rPr>
        <w:t xml:space="preserve"> contrasting but </w:t>
      </w:r>
      <w:r w:rsidRPr="00950A96">
        <w:rPr>
          <w:rStyle w:val="Emphasis"/>
        </w:rPr>
        <w:t>complementary profiles bring synergies to strengthen bilateral cooperation</w:t>
      </w:r>
      <w:r w:rsidRPr="00950A96">
        <w:rPr>
          <w:sz w:val="16"/>
        </w:rPr>
        <w:t xml:space="preserve"> </w:t>
      </w:r>
      <w:r w:rsidRPr="00950A96">
        <w:rPr>
          <w:rStyle w:val="StyleUnderline"/>
        </w:rPr>
        <w:t>in the area of nuclear safety</w:t>
      </w:r>
      <w:r w:rsidRPr="00950A96">
        <w:rPr>
          <w:sz w:val="16"/>
        </w:rPr>
        <w:t xml:space="preserve">. This paper briefly describes the historical and domestic energy context in which the Chinese nuclear energy program has been developing in recent years. This background is followed by a review of the key changes to China’s nuclear power program since Fukushima, including capacity growth targets, safety guidelines, and technology choices. The paper concludes by examining China’s civilian nuclear-related institutional capacity, including regulatory conditions and human resources. It also expands on safety related discussions to highlight the current scope of bilateral engagements between the United States and China and the prospect for future expansion of such engagements. </w:t>
      </w:r>
    </w:p>
    <w:p w:rsidR="008267A3" w:rsidRPr="00950A96" w:rsidRDefault="008267A3" w:rsidP="008267A3"/>
    <w:p w:rsidR="008267A3" w:rsidRPr="00950A96" w:rsidRDefault="008267A3" w:rsidP="008267A3">
      <w:pPr>
        <w:pStyle w:val="Heading4"/>
        <w:rPr>
          <w:rStyle w:val="Style13ptBold"/>
          <w:b/>
        </w:rPr>
      </w:pPr>
      <w:r w:rsidRPr="00950A96">
        <w:rPr>
          <w:rStyle w:val="Style13ptBold"/>
          <w:b/>
        </w:rPr>
        <w:t xml:space="preserve">U.S is key – limited tech capabilities ensure China cannot expand unilaterally </w:t>
      </w:r>
    </w:p>
    <w:p w:rsidR="008267A3" w:rsidRPr="00950A96" w:rsidRDefault="008267A3" w:rsidP="008267A3">
      <w:pPr>
        <w:rPr>
          <w:rStyle w:val="Style13ptBold"/>
          <w:b w:val="0"/>
          <w:sz w:val="20"/>
          <w:szCs w:val="20"/>
        </w:rPr>
      </w:pPr>
      <w:r w:rsidRPr="00950A96">
        <w:rPr>
          <w:rStyle w:val="Style13ptBold"/>
        </w:rPr>
        <w:t xml:space="preserve">Nakano 14 </w:t>
      </w:r>
      <w:r w:rsidRPr="00950A96">
        <w:rPr>
          <w:rStyle w:val="Style13ptBold"/>
          <w:b w:val="0"/>
          <w:sz w:val="20"/>
          <w:szCs w:val="20"/>
        </w:rPr>
        <w:t>(Jane Nakano Fellow, Energy and National Security Program Center for Strategic and International Studies (CSIS), “U.S.-CHINA CLEAN ENERGY COOPERATION," 4/25/14, pg. online @ www.uscc.gov/sites/default/files/Testimony_Nakano_USCC_4%2025%202014_revised.pdf)</w:t>
      </w:r>
    </w:p>
    <w:p w:rsidR="008267A3" w:rsidRPr="00950A96" w:rsidRDefault="008267A3" w:rsidP="008267A3">
      <w:pPr>
        <w:rPr>
          <w:rStyle w:val="StyleUnderline"/>
        </w:rPr>
      </w:pPr>
      <w:r w:rsidRPr="00950A96">
        <w:t xml:space="preserve">With notable levels of state assistance, </w:t>
      </w:r>
      <w:r w:rsidRPr="00950A96">
        <w:rPr>
          <w:rStyle w:val="StyleUnderline"/>
        </w:rPr>
        <w:t xml:space="preserve">China is fast becoming a formidable force in the global nuclear energy industry. However, the country has struggled to achieve a balance between its stated desire for self-reliance and domestic production and its relatively </w:t>
      </w:r>
      <w:r w:rsidRPr="00950A96">
        <w:rPr>
          <w:rStyle w:val="Emphasis"/>
        </w:rPr>
        <w:t>limited technological capabilities</w:t>
      </w:r>
      <w:r w:rsidRPr="00950A96">
        <w:t xml:space="preserve">. This has led to a strategy of engaging western vendors in order to accelerate its ability to strengthen its reactor design capability and to improve the safety standards of its commercial reactor fleet. </w:t>
      </w:r>
      <w:r w:rsidRPr="00950A96">
        <w:rPr>
          <w:rStyle w:val="StyleUnderline"/>
        </w:rPr>
        <w:t xml:space="preserve">China’s </w:t>
      </w:r>
      <w:r w:rsidRPr="00950A96">
        <w:t xml:space="preserve">nuclear energy development vision has placed a strong emphasis on self-reliance. Their </w:t>
      </w:r>
      <w:r w:rsidRPr="00950A96">
        <w:rPr>
          <w:rStyle w:val="StyleUnderline"/>
        </w:rPr>
        <w:t>notion of self-reliance entails building capabilities</w:t>
      </w:r>
      <w:r w:rsidRPr="00950A96">
        <w:t xml:space="preserve"> to establish a fully integrated domestic supply chain, including self-reliance for reactor design, </w:t>
      </w:r>
      <w:r w:rsidRPr="00950A96">
        <w:rPr>
          <w:rStyle w:val="StyleUnderline"/>
        </w:rPr>
        <w:t>with the long-term objective of exporting nuclear reactors to a global marketplace</w:t>
      </w:r>
      <w:r w:rsidRPr="00950A96">
        <w:t xml:space="preserve">. However, </w:t>
      </w:r>
      <w:r w:rsidRPr="00950A96">
        <w:rPr>
          <w:rStyle w:val="Emphasis"/>
        </w:rPr>
        <w:t>technology development has been a major challenge for the Chinese nuclear sector</w:t>
      </w:r>
      <w:r w:rsidRPr="00950A96">
        <w:t xml:space="preserve">, where a select number of state-owned nuclear companies long struggled to develop advanced reactor technology based on older reactor imports—mainly from France, but also from Russia and Canada. </w:t>
      </w:r>
      <w:r w:rsidRPr="00950A96">
        <w:rPr>
          <w:rStyle w:val="StyleUnderline"/>
        </w:rPr>
        <w:t xml:space="preserve">The lack of an authoritative research and development (R&amp;D) institution, combined with the inability of China National Nuclear Corporation to effectively coordinate nuclear research across the sector, </w:t>
      </w:r>
      <w:r w:rsidRPr="00950A96">
        <w:rPr>
          <w:rStyle w:val="Emphasis"/>
        </w:rPr>
        <w:t>impeded China’s technology adoption</w:t>
      </w:r>
      <w:r w:rsidRPr="00950A96">
        <w:rPr>
          <w:rStyle w:val="StyleUnderline"/>
        </w:rPr>
        <w:t>.</w:t>
      </w:r>
    </w:p>
    <w:p w:rsidR="008267A3" w:rsidRPr="00950A96" w:rsidRDefault="008267A3" w:rsidP="008267A3">
      <w:pPr>
        <w:pStyle w:val="Heading3"/>
      </w:pPr>
      <w:r w:rsidRPr="00950A96">
        <w:t>1AC Relations Adv</w:t>
      </w:r>
      <w:r w:rsidR="008B2090" w:rsidRPr="00950A96">
        <w:t xml:space="preserve">antage </w:t>
      </w:r>
    </w:p>
    <w:p w:rsidR="008267A3" w:rsidRPr="00950A96" w:rsidRDefault="008267A3" w:rsidP="008267A3"/>
    <w:p w:rsidR="008267A3" w:rsidRPr="00950A96" w:rsidRDefault="008267A3" w:rsidP="008267A3">
      <w:pPr>
        <w:pStyle w:val="Heading4"/>
      </w:pPr>
      <w:r w:rsidRPr="00950A96">
        <w:t xml:space="preserve">U.S-China relations are declining now – SCS disputes over Chinese nuclear development to militarize and establish its claim in the region </w:t>
      </w:r>
    </w:p>
    <w:p w:rsidR="008267A3" w:rsidRPr="00950A96" w:rsidRDefault="008267A3" w:rsidP="008267A3">
      <w:pPr>
        <w:rPr>
          <w:rStyle w:val="Style13ptBold"/>
        </w:rPr>
      </w:pPr>
      <w:r w:rsidRPr="00950A96">
        <w:rPr>
          <w:rStyle w:val="Style13ptBold"/>
          <w:szCs w:val="26"/>
        </w:rPr>
        <w:t>Johnson 4/23/16</w:t>
      </w:r>
      <w:r w:rsidRPr="00950A96">
        <w:rPr>
          <w:rStyle w:val="Style13ptBold"/>
        </w:rPr>
        <w:t xml:space="preserve"> </w:t>
      </w:r>
      <w:r w:rsidRPr="00950A96">
        <w:rPr>
          <w:rStyle w:val="Style13ptBold"/>
          <w:b w:val="0"/>
        </w:rPr>
        <w:t>– (Keith, “South China Sea dispute: Beijing plans floating nuclear power plants,” http://www.smh.com.au/world/south-china-sea-dispute-beijing-plans-floating-nuclear-power-plants-20160422-goddyz.html#ixzz46eA49iJE)//DWB</w:t>
      </w:r>
    </w:p>
    <w:p w:rsidR="008267A3" w:rsidRPr="00950A96" w:rsidRDefault="008267A3" w:rsidP="008267A3">
      <w:pPr>
        <w:rPr>
          <w:sz w:val="16"/>
        </w:rPr>
      </w:pPr>
      <w:r w:rsidRPr="00950A96">
        <w:rPr>
          <w:sz w:val="16"/>
        </w:rPr>
        <w:t xml:space="preserve">Washington: </w:t>
      </w:r>
      <w:r w:rsidRPr="00950A96">
        <w:rPr>
          <w:rStyle w:val="StyleUnderline"/>
        </w:rPr>
        <w:t>China's quest to fence off a big chunk of the South China Sea may have just gotten another, powerful boost: plans for a fleet of floating nuclear power plants</w:t>
      </w:r>
      <w:r w:rsidRPr="00950A96">
        <w:rPr>
          <w:sz w:val="16"/>
        </w:rPr>
        <w:t xml:space="preserve"> </w:t>
      </w:r>
      <w:r w:rsidRPr="00950A96">
        <w:rPr>
          <w:rStyle w:val="StyleUnderline"/>
        </w:rPr>
        <w:t>that could provide huge amounts of electricity</w:t>
      </w:r>
      <w:r w:rsidRPr="00950A96">
        <w:rPr>
          <w:sz w:val="16"/>
        </w:rPr>
        <w:t xml:space="preserve"> for the far-flung atolls and islets.</w:t>
      </w:r>
      <w:r w:rsidRPr="00950A96">
        <w:rPr>
          <w:sz w:val="12"/>
        </w:rPr>
        <w:t xml:space="preserve">∂ </w:t>
      </w:r>
      <w:r w:rsidRPr="00950A96">
        <w:rPr>
          <w:sz w:val="16"/>
        </w:rPr>
        <w:t xml:space="preserve">While </w:t>
      </w:r>
      <w:r w:rsidRPr="00950A96">
        <w:rPr>
          <w:rStyle w:val="Emphasis"/>
        </w:rPr>
        <w:t xml:space="preserve">floating nuclear power plants </w:t>
      </w:r>
      <w:r w:rsidRPr="00950A96">
        <w:rPr>
          <w:rStyle w:val="StyleUnderline"/>
        </w:rPr>
        <w:t xml:space="preserve">are hardly a novel idea, their </w:t>
      </w:r>
      <w:r w:rsidRPr="00950A96">
        <w:rPr>
          <w:rStyle w:val="Emphasis"/>
        </w:rPr>
        <w:t>use in the South China Sea</w:t>
      </w:r>
      <w:r w:rsidRPr="00950A96">
        <w:rPr>
          <w:rStyle w:val="StyleUnderline"/>
        </w:rPr>
        <w:t xml:space="preserve"> - </w:t>
      </w:r>
      <w:r w:rsidRPr="00950A96">
        <w:rPr>
          <w:rStyle w:val="Emphasis"/>
        </w:rPr>
        <w:t>a typhoon-wracked hotbed of territorial disputes and increasing military rivalries - would be worrisome both for environmental and security reasons</w:t>
      </w:r>
      <w:r w:rsidRPr="00950A96">
        <w:rPr>
          <w:sz w:val="16"/>
        </w:rPr>
        <w:t>.</w:t>
      </w:r>
      <w:r w:rsidRPr="00950A96">
        <w:rPr>
          <w:sz w:val="12"/>
        </w:rPr>
        <w:t xml:space="preserve">∂ </w:t>
      </w:r>
      <w:r w:rsidRPr="00950A96">
        <w:rPr>
          <w:sz w:val="16"/>
        </w:rPr>
        <w:t>Chinese state media said Friday that Beijing plans to build as many as 20 floating nuclear power plants to supply power to remote locations. That could include offshore oil drilling rigs and the sparsely inhabited islands that China has spent the past two years building up and steadily turning into military outposts.</w:t>
      </w:r>
      <w:r w:rsidRPr="00950A96">
        <w:rPr>
          <w:sz w:val="12"/>
        </w:rPr>
        <w:t xml:space="preserve">∂ </w:t>
      </w:r>
      <w:r w:rsidRPr="00950A96">
        <w:rPr>
          <w:rStyle w:val="StyleUnderline"/>
        </w:rPr>
        <w:t>Floating nuclear plants have been around for decades</w:t>
      </w:r>
      <w:r w:rsidRPr="00950A96">
        <w:rPr>
          <w:sz w:val="16"/>
        </w:rPr>
        <w:t xml:space="preserve">. Most recently, Russia's Rosatom started building floating nuclear plants for use in remote locations, such as the Arctic. Those plants are powered by the same, tiny nuclear reactors used in Russia's biggest icebreakers. Indeed, </w:t>
      </w:r>
      <w:r w:rsidRPr="00950A96">
        <w:rPr>
          <w:sz w:val="16"/>
          <w:szCs w:val="16"/>
        </w:rPr>
        <w:t>China's floating plants will be built by China Shipbuilding Industry Corporation</w:t>
      </w:r>
      <w:r w:rsidRPr="00950A96">
        <w:rPr>
          <w:sz w:val="16"/>
        </w:rPr>
        <w:t>, the country's biggest constructor of naval vessels, including nuclear submarines. The corporation is close to finishing Beijing's first floating reactor.</w:t>
      </w:r>
      <w:r w:rsidRPr="00950A96">
        <w:rPr>
          <w:sz w:val="12"/>
        </w:rPr>
        <w:t xml:space="preserve">∂ </w:t>
      </w:r>
      <w:r w:rsidRPr="00950A96">
        <w:rPr>
          <w:rStyle w:val="StyleUnderline"/>
        </w:rPr>
        <w:t>Nuclear power experts said there are few technical obstacles to converting naval nuclear plants into stationary generators</w:t>
      </w:r>
      <w:r w:rsidRPr="00950A96">
        <w:rPr>
          <w:sz w:val="16"/>
        </w:rPr>
        <w:t>; the US Navy has operated nuclear-powered submarines and aircraft carriers for decades.</w:t>
      </w:r>
      <w:r w:rsidRPr="00950A96">
        <w:rPr>
          <w:sz w:val="12"/>
        </w:rPr>
        <w:t xml:space="preserve">∂ </w:t>
      </w:r>
      <w:r w:rsidRPr="00950A96">
        <w:rPr>
          <w:sz w:val="16"/>
        </w:rPr>
        <w:t>"</w:t>
      </w:r>
      <w:r w:rsidRPr="00950A96">
        <w:rPr>
          <w:rStyle w:val="StyleUnderline"/>
        </w:rPr>
        <w:t>The Chinese have been operating nuclear-powered submarines for a number of years. It's not a big leap" to modify those power plants into electricity generators</w:t>
      </w:r>
      <w:r w:rsidRPr="00950A96">
        <w:rPr>
          <w:sz w:val="16"/>
        </w:rPr>
        <w:t>, said Rod Adams, who served as the engineer officer on a US nuclear sub and now publishes Atomic Insights, an industry reference. He said there are "few insurmountable challenges" to deploying those reactors by 2020.</w:t>
      </w:r>
      <w:r w:rsidRPr="00950A96">
        <w:rPr>
          <w:sz w:val="12"/>
        </w:rPr>
        <w:t xml:space="preserve">∂ </w:t>
      </w:r>
      <w:r w:rsidRPr="00950A96">
        <w:rPr>
          <w:sz w:val="16"/>
        </w:rPr>
        <w:t xml:space="preserve">But </w:t>
      </w:r>
      <w:r w:rsidRPr="00950A96">
        <w:rPr>
          <w:rStyle w:val="StyleUnderline"/>
        </w:rPr>
        <w:t>China's nuclear plans cause concern for both security analysts and some nuclear power experts</w:t>
      </w:r>
      <w:r w:rsidRPr="00950A96">
        <w:rPr>
          <w:sz w:val="16"/>
        </w:rPr>
        <w:t xml:space="preserve">. Many </w:t>
      </w:r>
      <w:r w:rsidRPr="00950A96">
        <w:rPr>
          <w:rStyle w:val="Emphasis"/>
        </w:rPr>
        <w:t>Chinese initiatives</w:t>
      </w:r>
      <w:r w:rsidRPr="00950A96">
        <w:rPr>
          <w:sz w:val="16"/>
        </w:rPr>
        <w:t xml:space="preserve">, from port deals in the Indian Ocean to its frantic building in the South China Sea, </w:t>
      </w:r>
      <w:r w:rsidRPr="00950A96">
        <w:t>ostensibly</w:t>
      </w:r>
      <w:r w:rsidRPr="00950A96">
        <w:rPr>
          <w:rStyle w:val="StyleUnderline"/>
        </w:rPr>
        <w:t xml:space="preserve"> serve civilian purposes but </w:t>
      </w:r>
      <w:r w:rsidRPr="00950A96">
        <w:rPr>
          <w:rStyle w:val="Emphasis"/>
        </w:rPr>
        <w:t>can also mask military build-ups</w:t>
      </w:r>
      <w:r w:rsidRPr="00950A96">
        <w:rPr>
          <w:rStyle w:val="StyleUnderline"/>
        </w:rPr>
        <w:t>.</w:t>
      </w:r>
      <w:r w:rsidRPr="00950A96">
        <w:rPr>
          <w:sz w:val="12"/>
        </w:rPr>
        <w:t xml:space="preserve">∂ </w:t>
      </w:r>
      <w:r w:rsidRPr="00950A96">
        <w:rPr>
          <w:sz w:val="16"/>
        </w:rPr>
        <w:t xml:space="preserve">In recent years, Beijing has turned tiny atolls into artificial islands, replete with military-grade airfields and, in some cases, with advanced air-defence radars. </w:t>
      </w:r>
      <w:r w:rsidRPr="00950A96">
        <w:rPr>
          <w:rStyle w:val="Emphasis"/>
        </w:rPr>
        <w:t>Adding a big new source of power could make those military systems a lot more powerful</w:t>
      </w:r>
      <w:r w:rsidRPr="00950A96">
        <w:rPr>
          <w:rStyle w:val="StyleUnderline"/>
        </w:rPr>
        <w:t>, potentially giving China the ability to create a no-go zone in the air and waters around its fake islands</w:t>
      </w:r>
      <w:r w:rsidRPr="00950A96">
        <w:rPr>
          <w:sz w:val="16"/>
        </w:rPr>
        <w:t xml:space="preserve">. That's especially worrisome since </w:t>
      </w:r>
      <w:r w:rsidRPr="00950A96">
        <w:rPr>
          <w:rStyle w:val="StyleUnderline"/>
        </w:rPr>
        <w:t>the United States is trying to ensure free and open access to the waters in the South China Sea</w:t>
      </w:r>
      <w:r w:rsidRPr="00950A96">
        <w:rPr>
          <w:sz w:val="16"/>
        </w:rPr>
        <w:t>, one of the world's busiest and most important trade thoroughfares.</w:t>
      </w:r>
      <w:r w:rsidRPr="00950A96">
        <w:rPr>
          <w:sz w:val="12"/>
        </w:rPr>
        <w:t xml:space="preserve">∂ </w:t>
      </w:r>
      <w:r w:rsidRPr="00950A96">
        <w:rPr>
          <w:sz w:val="16"/>
        </w:rPr>
        <w:t>"</w:t>
      </w:r>
      <w:r w:rsidRPr="00950A96">
        <w:rPr>
          <w:rStyle w:val="StyleUnderline"/>
        </w:rPr>
        <w:t>Nuclear reactors afloat would give the Chinese military sustainable energy sources to conduct their full panoply of operations, from air early warning and defences and offensive fire control systems to anti-submarine operations and more</w:t>
      </w:r>
      <w:r w:rsidRPr="00950A96">
        <w:rPr>
          <w:sz w:val="16"/>
        </w:rPr>
        <w:t>," said Patrick Cronin, senior director of the Asia-Pacific Security Program at the Centre for a New American Security, a think tank. Air-defence radars, in particular, could benefit from extra power, because that would increase their range.</w:t>
      </w:r>
      <w:r w:rsidRPr="00950A96">
        <w:rPr>
          <w:sz w:val="12"/>
        </w:rPr>
        <w:t xml:space="preserve">∂ </w:t>
      </w:r>
      <w:r w:rsidRPr="00950A96">
        <w:rPr>
          <w:sz w:val="16"/>
        </w:rPr>
        <w:t xml:space="preserve">Mr Cronin and other security experts noted that </w:t>
      </w:r>
      <w:r w:rsidRPr="00950A96">
        <w:rPr>
          <w:rStyle w:val="StyleUnderline"/>
        </w:rPr>
        <w:t>floating nuclear reactors could also give China an extra measure of protection from any potential attacks</w:t>
      </w:r>
      <w:r w:rsidRPr="00950A96">
        <w:rPr>
          <w:sz w:val="16"/>
        </w:rPr>
        <w:t xml:space="preserve">, whether by the United States or other militaries in the region, </w:t>
      </w:r>
      <w:r w:rsidRPr="00950A96">
        <w:rPr>
          <w:rStyle w:val="Emphasis"/>
        </w:rPr>
        <w:t>because of the risk of sparking a nuclear disaster at sea</w:t>
      </w:r>
      <w:r w:rsidRPr="00950A96">
        <w:rPr>
          <w:sz w:val="16"/>
        </w:rPr>
        <w:t>.</w:t>
      </w:r>
      <w:r w:rsidRPr="00950A96">
        <w:rPr>
          <w:sz w:val="12"/>
        </w:rPr>
        <w:t xml:space="preserve">∂ </w:t>
      </w:r>
      <w:r w:rsidRPr="00950A96">
        <w:rPr>
          <w:sz w:val="16"/>
        </w:rPr>
        <w:t xml:space="preserve">That is particularly alarming because many </w:t>
      </w:r>
      <w:r w:rsidRPr="00950A96">
        <w:rPr>
          <w:rStyle w:val="StyleUnderline"/>
        </w:rPr>
        <w:t>experts fear China will try to enforce an Air Defence Identification Zone</w:t>
      </w:r>
      <w:r w:rsidRPr="00950A96">
        <w:rPr>
          <w:sz w:val="16"/>
        </w:rPr>
        <w:t>, or ADIZ, around its disputed properties in the Paracel or Spratly islands, as it did in 2013 in the East China Sea. Many security analysts are concerned that China could announce an ADIZ in the South China Sea in response to an adverse judgment from an international arbitration tribunal in the Hague that is weighing a complaint by the Philippines. That tribunal is expected to rule before the northern summer, and most legal experts expect the Hague will declare much of China's recent activity in the region unlawful.</w:t>
      </w:r>
      <w:r w:rsidRPr="00950A96">
        <w:rPr>
          <w:sz w:val="12"/>
        </w:rPr>
        <w:t xml:space="preserve">∂ </w:t>
      </w:r>
      <w:r w:rsidRPr="00950A96">
        <w:rPr>
          <w:rStyle w:val="StyleUnderline"/>
        </w:rPr>
        <w:t xml:space="preserve">The State Department said it was aware of Chinese media reports about floating reactors. </w:t>
      </w:r>
      <w:r w:rsidRPr="00950A96">
        <w:rPr>
          <w:sz w:val="16"/>
        </w:rPr>
        <w:t>"We continue to encourage all South China Sea claimants to avoid taking unilateral actions that change the status quo," a spokesperson said.</w:t>
      </w:r>
      <w:r w:rsidRPr="00950A96">
        <w:rPr>
          <w:sz w:val="12"/>
        </w:rPr>
        <w:t xml:space="preserve">∂ </w:t>
      </w:r>
      <w:r w:rsidRPr="00950A96">
        <w:rPr>
          <w:sz w:val="16"/>
        </w:rPr>
        <w:t xml:space="preserve">But </w:t>
      </w:r>
      <w:r w:rsidRPr="00950A96">
        <w:rPr>
          <w:rStyle w:val="StyleUnderline"/>
        </w:rPr>
        <w:t>the floating reactors also raise plenty of environmental and safety concerns, especially because the area suffers frequent powerful storms, and it is not clear what kind of mobility the floating nukes will have</w:t>
      </w:r>
      <w:r w:rsidRPr="00950A96">
        <w:rPr>
          <w:sz w:val="16"/>
        </w:rPr>
        <w:t>.</w:t>
      </w:r>
      <w:r w:rsidRPr="00950A96">
        <w:rPr>
          <w:sz w:val="12"/>
        </w:rPr>
        <w:t xml:space="preserve">∂ </w:t>
      </w:r>
      <w:r w:rsidRPr="00950A96">
        <w:rPr>
          <w:sz w:val="16"/>
        </w:rPr>
        <w:t>"China has already done enough damage to the maritime environment by hastily building artificial islands and destroying irreplaceable coral reefs," Mr Cronin said. "</w:t>
      </w:r>
      <w:r w:rsidRPr="00950A96">
        <w:rPr>
          <w:rStyle w:val="StyleUnderline"/>
        </w:rPr>
        <w:t>We do not need a nuclear accident in these importing fishing grounds and sea lanes.</w:t>
      </w:r>
      <w:r w:rsidRPr="00950A96">
        <w:rPr>
          <w:sz w:val="16"/>
        </w:rPr>
        <w:t>"</w:t>
      </w:r>
      <w:r w:rsidRPr="00950A96">
        <w:rPr>
          <w:sz w:val="12"/>
        </w:rPr>
        <w:t xml:space="preserve">∂ </w:t>
      </w:r>
      <w:r w:rsidRPr="00950A96">
        <w:rPr>
          <w:sz w:val="16"/>
        </w:rPr>
        <w:t xml:space="preserve">The concern about nuclear safety is particularly relevant in light of the 2011 meltdown at the Fukushima Daiichi nuclear power plant in Japan, which was triggered when a tsunami flooded generators that ran the safety systems. </w:t>
      </w:r>
      <w:r w:rsidRPr="00950A96">
        <w:rPr>
          <w:rStyle w:val="StyleUnderline"/>
        </w:rPr>
        <w:t>It's not clear that a floating reactor would be any more able to avoid catastrophic power outages than a land-based reactor</w:t>
      </w:r>
      <w:r w:rsidRPr="00950A96">
        <w:rPr>
          <w:sz w:val="16"/>
        </w:rPr>
        <w:t>, said Dave Lochbaum, a nuclear safety expert at the Union of Concerned Scientists.</w:t>
      </w:r>
      <w:r w:rsidRPr="00950A96">
        <w:rPr>
          <w:sz w:val="12"/>
        </w:rPr>
        <w:t xml:space="preserve">∂ </w:t>
      </w:r>
      <w:r w:rsidRPr="00950A96">
        <w:rPr>
          <w:sz w:val="16"/>
        </w:rPr>
        <w:t xml:space="preserve">And </w:t>
      </w:r>
      <w:r w:rsidRPr="00950A96">
        <w:rPr>
          <w:rStyle w:val="StyleUnderline"/>
        </w:rPr>
        <w:t>the risk of a meltdown at sea, while remote, could still have nasty consequences</w:t>
      </w:r>
      <w:r w:rsidRPr="00950A96">
        <w:rPr>
          <w:sz w:val="16"/>
        </w:rPr>
        <w:t>.</w:t>
      </w:r>
      <w:r w:rsidRPr="00950A96">
        <w:rPr>
          <w:sz w:val="12"/>
        </w:rPr>
        <w:t xml:space="preserve">∂ </w:t>
      </w:r>
      <w:r w:rsidRPr="00950A96">
        <w:rPr>
          <w:sz w:val="16"/>
        </w:rPr>
        <w:t>"Reactor core damage is never a good day, whether at a land-based reactor or one afloat," Mr Lochbaum said. A meltdown that sent molten, radioactive material through the hull of the ship and into the ocean would be especially grim, he said. "The water is good for cooling, but not good for containment."</w:t>
      </w:r>
    </w:p>
    <w:p w:rsidR="008267A3" w:rsidRPr="00950A96" w:rsidRDefault="008267A3" w:rsidP="008267A3">
      <w:pPr>
        <w:rPr>
          <w:sz w:val="16"/>
        </w:rPr>
      </w:pPr>
    </w:p>
    <w:p w:rsidR="008267A3" w:rsidRPr="00950A96" w:rsidRDefault="008267A3" w:rsidP="008267A3">
      <w:pPr>
        <w:pStyle w:val="Heading4"/>
      </w:pPr>
      <w:r w:rsidRPr="00950A96">
        <w:t>With increased uncertainty, Chinese South China Sea activity leads to military modernization and amplifies likelihood of conflict escalation</w:t>
      </w:r>
    </w:p>
    <w:p w:rsidR="008267A3" w:rsidRPr="00950A96" w:rsidRDefault="008267A3" w:rsidP="008267A3">
      <w:pPr>
        <w:rPr>
          <w:rStyle w:val="Style13ptBold"/>
        </w:rPr>
      </w:pPr>
      <w:r w:rsidRPr="00950A96">
        <w:rPr>
          <w:rStyle w:val="Style13ptBold"/>
          <w:szCs w:val="26"/>
        </w:rPr>
        <w:t>Forsythe 4/22/16</w:t>
      </w:r>
      <w:r w:rsidRPr="00950A96">
        <w:rPr>
          <w:rStyle w:val="Style13ptBold"/>
        </w:rPr>
        <w:t xml:space="preserve"> </w:t>
      </w:r>
      <w:r w:rsidRPr="00950A96">
        <w:rPr>
          <w:rStyle w:val="Style13ptBold"/>
          <w:b w:val="0"/>
        </w:rPr>
        <w:t>– writes extensively for the New York Times regarding China (Michael, “China to Develop Floating Nuclear Power Plants,” http://www.nytimes.com/2016/04/23/world/asia/china-nuclear-power-south-china-sea.html?_r=1)//DWB</w:t>
      </w:r>
    </w:p>
    <w:p w:rsidR="008267A3" w:rsidRPr="00950A96" w:rsidRDefault="008267A3" w:rsidP="008267A3">
      <w:pPr>
        <w:rPr>
          <w:sz w:val="16"/>
        </w:rPr>
      </w:pPr>
      <w:r w:rsidRPr="00950A96">
        <w:rPr>
          <w:sz w:val="12"/>
        </w:rPr>
        <w:t xml:space="preserve">∂ </w:t>
      </w:r>
      <w:r w:rsidRPr="00950A96">
        <w:rPr>
          <w:sz w:val="16"/>
        </w:rPr>
        <w:t xml:space="preserve">All the </w:t>
      </w:r>
      <w:r w:rsidRPr="00950A96">
        <w:rPr>
          <w:rStyle w:val="StyleUnderline"/>
        </w:rPr>
        <w:t>radar systems, lighthouses, barracks, ports and airfields</w:t>
      </w:r>
      <w:r w:rsidRPr="00950A96">
        <w:rPr>
          <w:sz w:val="16"/>
        </w:rPr>
        <w:t xml:space="preserve"> </w:t>
      </w:r>
      <w:r w:rsidRPr="00950A96">
        <w:rPr>
          <w:rStyle w:val="StyleUnderline"/>
        </w:rPr>
        <w:t>that China has set up on its newly built island chain</w:t>
      </w:r>
      <w:r w:rsidRPr="00950A96">
        <w:rPr>
          <w:sz w:val="16"/>
        </w:rPr>
        <w:t xml:space="preserve"> in the South China Sea </w:t>
      </w:r>
      <w:r w:rsidRPr="00950A96">
        <w:rPr>
          <w:rStyle w:val="StyleUnderline"/>
        </w:rPr>
        <w:t>require tremendous amounts of electricity</w:t>
      </w:r>
      <w:r w:rsidRPr="00950A96">
        <w:rPr>
          <w:sz w:val="16"/>
        </w:rPr>
        <w:t>, which is hard to come by in a place hundreds of miles from the country’s power grid.</w:t>
      </w:r>
      <w:r w:rsidRPr="00950A96">
        <w:rPr>
          <w:sz w:val="12"/>
        </w:rPr>
        <w:t xml:space="preserve">∂ ∂ </w:t>
      </w:r>
      <w:r w:rsidRPr="00950A96">
        <w:rPr>
          <w:rStyle w:val="StyleUnderline"/>
        </w:rPr>
        <w:t>Beijing may have come up with a solution: floating nuclear power plants</w:t>
      </w:r>
      <w:r w:rsidRPr="00950A96">
        <w:rPr>
          <w:sz w:val="16"/>
        </w:rPr>
        <w:t>.</w:t>
      </w:r>
      <w:r w:rsidRPr="00950A96">
        <w:rPr>
          <w:sz w:val="12"/>
        </w:rPr>
        <w:t xml:space="preserve">∂ ∂ </w:t>
      </w:r>
      <w:r w:rsidRPr="00950A96">
        <w:rPr>
          <w:sz w:val="16"/>
        </w:rPr>
        <w:t xml:space="preserve">A state-owned company, </w:t>
      </w:r>
      <w:r w:rsidRPr="00950A96">
        <w:rPr>
          <w:rStyle w:val="StyleUnderline"/>
        </w:rPr>
        <w:t>China</w:t>
      </w:r>
      <w:r w:rsidRPr="00950A96">
        <w:rPr>
          <w:sz w:val="16"/>
        </w:rPr>
        <w:t xml:space="preserve"> Shipbuilding Industry Corporation, i</w:t>
      </w:r>
      <w:r w:rsidRPr="00950A96">
        <w:rPr>
          <w:rStyle w:val="StyleUnderline"/>
        </w:rPr>
        <w:t xml:space="preserve">s planning to build a fleet of the vessels to provide electricity to remote locations including offshore oil platforms and the contentious man-made islands, </w:t>
      </w:r>
      <w:r w:rsidRPr="00950A96">
        <w:rPr>
          <w:sz w:val="16"/>
        </w:rPr>
        <w:t>the state-run newspaper Global Times reported on Friday.</w:t>
      </w:r>
      <w:r w:rsidRPr="00950A96">
        <w:rPr>
          <w:sz w:val="12"/>
        </w:rPr>
        <w:t xml:space="preserve">∂ ∂ </w:t>
      </w:r>
      <w:r w:rsidRPr="00950A96">
        <w:rPr>
          <w:sz w:val="16"/>
        </w:rPr>
        <w:t>The paper quoted an executive at the company, Liu Zhengguo, as saying that “</w:t>
      </w:r>
      <w:r w:rsidRPr="00950A96">
        <w:rPr>
          <w:rStyle w:val="StyleUnderline"/>
        </w:rPr>
        <w:t>demand is pretty strong” for the floating power stations</w:t>
      </w:r>
      <w:r w:rsidRPr="00950A96">
        <w:rPr>
          <w:sz w:val="16"/>
        </w:rPr>
        <w:t>, which would be built by one of its subsidiaries.</w:t>
      </w:r>
      <w:r w:rsidRPr="00950A96">
        <w:rPr>
          <w:sz w:val="12"/>
        </w:rPr>
        <w:t xml:space="preserve">∂ </w:t>
      </w:r>
      <w:r w:rsidRPr="00950A96">
        <w:rPr>
          <w:sz w:val="16"/>
        </w:rPr>
        <w:t>In January, Xu Dazhe, the director of the China Atomic Energy Authority, told reporters in Beijing that China was planning to develop offshore floating nuclear energy plants, saying they “must undergo a rigorous, scientific evaluation,” but also linking these to China’s desire to become a “maritime power.”</w:t>
      </w:r>
      <w:r w:rsidRPr="00950A96">
        <w:rPr>
          <w:sz w:val="12"/>
        </w:rPr>
        <w:t xml:space="preserve">∂ ∂ </w:t>
      </w:r>
      <w:r w:rsidRPr="00950A96">
        <w:rPr>
          <w:sz w:val="16"/>
        </w:rPr>
        <w:t xml:space="preserve">Mr. Xu said at the time that </w:t>
      </w:r>
      <w:r w:rsidRPr="00950A96">
        <w:rPr>
          <w:rStyle w:val="StyleUnderline"/>
        </w:rPr>
        <w:t>developing China’s nuclear power-generating capacity was part of the country’s five-year economic development plan</w:t>
      </w:r>
      <w:r w:rsidRPr="00950A96">
        <w:rPr>
          <w:sz w:val="16"/>
        </w:rPr>
        <w:t>, which runs through 2020. China has more civilian nuclear power stations under construction than any other country.</w:t>
      </w:r>
      <w:r w:rsidRPr="00950A96">
        <w:rPr>
          <w:sz w:val="12"/>
        </w:rPr>
        <w:t xml:space="preserve">∂ ∂ </w:t>
      </w:r>
      <w:r w:rsidRPr="00950A96">
        <w:rPr>
          <w:sz w:val="16"/>
        </w:rPr>
        <w:t>China would not be the first country to employ floating nuclear power plants. In the 1960s, the United States Army installed a nuclear reactor inside the hull of a World War II freighter to provide electricity for the Panama Canal Zone. And nuclear power has been on vessels since 1955, when the commanding officer of the Nautilus, an American submarine, sent word that the craft was “underway on nuclear power.” Since then</w:t>
      </w:r>
      <w:r w:rsidRPr="00950A96">
        <w:rPr>
          <w:rStyle w:val="StyleUnderline"/>
        </w:rPr>
        <w:t>, nuclear reactors have provided propulsion — and electrical power — for ships</w:t>
      </w:r>
      <w:r w:rsidRPr="00950A96">
        <w:rPr>
          <w:sz w:val="16"/>
        </w:rPr>
        <w:t xml:space="preserve"> like American aircraft carriers and Russian icebreakers.</w:t>
      </w:r>
      <w:r w:rsidRPr="00950A96">
        <w:rPr>
          <w:sz w:val="12"/>
        </w:rPr>
        <w:t xml:space="preserve">∂ ∂ </w:t>
      </w:r>
      <w:r w:rsidRPr="00950A96">
        <w:rPr>
          <w:rStyle w:val="StyleUnderline"/>
        </w:rPr>
        <w:t>Typhoons regularly cross the South China Sea,</w:t>
      </w:r>
      <w:r w:rsidRPr="00950A96">
        <w:rPr>
          <w:sz w:val="16"/>
        </w:rPr>
        <w:t xml:space="preserve"> and ships and submarines that run on nuclear power generally have the means to quickly sail away from a storm. </w:t>
      </w:r>
      <w:r w:rsidRPr="00950A96">
        <w:rPr>
          <w:rStyle w:val="StyleUnderline"/>
        </w:rPr>
        <w:t>It is unclear how mobile or seaworthy these reactor ships will be</w:t>
      </w:r>
      <w:r w:rsidRPr="00950A96">
        <w:rPr>
          <w:sz w:val="16"/>
        </w:rPr>
        <w:t>. Safety regulations for the seaborne reactors are being drawn up and reviewed, Global Times said, quoting Tang Bo, an official at China’s National Nuclear Safety Administration.</w:t>
      </w:r>
      <w:r w:rsidRPr="00950A96">
        <w:rPr>
          <w:sz w:val="12"/>
        </w:rPr>
        <w:t xml:space="preserve">∂ ∂ </w:t>
      </w:r>
      <w:r w:rsidRPr="00950A96">
        <w:rPr>
          <w:sz w:val="16"/>
        </w:rPr>
        <w:t xml:space="preserve">David Lochbaum, a nuclear engineer and the director of the Nuclear Safety Project for the Union of Concerned Scientists, said that </w:t>
      </w:r>
      <w:r w:rsidRPr="00950A96">
        <w:rPr>
          <w:rStyle w:val="StyleUnderline"/>
        </w:rPr>
        <w:t>in the event of a major nuclear accident at a floating barge, like a meltdown of the reactor core, winds could carry radioactivity to large population centers.</w:t>
      </w:r>
      <w:r w:rsidRPr="00950A96">
        <w:rPr>
          <w:sz w:val="12"/>
        </w:rPr>
        <w:t xml:space="preserve">∂ ∂ </w:t>
      </w:r>
      <w:r w:rsidRPr="00950A96">
        <w:rPr>
          <w:sz w:val="16"/>
        </w:rPr>
        <w:t>“</w:t>
      </w:r>
      <w:r w:rsidRPr="00950A96">
        <w:rPr>
          <w:rStyle w:val="StyleUnderline"/>
        </w:rPr>
        <w:t>The floating nuke accident scenario also carries with it the potential for molten parts of the reactor core burning through the bottom of the barge to reach the water below</w:t>
      </w:r>
      <w:r w:rsidRPr="00950A96">
        <w:rPr>
          <w:sz w:val="16"/>
        </w:rPr>
        <w:t>,” Mr. Lochbaum wrote in an email. “The water is good for cooling, but not good for containment.”</w:t>
      </w:r>
      <w:r w:rsidRPr="00950A96">
        <w:rPr>
          <w:sz w:val="12"/>
        </w:rPr>
        <w:t xml:space="preserve">∂ ∂ </w:t>
      </w:r>
      <w:r w:rsidRPr="00950A96">
        <w:rPr>
          <w:sz w:val="16"/>
        </w:rPr>
        <w:t>In the 1970s, an industry consortium called Offshore Power Systems also had plans for floating nuclear power plants in the United States. An electric utility had ordered a plant that would have been moored outside Atlantic City. The facility, which would have been built in Florida, was canceled, Mr. Lochbaum said.</w:t>
      </w:r>
      <w:r w:rsidRPr="00950A96">
        <w:rPr>
          <w:sz w:val="12"/>
        </w:rPr>
        <w:t xml:space="preserve">∂ ∂ </w:t>
      </w:r>
      <w:r w:rsidRPr="00950A96">
        <w:rPr>
          <w:sz w:val="16"/>
        </w:rPr>
        <w:t xml:space="preserve">The Army’s floating nuclear reactor in the Panama Canal Zone provided power during the late 1960s and into the 1970s to the grid in what was then United States territory. But </w:t>
      </w:r>
      <w:r w:rsidRPr="00950A96">
        <w:rPr>
          <w:rStyle w:val="StyleUnderline"/>
        </w:rPr>
        <w:t>China would be placing floating atomic power stations at islands that until recently did not exist in seas claimed by several nations</w:t>
      </w:r>
      <w:r w:rsidRPr="00950A96">
        <w:rPr>
          <w:sz w:val="16"/>
        </w:rPr>
        <w:t>.</w:t>
      </w:r>
      <w:r w:rsidRPr="00950A96">
        <w:rPr>
          <w:sz w:val="12"/>
        </w:rPr>
        <w:t xml:space="preserve">∂ ∂ </w:t>
      </w:r>
      <w:r w:rsidRPr="00950A96">
        <w:rPr>
          <w:sz w:val="16"/>
        </w:rPr>
        <w:t xml:space="preserve">The </w:t>
      </w:r>
      <w:r w:rsidRPr="00950A96">
        <w:rPr>
          <w:rStyle w:val="Emphasis"/>
        </w:rPr>
        <w:t>artificial islands built by the Chinese in the past two years in disputed waters of the South China Sea have stoked tensions with neighbors</w:t>
      </w:r>
      <w:r w:rsidRPr="00950A96">
        <w:rPr>
          <w:sz w:val="16"/>
        </w:rPr>
        <w:t>, especially the Philippines and Vietnam, and prompted the United States to assert its right to transit the area freely by sailing navy ships close to the islands, often shadowed by Chinese vessels.</w:t>
      </w:r>
      <w:r w:rsidRPr="00950A96">
        <w:rPr>
          <w:sz w:val="12"/>
        </w:rPr>
        <w:t xml:space="preserve">∂ ∂ </w:t>
      </w:r>
      <w:r w:rsidRPr="00950A96">
        <w:rPr>
          <w:sz w:val="16"/>
        </w:rPr>
        <w:t xml:space="preserve">In February, the Center for Strategic and International Studies in Washington reported that the </w:t>
      </w:r>
      <w:r w:rsidRPr="00950A96">
        <w:rPr>
          <w:rStyle w:val="StyleUnderline"/>
        </w:rPr>
        <w:t>Chinese were probably</w:t>
      </w:r>
      <w:r w:rsidRPr="00950A96">
        <w:rPr>
          <w:rStyle w:val="Emphasis"/>
        </w:rPr>
        <w:t xml:space="preserve"> building radar facilities on several of the islands</w:t>
      </w:r>
      <w:r w:rsidRPr="00950A96">
        <w:rPr>
          <w:rStyle w:val="StyleUnderline"/>
        </w:rPr>
        <w:t xml:space="preserve">. That is in addition to airstrips capable of handling large jets </w:t>
      </w:r>
      <w:r w:rsidRPr="00950A96">
        <w:rPr>
          <w:sz w:val="16"/>
        </w:rPr>
        <w:t>like one on Fiery Cross Reef, harbors to berth seagoing vessels, lighthouses and large buildings such as barracks.</w:t>
      </w:r>
      <w:r w:rsidRPr="00950A96">
        <w:rPr>
          <w:sz w:val="12"/>
        </w:rPr>
        <w:t xml:space="preserve">∂ ∂ </w:t>
      </w:r>
      <w:r w:rsidRPr="00950A96">
        <w:rPr>
          <w:rStyle w:val="StyleUnderline"/>
        </w:rPr>
        <w:t>All that requires electricity, provided now by generators and augmented by limited solar and wind power</w:t>
      </w:r>
      <w:r w:rsidRPr="00950A96">
        <w:rPr>
          <w:sz w:val="16"/>
        </w:rPr>
        <w:t>, said Gregory B. Poling, director of the Asia Maritime Transparency Initiative at C.S.I.S.</w:t>
      </w:r>
      <w:r w:rsidRPr="00950A96">
        <w:rPr>
          <w:sz w:val="12"/>
        </w:rPr>
        <w:t xml:space="preserve">∂ ∂ </w:t>
      </w:r>
      <w:r w:rsidRPr="00950A96">
        <w:rPr>
          <w:sz w:val="16"/>
        </w:rPr>
        <w:t xml:space="preserve">Mr. Poling said it was too soon to tell how a possible deployment of </w:t>
      </w:r>
      <w:r w:rsidRPr="00950A96">
        <w:rPr>
          <w:rStyle w:val="Emphasis"/>
        </w:rPr>
        <w:t>the floating nuclear power stations</w:t>
      </w:r>
      <w:r w:rsidRPr="00950A96">
        <w:rPr>
          <w:sz w:val="16"/>
        </w:rPr>
        <w:t xml:space="preserve"> would play out in the complicated politics of the South China Sea, though he said it </w:t>
      </w:r>
      <w:r w:rsidRPr="00950A96">
        <w:rPr>
          <w:rStyle w:val="StyleUnderline"/>
        </w:rPr>
        <w:t>was “</w:t>
      </w:r>
      <w:r w:rsidRPr="00950A96">
        <w:rPr>
          <w:rStyle w:val="Emphasis"/>
        </w:rPr>
        <w:t>potentially worrisome</w:t>
      </w:r>
      <w:r w:rsidRPr="00950A96">
        <w:rPr>
          <w:sz w:val="16"/>
        </w:rPr>
        <w:t>.”</w:t>
      </w:r>
      <w:r w:rsidRPr="00950A96">
        <w:rPr>
          <w:sz w:val="12"/>
        </w:rPr>
        <w:t xml:space="preserve">∂ </w:t>
      </w:r>
      <w:r w:rsidRPr="00950A96">
        <w:rPr>
          <w:sz w:val="16"/>
        </w:rPr>
        <w:t>“But it appears that the idea hasn’t gotten any farther than conceptualization yet, so we seem to have years to wait before we find out,” Mr. Poling wrote in an email.</w:t>
      </w:r>
      <w:r w:rsidRPr="00950A96">
        <w:rPr>
          <w:sz w:val="12"/>
        </w:rPr>
        <w:t xml:space="preserve">∂ ∂ </w:t>
      </w:r>
      <w:r w:rsidRPr="00950A96">
        <w:rPr>
          <w:sz w:val="16"/>
        </w:rPr>
        <w:t>A rendering of a possible Chinese floating nuclear power station was published on the English-language website of Global Times’s parent company, the Communist Party’s flagship newspaper, People’s Daily. The image showed the small ship or barge next to a pier, surrounded by what looked like floating ice.</w:t>
      </w:r>
    </w:p>
    <w:p w:rsidR="008267A3" w:rsidRPr="00950A96" w:rsidRDefault="008267A3" w:rsidP="008267A3">
      <w:pPr>
        <w:rPr>
          <w:sz w:val="16"/>
        </w:rPr>
      </w:pPr>
    </w:p>
    <w:p w:rsidR="008267A3" w:rsidRPr="00950A96" w:rsidRDefault="008267A3" w:rsidP="008267A3">
      <w:pPr>
        <w:pStyle w:val="Heading4"/>
      </w:pPr>
      <w:r w:rsidRPr="00950A96">
        <w:t xml:space="preserve">Escalation in the South China Sea would go nuclear  </w:t>
      </w:r>
    </w:p>
    <w:p w:rsidR="008267A3" w:rsidRPr="00950A96" w:rsidRDefault="008267A3" w:rsidP="008267A3"/>
    <w:p w:rsidR="008267A3" w:rsidRPr="00950A96" w:rsidRDefault="008267A3" w:rsidP="008267A3">
      <w:pPr>
        <w:spacing w:after="0"/>
        <w:rPr>
          <w:b/>
          <w:bCs/>
          <w:sz w:val="26"/>
        </w:rPr>
      </w:pPr>
      <w:r w:rsidRPr="00950A96">
        <w:rPr>
          <w:rStyle w:val="Style13ptBold"/>
        </w:rPr>
        <w:t xml:space="preserve">Rando 15 </w:t>
      </w:r>
      <w:r w:rsidRPr="00950A96">
        <w:rPr>
          <w:rStyle w:val="Style13ptBold"/>
          <w:b w:val="0"/>
          <w:sz w:val="20"/>
          <w:szCs w:val="20"/>
        </w:rPr>
        <w:t xml:space="preserve">(9/29, Consultant- Asymmetric Global Solutions DBA, MPH/MS-Biomedical Sciences &amp; US Correspondent-Chemical, Biological, Nuclear Warfare Journal, Fire on the Water: The South China Sea and Nuclear Confrontation, </w:t>
      </w:r>
      <w:hyperlink r:id="rId6" w:tgtFrame="_parent" w:history="1">
        <w:r w:rsidRPr="00950A96">
          <w:rPr>
            <w:rStyle w:val="Style13ptBold"/>
            <w:b w:val="0"/>
            <w:sz w:val="20"/>
            <w:szCs w:val="20"/>
          </w:rPr>
          <w:t>http://www.cbrneportal.com/fire-on-the-water-the-south-china-sea-and-nuclear-confrontation/</w:t>
        </w:r>
      </w:hyperlink>
      <w:r w:rsidRPr="00950A96">
        <w:rPr>
          <w:rStyle w:val="Style13ptBold"/>
          <w:b w:val="0"/>
          <w:sz w:val="20"/>
          <w:szCs w:val="20"/>
        </w:rPr>
        <w:t>)</w:t>
      </w:r>
    </w:p>
    <w:p w:rsidR="008267A3" w:rsidRPr="00950A96" w:rsidRDefault="008267A3" w:rsidP="008267A3">
      <w:pPr>
        <w:spacing w:after="100" w:afterAutospacing="1"/>
        <w:rPr>
          <w:sz w:val="14"/>
        </w:rPr>
      </w:pPr>
      <w:r w:rsidRPr="00950A96">
        <w:rPr>
          <w:sz w:val="14"/>
        </w:rPr>
        <w:t xml:space="preserve">The dependence of China and other regional nations surrounding the South China Sea on the Strait of Malacca is analogous in geopolitical and economic terms, to the Strait of Hormuz in the Persian Gulf. Approximately one -third of all global trade funnels through the strait and also serves as a conduit for raw materials and energy needs for China and other adjacent nation-states. </w:t>
      </w:r>
      <w:r w:rsidRPr="00950A96">
        <w:rPr>
          <w:u w:val="single"/>
        </w:rPr>
        <w:t>Such potential dominance in any region, leads to a high-stakes game of brinkmanship, and at least the possibility of a regional war which could conceivably escalate to engulf nation-states external to the region</w:t>
      </w:r>
      <w:r w:rsidRPr="00950A96">
        <w:rPr>
          <w:sz w:val="14"/>
        </w:rPr>
        <w:t xml:space="preserve">al </w:t>
      </w:r>
      <w:r w:rsidRPr="00950A96">
        <w:rPr>
          <w:u w:val="single"/>
        </w:rPr>
        <w:t>sphere. Tensions and skirmishes have the propensity to evolve into armed conflict and full-scale war</w:t>
      </w:r>
      <w:r w:rsidRPr="00950A96">
        <w:rPr>
          <w:sz w:val="14"/>
        </w:rPr>
        <w:t xml:space="preserve">, and apprehensive leaders and military planners in such a contested region serve as the facilitators for disaster. </w:t>
      </w:r>
      <w:r w:rsidRPr="00950A96">
        <w:rPr>
          <w:rStyle w:val="StyleUnderline"/>
        </w:rPr>
        <w:t>China continues to assert sovereignty by constructing man made islands</w:t>
      </w:r>
      <w:r w:rsidRPr="00950A96">
        <w:rPr>
          <w:sz w:val="14"/>
        </w:rPr>
        <w:t xml:space="preserve"> using sand dredged from the sea bottom and </w:t>
      </w:r>
      <w:r w:rsidRPr="00950A96">
        <w:rPr>
          <w:rStyle w:val="StyleUnderline"/>
        </w:rPr>
        <w:t>these artificial islands could be militarized</w:t>
      </w:r>
      <w:r w:rsidRPr="00950A96">
        <w:rPr>
          <w:sz w:val="14"/>
        </w:rPr>
        <w:t xml:space="preserve">. China has even affirmed its desire to have a military presence on these islands; however, the Chinese Foreign Minister Wang Yi, also professes the use of these land masses to facilitate commerce via shipping lanes and to protect Chinese fishing and other vessels from piracy. </w:t>
      </w:r>
      <w:r w:rsidRPr="00950A96">
        <w:rPr>
          <w:rStyle w:val="StyleUnderline"/>
        </w:rPr>
        <w:t>China will never cease its quest for supremacy and its perceived “ownership” of the South China Sea</w:t>
      </w:r>
      <w:r w:rsidRPr="00950A96">
        <w:rPr>
          <w:sz w:val="14"/>
        </w:rPr>
        <w:t xml:space="preserve">, as the legitimacy and structure of the Chinese government is based on nationalism and achievement of the “Chinese Dream”. </w:t>
      </w:r>
      <w:r w:rsidRPr="00950A96">
        <w:rPr>
          <w:rStyle w:val="StyleUnderline"/>
        </w:rPr>
        <w:t>The Chinese regime continues to vehemently assert their perceived “right” to the South China Sea</w:t>
      </w:r>
      <w:r w:rsidRPr="00950A96">
        <w:rPr>
          <w:sz w:val="14"/>
        </w:rPr>
        <w:t xml:space="preserve">, and it forges ahead with plans and operations that could lead to naval warfare and conflict escalation. </w:t>
      </w:r>
      <w:r w:rsidRPr="00950A96">
        <w:rPr>
          <w:rStyle w:val="StyleUnderline"/>
        </w:rPr>
        <w:t>The knowledge that China possesses formidable naval capacity and capabilities, including nuclear-capable ballistic missile submarines, is, indeed, disconcerting at the very least</w:t>
      </w:r>
      <w:r w:rsidRPr="00950A96">
        <w:rPr>
          <w:sz w:val="14"/>
        </w:rPr>
        <w:t xml:space="preserve">. As we examine and evaluate the “submarine factor”, it is evident that China’s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India’s nuclear weapons are also a consideration for Beijing. Nuclear capable submarines are capable of deep dive capabilities and shorter launch to target times. While China’s submarine capabilities may appear worrisome to some, sudden deployment from port in a geopolitical crisis would serve as a critical indicator to the US and Western allies, and its submarine fleet still remains somewhat noisy and detectable. </w:t>
      </w:r>
      <w:r w:rsidRPr="00950A96">
        <w:rPr>
          <w:rStyle w:val="StyleUnderline"/>
        </w:rPr>
        <w:t>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w:t>
      </w:r>
      <w:r w:rsidRPr="00950A96">
        <w:rPr>
          <w:sz w:val="14"/>
        </w:rPr>
        <w:t xml:space="preserve">. A report by the National Air and Space Intelligence Center, indicates that Chinese SSBNs are able to target portions of the U.S. from strategic operational positions near the Chinese coast. China’s Global Times published an unprecedented report that revealed a nuclear missile strike on the western U.S. with JL-2 missiles could generate up to 12 million American fatalities. The Obama administration and senior U.S. naval officials have not retorted to China’s claims of a potentially devastating nuclear threat, which included graphics showing radiological plumes and collateral damage induced by radiation. The possibilities of China’s anti-satellite strategies to disable communications and intelligence-gathering capabilities must also be taken seriously. Most assuredly, </w:t>
      </w:r>
      <w:r w:rsidRPr="00950A96">
        <w:rPr>
          <w:b/>
          <w:bCs/>
          <w:u w:val="single"/>
        </w:rPr>
        <w:t>the South China Sea would serve as an obvious arena for the projection of Chinese power, including</w:t>
      </w:r>
      <w:r w:rsidRPr="00950A96">
        <w:rPr>
          <w:sz w:val="14"/>
        </w:rPr>
        <w:t xml:space="preserve"> conventional and, potentially, </w:t>
      </w:r>
      <w:r w:rsidRPr="00950A96">
        <w:rPr>
          <w:b/>
          <w:bCs/>
          <w:u w:val="single"/>
        </w:rPr>
        <w:t>nuclear scenarios.</w:t>
      </w:r>
      <w:r w:rsidRPr="00950A96">
        <w:rPr>
          <w:sz w:val="14"/>
        </w:rPr>
        <w:t xml:space="preserve"> Rando2China’s South Sea naval facilities have seen significant upgrading and expansion, such as the facilities on Hainan, and the nuclear submarine base at Longpo serves as the first nuclear submarine base in the South China Sea. The base also includes a submarine tunnel that is part of an underwater complex of nuclear facilities on Hainan. Also, </w:t>
      </w:r>
      <w:r w:rsidRPr="00950A96">
        <w:rPr>
          <w:u w:val="single"/>
        </w:rPr>
        <w:t>Chinese-Russian wargames</w:t>
      </w:r>
      <w:r w:rsidRPr="00950A96">
        <w:rPr>
          <w:sz w:val="14"/>
        </w:rPr>
        <w:t xml:space="preserve"> are worrisome, which </w:t>
      </w:r>
      <w:r w:rsidRPr="00950A96">
        <w:rPr>
          <w:b/>
          <w:bCs/>
          <w:u w:val="single"/>
        </w:rPr>
        <w:t>adds to the concerns of nuclear confrontation and consequences globally</w:t>
      </w:r>
      <w:r w:rsidRPr="00950A96">
        <w:rPr>
          <w:sz w:val="14"/>
        </w:rPr>
        <w:t xml:space="preserve">. </w:t>
      </w:r>
      <w:r w:rsidRPr="00950A96">
        <w:rPr>
          <w:u w:val="single"/>
        </w:rPr>
        <w:t>The Chinese have asserted their right to defend its territories</w:t>
      </w:r>
      <w:r w:rsidRPr="00950A96">
        <w:rPr>
          <w:sz w:val="14"/>
        </w:rPr>
        <w:t xml:space="preserve">, which in their view, includes the South China Sea, and they have stated verbally, and by their aggressive actions, that they will continue to pursue their strategic goals despite the threat of confrontation and conflict. Many of the issues in contention in the South China Sea will remain unresolved for, probably, several years to come. We must remain balanced, and not overzealous in our approaches to assisting with conflict resolution in the area. We must apply reasonable diplomacy, without stirring up a hornet’s nest that would serve to be counterproductive and enhance animosities. However, </w:t>
      </w:r>
      <w:r w:rsidRPr="00950A96">
        <w:rPr>
          <w:b/>
          <w:bCs/>
          <w:u w:val="single"/>
        </w:rPr>
        <w:t>the US</w:t>
      </w:r>
      <w:r w:rsidRPr="00950A96">
        <w:rPr>
          <w:sz w:val="14"/>
        </w:rPr>
        <w:t xml:space="preserve">, its allies, and other concerned nation-states </w:t>
      </w:r>
      <w:r w:rsidRPr="00950A96">
        <w:rPr>
          <w:b/>
          <w:bCs/>
          <w:u w:val="single"/>
        </w:rPr>
        <w:t>must not refrain from being ever so vigilant and proactive in achieving peaceful resolution</w:t>
      </w:r>
      <w:r w:rsidRPr="00950A96">
        <w:rPr>
          <w:sz w:val="14"/>
          <w:szCs w:val="14"/>
        </w:rPr>
        <w:t>,</w:t>
      </w:r>
      <w:r w:rsidRPr="00950A96">
        <w:rPr>
          <w:sz w:val="14"/>
        </w:rPr>
        <w:t xml:space="preserve"> while at the same time maintaining our national defense and security postures.</w:t>
      </w:r>
    </w:p>
    <w:p w:rsidR="008267A3" w:rsidRPr="00950A96" w:rsidRDefault="008267A3" w:rsidP="008267A3"/>
    <w:p w:rsidR="008267A3" w:rsidRPr="00950A96" w:rsidRDefault="008267A3" w:rsidP="008267A3">
      <w:pPr>
        <w:pStyle w:val="Heading4"/>
      </w:pPr>
      <w:r w:rsidRPr="00950A96">
        <w:t xml:space="preserve">The plan solves – </w:t>
      </w:r>
      <w:r w:rsidRPr="00950A96">
        <w:rPr>
          <w:u w:val="single"/>
        </w:rPr>
        <w:t>engagement</w:t>
      </w:r>
      <w:r w:rsidRPr="00950A96">
        <w:t xml:space="preserve"> over nuclear energy builds trust over nuclear matters and boosts overall relations </w:t>
      </w:r>
    </w:p>
    <w:p w:rsidR="008267A3" w:rsidRPr="00950A96" w:rsidRDefault="008267A3" w:rsidP="008267A3">
      <w:pPr>
        <w:rPr>
          <w:rStyle w:val="Style13ptBold"/>
          <w:b w:val="0"/>
          <w:sz w:val="20"/>
          <w:szCs w:val="20"/>
        </w:rPr>
      </w:pPr>
      <w:r w:rsidRPr="00950A96">
        <w:rPr>
          <w:rStyle w:val="Style13ptBold"/>
        </w:rPr>
        <w:t xml:space="preserve">China Daily 16 </w:t>
      </w:r>
      <w:r w:rsidRPr="00950A96">
        <w:rPr>
          <w:rStyle w:val="Style13ptBold"/>
          <w:b w:val="0"/>
          <w:sz w:val="20"/>
          <w:szCs w:val="20"/>
        </w:rPr>
        <w:t>(Chia Daily, "US-China cooperation on nuclear energy helps build trust in relations," 3/26/16, pg. online @ europe.chinadaily.com.cn/business/2016-03/26/content_24113985.htm)</w:t>
      </w:r>
    </w:p>
    <w:p w:rsidR="008267A3" w:rsidRPr="00950A96" w:rsidRDefault="008267A3" w:rsidP="008267A3">
      <w:pPr>
        <w:rPr>
          <w:sz w:val="16"/>
        </w:rPr>
      </w:pPr>
      <w:r w:rsidRPr="00950A96">
        <w:rPr>
          <w:sz w:val="16"/>
        </w:rPr>
        <w:t xml:space="preserve">WASHINGTON - </w:t>
      </w:r>
      <w:r w:rsidRPr="00950A96">
        <w:rPr>
          <w:rStyle w:val="StyleUnderline"/>
        </w:rPr>
        <w:t>Nuclear energy cooperation between the United States and China</w:t>
      </w:r>
      <w:r w:rsidRPr="00950A96">
        <w:rPr>
          <w:sz w:val="16"/>
        </w:rPr>
        <w:t xml:space="preserve"> has yielded tremendous benefits for both countries and </w:t>
      </w:r>
      <w:r w:rsidRPr="00950A96">
        <w:rPr>
          <w:rStyle w:val="Emphasis"/>
        </w:rPr>
        <w:t>can contribute to trust in the larger bilateral relationship</w:t>
      </w:r>
      <w:r w:rsidRPr="00950A96">
        <w:rPr>
          <w:sz w:val="16"/>
        </w:rPr>
        <w:t xml:space="preserve">, a US nuclear energy expert told Xinhua. The </w:t>
      </w:r>
      <w:r w:rsidRPr="00950A96">
        <w:rPr>
          <w:rStyle w:val="StyleUnderline"/>
        </w:rPr>
        <w:t>United States and China could further enhance cooperation on nuclear energy as there are vast commercial opportunities for both countries and the world</w:t>
      </w:r>
      <w:r w:rsidRPr="00950A96">
        <w:rPr>
          <w:sz w:val="16"/>
        </w:rPr>
        <w:t xml:space="preserve">, Daniel Lipman, vice president of Washington-based Nuclear Energy Institute (NEI), said in an interview ahead of the Nuclear Security Summit to be held in Washington from March 31 to April 1. </w:t>
      </w:r>
      <w:r w:rsidRPr="00950A96">
        <w:rPr>
          <w:rStyle w:val="StyleUnderline"/>
        </w:rPr>
        <w:t xml:space="preserve">Bilateral nuclear energy cooperation "requires a strong foundation </w:t>
      </w:r>
      <w:r w:rsidRPr="00950A96">
        <w:rPr>
          <w:rStyle w:val="Emphasis"/>
        </w:rPr>
        <w:t>of mutual respect and trust that shared technologies will be used only for peaceful purposes</w:t>
      </w:r>
      <w:r w:rsidRPr="00950A96">
        <w:rPr>
          <w:sz w:val="16"/>
        </w:rPr>
        <w:t xml:space="preserve">," Lipman said, adding that it is "not something the United States enters into lightly." Through extensive person-to-person and institutional contacts, </w:t>
      </w:r>
      <w:r w:rsidRPr="00950A96">
        <w:rPr>
          <w:rStyle w:val="Emphasis"/>
        </w:rPr>
        <w:t>commercial nuclear trade can also share best practices on nuclear safety, security and nonproliferation</w:t>
      </w:r>
      <w:r w:rsidRPr="00950A96">
        <w:rPr>
          <w:sz w:val="16"/>
        </w:rPr>
        <w:t xml:space="preserve">, the expert said. </w:t>
      </w:r>
      <w:r w:rsidRPr="00950A96">
        <w:rPr>
          <w:rStyle w:val="StyleUnderline"/>
        </w:rPr>
        <w:t>In 2015, a new agreement formalizing civil nuclear cooperation between China and the United States entered into force</w:t>
      </w:r>
      <w:r w:rsidRPr="00950A96">
        <w:rPr>
          <w:sz w:val="16"/>
        </w:rPr>
        <w:t xml:space="preserve">. The US nuclear energy industry, led by the NEI, played an instrumental role in securing congressional approval for the new deal. </w:t>
      </w:r>
      <w:r w:rsidRPr="00950A96">
        <w:rPr>
          <w:rStyle w:val="StyleUnderline"/>
        </w:rPr>
        <w:t>The agreement is "critical for American nuclear suppliers and US foreign policy priorities,</w:t>
      </w:r>
      <w:r w:rsidRPr="00950A96">
        <w:rPr>
          <w:sz w:val="16"/>
        </w:rPr>
        <w:t>" said an NEI report before the pact was approved. "</w:t>
      </w:r>
      <w:r w:rsidRPr="00950A96">
        <w:rPr>
          <w:rStyle w:val="StyleUnderline"/>
        </w:rPr>
        <w:t>Nuclear cooperation with China advances economic interests, safety culture and climate goals</w:t>
      </w:r>
      <w:r w:rsidRPr="00950A96">
        <w:rPr>
          <w:sz w:val="16"/>
        </w:rPr>
        <w:t xml:space="preserve">." Besides nuclear energy cooperation, China and the United States also share an interest in nuclear non-proliferation. Earlier this month, the two countries agreed to broaden an established program on combating illicit movements and smuggling of nuclear materials. "In the past few decades, China has made huge strides in nonproliferation and </w:t>
      </w:r>
      <w:r w:rsidRPr="00950A96">
        <w:rPr>
          <w:rStyle w:val="StyleUnderline"/>
        </w:rPr>
        <w:t>the US nuclear energy industry certainly hopes that China will continue this progress</w:t>
      </w:r>
      <w:r w:rsidRPr="00950A96">
        <w:rPr>
          <w:sz w:val="16"/>
        </w:rPr>
        <w:t xml:space="preserve">," Lipman said. "From an industry perspective, </w:t>
      </w:r>
      <w:r w:rsidRPr="00950A96">
        <w:rPr>
          <w:rStyle w:val="StyleUnderline"/>
        </w:rPr>
        <w:t>we are counting on China's leadership in this area,</w:t>
      </w:r>
      <w:r w:rsidRPr="00950A96">
        <w:rPr>
          <w:sz w:val="16"/>
        </w:rPr>
        <w:t xml:space="preserve">" he said, adding that US laws and international norms permit nuclear commerce only on the basis of successful cooperation in nuclear security and nonproliferation. China adopts a "rational, coordinated and balanced" approach to nuclear security. In January, </w:t>
      </w:r>
      <w:r w:rsidRPr="00950A96">
        <w:rPr>
          <w:rStyle w:val="StyleUnderline"/>
        </w:rPr>
        <w:t>the Chinese government</w:t>
      </w:r>
      <w:r w:rsidRPr="00950A96">
        <w:rPr>
          <w:sz w:val="16"/>
        </w:rPr>
        <w:t xml:space="preserve"> issued a nuclear white paper, </w:t>
      </w:r>
      <w:r w:rsidRPr="00950A96">
        <w:rPr>
          <w:rStyle w:val="StyleUnderline"/>
        </w:rPr>
        <w:t>assuring the world that China has "the most advanced technology</w:t>
      </w:r>
      <w:r w:rsidRPr="00950A96">
        <w:rPr>
          <w:sz w:val="16"/>
        </w:rPr>
        <w:t xml:space="preserve"> and most stringent standards" to ensure safe and efficient development of nuclear power. "China's decision to develop nuclear energy looks wiser than ever," Lipman said, "In certain ways, </w:t>
      </w:r>
      <w:r w:rsidRPr="00950A96">
        <w:rPr>
          <w:rStyle w:val="StyleUnderline"/>
        </w:rPr>
        <w:t>China offers a model for other countries around the world."</w:t>
      </w:r>
      <w:r w:rsidRPr="00950A96">
        <w:rPr>
          <w:sz w:val="16"/>
        </w:rPr>
        <w:t xml:space="preserve"> By deploying advanced nuclear power plants safely, on schedule and on budget, China can demonstrate that expanding nuclear energy is a practical option, said Lipman. "As China gains experience in developing and safely operating nuclear power plants at home, it will play a larger role in the global nuclear energy supply chain," he added.</w:t>
      </w:r>
    </w:p>
    <w:p w:rsidR="008267A3" w:rsidRPr="00950A96" w:rsidRDefault="008267A3" w:rsidP="008267A3"/>
    <w:p w:rsidR="008267A3" w:rsidRPr="00950A96" w:rsidRDefault="008267A3" w:rsidP="008267A3">
      <w:pPr>
        <w:pStyle w:val="Heading4"/>
      </w:pPr>
      <w:r w:rsidRPr="00950A96">
        <w:t xml:space="preserve">Stronger U.S-China cooperation fixes and boosts global nonproliferation efforts </w:t>
      </w:r>
    </w:p>
    <w:p w:rsidR="008267A3" w:rsidRPr="00950A96" w:rsidRDefault="008267A3" w:rsidP="008267A3">
      <w:pPr>
        <w:rPr>
          <w:rStyle w:val="Style13ptBold"/>
        </w:rPr>
      </w:pPr>
      <w:r w:rsidRPr="00950A96">
        <w:rPr>
          <w:rStyle w:val="Style13ptBold"/>
        </w:rPr>
        <w:t xml:space="preserve">Squassoni 15 </w:t>
      </w:r>
      <w:r w:rsidRPr="00950A96">
        <w:rPr>
          <w:rStyle w:val="Style13ptBold"/>
          <w:b w:val="0"/>
          <w:sz w:val="20"/>
          <w:szCs w:val="20"/>
        </w:rPr>
        <w:t>(Sharon Squassoni is a Director and Senior Fellow at the Proliferation Prevention Program Center for Strategic and International Studies (CSIS), "NUCLEAR COOPERATION WITH CHINA: STRONG RULES BUILD STRONG PARTNERS,” 8/8/15, pg. online @ https://csis-prod.s3.amazonaws.com/s3fs-public/legacy_files/files/attachments/ts150708_Squassoni.pdf)</w:t>
      </w:r>
    </w:p>
    <w:p w:rsidR="008267A3" w:rsidRPr="00950A96" w:rsidRDefault="008267A3" w:rsidP="008267A3">
      <w:pPr>
        <w:rPr>
          <w:sz w:val="16"/>
        </w:rPr>
      </w:pPr>
      <w:r w:rsidRPr="00950A96">
        <w:rPr>
          <w:rStyle w:val="StyleUnderline"/>
        </w:rPr>
        <w:t>The unclassified</w:t>
      </w:r>
      <w:r w:rsidRPr="00950A96">
        <w:rPr>
          <w:sz w:val="16"/>
        </w:rPr>
        <w:t xml:space="preserve"> Nuclear Proliferation Assessment Statement, or </w:t>
      </w:r>
      <w:r w:rsidRPr="00950A96">
        <w:rPr>
          <w:rStyle w:val="StyleUnderline"/>
        </w:rPr>
        <w:t xml:space="preserve">NPAS, that accompanied the proposed 123 agreement with China, describes a country that has come a long way in improving its nonproliferation credentials, </w:t>
      </w:r>
      <w:r w:rsidRPr="00950A96">
        <w:rPr>
          <w:rStyle w:val="Emphasis"/>
        </w:rPr>
        <w:t>but has further to go</w:t>
      </w:r>
      <w:r w:rsidRPr="00950A96">
        <w:rPr>
          <w:sz w:val="16"/>
        </w:rPr>
        <w:t xml:space="preserve">. While it stopped short of calling China a nonproliferation partner, it stated that </w:t>
      </w:r>
      <w:r w:rsidRPr="00950A96">
        <w:rPr>
          <w:rStyle w:val="Emphasis"/>
        </w:rPr>
        <w:t>China plays an important role in U.S. efforts to denuclearize the Korean peninsula and in addressing concerns about Iran’s nuclear program</w:t>
      </w:r>
      <w:r w:rsidRPr="00950A96">
        <w:rPr>
          <w:sz w:val="16"/>
        </w:rPr>
        <w:t xml:space="preserve">. </w:t>
      </w:r>
      <w:r w:rsidRPr="00950A96">
        <w:rPr>
          <w:rStyle w:val="StyleUnderline"/>
        </w:rPr>
        <w:t>The argument for cooperating with China is</w:t>
      </w:r>
      <w:r w:rsidRPr="00950A96">
        <w:rPr>
          <w:sz w:val="16"/>
        </w:rPr>
        <w:t xml:space="preserve"> reminiscent of the one used in favor of cooperation with India: this agreement is important for </w:t>
      </w:r>
      <w:r w:rsidRPr="00950A96">
        <w:rPr>
          <w:rStyle w:val="StyleUnderline"/>
        </w:rPr>
        <w:t>incentivizing the recipient state to do better on nonproliferation. Examples of improvement in nonproliferation behavior and policies help support the claim that its behavior is “good enough” to merit cooperation in the first place</w:t>
      </w:r>
      <w:r w:rsidRPr="00950A96">
        <w:rPr>
          <w:sz w:val="16"/>
        </w:rPr>
        <w:t xml:space="preserve">. For example: China, once a purveyor of nuclear weapons plans and material (HEU and designs to Pakistan), became a member of the NPT (1992) with a voluntary safeguards agreement and Additional Protocol (2002), a member of the Nuclear Suppliers Group (NSG, 2004), and a member of other proliferation-relevant treaties (BWC, CWC, CTBT). This evolution occurred over the last 25 years – largely after the first 123 agreement was signed in 1985. China has historically taken a skeptical view of export controls as cartel-driven efforts. However, a little over a decade ago, China began putting in place significant export control structures (legislation, processes). </w:t>
      </w:r>
      <w:r w:rsidRPr="00950A96">
        <w:rPr>
          <w:rStyle w:val="StyleUnderline"/>
        </w:rPr>
        <w:t>The key issue is China’s weak implementation of national export controls</w:t>
      </w:r>
      <w:r w:rsidRPr="00950A96">
        <w:rPr>
          <w:sz w:val="16"/>
        </w:rPr>
        <w:t>, and this may be one of the reasons why members of the Missile Technology Control Regime (MTCR), Australia Group, and Wassenaar Arrangement have been skittish about Chinese membership</w:t>
      </w:r>
      <w:r w:rsidRPr="00950A96">
        <w:rPr>
          <w:rStyle w:val="StyleUnderline"/>
        </w:rPr>
        <w:t>. China’s lax enforcement of</w:t>
      </w:r>
      <w:r w:rsidRPr="00950A96">
        <w:rPr>
          <w:sz w:val="16"/>
        </w:rPr>
        <w:t xml:space="preserve"> domestic export control policies and </w:t>
      </w:r>
      <w:r w:rsidRPr="00950A96">
        <w:rPr>
          <w:rStyle w:val="StyleUnderline"/>
        </w:rPr>
        <w:t>regulations targeting proliferation</w:t>
      </w:r>
      <w:r w:rsidRPr="00950A96">
        <w:rPr>
          <w:sz w:val="16"/>
        </w:rPr>
        <w:t xml:space="preserve"> – which have been documented for close to 20 years – </w:t>
      </w:r>
      <w:r w:rsidRPr="00950A96">
        <w:rPr>
          <w:rStyle w:val="StyleUnderline"/>
        </w:rPr>
        <w:t>still results in “concerns about China’s nonproliferation record</w:t>
      </w:r>
      <w:r w:rsidRPr="00950A96">
        <w:rPr>
          <w:sz w:val="16"/>
        </w:rPr>
        <w:t xml:space="preserve">.” Three </w:t>
      </w:r>
      <w:r w:rsidRPr="00950A96">
        <w:rPr>
          <w:rStyle w:val="StyleUnderline"/>
        </w:rPr>
        <w:t>areas that could improve Chinese enforcement are</w:t>
      </w:r>
      <w:r w:rsidRPr="00950A96">
        <w:rPr>
          <w:sz w:val="16"/>
        </w:rPr>
        <w:t xml:space="preserve"> a) criminalization of violations (vice imposition of civilian penalties); b) </w:t>
      </w:r>
      <w:r w:rsidRPr="00950A96">
        <w:rPr>
          <w:rStyle w:val="Emphasis"/>
        </w:rPr>
        <w:t>more and better trained personnel</w:t>
      </w:r>
      <w:r w:rsidRPr="00950A96">
        <w:rPr>
          <w:rStyle w:val="StyleUnderline"/>
        </w:rPr>
        <w:t xml:space="preserve"> to track implementation; and</w:t>
      </w:r>
      <w:r w:rsidRPr="00950A96">
        <w:rPr>
          <w:sz w:val="16"/>
        </w:rPr>
        <w:t xml:space="preserve"> c) </w:t>
      </w:r>
      <w:r w:rsidRPr="00950A96">
        <w:rPr>
          <w:rStyle w:val="Emphasis"/>
        </w:rPr>
        <w:t>more intelligence assets</w:t>
      </w:r>
      <w:r w:rsidRPr="00950A96">
        <w:rPr>
          <w:rStyle w:val="StyleUnderline"/>
        </w:rPr>
        <w:t xml:space="preserve"> targeted on smuggling</w:t>
      </w:r>
      <w:r w:rsidRPr="00950A96">
        <w:rPr>
          <w:sz w:val="16"/>
        </w:rPr>
        <w:t xml:space="preserve">. Even in instances (for example, against Zibo Chemet dual-use chemical equipment transfers) where the Chinese government has taken punitive actions, repeated transfers suggest that penalties are insufficient to deter future transfers. For many years, the bulk of U.S. sanctions on Chinese entities have been for missile- and chemical-related transfers. </w:t>
      </w:r>
      <w:r w:rsidRPr="00950A96">
        <w:rPr>
          <w:rStyle w:val="StyleUnderline"/>
        </w:rPr>
        <w:t>In the last five years, Chinese entities have appeared 23 times on the State Department’s list of nonproliferation sanctions</w:t>
      </w:r>
      <w:r w:rsidRPr="00950A96">
        <w:rPr>
          <w:sz w:val="16"/>
        </w:rPr>
        <w:t xml:space="preserve">. A small handful of entities are repeat offenders (like Karl Lee and his front company LIMMT aka Dalian Sunny Industries), earning them the sobriquet of “serial proliferators.” In all, ten entities were sanctioned, all in the missile and chemical areas. </w:t>
      </w:r>
    </w:p>
    <w:p w:rsidR="008267A3" w:rsidRPr="00950A96" w:rsidRDefault="008267A3" w:rsidP="008267A3">
      <w:pPr>
        <w:rPr>
          <w:sz w:val="16"/>
        </w:rPr>
      </w:pPr>
    </w:p>
    <w:p w:rsidR="008267A3" w:rsidRPr="00950A96" w:rsidRDefault="008267A3" w:rsidP="008267A3">
      <w:pPr>
        <w:pStyle w:val="Heading4"/>
      </w:pPr>
      <w:r w:rsidRPr="00950A96">
        <w:t>Prolif ensures multiple scenarios for nuclear war</w:t>
      </w:r>
    </w:p>
    <w:p w:rsidR="008267A3" w:rsidRPr="00950A96" w:rsidRDefault="008267A3" w:rsidP="008267A3">
      <w:r w:rsidRPr="00950A96">
        <w:rPr>
          <w:rStyle w:val="Style13ptBold"/>
        </w:rPr>
        <w:t>Kroenig 15</w:t>
      </w:r>
      <w:r w:rsidRPr="00950A96">
        <w:t xml:space="preserve"> </w:t>
      </w:r>
      <w:r w:rsidRPr="00950A96">
        <w:rPr>
          <w:sz w:val="20"/>
          <w:szCs w:val="20"/>
        </w:rPr>
        <w:t>(Matthew Kroenig is an Associate Professor and International Relations Field Chair in the Department of Government at Georgetown University and a Nonresident Senior Fellow in the Brent Scowcroft Center on International Security at The Atlantic Council. “The History of Proliferation Optimism: Does It Have a Future?”, 8/16/15, Taylor and Francis)</w:t>
      </w:r>
    </w:p>
    <w:p w:rsidR="008267A3" w:rsidRPr="00950A96" w:rsidRDefault="008267A3" w:rsidP="008267A3">
      <w:pPr>
        <w:rPr>
          <w:sz w:val="16"/>
        </w:rPr>
      </w:pPr>
      <w:r w:rsidRPr="00950A96">
        <w:rPr>
          <w:sz w:val="16"/>
        </w:rPr>
        <w:t xml:space="preserve">First and foremost, proliferation optimists present an oversimplified view of nuclear deterrence theory. Optimists argue that since the advent of Mutually Assured Destruction (MAD), any nuclear war would mean national suicide and, therefore, no rational leader would ever choose to start one.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proliferant states are fully rational.34 Yet, these debates overlook the fact that, apart from the optimists, </w:t>
      </w:r>
      <w:r w:rsidRPr="00950A96">
        <w:rPr>
          <w:rStyle w:val="StyleUnderline"/>
        </w:rPr>
        <w:t xml:space="preserve">leading nuclear deterrence theorists believe that nuclear proliferation contributes to a </w:t>
      </w:r>
      <w:r w:rsidRPr="00950A96">
        <w:rPr>
          <w:rStyle w:val="Emphasis"/>
        </w:rPr>
        <w:t>real risk of nuclear war even in a situation of MAD among rational states</w:t>
      </w:r>
      <w:r w:rsidRPr="00950A96">
        <w:rPr>
          <w:sz w:val="16"/>
        </w:rPr>
        <w:t xml:space="preserve">.35 Moreover, realizing that nuclear war is possible does not depend on peculiar beliefs about the possibility of escaping MAD.36 Rather, as we will discuss below, these theorists understand that </w:t>
      </w:r>
      <w:r w:rsidRPr="00950A96">
        <w:rPr>
          <w:rStyle w:val="StyleUnderline"/>
        </w:rPr>
        <w:t xml:space="preserve">some risk of nuclear war is </w:t>
      </w:r>
      <w:r w:rsidRPr="00950A96">
        <w:rPr>
          <w:rStyle w:val="Emphasis"/>
        </w:rPr>
        <w:t>necessary in order for deterrence to function</w:t>
      </w:r>
      <w:r w:rsidRPr="00950A96">
        <w:rPr>
          <w:sz w:val="16"/>
        </w:rPr>
        <w:t xml:space="preserve">. To be sure, in the 1940s, Viner, Brodie, and others argued that MAD rendered war among major powers obsolete, but nuclear deterrence theory soon advanced beyond that simple understanding.37 After all, </w:t>
      </w:r>
      <w:r w:rsidRPr="00950A96">
        <w:rPr>
          <w:rStyle w:val="StyleUnderline"/>
        </w:rPr>
        <w:t>great power political competition does not end with nuclear weapons</w:t>
      </w:r>
      <w:r w:rsidRPr="00950A96">
        <w:rPr>
          <w:sz w:val="16"/>
        </w:rPr>
        <w:t xml:space="preserve">. And </w:t>
      </w:r>
      <w:r w:rsidRPr="00950A96">
        <w:rPr>
          <w:rStyle w:val="StyleUnderline"/>
        </w:rPr>
        <w:t>nuclear-armed states still seek to threaten nuclear-armed adversaries</w:t>
      </w:r>
      <w:r w:rsidRPr="00950A96">
        <w:rPr>
          <w:sz w:val="16"/>
        </w:rPr>
        <w:t xml:space="preserve">. </w:t>
      </w:r>
      <w:r w:rsidRPr="00950A96">
        <w:rPr>
          <w:rStyle w:val="StyleUnderline"/>
        </w:rPr>
        <w:t>States cannot credibly threaten to launch a suicidal nuclear war, but they still want to coerce their adversaries. This leads to a credibility problem: how can states credibly threaten a nuclear-armed opponent?</w:t>
      </w:r>
      <w:r w:rsidRPr="00950A96">
        <w:rPr>
          <w:sz w:val="16"/>
        </w:rPr>
        <w:t xml:space="preserve"> Since the 1960s, academic nuclear deterrence theory has been devoted almost exclusively to answering this question.38 And their answers do not give us reasons to be optimistic. Thomas </w:t>
      </w:r>
      <w:r w:rsidRPr="00950A96">
        <w:rPr>
          <w:rStyle w:val="StyleUnderline"/>
        </w:rPr>
        <w:t>Schelling was the first to devise a rational means by which states can threaten nuclear-armed opponents</w:t>
      </w:r>
      <w:r w:rsidRPr="00950A96">
        <w:rPr>
          <w:sz w:val="16"/>
        </w:rPr>
        <w:t xml:space="preserve">.39 He argued that </w:t>
      </w:r>
      <w:r w:rsidRPr="00950A96">
        <w:rPr>
          <w:rStyle w:val="StyleUnderline"/>
        </w:rPr>
        <w:t>leaders cannot credibly threaten to intentionally launch a suicidal nuclear war, but they can make a ‘threat that leaves something to chance’.</w:t>
      </w:r>
      <w:r w:rsidRPr="00950A96">
        <w:rPr>
          <w:sz w:val="16"/>
        </w:rPr>
        <w:t xml:space="preserve"> 40 They can engage in a process, the nuclear crisis, which increases the risk of nuclear war in an attempt to force a less resolved adversary to back down. </w:t>
      </w:r>
      <w:r w:rsidRPr="00950A96">
        <w:rPr>
          <w:rStyle w:val="StyleUnderline"/>
        </w:rPr>
        <w:t xml:space="preserve">As states escalate a nuclear crisis there is an </w:t>
      </w:r>
      <w:r w:rsidRPr="00950A96">
        <w:rPr>
          <w:rStyle w:val="Emphasis"/>
        </w:rPr>
        <w:t>increasing probability that the conflict will spiral out of control</w:t>
      </w:r>
      <w:r w:rsidRPr="00950A96">
        <w:rPr>
          <w:rStyle w:val="StyleUnderline"/>
        </w:rPr>
        <w:t xml:space="preserve"> and result in an inadvertent or accidental nuclear exchange</w:t>
      </w:r>
      <w:r w:rsidRPr="00950A96">
        <w:rPr>
          <w:sz w:val="16"/>
        </w:rPr>
        <w:t xml:space="preserve">. </w:t>
      </w:r>
      <w:r w:rsidRPr="00950A96">
        <w:rPr>
          <w:rStyle w:val="StyleUnderline"/>
        </w:rPr>
        <w:t>As long as the benefit of winning the crisis is greater than the incremental increase in the risk of nuclear war, however, threats to escalate nuclear crises are inherently credible</w:t>
      </w:r>
      <w:r w:rsidRPr="00950A96">
        <w:rPr>
          <w:sz w:val="16"/>
        </w:rPr>
        <w:t xml:space="preserve">. In these games of nuclear brinkmanship, </w:t>
      </w:r>
      <w:r w:rsidRPr="00950A96">
        <w:rPr>
          <w:rStyle w:val="StyleUnderline"/>
        </w:rPr>
        <w:t>the state that is willing to run the greatest risk of nuclear war before backing down will win the crisis</w:t>
      </w:r>
      <w:r w:rsidRPr="00950A96">
        <w:rPr>
          <w:sz w:val="16"/>
        </w:rPr>
        <w:t xml:space="preserve">, as long as it does not end in catastrophe. It is for this reason that Thomas </w:t>
      </w:r>
      <w:r w:rsidRPr="00950A96">
        <w:rPr>
          <w:rStyle w:val="StyleUnderline"/>
        </w:rPr>
        <w:t>Schelling called great power politics in the nuclear era a ‘</w:t>
      </w:r>
      <w:r w:rsidRPr="00950A96">
        <w:rPr>
          <w:rStyle w:val="Emphasis"/>
        </w:rPr>
        <w:t>competition in risk taking’</w:t>
      </w:r>
      <w:r w:rsidRPr="00950A96">
        <w:rPr>
          <w:rStyle w:val="StyleUnderline"/>
        </w:rPr>
        <w:t>.</w:t>
      </w:r>
      <w:r w:rsidRPr="00950A96">
        <w:rPr>
          <w:sz w:val="16"/>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Since 1945 there were have been 20 high stakes nuclear crises in which ‘rational’ states like the United States run a frighteningly-real risk of nuclear war.42 </w:t>
      </w:r>
      <w:r w:rsidRPr="00950A96">
        <w:rPr>
          <w:rStyle w:val="StyleUnderline"/>
        </w:rPr>
        <w:t xml:space="preserve">By asking whether states can be deterred, therefore, proliferation optimists are </w:t>
      </w:r>
      <w:r w:rsidRPr="00950A96">
        <w:rPr>
          <w:rStyle w:val="Emphasis"/>
        </w:rPr>
        <w:t>asking the wrong question</w:t>
      </w:r>
      <w:r w:rsidRPr="00950A96">
        <w:rPr>
          <w:sz w:val="16"/>
        </w:rPr>
        <w:t xml:space="preserve">. </w:t>
      </w:r>
      <w:r w:rsidRPr="00950A96">
        <w:rPr>
          <w:rStyle w:val="StyleUnderline"/>
        </w:rPr>
        <w:t>The right question to ask is: what risk of nuclear war is a specific state willing to run against a particular opponent in a given crisis?</w:t>
      </w:r>
      <w:r w:rsidRPr="00950A96">
        <w:rPr>
          <w:sz w:val="16"/>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in an attempt to coerce its adversaries? If the latter, there is a risk that proliferation to Iran could result in nuclear war and proliferation optimists are wrong to dismiss it out of hand. </w:t>
      </w:r>
      <w:r w:rsidRPr="00950A96">
        <w:rPr>
          <w:rStyle w:val="StyleUnderline"/>
        </w:rPr>
        <w:t>An optimist might counter that nuclear weapons will never be used, even in a crisis situation, because states have such a strong incentive</w:t>
      </w:r>
      <w:r w:rsidRPr="00950A96">
        <w:rPr>
          <w:sz w:val="16"/>
        </w:rPr>
        <w:t xml:space="preserve">, namely national survival, </w:t>
      </w:r>
      <w:r w:rsidRPr="00950A96">
        <w:rPr>
          <w:rStyle w:val="StyleUnderline"/>
        </w:rPr>
        <w:t>to ensure that nuclear weapons are not used</w:t>
      </w:r>
      <w:r w:rsidRPr="00950A96">
        <w:rPr>
          <w:sz w:val="16"/>
        </w:rPr>
        <w:t xml:space="preserve">. </w:t>
      </w:r>
      <w:r w:rsidRPr="00950A96">
        <w:rPr>
          <w:rStyle w:val="StyleUnderline"/>
        </w:rPr>
        <w:t xml:space="preserve">But this objection ignores the fact that leaders operate under </w:t>
      </w:r>
      <w:r w:rsidRPr="00950A96">
        <w:rPr>
          <w:rStyle w:val="Emphasis"/>
        </w:rPr>
        <w:t>competing pressures</w:t>
      </w:r>
      <w:r w:rsidRPr="00950A96">
        <w:rPr>
          <w:sz w:val="16"/>
        </w:rPr>
        <w:t xml:space="preserve">. </w:t>
      </w:r>
      <w:r w:rsidRPr="00950A96">
        <w:rPr>
          <w:rStyle w:val="StyleUnderline"/>
        </w:rPr>
        <w:t>Leaders in nuclear-armed states also have strong incentives to convince their adversaries that nuclear weapons might be used.</w:t>
      </w:r>
      <w:r w:rsidRPr="00950A96">
        <w:rPr>
          <w:sz w:val="16"/>
        </w:rPr>
        <w:t xml:space="preserve"> Historically </w:t>
      </w:r>
      <w:r w:rsidRPr="00950A96">
        <w:rPr>
          <w:rStyle w:val="StyleUnderline"/>
        </w:rPr>
        <w:t xml:space="preserve">we have seen that leaders take actions in crises, such as </w:t>
      </w:r>
      <w:r w:rsidRPr="00950A96">
        <w:rPr>
          <w:rStyle w:val="Emphasis"/>
        </w:rPr>
        <w:t>placing nuclear weapons on high alert</w:t>
      </w:r>
      <w:r w:rsidRPr="00950A96">
        <w:rPr>
          <w:rStyle w:val="StyleUnderline"/>
        </w:rPr>
        <w:t xml:space="preserve"> and </w:t>
      </w:r>
      <w:r w:rsidRPr="00950A96">
        <w:rPr>
          <w:rStyle w:val="Emphasis"/>
        </w:rPr>
        <w:t>delegating nuclear launch authority to low-level commanders</w:t>
      </w:r>
      <w:r w:rsidRPr="00950A96">
        <w:rPr>
          <w:rStyle w:val="StyleUnderline"/>
        </w:rPr>
        <w:t xml:space="preserve">, to </w:t>
      </w:r>
      <w:r w:rsidRPr="00950A96">
        <w:rPr>
          <w:rStyle w:val="Emphasis"/>
        </w:rPr>
        <w:t>purposely increase the risk of nuclear war</w:t>
      </w:r>
      <w:r w:rsidRPr="00950A96">
        <w:rPr>
          <w:rStyle w:val="StyleUnderline"/>
        </w:rPr>
        <w:t xml:space="preserve"> in an attempt to force less-resolved opponents to back down.</w:t>
      </w:r>
      <w:r w:rsidRPr="00950A96">
        <w:rPr>
          <w:sz w:val="16"/>
        </w:rPr>
        <w:t xml:space="preserve"> Moreover, not even the optimists’ first principles about the irrelevance of nuclear posture stand up to scrutiny. </w:t>
      </w:r>
      <w:r w:rsidRPr="00950A96">
        <w:rPr>
          <w:rStyle w:val="StyleUnderlin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sidRPr="00950A96">
        <w:rPr>
          <w:sz w:val="16"/>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950A96">
        <w:rPr>
          <w:rStyle w:val="StyleUnderline"/>
        </w:rPr>
        <w:t xml:space="preserve">Proliferation optimists might be correct that no rational leader would choose to launch a suicidal nuclear war, but, depending on the context, </w:t>
      </w:r>
      <w:r w:rsidRPr="00950A96">
        <w:rPr>
          <w:rStyle w:val="Emphasis"/>
        </w:rPr>
        <w:t>any sane leader would almost certainly be willing to risk one</w:t>
      </w:r>
      <w:r w:rsidRPr="00950A96">
        <w:rPr>
          <w:sz w:val="16"/>
        </w:rPr>
        <w:t xml:space="preserve">. Nuclear deterrence theorists have also proposed a second scenario under which </w:t>
      </w:r>
      <w:r w:rsidRPr="00950A96">
        <w:rPr>
          <w:rStyle w:val="StyleUnderline"/>
        </w:rPr>
        <w:t>rational leaders would be willing to instigate a</w:t>
      </w:r>
      <w:r w:rsidRPr="00950A96">
        <w:rPr>
          <w:sz w:val="16"/>
        </w:rPr>
        <w:t xml:space="preserve"> nuclear exchange: </w:t>
      </w:r>
      <w:r w:rsidRPr="00950A96">
        <w:rPr>
          <w:rStyle w:val="StyleUnderline"/>
        </w:rPr>
        <w:t>limited nuclear war</w:t>
      </w:r>
      <w:r w:rsidRPr="00950A96">
        <w:rPr>
          <w:sz w:val="16"/>
        </w:rPr>
        <w:t xml:space="preserve">.45 For example, </w:t>
      </w:r>
      <w:r w:rsidRPr="00950A96">
        <w:rPr>
          <w:rStyle w:val="StyleUnderline"/>
        </w:rPr>
        <w:t>by launching a single nuclear weapon against a small city, a nuclear-armed state could signal its willingness to escalate a crisis</w:t>
      </w:r>
      <w:r w:rsidRPr="00950A96">
        <w:rPr>
          <w:sz w:val="16"/>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sidRPr="00950A96">
        <w:rPr>
          <w:rStyle w:val="StyleUnderline"/>
        </w:rPr>
        <w:t xml:space="preserve">If launching a limited nuclear war could be a rational strategic move under certain circumstances, it then follows that </w:t>
      </w:r>
      <w:r w:rsidRPr="00950A96">
        <w:rPr>
          <w:rStyle w:val="Emphasis"/>
        </w:rPr>
        <w:t>the spread of nuclear weapons increases the risk of nuclear use</w:t>
      </w:r>
      <w:r w:rsidRPr="00950A96">
        <w:rPr>
          <w:sz w:val="16"/>
        </w:rPr>
        <w:t xml:space="preserve">. To be sure, some strategic thinkers, including Henry Kissinger, advocated limited nuclear war as a viable strategy only to recant the position later due to fears of uncontrollable escalation. Yet, this does not change the fact that </w:t>
      </w:r>
      <w:r w:rsidRPr="00950A96">
        <w:rPr>
          <w:rStyle w:val="StyleUnderline"/>
        </w:rPr>
        <w:t>leading nuclear deterrence theorists maintain that limited nuclear war is possible among rational leaders in a MAD world</w:t>
      </w:r>
      <w:r w:rsidRPr="00950A96">
        <w:rPr>
          <w:sz w:val="16"/>
        </w:rPr>
        <w:t>.46</w:t>
      </w:r>
    </w:p>
    <w:p w:rsidR="008267A3" w:rsidRPr="00950A96" w:rsidRDefault="008267A3" w:rsidP="008267A3"/>
    <w:p w:rsidR="008054A0" w:rsidRPr="00950A96" w:rsidRDefault="008054A0" w:rsidP="008267A3">
      <w:pPr>
        <w:pStyle w:val="Heading2"/>
      </w:pPr>
      <w:r w:rsidRPr="00950A96">
        <w:t>Solvency</w:t>
      </w:r>
    </w:p>
    <w:p w:rsidR="008054A0" w:rsidRPr="00950A96" w:rsidRDefault="008054A0" w:rsidP="008054A0"/>
    <w:p w:rsidR="008054A0" w:rsidRPr="00950A96" w:rsidRDefault="008054A0" w:rsidP="008054A0">
      <w:pPr>
        <w:pStyle w:val="Heading3"/>
      </w:pPr>
      <w:r w:rsidRPr="00950A96">
        <w:t>Say Yes – International Coop</w:t>
      </w:r>
    </w:p>
    <w:p w:rsidR="008054A0" w:rsidRPr="00950A96" w:rsidRDefault="008054A0" w:rsidP="008054A0"/>
    <w:p w:rsidR="008054A0" w:rsidRPr="00950A96" w:rsidRDefault="008054A0" w:rsidP="008054A0">
      <w:pPr>
        <w:pStyle w:val="Heading4"/>
      </w:pPr>
      <w:r w:rsidRPr="00950A96">
        <w:t>China says yes to continued nuclear cooperation – key to continual global coop.</w:t>
      </w:r>
    </w:p>
    <w:p w:rsidR="008054A0" w:rsidRPr="00950A96" w:rsidRDefault="008054A0" w:rsidP="008054A0">
      <w:pPr>
        <w:rPr>
          <w:rStyle w:val="Style13ptBold"/>
        </w:rPr>
      </w:pPr>
      <w:r w:rsidRPr="00950A96">
        <w:rPr>
          <w:rStyle w:val="Style13ptBold"/>
          <w:szCs w:val="26"/>
        </w:rPr>
        <w:t>Weitz 4/16/16</w:t>
      </w:r>
      <w:r w:rsidRPr="00950A96">
        <w:rPr>
          <w:rStyle w:val="Style13ptBold"/>
        </w:rPr>
        <w:t xml:space="preserve"> - </w:t>
      </w:r>
      <w:r w:rsidRPr="00950A96">
        <w:rPr>
          <w:rStyle w:val="Style13ptBold"/>
          <w:b w:val="0"/>
        </w:rPr>
        <w:t>Senior Fellow and Director of the Center for Political-Military Analysis at Hudson Institute (Richard, “Life After the Nuclear Security Summits: Are We Safe?” http://www.hudson.org/research/12496-life-after-the-nuclear-security-summits-are-we-safe)//DWB</w:t>
      </w:r>
    </w:p>
    <w:p w:rsidR="008054A0" w:rsidRPr="00950A96" w:rsidRDefault="008054A0" w:rsidP="008054A0">
      <w:pPr>
        <w:rPr>
          <w:sz w:val="16"/>
        </w:rPr>
      </w:pPr>
      <w:r w:rsidRPr="00950A96">
        <w:rPr>
          <w:rStyle w:val="StyleUnderline"/>
        </w:rPr>
        <w:t>With Russian-US cooperation on nuclear security constrained</w:t>
      </w:r>
      <w:r w:rsidRPr="00950A96">
        <w:rPr>
          <w:sz w:val="16"/>
        </w:rPr>
        <w:t xml:space="preserve">, </w:t>
      </w:r>
      <w:r w:rsidRPr="00950A96">
        <w:rPr>
          <w:rStyle w:val="Emphasis"/>
        </w:rPr>
        <w:t>China may have a pivotal role in driving progress</w:t>
      </w:r>
      <w:r w:rsidRPr="00950A96">
        <w:rPr>
          <w:sz w:val="16"/>
        </w:rPr>
        <w:t xml:space="preserve"> in this area. A reluctant participant in early summits, </w:t>
      </w:r>
      <w:r w:rsidRPr="00950A96">
        <w:rPr>
          <w:rStyle w:val="StyleUnderline"/>
        </w:rPr>
        <w:t>China has become more enthusiastic about international cooperation on nuclear security following the expansion of the terrorist threat inside China</w:t>
      </w:r>
      <w:r w:rsidRPr="00950A96">
        <w:rPr>
          <w:sz w:val="16"/>
        </w:rPr>
        <w:t xml:space="preserve">, </w:t>
      </w:r>
      <w:r w:rsidRPr="00950A96">
        <w:rPr>
          <w:rStyle w:val="StyleUnderline"/>
        </w:rPr>
        <w:t>the country’s growing use of nuclear energy and ambitions to export more nuclear services, and China’s enormous stake in safe and security international commerce</w:t>
      </w:r>
      <w:r w:rsidRPr="00950A96">
        <w:rPr>
          <w:sz w:val="16"/>
        </w:rPr>
        <w:t xml:space="preserve">. Chinese policymakers now recognize that </w:t>
      </w:r>
      <w:r w:rsidRPr="00950A96">
        <w:rPr>
          <w:rStyle w:val="Emphasis"/>
        </w:rPr>
        <w:t>nuclear security offers opportunities for “win-win” solutions</w:t>
      </w:r>
      <w:r w:rsidRPr="00950A96">
        <w:rPr>
          <w:sz w:val="16"/>
        </w:rPr>
        <w:t xml:space="preserve"> since everyone would suffer from a major nuclear terrorist incident anywhere</w:t>
      </w:r>
      <w:r w:rsidRPr="00950A96">
        <w:rPr>
          <w:sz w:val="12"/>
        </w:rPr>
        <w:t>∂</w:t>
      </w:r>
      <w:r w:rsidRPr="00950A96">
        <w:rPr>
          <w:sz w:val="16"/>
        </w:rPr>
        <w:t xml:space="preserve"> In addition to enhancing its own security and securing points with the United States, </w:t>
      </w:r>
      <w:r w:rsidRPr="00950A96">
        <w:rPr>
          <w:rStyle w:val="StyleUnderline"/>
        </w:rPr>
        <w:t>Beijing has been able to be a regime-maker rather than a regime-taker in the nuclear security domain,</w:t>
      </w:r>
      <w:r w:rsidRPr="00950A96">
        <w:rPr>
          <w:sz w:val="16"/>
        </w:rPr>
        <w:t xml:space="preserve"> unlike what has happened often in past, such as with the World Bank and International Monetary Fund, when China had to accept the existing rules of the game to become a major player. In the relatively recent field of countering nuclear terrorism, </w:t>
      </w:r>
      <w:r w:rsidRPr="00950A96">
        <w:rPr>
          <w:rStyle w:val="StyleUnderline"/>
        </w:rPr>
        <w:t>China has been an equal founding partner in building the emerging system of rules and procedures.</w:t>
      </w:r>
      <w:r w:rsidRPr="00950A96">
        <w:rPr>
          <w:sz w:val="12"/>
        </w:rPr>
        <w:t>∂</w:t>
      </w:r>
      <w:r w:rsidRPr="00950A96">
        <w:rPr>
          <w:sz w:val="16"/>
        </w:rPr>
        <w:t xml:space="preserve"> </w:t>
      </w:r>
      <w:r w:rsidRPr="00950A96">
        <w:rPr>
          <w:rStyle w:val="StyleUnderline"/>
        </w:rPr>
        <w:t>With China’s help, nuclear security cooperation could remain a global priority; otherwise, it may take a horrific and avoidable nuclear terrorist incident to reboot the process</w:t>
      </w:r>
      <w:r w:rsidRPr="00950A96">
        <w:rPr>
          <w:sz w:val="16"/>
        </w:rPr>
        <w:t>.</w:t>
      </w:r>
    </w:p>
    <w:p w:rsidR="008054A0" w:rsidRPr="00950A96" w:rsidRDefault="008054A0" w:rsidP="008054A0">
      <w:pPr>
        <w:rPr>
          <w:sz w:val="16"/>
        </w:rPr>
      </w:pPr>
    </w:p>
    <w:p w:rsidR="008054A0" w:rsidRPr="00950A96" w:rsidRDefault="008054A0" w:rsidP="008054A0"/>
    <w:p w:rsidR="008267A3" w:rsidRPr="00950A96" w:rsidRDefault="008267A3" w:rsidP="008267A3">
      <w:pPr>
        <w:pStyle w:val="Heading2"/>
      </w:pPr>
      <w:r w:rsidRPr="00950A96">
        <w:t xml:space="preserve">Nuclear Power Advantage </w:t>
      </w:r>
    </w:p>
    <w:p w:rsidR="008267A3" w:rsidRPr="00950A96" w:rsidRDefault="008267A3" w:rsidP="008267A3"/>
    <w:p w:rsidR="008267A3" w:rsidRPr="00950A96" w:rsidRDefault="008267A3" w:rsidP="008267A3">
      <w:pPr>
        <w:pStyle w:val="Heading3"/>
      </w:pPr>
      <w:r w:rsidRPr="00950A96">
        <w:t>1AC/2AC Cyber Terror I/L</w:t>
      </w:r>
    </w:p>
    <w:p w:rsidR="008267A3" w:rsidRPr="00950A96" w:rsidRDefault="008267A3" w:rsidP="008267A3"/>
    <w:p w:rsidR="008267A3" w:rsidRPr="00950A96" w:rsidRDefault="008267A3" w:rsidP="008267A3">
      <w:pPr>
        <w:pStyle w:val="Heading4"/>
      </w:pPr>
      <w:r w:rsidRPr="00950A96">
        <w:t>Independently cyber-attacks are coming on nuclear plants – lack of security systems in Chinese plants risks theft of materials and sabotage.</w:t>
      </w:r>
    </w:p>
    <w:p w:rsidR="008267A3" w:rsidRPr="00950A96" w:rsidRDefault="008267A3" w:rsidP="008267A3">
      <w:r w:rsidRPr="00950A96">
        <w:rPr>
          <w:b/>
          <w:sz w:val="26"/>
          <w:szCs w:val="26"/>
        </w:rPr>
        <w:t>Zhang ’16 -</w:t>
      </w:r>
      <w:r w:rsidRPr="00950A96">
        <w:t xml:space="preserve"> Senior Research Associate with the Project on Managing the Atom in the Belfer Center for Science and International Affairs at Harvard University’s John F. Kennedy School of Government, research primarily focused on China’s nuclear policies (Hui, March, “China’s Nuclear Security: Progress, Challenges, and Next Steps,” http://belfercenter.hks.harvard.edu/files/Chinas%20Nuclear%20Security-Web.pdf)//DWB</w:t>
      </w:r>
    </w:p>
    <w:p w:rsidR="008267A3" w:rsidRPr="00950A96" w:rsidRDefault="008267A3" w:rsidP="008267A3">
      <w:pPr>
        <w:rPr>
          <w:rStyle w:val="StyleUnderline"/>
        </w:rPr>
      </w:pPr>
      <w:r w:rsidRPr="00950A96">
        <w:rPr>
          <w:sz w:val="16"/>
        </w:rPr>
        <w:t xml:space="preserve">Recently, </w:t>
      </w:r>
      <w:r w:rsidRPr="00950A96">
        <w:rPr>
          <w:rStyle w:val="StyleUnderline"/>
        </w:rPr>
        <w:t>strengthening cyber security at nuclear facilities has become an important topic</w:t>
      </w:r>
      <w:r w:rsidRPr="00950A96">
        <w:rPr>
          <w:rStyle w:val="StyleUnderline"/>
          <w:b/>
          <w:sz w:val="12"/>
        </w:rPr>
        <w:t>∂</w:t>
      </w:r>
      <w:r w:rsidRPr="00950A96">
        <w:rPr>
          <w:rStyle w:val="StyleUnderline"/>
        </w:rPr>
        <w:t xml:space="preserve"> in the nuclear security area</w:t>
      </w:r>
      <w:r w:rsidRPr="00950A96">
        <w:rPr>
          <w:sz w:val="16"/>
        </w:rPr>
        <w:t xml:space="preserve">.76 </w:t>
      </w:r>
      <w:r w:rsidRPr="00950A96">
        <w:rPr>
          <w:rStyle w:val="StyleUnderline"/>
        </w:rPr>
        <w:t>Nuclear operations and security systems are becoming</w:t>
      </w:r>
      <w:r w:rsidRPr="00950A96">
        <w:rPr>
          <w:rStyle w:val="StyleUnderline"/>
          <w:b/>
          <w:sz w:val="12"/>
        </w:rPr>
        <w:t>∂</w:t>
      </w:r>
      <w:r w:rsidRPr="00950A96">
        <w:rPr>
          <w:rStyle w:val="StyleUnderline"/>
        </w:rPr>
        <w:t xml:space="preserve"> increasingly reliant on digital controls</w:t>
      </w:r>
      <w:r w:rsidRPr="00950A96">
        <w:rPr>
          <w:sz w:val="16"/>
        </w:rPr>
        <w:t xml:space="preserve">. Meanwhile, </w:t>
      </w:r>
      <w:r w:rsidRPr="00950A96">
        <w:rPr>
          <w:rStyle w:val="StyleUnderline"/>
        </w:rPr>
        <w:t>the incidents of cyberattacks are rising</w:t>
      </w:r>
      <w:r w:rsidRPr="00950A96">
        <w:rPr>
          <w:rStyle w:val="StyleUnderline"/>
          <w:b/>
          <w:sz w:val="12"/>
        </w:rPr>
        <w:t>∂</w:t>
      </w:r>
      <w:r w:rsidRPr="00950A96">
        <w:rPr>
          <w:rStyle w:val="StyleUnderline"/>
        </w:rPr>
        <w:t xml:space="preserve"> in all sectors</w:t>
      </w:r>
      <w:r w:rsidRPr="00950A96">
        <w:rPr>
          <w:sz w:val="16"/>
        </w:rPr>
        <w:t xml:space="preserve">, </w:t>
      </w:r>
      <w:r w:rsidRPr="00950A96">
        <w:rPr>
          <w:rStyle w:val="StyleUnderline"/>
        </w:rPr>
        <w:t>and attacks on nuclear facilities in particular are also rising</w:t>
      </w:r>
      <w:r w:rsidRPr="00950A96">
        <w:rPr>
          <w:sz w:val="16"/>
        </w:rPr>
        <w:t>, with the Stuxnet</w:t>
      </w:r>
      <w:r w:rsidRPr="00950A96">
        <w:rPr>
          <w:sz w:val="12"/>
        </w:rPr>
        <w:t>∂</w:t>
      </w:r>
      <w:r w:rsidRPr="00950A96">
        <w:rPr>
          <w:sz w:val="16"/>
        </w:rPr>
        <w:t xml:space="preserve"> attack being the most publicized.77 To address concerns about cyberattacks on nuclear</w:t>
      </w:r>
      <w:r w:rsidRPr="00950A96">
        <w:rPr>
          <w:sz w:val="12"/>
        </w:rPr>
        <w:t>∂</w:t>
      </w:r>
      <w:r w:rsidRPr="00950A96">
        <w:rPr>
          <w:sz w:val="16"/>
        </w:rPr>
        <w:t xml:space="preserve"> facilities, the 2016 NTI Index treats cyber security for the first time as an important factor</w:t>
      </w:r>
      <w:r w:rsidRPr="00950A96">
        <w:rPr>
          <w:sz w:val="12"/>
        </w:rPr>
        <w:t>∂</w:t>
      </w:r>
      <w:r w:rsidRPr="00950A96">
        <w:rPr>
          <w:sz w:val="16"/>
        </w:rPr>
        <w:t xml:space="preserve"> in assessing a country’s nuclear security status. The 2016 Index emphasizes that</w:t>
      </w:r>
      <w:r w:rsidRPr="00950A96">
        <w:rPr>
          <w:rStyle w:val="Emphasis"/>
        </w:rPr>
        <w:t xml:space="preserve"> a cyberattack</w:t>
      </w:r>
      <w:r w:rsidRPr="00950A96">
        <w:rPr>
          <w:rStyle w:val="Emphasis"/>
          <w:sz w:val="12"/>
          <w:u w:val="none"/>
        </w:rPr>
        <w:t>∂</w:t>
      </w:r>
      <w:r w:rsidRPr="00950A96">
        <w:rPr>
          <w:rStyle w:val="Emphasis"/>
        </w:rPr>
        <w:t xml:space="preserve"> “could facilitate the theft of nuclear materials or an act of sabotage.”</w:t>
      </w:r>
      <w:r w:rsidRPr="00950A96">
        <w:rPr>
          <w:sz w:val="16"/>
        </w:rPr>
        <w:t xml:space="preserve">78 </w:t>
      </w:r>
      <w:r w:rsidRPr="00950A96">
        <w:rPr>
          <w:rStyle w:val="StyleUnderline"/>
        </w:rPr>
        <w:t>In practice,</w:t>
      </w:r>
      <w:r w:rsidRPr="00950A96">
        <w:rPr>
          <w:rStyle w:val="StyleUnderline"/>
          <w:b/>
          <w:sz w:val="12"/>
        </w:rPr>
        <w:t>∂</w:t>
      </w:r>
      <w:r w:rsidRPr="00950A96">
        <w:rPr>
          <w:rStyle w:val="StyleUnderline"/>
        </w:rPr>
        <w:t xml:space="preserve"> recently, a number of countries, including the United States and Russia, have updated</w:t>
      </w:r>
      <w:r w:rsidRPr="00950A96">
        <w:rPr>
          <w:rStyle w:val="StyleUnderline"/>
          <w:b/>
          <w:sz w:val="12"/>
        </w:rPr>
        <w:t>∂</w:t>
      </w:r>
      <w:r w:rsidRPr="00950A96">
        <w:rPr>
          <w:rStyle w:val="StyleUnderline"/>
        </w:rPr>
        <w:t xml:space="preserve"> their regulations or rules regarding cyber security at nuclear facilities.79</w:t>
      </w:r>
      <w:r w:rsidRPr="00950A96">
        <w:rPr>
          <w:rStyle w:val="StyleUnderline"/>
          <w:b/>
          <w:sz w:val="12"/>
        </w:rPr>
        <w:t>∂</w:t>
      </w:r>
      <w:r w:rsidRPr="00950A96">
        <w:rPr>
          <w:rStyle w:val="StyleUnderline"/>
        </w:rPr>
        <w:t xml:space="preserve"> China, however, has not yet written nuclear regulations and guidelines with provisions</w:t>
      </w:r>
      <w:r w:rsidRPr="00950A96">
        <w:rPr>
          <w:rStyle w:val="StyleUnderline"/>
          <w:b/>
          <w:sz w:val="12"/>
        </w:rPr>
        <w:t>∂</w:t>
      </w:r>
      <w:r w:rsidRPr="00950A96">
        <w:rPr>
          <w:rStyle w:val="StyleUnderline"/>
        </w:rPr>
        <w:t xml:space="preserve"> specific to cyber security at nuclear facilities.</w:t>
      </w:r>
      <w:r w:rsidRPr="00950A96">
        <w:rPr>
          <w:sz w:val="16"/>
        </w:rPr>
        <w:t xml:space="preserve"> In general, like other industries, </w:t>
      </w:r>
      <w:r w:rsidRPr="00950A96">
        <w:rPr>
          <w:rStyle w:val="StyleUnderline"/>
        </w:rPr>
        <w:t>nuclear</w:t>
      </w:r>
      <w:r w:rsidRPr="00950A96">
        <w:rPr>
          <w:rStyle w:val="StyleUnderline"/>
          <w:b/>
          <w:sz w:val="12"/>
        </w:rPr>
        <w:t>∂</w:t>
      </w:r>
      <w:r w:rsidRPr="00950A96">
        <w:rPr>
          <w:rStyle w:val="StyleUnderline"/>
        </w:rPr>
        <w:t xml:space="preserve"> facilities are required to have cyber security plans. Unlike in the United States and Russia,</w:t>
      </w:r>
      <w:r w:rsidRPr="00950A96">
        <w:rPr>
          <w:rStyle w:val="StyleUnderline"/>
          <w:b/>
          <w:sz w:val="12"/>
        </w:rPr>
        <w:t>∂</w:t>
      </w:r>
      <w:r w:rsidRPr="00950A96">
        <w:rPr>
          <w:rStyle w:val="StyleUnderline"/>
        </w:rPr>
        <w:t xml:space="preserve"> however, currently the licensing process for nuclear facilities in China does not cover cyber</w:t>
      </w:r>
      <w:r w:rsidRPr="00950A96">
        <w:rPr>
          <w:rStyle w:val="StyleUnderline"/>
          <w:b/>
          <w:sz w:val="12"/>
        </w:rPr>
        <w:t>∂</w:t>
      </w:r>
      <w:r w:rsidRPr="00950A96">
        <w:rPr>
          <w:rStyle w:val="StyleUnderline"/>
        </w:rPr>
        <w:t xml:space="preserve"> security for systems relevant to safety and security, though regulators are beginning to pay</w:t>
      </w:r>
      <w:r w:rsidRPr="00950A96">
        <w:rPr>
          <w:rStyle w:val="StyleUnderline"/>
          <w:b/>
          <w:sz w:val="12"/>
        </w:rPr>
        <w:t>∂</w:t>
      </w:r>
      <w:r w:rsidRPr="00950A96">
        <w:rPr>
          <w:rStyle w:val="StyleUnderline"/>
        </w:rPr>
        <w:t xml:space="preserve"> attention to these issues</w:t>
      </w:r>
      <w:r w:rsidRPr="00950A96">
        <w:rPr>
          <w:sz w:val="16"/>
        </w:rPr>
        <w:t>. It is not clear how cyber security will be addressed in new regulations.</w:t>
      </w:r>
      <w:r w:rsidRPr="00950A96">
        <w:rPr>
          <w:sz w:val="12"/>
        </w:rPr>
        <w:t>∂</w:t>
      </w:r>
      <w:r w:rsidRPr="00950A96">
        <w:rPr>
          <w:sz w:val="16"/>
        </w:rPr>
        <w:t xml:space="preserve"> China’s NNSA is considering new guidance or regulations that may cover nuclear</w:t>
      </w:r>
      <w:r w:rsidRPr="00950A96">
        <w:rPr>
          <w:sz w:val="12"/>
        </w:rPr>
        <w:t>∂</w:t>
      </w:r>
      <w:r w:rsidRPr="00950A96">
        <w:rPr>
          <w:sz w:val="16"/>
        </w:rPr>
        <w:t xml:space="preserve"> cyber security based on U.S. NRC regulations (e.g. U.S. NRC: 10 CFR 73.54).80</w:t>
      </w:r>
      <w:r w:rsidRPr="00950A96">
        <w:rPr>
          <w:sz w:val="12"/>
        </w:rPr>
        <w:t>∂</w:t>
      </w:r>
      <w:r w:rsidRPr="00950A96">
        <w:rPr>
          <w:sz w:val="16"/>
        </w:rPr>
        <w:t xml:space="preserve"> In aftermath of the Stuxnet attack, the Snowden revelations, and disputes between China</w:t>
      </w:r>
      <w:r w:rsidRPr="00950A96">
        <w:rPr>
          <w:sz w:val="12"/>
        </w:rPr>
        <w:t>∂</w:t>
      </w:r>
      <w:r w:rsidRPr="00950A96">
        <w:rPr>
          <w:sz w:val="16"/>
        </w:rPr>
        <w:t xml:space="preserve"> and the United States on cyber security issues, </w:t>
      </w:r>
      <w:r w:rsidRPr="00950A96">
        <w:rPr>
          <w:rStyle w:val="StyleUnderline"/>
        </w:rPr>
        <w:t>China is accelerating the development of</w:t>
      </w:r>
      <w:r w:rsidRPr="00950A96">
        <w:rPr>
          <w:rStyle w:val="StyleUnderline"/>
          <w:b/>
          <w:sz w:val="12"/>
        </w:rPr>
        <w:t>∂</w:t>
      </w:r>
      <w:r w:rsidRPr="00950A96">
        <w:rPr>
          <w:rStyle w:val="StyleUnderline"/>
        </w:rPr>
        <w:t xml:space="preserve"> national legislation focusing on cyber security</w:t>
      </w:r>
      <w:r w:rsidRPr="00950A96">
        <w:rPr>
          <w:sz w:val="16"/>
        </w:rPr>
        <w:t>. In July 2015, China issued its draft National</w:t>
      </w:r>
      <w:r w:rsidRPr="00950A96">
        <w:rPr>
          <w:sz w:val="12"/>
        </w:rPr>
        <w:t>∂</w:t>
      </w:r>
      <w:r w:rsidRPr="00950A96">
        <w:rPr>
          <w:sz w:val="16"/>
        </w:rPr>
        <w:t xml:space="preserve"> Cyber Security Law for review—in which it emphasizes the importance of cyber security</w:t>
      </w:r>
      <w:r w:rsidRPr="00950A96">
        <w:rPr>
          <w:sz w:val="12"/>
        </w:rPr>
        <w:t>∂</w:t>
      </w:r>
      <w:r w:rsidRPr="00950A96">
        <w:rPr>
          <w:sz w:val="16"/>
        </w:rPr>
        <w:t xml:space="preserve"> in fields including the electric power system.81 Also, the new National Security Law issued</w:t>
      </w:r>
      <w:r w:rsidRPr="00950A96">
        <w:rPr>
          <w:sz w:val="12"/>
        </w:rPr>
        <w:t>∂</w:t>
      </w:r>
      <w:r w:rsidRPr="00950A96">
        <w:rPr>
          <w:sz w:val="16"/>
        </w:rPr>
        <w:t xml:space="preserve"> in 2015 addressed cyber security for critical infrastructure (which is assumed to include</w:t>
      </w:r>
      <w:r w:rsidRPr="00950A96">
        <w:rPr>
          <w:sz w:val="12"/>
        </w:rPr>
        <w:t>∂</w:t>
      </w:r>
      <w:r w:rsidRPr="00950A96">
        <w:rPr>
          <w:sz w:val="16"/>
        </w:rPr>
        <w:t xml:space="preserve"> nuclear facilities, though they are not specifically mentioned).</w:t>
      </w:r>
      <w:r w:rsidRPr="00950A96">
        <w:rPr>
          <w:sz w:val="12"/>
        </w:rPr>
        <w:t>∂</w:t>
      </w:r>
      <w:r w:rsidRPr="00950A96">
        <w:rPr>
          <w:sz w:val="16"/>
        </w:rPr>
        <w:t xml:space="preserve"> Chi</w:t>
      </w:r>
      <w:r w:rsidRPr="00950A96">
        <w:rPr>
          <w:rStyle w:val="StyleUnderline"/>
        </w:rPr>
        <w:t>na has also issued a number of policies, regulations, and guidance documents relevant</w:t>
      </w:r>
      <w:r w:rsidRPr="00950A96">
        <w:rPr>
          <w:rStyle w:val="StyleUnderline"/>
          <w:b/>
          <w:sz w:val="12"/>
        </w:rPr>
        <w:t>∂</w:t>
      </w:r>
      <w:r w:rsidRPr="00950A96">
        <w:rPr>
          <w:rStyle w:val="StyleUnderline"/>
        </w:rPr>
        <w:t xml:space="preserve"> to cyber security, but they all generally refer to the security of computer and information</w:t>
      </w:r>
      <w:r w:rsidRPr="00950A96">
        <w:rPr>
          <w:rStyle w:val="StyleUnderline"/>
          <w:b/>
          <w:sz w:val="12"/>
        </w:rPr>
        <w:t>∂</w:t>
      </w:r>
      <w:r w:rsidRPr="00950A96">
        <w:rPr>
          <w:rStyle w:val="StyleUnderline"/>
        </w:rPr>
        <w:t xml:space="preserve"> systems, and do not include specific provisions that relate to protecting against hacks that</w:t>
      </w:r>
      <w:r w:rsidRPr="00950A96">
        <w:rPr>
          <w:rStyle w:val="StyleUnderline"/>
          <w:b/>
          <w:sz w:val="12"/>
        </w:rPr>
        <w:t>∂</w:t>
      </w:r>
      <w:r w:rsidRPr="00950A96">
        <w:rPr>
          <w:rStyle w:val="StyleUnderline"/>
        </w:rPr>
        <w:t xml:space="preserve"> would compromise physical protection or material accounting, for example.</w:t>
      </w:r>
    </w:p>
    <w:p w:rsidR="008267A3" w:rsidRPr="00950A96" w:rsidRDefault="008267A3" w:rsidP="008267A3">
      <w:pPr>
        <w:pStyle w:val="Heading4"/>
      </w:pPr>
      <w:r w:rsidRPr="00950A96">
        <w:t>Prefer our magnitude – global risk is high, but even if small scale or unlikely, risk must be taken seriously due to potential detrimental effects on public opinion, the nuclear industry and radiation</w:t>
      </w:r>
    </w:p>
    <w:p w:rsidR="008267A3" w:rsidRPr="00950A96" w:rsidRDefault="008267A3" w:rsidP="008267A3">
      <w:r w:rsidRPr="00950A96">
        <w:rPr>
          <w:rStyle w:val="Style13ptBold"/>
        </w:rPr>
        <w:t>BBC News 15</w:t>
      </w:r>
      <w:r w:rsidRPr="00950A96">
        <w:t xml:space="preserve"> </w:t>
      </w:r>
      <w:r w:rsidRPr="00950A96">
        <w:rPr>
          <w:rFonts w:ascii="Times New Roman" w:hAnsi="Times New Roman" w:cs="Times New Roman"/>
          <w:sz w:val="18"/>
          <w:szCs w:val="18"/>
        </w:rPr>
        <w:t>(BBC News – Visit BBC News for up-to-the-minute news, breaking news, video, audio and feature stories. BBC News provides trusted World News – “Global nuclear facilities 'at risk' of cyber attack” – BBC News – October 5, 2015 – http://www.bbc.com/news/technology-34423419)</w:t>
      </w:r>
    </w:p>
    <w:p w:rsidR="008267A3" w:rsidRPr="00950A96" w:rsidRDefault="008267A3" w:rsidP="008267A3">
      <w:pPr>
        <w:rPr>
          <w:sz w:val="16"/>
        </w:rPr>
      </w:pPr>
      <w:r w:rsidRPr="00950A96">
        <w:rPr>
          <w:rStyle w:val="Emphasis"/>
        </w:rPr>
        <w:t>The risk of a "serious cyber attack" on nuclear power plants around the world is growing</w:t>
      </w:r>
      <w:r w:rsidRPr="00950A96">
        <w:rPr>
          <w:u w:val="single"/>
        </w:rPr>
        <w:t>, warns a report.</w:t>
      </w:r>
      <w:r w:rsidRPr="00950A96">
        <w:rPr>
          <w:rStyle w:val="Emphasis"/>
        </w:rPr>
        <w:t xml:space="preserve"> The civil nuclear infrastructure in most nations is not well prepared to defend against such attacks</w:t>
      </w:r>
      <w:r w:rsidRPr="00950A96">
        <w:rPr>
          <w:sz w:val="16"/>
        </w:rPr>
        <w:t>, it added</w:t>
      </w:r>
      <w:r w:rsidRPr="00950A96">
        <w:rPr>
          <w:u w:val="single"/>
        </w:rPr>
        <w:t>. Many of the control systems for the infrastructure were "insecure by design" because of their age</w:t>
      </w:r>
      <w:r w:rsidRPr="00950A96">
        <w:rPr>
          <w:sz w:val="16"/>
        </w:rPr>
        <w:t xml:space="preserve">, it said. Published by the influential Chatham House think tank, </w:t>
      </w:r>
      <w:r w:rsidRPr="00950A96">
        <w:rPr>
          <w:u w:val="single"/>
        </w:rPr>
        <w:t>the report studied cyber defences in power plants around the world over an 18-month period</w:t>
      </w:r>
      <w:r w:rsidRPr="00950A96">
        <w:rPr>
          <w:sz w:val="16"/>
        </w:rPr>
        <w:t xml:space="preserve">. Core </w:t>
      </w:r>
      <w:r w:rsidRPr="00950A96">
        <w:rPr>
          <w:u w:val="single"/>
        </w:rPr>
        <w:t>breach Cyber criminals, state-sponsored hackers and terrorists were all increasing their online activity</w:t>
      </w:r>
      <w:r w:rsidRPr="00950A96">
        <w:rPr>
          <w:sz w:val="16"/>
        </w:rPr>
        <w:t xml:space="preserve">, it said, </w:t>
      </w:r>
      <w:r w:rsidRPr="00950A96">
        <w:rPr>
          <w:u w:val="single"/>
        </w:rPr>
        <w:t>meaning that the risk of a significant net-based attack was "ever present</w:t>
      </w:r>
      <w:r w:rsidRPr="00950A96">
        <w:rPr>
          <w:rStyle w:val="StyleUnderline"/>
        </w:rPr>
        <w:t xml:space="preserve">". </w:t>
      </w:r>
      <w:r w:rsidRPr="00950A96">
        <w:rPr>
          <w:rStyle w:val="Emphasis"/>
        </w:rPr>
        <w:t>Such an attack on a nuclear plant, even if small-scale or unlikely, needed to be taken seriously because of the harm that would follow if radiation were released</w:t>
      </w:r>
      <w:r w:rsidRPr="00950A96">
        <w:rPr>
          <w:sz w:val="16"/>
        </w:rPr>
        <w:t xml:space="preserve">. In addition, it said </w:t>
      </w:r>
      <w:r w:rsidRPr="00950A96">
        <w:rPr>
          <w:rStyle w:val="Emphasis"/>
        </w:rPr>
        <w:t>"even a small-scale cyber security incident at a nuclear facility would be likely to have a disproportionate effect on public opinion and the future of the civil nuclear industry"</w:t>
      </w:r>
      <w:r w:rsidRPr="00950A96">
        <w:rPr>
          <w:sz w:val="16"/>
        </w:rPr>
        <w:t xml:space="preserve">. Unfortunately, </w:t>
      </w:r>
      <w:r w:rsidRPr="00950A96">
        <w:rPr>
          <w:u w:val="single"/>
        </w:rPr>
        <w:t>research carried out for the study showed that the UK's nuclear plants and associated infrastructure were not well protected or prepared because the industry had converted to digital systems relatively recently</w:t>
      </w:r>
      <w:r w:rsidRPr="00950A96">
        <w:rPr>
          <w:sz w:val="16"/>
        </w:rPr>
        <w:t xml:space="preserve">. </w:t>
      </w:r>
      <w:r w:rsidRPr="00950A96">
        <w:rPr>
          <w:rStyle w:val="Emphasis"/>
        </w:rPr>
        <w:t>This increasing digitisation and growing reliance on commercial software is only increasing the risks the nuclear industry faces</w:t>
      </w:r>
      <w:r w:rsidRPr="00950A96">
        <w:rPr>
          <w:sz w:val="16"/>
        </w:rPr>
        <w:t xml:space="preserve">. There was a "pervading myth" that computer systems in power plants were isolated from the internet at large and because of this were immune to the kind of cyber attacks that have dogged other industries. However, it said, this so-called "air gap" between the </w:t>
      </w:r>
      <w:r w:rsidRPr="00950A96">
        <w:rPr>
          <w:rStyle w:val="Emphasis"/>
        </w:rPr>
        <w:t>public internet and nuclear systems was easy to breach with "nothing more than a flash drive".</w:t>
      </w:r>
      <w:r w:rsidRPr="00950A96">
        <w:rPr>
          <w:rStyle w:val="StyleUnderline"/>
        </w:rPr>
        <w:t xml:space="preserve"> It noted that the destructive Stuxnet computer virus infected Iran's nuclear facilities via this route.</w:t>
      </w:r>
    </w:p>
    <w:p w:rsidR="008267A3" w:rsidRPr="00950A96" w:rsidRDefault="008267A3" w:rsidP="008267A3">
      <w:pPr>
        <w:pStyle w:val="Heading3"/>
      </w:pPr>
      <w:r w:rsidRPr="00950A96">
        <w:t>1AC/2AC Cyber Terror Impact</w:t>
      </w:r>
    </w:p>
    <w:p w:rsidR="008267A3" w:rsidRPr="00950A96" w:rsidRDefault="008267A3" w:rsidP="008267A3">
      <w:pPr>
        <w:pStyle w:val="Heading4"/>
      </w:pPr>
      <w:r w:rsidRPr="00950A96">
        <w:t xml:space="preserve">Risks of cyber-attacks on nuclear facilities is high and can lead to multiple extinction scenarios – bombs, meltdowns and miscalculation </w:t>
      </w:r>
    </w:p>
    <w:p w:rsidR="008267A3" w:rsidRPr="00950A96" w:rsidRDefault="008267A3" w:rsidP="008267A3">
      <w:r w:rsidRPr="00950A96">
        <w:rPr>
          <w:rStyle w:val="Style13ptBold"/>
        </w:rPr>
        <w:t>NTI 15</w:t>
      </w:r>
      <w:r w:rsidRPr="00950A96">
        <w:t xml:space="preserve"> </w:t>
      </w:r>
      <w:r w:rsidRPr="00950A96">
        <w:rPr>
          <w:rFonts w:ascii="Times New Roman" w:hAnsi="Times New Roman" w:cs="Times New Roman"/>
          <w:sz w:val="18"/>
          <w:szCs w:val="18"/>
        </w:rPr>
        <w:t>(The Nuclear Threat Initiative – THE NUCLEAR THREAT INITIATIVE PROTECTS LIVES, THE ENVIRONMENT AND OUR QUALITY OF LIFE NOW AND FOR FUTURE GENERATIONS. Every day, we work to prevent catastrophic attacks with weapons of mass destruction and disruption—nuclear, biological, radiological, chemical and cyber. – “ADDRESSING CYBER-NUCLEAR SECURITY THREATS” – Nuclear Threat Initiative – Oct 25, 2015 – http://www.nti.org/about/projects/addressing-cyber-nuclear-security-threats/)</w:t>
      </w:r>
    </w:p>
    <w:p w:rsidR="008267A3" w:rsidRPr="00950A96" w:rsidRDefault="008267A3" w:rsidP="008267A3">
      <w:pPr>
        <w:rPr>
          <w:rStyle w:val="Emphasis"/>
        </w:rPr>
      </w:pPr>
      <w:r w:rsidRPr="00950A96">
        <w:rPr>
          <w:rStyle w:val="Emphasis"/>
        </w:rPr>
        <w:t>What if a hacker shut down the security system at a highly sensitive nuclear materials storage facility, giving access to terrorists seeking highly enriched uranium to make a bomb? What if cyber-terrorists seized control of operations at a nuclear power plant--enabling a Fukushima-scale meltdown? Or, worse, what if hackers spoofed a nuclear missile attack, forcing a miscalculated retaliatory strike that could kill millions?</w:t>
      </w:r>
      <w:r w:rsidRPr="00950A96">
        <w:rPr>
          <w:sz w:val="16"/>
        </w:rPr>
        <w:t xml:space="preserve"> </w:t>
      </w:r>
      <w:r w:rsidRPr="00950A96">
        <w:rPr>
          <w:u w:val="single"/>
        </w:rPr>
        <w:t>The cyber threat affects nuclear risks in at least two ways: It can be used to undermine the security of nuclear materials and facility operations, and it can compromise nuclear command and control systems</w:t>
      </w:r>
      <w:r w:rsidRPr="00950A96">
        <w:rPr>
          <w:sz w:val="16"/>
        </w:rPr>
        <w:t>. Traditional nuclear security practices have been focused on preventing physical attacks—putting in place “guns, guards, and gates” to prevent 1) theft of materials to build a bomb, 2) sabotage of a nuclear facility, or 3) unauthorized access of nuclear command, control, and communications systems</w:t>
      </w:r>
      <w:r w:rsidRPr="00950A96">
        <w:rPr>
          <w:u w:val="single"/>
        </w:rPr>
        <w:t>. Important progress has been made in this "traditional" nuclear security arena, but the threat of a cyber attack is escalating</w:t>
      </w:r>
      <w:r w:rsidRPr="00950A96">
        <w:rPr>
          <w:rStyle w:val="Emphasis"/>
        </w:rPr>
        <w:t>. All countries are vulnerable, and nuclear cybersecurity practices haven't caught up to the risk.</w:t>
      </w:r>
      <w:r w:rsidRPr="00950A96">
        <w:rPr>
          <w:u w:val="single"/>
        </w:rPr>
        <w:t xml:space="preserve"> Across the nuclear sector worldwide, the technical capacity to address the cyber threat is extremely limited, even in countries with advanced nuclear power and research programs</w:t>
      </w:r>
      <w:r w:rsidRPr="00950A96">
        <w:rPr>
          <w:sz w:val="16"/>
        </w:rPr>
        <w:t xml:space="preserve">. Measures to guard against the cyber-nuclear threat are virtually non-existent in states with new or emerging nuclear programs. Expertise in the field of nuclear cybersecurity is in short-supply, and </w:t>
      </w:r>
      <w:r w:rsidRPr="00950A96">
        <w:rPr>
          <w:u w:val="single"/>
        </w:rPr>
        <w:t>the</w:t>
      </w:r>
      <w:r w:rsidRPr="00950A96">
        <w:rPr>
          <w:sz w:val="16"/>
        </w:rPr>
        <w:t xml:space="preserve"> International Atomic Energy Agency (</w:t>
      </w:r>
      <w:r w:rsidRPr="00950A96">
        <w:rPr>
          <w:u w:val="single"/>
        </w:rPr>
        <w:t>IAEA</w:t>
      </w:r>
      <w:r w:rsidRPr="00950A96">
        <w:rPr>
          <w:sz w:val="16"/>
        </w:rPr>
        <w:t xml:space="preserve">), </w:t>
      </w:r>
      <w:r w:rsidRPr="00950A96">
        <w:rPr>
          <w:u w:val="single"/>
        </w:rPr>
        <w:t>which provides countries with assistance and training in this area, does not have the resources necessary to address the growing threat. The threat extends to the command, control, and communications (NC3) for nuclear weapons</w:t>
      </w:r>
      <w:r w:rsidRPr="00950A96">
        <w:rPr>
          <w:sz w:val="16"/>
        </w:rPr>
        <w:t xml:space="preserve">. Even in the United States, officials have stated that it cannot be fully confident that these systems will operate as planned if attacked by a sophisticated cyber opponent. </w:t>
      </w:r>
      <w:r w:rsidRPr="00950A96">
        <w:rPr>
          <w:rStyle w:val="Emphasis"/>
        </w:rPr>
        <w:t>Such attacks could jeopardize the confidence of U.S. officials of our nuclear systems, lead to false warning or even potentially allow an adversary to take control of a nuclear weapons system.</w:t>
      </w:r>
    </w:p>
    <w:p w:rsidR="008267A3" w:rsidRPr="00950A96" w:rsidRDefault="008267A3" w:rsidP="008267A3">
      <w:pPr>
        <w:pStyle w:val="Heading4"/>
      </w:pPr>
      <w:r w:rsidRPr="00950A96">
        <w:t>Cyber attacks on nuclear facilities lead to meltdowns and theft of material.</w:t>
      </w:r>
    </w:p>
    <w:p w:rsidR="008267A3" w:rsidRPr="00950A96" w:rsidRDefault="008267A3" w:rsidP="008267A3">
      <w:r w:rsidRPr="00950A96">
        <w:rPr>
          <w:rStyle w:val="Style13ptBold"/>
          <w:szCs w:val="26"/>
        </w:rPr>
        <w:t>Bunn et. al ’16</w:t>
      </w:r>
      <w:r w:rsidRPr="00950A96">
        <w:t xml:space="preserve"> - Professor of Practice at Harvard University's John F. Kennedy School of Government (Matthew, Martin B. Malin is the Executive Director of the Project on Managing the Atom at Harvard’s Belfer Center for Science and International Affairs, Nickolas Roth is a Research Associate at the Belfer Center’s Project on Managing the Atom, William H. Tobey is a Senior Fellow at the Belfer Center for Science and International Affairs at Harvard Kennedy School, “Preventing Nuclear Terrorism Continuous Improvement or Dangerous Decline?”  http://belfercenter.ksg.harvard.edu/files/PreventingNuclearTerrorism-Web.pdf)//DWB</w:t>
      </w:r>
    </w:p>
    <w:p w:rsidR="008267A3" w:rsidRPr="00950A96" w:rsidRDefault="008267A3" w:rsidP="008267A3">
      <w:pPr>
        <w:rPr>
          <w:sz w:val="16"/>
        </w:rPr>
      </w:pPr>
      <w:r w:rsidRPr="00950A96">
        <w:rPr>
          <w:rStyle w:val="StyleUnderline"/>
        </w:rPr>
        <w:t>Cyberattacks pose a growing threat to nuclear facilities and materials</w:t>
      </w:r>
      <w:r w:rsidRPr="00950A96">
        <w:rPr>
          <w:sz w:val="16"/>
        </w:rPr>
        <w:t>.i</w:t>
      </w:r>
      <w:r w:rsidRPr="00950A96">
        <w:rPr>
          <w:sz w:val="12"/>
        </w:rPr>
        <w:t>∂</w:t>
      </w:r>
      <w:r w:rsidRPr="00950A96">
        <w:rPr>
          <w:sz w:val="16"/>
        </w:rPr>
        <w:t xml:space="preserve"> While the</w:t>
      </w:r>
      <w:r w:rsidRPr="00950A96">
        <w:rPr>
          <w:sz w:val="12"/>
        </w:rPr>
        <w:t>∂</w:t>
      </w:r>
      <w:r w:rsidRPr="00950A96">
        <w:rPr>
          <w:sz w:val="16"/>
        </w:rPr>
        <w:t xml:space="preserve"> Stuxnet virus that damaged Iran’s Natanz centrifuge facility is the best-known</w:t>
      </w:r>
      <w:r w:rsidRPr="00950A96">
        <w:rPr>
          <w:sz w:val="12"/>
        </w:rPr>
        <w:t>∂</w:t>
      </w:r>
      <w:r w:rsidRPr="00950A96">
        <w:rPr>
          <w:sz w:val="16"/>
        </w:rPr>
        <w:t xml:space="preserve"> example, </w:t>
      </w:r>
      <w:r w:rsidRPr="00950A96">
        <w:rPr>
          <w:rStyle w:val="StyleUnderline"/>
        </w:rPr>
        <w:t>many other incidents have occurred, from the insider placement of a virus</w:t>
      </w:r>
      <w:r w:rsidRPr="00950A96">
        <w:rPr>
          <w:sz w:val="12"/>
        </w:rPr>
        <w:t>∂</w:t>
      </w:r>
      <w:r w:rsidRPr="00950A96">
        <w:rPr>
          <w:sz w:val="16"/>
        </w:rPr>
        <w:t xml:space="preserve"> in the computers of the Ignalina nuclear power plant in 1992 </w:t>
      </w:r>
      <w:r w:rsidRPr="00950A96">
        <w:rPr>
          <w:rStyle w:val="StyleUnderline"/>
        </w:rPr>
        <w:t>to</w:t>
      </w:r>
      <w:r w:rsidRPr="00950A96">
        <w:rPr>
          <w:sz w:val="16"/>
        </w:rPr>
        <w:t xml:space="preserve"> the December 2014</w:t>
      </w:r>
      <w:r w:rsidRPr="00950A96">
        <w:rPr>
          <w:sz w:val="12"/>
        </w:rPr>
        <w:t>∂</w:t>
      </w:r>
      <w:r w:rsidRPr="00950A96">
        <w:rPr>
          <w:sz w:val="16"/>
        </w:rPr>
        <w:t xml:space="preserve"> </w:t>
      </w:r>
      <w:r w:rsidRPr="00950A96">
        <w:rPr>
          <w:rStyle w:val="StyleUnderline"/>
        </w:rPr>
        <w:t xml:space="preserve">hacking of </w:t>
      </w:r>
      <w:r w:rsidRPr="00950A96">
        <w:rPr>
          <w:sz w:val="16"/>
        </w:rPr>
        <w:t>the</w:t>
      </w:r>
      <w:r w:rsidRPr="00950A96">
        <w:rPr>
          <w:rStyle w:val="StyleUnderline"/>
        </w:rPr>
        <w:t xml:space="preserve"> computer systems</w:t>
      </w:r>
      <w:r w:rsidRPr="00950A96">
        <w:rPr>
          <w:sz w:val="16"/>
        </w:rPr>
        <w:t xml:space="preserve"> of the South Korean nuclear plant operator (not</w:t>
      </w:r>
      <w:r w:rsidRPr="00950A96">
        <w:rPr>
          <w:sz w:val="12"/>
        </w:rPr>
        <w:t>∂</w:t>
      </w:r>
      <w:r w:rsidRPr="00950A96">
        <w:rPr>
          <w:sz w:val="16"/>
        </w:rPr>
        <w:t xml:space="preserve"> including the reactor control systems).ii </w:t>
      </w:r>
      <w:r w:rsidRPr="00950A96">
        <w:rPr>
          <w:rStyle w:val="StyleUnderline"/>
        </w:rPr>
        <w:t>A number of incidents have taken place at</w:t>
      </w:r>
      <w:r w:rsidRPr="00950A96">
        <w:rPr>
          <w:rStyle w:val="StyleUnderline"/>
          <w:b/>
          <w:sz w:val="12"/>
        </w:rPr>
        <w:t>∂</w:t>
      </w:r>
      <w:r w:rsidRPr="00950A96">
        <w:rPr>
          <w:rStyle w:val="StyleUnderline"/>
        </w:rPr>
        <w:t xml:space="preserve"> U.S. nuclear power plants as well, including some that rendered systems important to</w:t>
      </w:r>
      <w:r w:rsidRPr="00950A96">
        <w:rPr>
          <w:rStyle w:val="StyleUnderline"/>
          <w:b/>
          <w:sz w:val="12"/>
        </w:rPr>
        <w:t>∂</w:t>
      </w:r>
      <w:r w:rsidRPr="00950A96">
        <w:rPr>
          <w:rStyle w:val="StyleUnderline"/>
        </w:rPr>
        <w:t xml:space="preserve"> safety inoperable for hours</w:t>
      </w:r>
      <w:r w:rsidRPr="00950A96">
        <w:rPr>
          <w:sz w:val="16"/>
        </w:rPr>
        <w:t>.iii</w:t>
      </w:r>
      <w:r w:rsidRPr="00950A96">
        <w:rPr>
          <w:sz w:val="12"/>
        </w:rPr>
        <w:t>∂</w:t>
      </w:r>
      <w:r w:rsidRPr="00950A96">
        <w:rPr>
          <w:sz w:val="16"/>
        </w:rPr>
        <w:t xml:space="preserve"> Three main forms of cyberattack are particularly significant for nuclear security. </w:t>
      </w:r>
      <w:r w:rsidRPr="00950A96">
        <w:rPr>
          <w:rStyle w:val="Emphasis"/>
        </w:rPr>
        <w:t>First,</w:t>
      </w:r>
      <w:r w:rsidRPr="00950A96">
        <w:rPr>
          <w:rStyle w:val="Emphasis"/>
          <w:sz w:val="12"/>
          <w:u w:val="none"/>
        </w:rPr>
        <w:t>∂</w:t>
      </w:r>
      <w:r w:rsidRPr="00950A96">
        <w:rPr>
          <w:rStyle w:val="Emphasis"/>
        </w:rPr>
        <w:t xml:space="preserve"> a cyberattack might be used to sabotage a nuclear facility</w:t>
      </w:r>
      <w:r w:rsidRPr="00950A96">
        <w:rPr>
          <w:rStyle w:val="StyleUnderline"/>
        </w:rPr>
        <w:t xml:space="preserve">, </w:t>
      </w:r>
      <w:r w:rsidRPr="00950A96">
        <w:rPr>
          <w:sz w:val="16"/>
        </w:rPr>
        <w:t>as Stuxnet reportedly did</w:t>
      </w:r>
      <w:r w:rsidRPr="00950A96">
        <w:rPr>
          <w:rStyle w:val="Emphasis"/>
        </w:rPr>
        <w:t>.</w:t>
      </w:r>
      <w:r w:rsidRPr="00950A96">
        <w:rPr>
          <w:rStyle w:val="Emphasis"/>
          <w:sz w:val="12"/>
          <w:u w:val="none"/>
        </w:rPr>
        <w:t>∂</w:t>
      </w:r>
      <w:r w:rsidRPr="00950A96">
        <w:rPr>
          <w:rStyle w:val="Emphasis"/>
        </w:rPr>
        <w:t xml:space="preserve"> Second, a cyberattack might contribute to a physical theft or sabotage attemp</w:t>
      </w:r>
      <w:r w:rsidRPr="00950A96">
        <w:rPr>
          <w:sz w:val="16"/>
        </w:rPr>
        <w:t>t—for</w:t>
      </w:r>
      <w:r w:rsidRPr="00950A96">
        <w:rPr>
          <w:sz w:val="12"/>
        </w:rPr>
        <w:t>∂</w:t>
      </w:r>
      <w:r w:rsidRPr="00950A96">
        <w:rPr>
          <w:sz w:val="16"/>
        </w:rPr>
        <w:t xml:space="preserve"> example, by confusing or disabling alarm and assessment systems, unlocking doors, or</w:t>
      </w:r>
      <w:r w:rsidRPr="00950A96">
        <w:rPr>
          <w:sz w:val="12"/>
        </w:rPr>
        <w:t>∂</w:t>
      </w:r>
      <w:r w:rsidRPr="00950A96">
        <w:rPr>
          <w:sz w:val="16"/>
        </w:rPr>
        <w:t xml:space="preserve"> altering material accounting systems. </w:t>
      </w:r>
      <w:r w:rsidRPr="00950A96">
        <w:rPr>
          <w:rStyle w:val="Emphasis"/>
        </w:rPr>
        <w:t>Third, adversaries might use cyber weaknesses</w:t>
      </w:r>
      <w:r w:rsidRPr="00950A96">
        <w:rPr>
          <w:rStyle w:val="Emphasis"/>
          <w:sz w:val="12"/>
          <w:u w:val="none"/>
        </w:rPr>
        <w:t>∂</w:t>
      </w:r>
      <w:r w:rsidRPr="00950A96">
        <w:rPr>
          <w:rStyle w:val="Emphasis"/>
        </w:rPr>
        <w:t xml:space="preserve"> to get access to sensitive nuclear information</w:t>
      </w:r>
      <w:r w:rsidRPr="00950A96">
        <w:rPr>
          <w:sz w:val="16"/>
        </w:rPr>
        <w:t>. Beyond items such as the facility</w:t>
      </w:r>
      <w:r w:rsidRPr="00950A96">
        <w:rPr>
          <w:sz w:val="12"/>
        </w:rPr>
        <w:t>∂</w:t>
      </w:r>
      <w:r w:rsidRPr="00950A96">
        <w:rPr>
          <w:sz w:val="16"/>
        </w:rPr>
        <w:t xml:space="preserve"> blueprints and employee personal data hacked in South Korea, </w:t>
      </w:r>
      <w:r w:rsidRPr="00950A96">
        <w:rPr>
          <w:rStyle w:val="StyleUnderline"/>
        </w:rPr>
        <w:t>cyber means could be</w:t>
      </w:r>
      <w:r w:rsidRPr="00950A96">
        <w:rPr>
          <w:rStyle w:val="StyleUnderline"/>
          <w:b/>
          <w:sz w:val="12"/>
        </w:rPr>
        <w:t>∂</w:t>
      </w:r>
      <w:r w:rsidRPr="00950A96">
        <w:rPr>
          <w:rStyle w:val="StyleUnderline"/>
        </w:rPr>
        <w:t xml:space="preserve"> used to gain information ranging from nuclear weapon designs to details on nuclear</w:t>
      </w:r>
      <w:r w:rsidRPr="00950A96">
        <w:rPr>
          <w:rStyle w:val="StyleUnderline"/>
          <w:b/>
          <w:sz w:val="12"/>
        </w:rPr>
        <w:t>∂</w:t>
      </w:r>
      <w:r w:rsidRPr="00950A96">
        <w:rPr>
          <w:rStyle w:val="StyleUnderline"/>
        </w:rPr>
        <w:t xml:space="preserve"> security systems and their weaknesses</w:t>
      </w:r>
      <w:r w:rsidRPr="00950A96">
        <w:rPr>
          <w:sz w:val="16"/>
        </w:rPr>
        <w:t>.</w:t>
      </w:r>
      <w:r w:rsidRPr="00950A96">
        <w:rPr>
          <w:sz w:val="12"/>
        </w:rPr>
        <w:t>∂</w:t>
      </w:r>
      <w:r w:rsidRPr="00950A96">
        <w:rPr>
          <w:sz w:val="16"/>
        </w:rPr>
        <w:t xml:space="preserve"> Several trends are increasing the risk of cyberattack in nuclear facilities. </w:t>
      </w:r>
      <w:r w:rsidRPr="00950A96">
        <w:rPr>
          <w:rStyle w:val="StyleUnderline"/>
        </w:rPr>
        <w:t>First, these</w:t>
      </w:r>
      <w:r w:rsidRPr="00950A96">
        <w:rPr>
          <w:rStyle w:val="StyleUnderline"/>
          <w:b/>
          <w:sz w:val="12"/>
        </w:rPr>
        <w:t>∂</w:t>
      </w:r>
      <w:r w:rsidRPr="00950A96">
        <w:rPr>
          <w:rStyle w:val="StyleUnderline"/>
        </w:rPr>
        <w:t xml:space="preserve"> facilities are in the process of replacing their analog technology with digital systems,</w:t>
      </w:r>
      <w:r w:rsidRPr="00950A96">
        <w:rPr>
          <w:rStyle w:val="StyleUnderline"/>
          <w:b/>
          <w:sz w:val="12"/>
        </w:rPr>
        <w:t>∂</w:t>
      </w:r>
      <w:r w:rsidRPr="00950A96">
        <w:rPr>
          <w:rStyle w:val="StyleUnderline"/>
        </w:rPr>
        <w:t xml:space="preserve"> which are more vulnerable to cyber intrusions.</w:t>
      </w:r>
      <w:r w:rsidRPr="00950A96">
        <w:rPr>
          <w:sz w:val="16"/>
        </w:rPr>
        <w:t xml:space="preserve"> </w:t>
      </w:r>
      <w:r w:rsidRPr="00950A96">
        <w:rPr>
          <w:rStyle w:val="StyleUnderline"/>
        </w:rPr>
        <w:t>Second, not all of these new systems</w:t>
      </w:r>
      <w:r w:rsidRPr="00950A96">
        <w:rPr>
          <w:rStyle w:val="StyleUnderline"/>
          <w:b/>
          <w:sz w:val="12"/>
        </w:rPr>
        <w:t>∂</w:t>
      </w:r>
      <w:r w:rsidRPr="00950A96">
        <w:rPr>
          <w:rStyle w:val="StyleUnderline"/>
        </w:rPr>
        <w:t xml:space="preserve"> are designed with effective protections against cyber intrusions. Third, the inclusion of</w:t>
      </w:r>
      <w:r w:rsidRPr="00950A96">
        <w:rPr>
          <w:rStyle w:val="StyleUnderline"/>
          <w:b/>
          <w:sz w:val="12"/>
        </w:rPr>
        <w:t>∂</w:t>
      </w:r>
      <w:r w:rsidRPr="00950A96">
        <w:rPr>
          <w:rStyle w:val="StyleUnderline"/>
        </w:rPr>
        <w:t xml:space="preserve"> new technology linking systems together may reduce the effective level of backups and</w:t>
      </w:r>
      <w:r w:rsidRPr="00950A96">
        <w:rPr>
          <w:rStyle w:val="StyleUnderline"/>
          <w:b/>
          <w:sz w:val="12"/>
        </w:rPr>
        <w:t>∂</w:t>
      </w:r>
      <w:r w:rsidRPr="00950A96">
        <w:rPr>
          <w:rStyle w:val="StyleUnderline"/>
        </w:rPr>
        <w:t xml:space="preserve"> redundancies. Fourth, nuclear security technology itself is increasingly digital, from</w:t>
      </w:r>
      <w:r w:rsidRPr="00950A96">
        <w:rPr>
          <w:rStyle w:val="StyleUnderline"/>
          <w:b/>
          <w:sz w:val="12"/>
        </w:rPr>
        <w:t>∂</w:t>
      </w:r>
      <w:r w:rsidRPr="00950A96">
        <w:rPr>
          <w:rStyle w:val="StyleUnderline"/>
        </w:rPr>
        <w:t xml:space="preserve"> alarm systems to access control. Fifth, while many systems at nuclear sites are “airgapped”—</w:t>
      </w:r>
      <w:r w:rsidRPr="00950A96">
        <w:rPr>
          <w:sz w:val="16"/>
        </w:rPr>
        <w:t>not</w:t>
      </w:r>
      <w:r w:rsidRPr="00950A96">
        <w:rPr>
          <w:sz w:val="12"/>
        </w:rPr>
        <w:t>∂</w:t>
      </w:r>
      <w:r w:rsidRPr="00950A96">
        <w:rPr>
          <w:sz w:val="16"/>
        </w:rPr>
        <w:t xml:space="preserve"> connected to the broader Internet—</w:t>
      </w:r>
      <w:r w:rsidRPr="00950A96">
        <w:rPr>
          <w:rStyle w:val="StyleUnderline"/>
        </w:rPr>
        <w:t>it is quite common for this airgapping</w:t>
      </w:r>
      <w:r w:rsidRPr="00950A96">
        <w:rPr>
          <w:rStyle w:val="StyleUnderline"/>
          <w:b/>
          <w:sz w:val="12"/>
        </w:rPr>
        <w:t>∂</w:t>
      </w:r>
      <w:r w:rsidRPr="00950A96">
        <w:rPr>
          <w:rStyle w:val="StyleUnderline"/>
        </w:rPr>
        <w:t xml:space="preserve"> to be compromised</w:t>
      </w:r>
      <w:r w:rsidRPr="00950A96">
        <w:rPr>
          <w:sz w:val="16"/>
        </w:rPr>
        <w:t xml:space="preserve"> by connecting laptops or other systems to them as part of</w:t>
      </w:r>
      <w:r w:rsidRPr="00950A96">
        <w:rPr>
          <w:sz w:val="12"/>
        </w:rPr>
        <w:t>∂</w:t>
      </w:r>
      <w:r w:rsidRPr="00950A96">
        <w:rPr>
          <w:sz w:val="16"/>
        </w:rPr>
        <w:t xml:space="preserve"> equipment and software maintenance and testing.</w:t>
      </w:r>
      <w:r w:rsidRPr="00950A96">
        <w:rPr>
          <w:sz w:val="12"/>
        </w:rPr>
        <w:t>∂</w:t>
      </w:r>
      <w:r w:rsidRPr="00950A96">
        <w:rPr>
          <w:sz w:val="16"/>
        </w:rPr>
        <w:t xml:space="preserve"> The threat is not limited to civilian nuclear facilities. A 2013 Defense Science Board</w:t>
      </w:r>
      <w:r w:rsidRPr="00950A96">
        <w:rPr>
          <w:sz w:val="12"/>
        </w:rPr>
        <w:t>∂</w:t>
      </w:r>
      <w:r w:rsidRPr="00950A96">
        <w:rPr>
          <w:sz w:val="16"/>
        </w:rPr>
        <w:t xml:space="preserve"> report warned that most U.S. nuclear command and control systems “have not been</w:t>
      </w:r>
      <w:r w:rsidRPr="00950A96">
        <w:rPr>
          <w:sz w:val="12"/>
        </w:rPr>
        <w:t>∂</w:t>
      </w:r>
      <w:r w:rsidRPr="00950A96">
        <w:rPr>
          <w:sz w:val="16"/>
        </w:rPr>
        <w:t xml:space="preserve"> assessed (end-to-end)” against the most sophisticated potential state-level attacks.iv</w:t>
      </w:r>
      <w:r w:rsidRPr="00950A96">
        <w:rPr>
          <w:sz w:val="12"/>
        </w:rPr>
        <w:t>∂</w:t>
      </w:r>
      <w:r w:rsidRPr="00950A96">
        <w:rPr>
          <w:sz w:val="16"/>
        </w:rPr>
        <w:t xml:space="preserve"> Then head of U.S. Strategic Command (STRATCOM) General C. Robert Kehler told a</w:t>
      </w:r>
      <w:r w:rsidRPr="00950A96">
        <w:rPr>
          <w:sz w:val="12"/>
        </w:rPr>
        <w:t>∂</w:t>
      </w:r>
      <w:r w:rsidRPr="00950A96">
        <w:rPr>
          <w:sz w:val="16"/>
        </w:rPr>
        <w:t xml:space="preserve"> March 2013 Senate hearing that </w:t>
      </w:r>
      <w:r w:rsidRPr="00950A96">
        <w:rPr>
          <w:rStyle w:val="StyleUnderline"/>
        </w:rPr>
        <w:t>he was “very concerned with the potential of a cyberrelated</w:t>
      </w:r>
      <w:r w:rsidRPr="00950A96">
        <w:rPr>
          <w:rStyle w:val="StyleUnderline"/>
          <w:b/>
          <w:sz w:val="12"/>
        </w:rPr>
        <w:t>∂</w:t>
      </w:r>
      <w:r w:rsidRPr="00950A96">
        <w:rPr>
          <w:rStyle w:val="StyleUnderline"/>
        </w:rPr>
        <w:t xml:space="preserve"> attack on our nuclear command and control and on the weapons systems</w:t>
      </w:r>
      <w:r w:rsidRPr="00950A96">
        <w:rPr>
          <w:rStyle w:val="StyleUnderline"/>
          <w:b/>
          <w:sz w:val="12"/>
        </w:rPr>
        <w:t>∂</w:t>
      </w:r>
      <w:r w:rsidRPr="00950A96">
        <w:rPr>
          <w:rStyle w:val="StyleUnderline"/>
        </w:rPr>
        <w:t xml:space="preserve"> themselves.”</w:t>
      </w:r>
      <w:r w:rsidRPr="00950A96">
        <w:rPr>
          <w:sz w:val="16"/>
        </w:rPr>
        <w:t xml:space="preserve">v </w:t>
      </w:r>
      <w:r w:rsidRPr="00950A96">
        <w:rPr>
          <w:rStyle w:val="StyleUnderline"/>
        </w:rPr>
        <w:t>We do not know how vulnerable nuclear states with less advanced cyber</w:t>
      </w:r>
      <w:r w:rsidRPr="00950A96">
        <w:rPr>
          <w:rStyle w:val="StyleUnderline"/>
          <w:b/>
          <w:sz w:val="12"/>
        </w:rPr>
        <w:t>∂</w:t>
      </w:r>
      <w:r w:rsidRPr="00950A96">
        <w:rPr>
          <w:rStyle w:val="StyleUnderline"/>
        </w:rPr>
        <w:t xml:space="preserve"> capabilities may be</w:t>
      </w:r>
      <w:r w:rsidRPr="00950A96">
        <w:rPr>
          <w:sz w:val="16"/>
        </w:rPr>
        <w:t>.</w:t>
      </w:r>
      <w:r w:rsidRPr="00950A96">
        <w:rPr>
          <w:sz w:val="12"/>
        </w:rPr>
        <w:t>∂</w:t>
      </w:r>
      <w:r w:rsidRPr="00950A96">
        <w:rPr>
          <w:sz w:val="16"/>
        </w:rPr>
        <w:t xml:space="preserve"> More and more countries are addressing the cyber threat to nuclear facilities. The IAEA</w:t>
      </w:r>
      <w:r w:rsidRPr="00950A96">
        <w:rPr>
          <w:sz w:val="12"/>
        </w:rPr>
        <w:t>∂</w:t>
      </w:r>
      <w:r w:rsidRPr="00950A96">
        <w:rPr>
          <w:sz w:val="16"/>
        </w:rPr>
        <w:t xml:space="preserve"> and the World Institute for Nuclear Security (WINS) have both published guidance on</w:t>
      </w:r>
      <w:r w:rsidRPr="00950A96">
        <w:rPr>
          <w:sz w:val="12"/>
        </w:rPr>
        <w:t>∂</w:t>
      </w:r>
      <w:r w:rsidRPr="00950A96">
        <w:rPr>
          <w:sz w:val="16"/>
        </w:rPr>
        <w:t xml:space="preserve"> protecting against cyber threats to nuclear security.vi In 2015, the IAEA held a major</w:t>
      </w:r>
      <w:r w:rsidRPr="00950A96">
        <w:rPr>
          <w:sz w:val="12"/>
        </w:rPr>
        <w:t>∂</w:t>
      </w:r>
      <w:r w:rsidRPr="00950A96">
        <w:rPr>
          <w:sz w:val="16"/>
        </w:rPr>
        <w:t xml:space="preserve"> international conference on cybersecurity for nuclear facilities, and has since launched</w:t>
      </w:r>
      <w:r w:rsidRPr="00950A96">
        <w:rPr>
          <w:sz w:val="12"/>
        </w:rPr>
        <w:t>∂</w:t>
      </w:r>
      <w:r w:rsidRPr="00950A96">
        <w:rPr>
          <w:sz w:val="16"/>
        </w:rPr>
        <w:t xml:space="preserve"> a five-year plan to enhance understanding of cyber threats.vii Since 2012, at least 17</w:t>
      </w:r>
      <w:r w:rsidRPr="00950A96">
        <w:rPr>
          <w:sz w:val="12"/>
        </w:rPr>
        <w:t>∂</w:t>
      </w:r>
      <w:r w:rsidRPr="00950A96">
        <w:rPr>
          <w:sz w:val="16"/>
        </w:rPr>
        <w:t xml:space="preserve"> states have incorporated cybersecurity into their nuclear security laws and regulations.</w:t>
      </w:r>
      <w:r w:rsidRPr="00950A96">
        <w:rPr>
          <w:sz w:val="12"/>
        </w:rPr>
        <w:t>∂</w:t>
      </w:r>
      <w:r w:rsidRPr="00950A96">
        <w:rPr>
          <w:sz w:val="16"/>
        </w:rPr>
        <w:t xml:space="preserve"> But the 2016 edition of the NTI Nuclear Security Index found no publicly available</w:t>
      </w:r>
      <w:r w:rsidRPr="00950A96">
        <w:rPr>
          <w:sz w:val="12"/>
        </w:rPr>
        <w:t>∂</w:t>
      </w:r>
      <w:r w:rsidRPr="00950A96">
        <w:rPr>
          <w:sz w:val="16"/>
        </w:rPr>
        <w:t xml:space="preserve"> evidence that 15 of the 23 states with a kilogram or more of nuclear material had yet</w:t>
      </w:r>
      <w:r w:rsidRPr="00950A96">
        <w:rPr>
          <w:sz w:val="12"/>
        </w:rPr>
        <w:t>∂</w:t>
      </w:r>
      <w:r w:rsidRPr="00950A96">
        <w:rPr>
          <w:sz w:val="16"/>
        </w:rPr>
        <w:t xml:space="preserve"> put requirements in place for their nuclear facilities to protect against cyberattacks.viii</w:t>
      </w:r>
    </w:p>
    <w:p w:rsidR="008267A3" w:rsidRPr="00950A96" w:rsidRDefault="008267A3" w:rsidP="008267A3">
      <w:pPr>
        <w:pStyle w:val="Heading4"/>
        <w:rPr>
          <w:rStyle w:val="Style13ptBold"/>
          <w:b/>
        </w:rPr>
      </w:pPr>
      <w:r w:rsidRPr="00950A96">
        <w:rPr>
          <w:rStyle w:val="Style13ptBold"/>
          <w:b/>
        </w:rPr>
        <w:t>Nuclear meltdowns cause extinction</w:t>
      </w:r>
    </w:p>
    <w:p w:rsidR="008267A3" w:rsidRPr="00950A96" w:rsidRDefault="008267A3" w:rsidP="008267A3">
      <w:pPr>
        <w:rPr>
          <w:rStyle w:val="Style13ptBold"/>
          <w:b w:val="0"/>
        </w:rPr>
      </w:pPr>
      <w:r w:rsidRPr="00950A96">
        <w:rPr>
          <w:rStyle w:val="Style13ptBold"/>
        </w:rPr>
        <w:t xml:space="preserve">Durden 16 </w:t>
      </w:r>
      <w:r w:rsidRPr="00950A96">
        <w:rPr>
          <w:rStyle w:val="Style13ptBold"/>
          <w:b w:val="0"/>
          <w:sz w:val="20"/>
          <w:szCs w:val="20"/>
        </w:rPr>
        <w:t xml:space="preserve">(Tyler Durden, collection of writers and editors at Zero Hedge who write under the name, 4/3/16, "How Bad Would A Nuclear Terror Attack Be: Find Out With This Interactive Nukemap," pg. online @ </w:t>
      </w:r>
      <w:hyperlink r:id="rId7" w:history="1">
        <w:r w:rsidRPr="00950A96">
          <w:rPr>
            <w:rStyle w:val="Hyperlink"/>
            <w:sz w:val="20"/>
            <w:szCs w:val="20"/>
          </w:rPr>
          <w:t>www.zerohedge.com/news/2016-04-03/how-bad-would-nuclear-terror-attack-be-find-out-interactive-nukemap</w:t>
        </w:r>
      </w:hyperlink>
      <w:r w:rsidRPr="00950A96">
        <w:rPr>
          <w:rStyle w:val="Style13ptBold"/>
          <w:b w:val="0"/>
          <w:sz w:val="20"/>
          <w:szCs w:val="20"/>
        </w:rPr>
        <w:t>)</w:t>
      </w:r>
    </w:p>
    <w:p w:rsidR="008267A3" w:rsidRPr="00950A96" w:rsidRDefault="008267A3" w:rsidP="008267A3">
      <w:pPr>
        <w:rPr>
          <w:sz w:val="14"/>
        </w:rPr>
      </w:pPr>
      <w:r w:rsidRPr="00950A96">
        <w:rPr>
          <w:sz w:val="14"/>
        </w:rPr>
        <w:t>When it comes to human health, all nuclear scenarios are not created equal</w:t>
      </w:r>
      <w:r w:rsidRPr="00950A96">
        <w:rPr>
          <w:rStyle w:val="StyleUnderline"/>
        </w:rPr>
        <w:t>. The Chernobyl disaster caused an estimated 16,000 cases of thyroid cancer</w:t>
      </w:r>
      <w:r w:rsidRPr="00950A96">
        <w:rPr>
          <w:sz w:val="14"/>
        </w:rPr>
        <w:t xml:space="preserve">, while the Fukushima power plant accident barely produced any. A dizzying number of variables go into understanding the damage that a particular nuclear or radiological device might have. But modeling the effects of such devices has become also become easier, and more public, thanks to the Internet. </w:t>
      </w:r>
      <w:r w:rsidRPr="00950A96">
        <w:rPr>
          <w:rStyle w:val="StyleUnderline"/>
        </w:rPr>
        <w:t>It’s “no secret” that organizations like Al-Qaeda and ISIS “are interested in securing nuclear materials so they can use them for terrorist attacks</w:t>
      </w:r>
      <w:r w:rsidRPr="00950A96">
        <w:rPr>
          <w:sz w:val="14"/>
        </w:rPr>
        <w:t>,” Dr. Timothy Jorgensen, a professor of radiation medicine at Georgetown University and the author of Strange Glow: The Story of Radiation, told an audience at the Center for Strategic International Studies on Monday. How might we be able to predict the effect of a particular attack? The type and size of bomb, materials used, detonation from the air versus ground, population density, and even wind can help us to predict increases in cancer risk, deaths from a bomb’s blast, and the timing of deaths from radiation sickness. “The distribution of doses within the population determine the survivors,” says Jorgensen. “</w:t>
      </w:r>
      <w:r w:rsidRPr="00950A96">
        <w:rPr>
          <w:rStyle w:val="StyleUnderline"/>
        </w:rPr>
        <w:t>You can predict the type and severity of health consequences by just knowing the doses among individuals</w:t>
      </w:r>
      <w:r w:rsidRPr="00950A96">
        <w:rPr>
          <w:sz w:val="14"/>
        </w:rPr>
        <w:t xml:space="preserve">.” Our bodies absorb radiation through the course of normal life experiences. For example, we absorb 3.0 millisieverts (a common measurement of the body’s radiation absorption, abbreviated as mSv) from a single mammogram. Eating 1,000 bananas adds another 0.1 mSv to our bodies. (Bananas, like all potassium-rich foods, contain very small amounts of radioactive material.) Of course, our bodies absorb far more radiation if we’re near a more-potent source, like an atomic bomb explosion or power plant accident. </w:t>
      </w:r>
      <w:r w:rsidRPr="00950A96">
        <w:rPr>
          <w:rStyle w:val="StyleUnderline"/>
        </w:rPr>
        <w:t>At 1,000 mSv, radiation sickness sets in as cells begin to die. Symptoms include spontaneous bleeding, ulcerated organs, and skin that sloughs off.</w:t>
      </w:r>
      <w:r w:rsidRPr="00950A96">
        <w:rPr>
          <w:sz w:val="14"/>
        </w:rPr>
        <w:t xml:space="preserve"> But, you will likely recover, with only a somewhat higher chance of developing cancer later in life. About half of a population that receives a 5,000-mSv dose will die. This point is known as the Lethal Dose 50 (LD50). Doses above 10,000 mSv cause gastrointestinal (GI) syndrome, leaving the afflicted with less than two weeks to live. </w:t>
      </w:r>
      <w:r w:rsidRPr="00950A96">
        <w:rPr>
          <w:rStyle w:val="StyleUnderline"/>
        </w:rPr>
        <w:t>Above 50,000 mSv, brain swelling causes Central Nervous System (CNS) syndrome. Death will come in hours</w:t>
      </w:r>
      <w:r w:rsidRPr="00950A96">
        <w:rPr>
          <w:sz w:val="14"/>
        </w:rPr>
        <w:t xml:space="preserve">. Currently, </w:t>
      </w:r>
      <w:r w:rsidRPr="00950A96">
        <w:rPr>
          <w:rStyle w:val="StyleUnderline"/>
        </w:rPr>
        <w:t>there’s no treatment for CNS syndromes</w:t>
      </w:r>
      <w:r w:rsidRPr="00950A96">
        <w:rPr>
          <w:sz w:val="14"/>
        </w:rPr>
        <w:t>. According to Jorgensen, treatment for CNS “wouldn’t make much sense” because of GI syndrome’s imminence. In a normal distribution of radiation doses, that leaves a small number of treatable victims. Unfortunately, our abilities to treat victims within that range haven’t improved much. Most deaths from the U.S. bombing of Hiroshima were caused by fires or the detonation’s blast, and less than 10 percent of total deaths fell within the treatable range. If the Hiroshima bombing occurred today, we would be able to reduce the number of deaths by only 5 percent, Jorgensen says. Dirty Bombs Reports show that</w:t>
      </w:r>
      <w:r w:rsidRPr="00950A96">
        <w:rPr>
          <w:rStyle w:val="StyleUnderline"/>
        </w:rPr>
        <w:t xml:space="preserve"> last week’s Brussels attackers are among many ISIS affiliates pursuing dirty bombs</w:t>
      </w:r>
      <w:r w:rsidRPr="00950A96">
        <w:rPr>
          <w:sz w:val="14"/>
        </w:rPr>
        <w:t xml:space="preserve">, renewing fears about the group’s nuclear ambitions. </w:t>
      </w:r>
      <w:r w:rsidRPr="00950A96">
        <w:rPr>
          <w:rStyle w:val="StyleUnderline"/>
        </w:rPr>
        <w:t>Dirty bombs, also known as</w:t>
      </w:r>
      <w:r w:rsidRPr="00950A96">
        <w:rPr>
          <w:sz w:val="14"/>
        </w:rPr>
        <w:t xml:space="preserve"> radiological dispersal devices (RDDs), aren’t actually nuclear weapons. Though they distribute a small amount of radioactive material upon detonation, their blast is far deadlier, and most people exposed to the radioactive blast wouldn’t receive a lethal dose. According to a recent report from the Nuclear Threat Initiative, a dirty bomb “would not cause catastrophic levels of death and injury” but “could leave billions of dollars of damage due to the costs of evacuation, relocation, and cleanup,” contributing to the weapons’ reputation as “</w:t>
      </w:r>
      <w:r w:rsidRPr="00950A96">
        <w:rPr>
          <w:rStyle w:val="Emphasis"/>
        </w:rPr>
        <w:t>weapons of mass disruption.”</w:t>
      </w:r>
      <w:r w:rsidRPr="00950A96">
        <w:rPr>
          <w:sz w:val="14"/>
        </w:rPr>
        <w:t xml:space="preserve"> “Recent reports out of Iraq warn that Islamic State extremists may have already stolen enough material to build a [dirty] bomb that could contaminate major portions of a city and cost billions of dollars in damage,” the report states. </w:t>
      </w:r>
      <w:r w:rsidRPr="00950A96">
        <w:rPr>
          <w:rStyle w:val="StyleUnderline"/>
        </w:rPr>
        <w:t>Experts agree that terrorists are more likely to use a dirty bomb than other radioactive devices because dirty bombs are less technically complicated to build and require materials that are relatively easy to obtain</w:t>
      </w:r>
      <w:r w:rsidRPr="00950A96">
        <w:rPr>
          <w:sz w:val="14"/>
        </w:rPr>
        <w:t xml:space="preserve">. INDs While experts believe that terrorist groups are more likely to use dirty bombs, </w:t>
      </w:r>
      <w:r w:rsidRPr="00950A96">
        <w:rPr>
          <w:rStyle w:val="StyleUnderline"/>
        </w:rPr>
        <w:t>uranium-based improvised nuclear devices (INDs) aren’t out of the question</w:t>
      </w:r>
      <w:r w:rsidRPr="00950A96">
        <w:rPr>
          <w:sz w:val="14"/>
        </w:rPr>
        <w:t xml:space="preserve">. But all INDs, which Jorgensen describes as “homemade atomic bomb[s],” are not alike. Ground detonations and air blasts result in different casualties. </w:t>
      </w:r>
      <w:r w:rsidRPr="00950A96">
        <w:rPr>
          <w:rStyle w:val="StyleUnderline"/>
        </w:rPr>
        <w:t>Terrorists are more likely to detonate an IND from the ground,</w:t>
      </w:r>
      <w:r w:rsidRPr="00950A96">
        <w:rPr>
          <w:sz w:val="14"/>
        </w:rPr>
        <w:t xml:space="preserve"> rather than dropping it from a plane. This kind of blast would cause a greater amount of fallout, </w:t>
      </w:r>
      <w:r w:rsidRPr="00950A96">
        <w:rPr>
          <w:rStyle w:val="StyleUnderline"/>
        </w:rPr>
        <w:t xml:space="preserve">which increases radiation exposure </w:t>
      </w:r>
      <w:r w:rsidRPr="00950A96">
        <w:rPr>
          <w:sz w:val="14"/>
        </w:rPr>
        <w:t xml:space="preserve">and thus, health risk. If a terrorist group were to detonate a 15-kiloton nuclear bomb (the size of the Hiroshima bomb, considered a plausible size for a terrorist group to build or obtain), the radius for radiation sickness deaths and the radius for deaths from the blast would be about the same size. Interestingly, </w:t>
      </w:r>
      <w:r w:rsidRPr="00950A96">
        <w:rPr>
          <w:rStyle w:val="StyleUnderline"/>
        </w:rPr>
        <w:t>the more energy that an explosion releases, the percentage of people who die from percussive blasts increases</w:t>
      </w:r>
      <w:r w:rsidRPr="00950A96">
        <w:rPr>
          <w:sz w:val="14"/>
        </w:rPr>
        <w:t xml:space="preserve">, while the percentage who die from radiation sickness decreases. That information helps us to predict deaths from the percussive blast versus deaths from radiation—and to better predict the proportion of the population who might be treatable. If a 50-kiloton bomb were detonated over a civilian population, radiation sickness wouldn’t kill anyone – because anyone close enough for a lethal dose would already have been killed by the blast. But energy output and altitude are far from the only variables that help us to forecast a nuclear bomb’s health impact. Enter the Nuke Map, a project from nuclear historian Alex Wellerstein. The interactive map lets you plug in variables to see the outcome of various nuclear bomb scenarios. For example, </w:t>
      </w:r>
      <w:r w:rsidRPr="00950A96">
        <w:rPr>
          <w:rStyle w:val="StyleUnderline"/>
        </w:rPr>
        <w:t>a 15-kiloton nuclear bomb</w:t>
      </w:r>
      <w:r w:rsidRPr="00950A96">
        <w:rPr>
          <w:sz w:val="14"/>
        </w:rPr>
        <w:t xml:space="preserve"> (the size of the Hiroshima bomb, considered a plausible size for a terrorist group to obtain) dropped from a plane on downtown Washington, D.C. </w:t>
      </w:r>
      <w:r w:rsidRPr="00950A96">
        <w:rPr>
          <w:rStyle w:val="StyleUnderline"/>
        </w:rPr>
        <w:t>would leave hundreds of thousands of casualties within city limits</w:t>
      </w:r>
      <w:r w:rsidRPr="00950A96">
        <w:rPr>
          <w:sz w:val="14"/>
        </w:rPr>
        <w:t>. That same bomb set off at ground level would result in fewer immediate casualties—but fallout that extended for miles, due to the region’s northeast winds, Jorgensen explained. And, even at non-lethal doses, radiation exposure introduces myriad concerns: How far away from the detonation site does cancer risk increase? Is it worth the risk to evacuate hospital and nursing home residents? When is it safe for displaced residents to return home? According to Jorgensen, the best way to answer these questions later is public education now. “People… can’t even discuss the topic because they don’t know the difference between radiation and radioactivity dose. They need to have at least that much information to be engaged in the process,” he says. “We, as public health officials, should do a much better job at bringing this message to the public.”</w:t>
      </w:r>
    </w:p>
    <w:p w:rsidR="008267A3" w:rsidRPr="00950A96" w:rsidRDefault="008267A3" w:rsidP="008267A3">
      <w:pPr>
        <w:pStyle w:val="Heading3"/>
      </w:pPr>
      <w:r w:rsidRPr="00950A96">
        <w:t>Ext – 123 Insufficient</w:t>
      </w:r>
    </w:p>
    <w:p w:rsidR="008267A3" w:rsidRPr="00950A96" w:rsidRDefault="008267A3" w:rsidP="008267A3">
      <w:pPr>
        <w:pStyle w:val="Heading4"/>
      </w:pPr>
      <w:r w:rsidRPr="00950A96">
        <w:t>The renewal of the Section 123 agreement has boosted American investment in Chinese nuclear power but security and enforcement concerns remain.</w:t>
      </w:r>
    </w:p>
    <w:p w:rsidR="008267A3" w:rsidRPr="00950A96" w:rsidRDefault="008267A3" w:rsidP="008267A3">
      <w:pPr>
        <w:rPr>
          <w:rStyle w:val="Style13ptBold"/>
          <w:b w:val="0"/>
        </w:rPr>
      </w:pPr>
      <w:r w:rsidRPr="00950A96">
        <w:rPr>
          <w:rStyle w:val="Style13ptBold"/>
          <w:szCs w:val="26"/>
        </w:rPr>
        <w:t>Salmon ’15</w:t>
      </w:r>
      <w:r w:rsidRPr="00950A96">
        <w:rPr>
          <w:rStyle w:val="Style13ptBold"/>
        </w:rPr>
        <w:t xml:space="preserve"> – </w:t>
      </w:r>
      <w:r w:rsidRPr="00950A96">
        <w:rPr>
          <w:rStyle w:val="Style13ptBold"/>
          <w:b w:val="0"/>
        </w:rPr>
        <w:t>Congressman from the 5</w:t>
      </w:r>
      <w:r w:rsidRPr="00950A96">
        <w:rPr>
          <w:rStyle w:val="Style13ptBold"/>
          <w:b w:val="0"/>
          <w:vertAlign w:val="superscript"/>
        </w:rPr>
        <w:t>th</w:t>
      </w:r>
      <w:r w:rsidRPr="00950A96">
        <w:rPr>
          <w:rStyle w:val="Style13ptBold"/>
          <w:b w:val="0"/>
        </w:rPr>
        <w:t xml:space="preserve"> District of Arizona,</w:t>
      </w:r>
      <w:r w:rsidRPr="00950A96">
        <w:rPr>
          <w:b/>
        </w:rPr>
        <w:t xml:space="preserve"> </w:t>
      </w:r>
      <w:r w:rsidRPr="00950A96">
        <w:rPr>
          <w:rStyle w:val="Style13ptBold"/>
          <w:b w:val="0"/>
        </w:rPr>
        <w:t>Chairman of the Subcommittee on Asia and the Pacific (Matt, July 16, “Opening Statement - Reviewing the U.S.-China Civil Nuclear Cooperation Agreement,” https://salmon.house.gov/media-center/remarks/opening-statement-reviewing-us-china-civil-nuclear-cooperation-agreement)</w:t>
      </w:r>
    </w:p>
    <w:p w:rsidR="008267A3" w:rsidRPr="00950A96" w:rsidRDefault="008267A3" w:rsidP="008267A3">
      <w:pPr>
        <w:rPr>
          <w:rStyle w:val="StyleUnderline"/>
        </w:rPr>
      </w:pPr>
      <w:r w:rsidRPr="00950A96">
        <w:rPr>
          <w:sz w:val="16"/>
        </w:rPr>
        <w:t>We convene this hearing today to discuss the merits of the U.S.-China civil nuclear cooperation agreement, which was submitted to Congress in late-</w:t>
      </w:r>
      <w:r w:rsidRPr="00950A96">
        <w:t>April</w:t>
      </w:r>
      <w:r w:rsidRPr="00950A96">
        <w:rPr>
          <w:rStyle w:val="StyleUnderline"/>
        </w:rPr>
        <w:t>. This 30-year agreement is required by Section 123 of the Atomic Energy Act</w:t>
      </w:r>
      <w:r w:rsidRPr="00950A96">
        <w:rPr>
          <w:sz w:val="16"/>
        </w:rPr>
        <w:t xml:space="preserve"> of 1954 </w:t>
      </w:r>
      <w:r w:rsidRPr="00950A96">
        <w:rPr>
          <w:rStyle w:val="StyleUnderline"/>
        </w:rPr>
        <w:t>and is a prerequisite for any significant nuclear cooperation with another country</w:t>
      </w:r>
      <w:r w:rsidRPr="00950A96">
        <w:rPr>
          <w:sz w:val="16"/>
        </w:rPr>
        <w:t>.</w:t>
      </w:r>
      <w:r w:rsidRPr="00950A96">
        <w:rPr>
          <w:sz w:val="12"/>
        </w:rPr>
        <w:t xml:space="preserve">∂ </w:t>
      </w:r>
      <w:r w:rsidRPr="00950A96">
        <w:rPr>
          <w:sz w:val="16"/>
        </w:rPr>
        <w:t>The movement of nuclear material and technology across borders deserves close examination. Today, w</w:t>
      </w:r>
      <w:r w:rsidRPr="00950A96">
        <w:rPr>
          <w:rStyle w:val="StyleUnderline"/>
        </w:rPr>
        <w:t>e expect to hear from our distinguished witnesses on their assessment of the viability of our civil nuclear cooperation with China, as well as what their concerns may be about nuclear proliferation and the transfer of technology and knowledge for military purposes.</w:t>
      </w:r>
      <w:r w:rsidRPr="00950A96">
        <w:rPr>
          <w:sz w:val="16"/>
        </w:rPr>
        <w:t xml:space="preserve"> We also expect to hear about the potential benefits of the 123 Agreement, including expanding engagement with China, building mutual confidence, increasing clean energy sources and supporting U.S. businesses.</w:t>
      </w:r>
      <w:r w:rsidRPr="00950A96">
        <w:rPr>
          <w:sz w:val="12"/>
        </w:rPr>
        <w:t xml:space="preserve">∂ </w:t>
      </w:r>
      <w:r w:rsidRPr="00950A96">
        <w:rPr>
          <w:sz w:val="16"/>
        </w:rPr>
        <w:t>China’s Nuclear Energy Market</w:t>
      </w:r>
      <w:r w:rsidRPr="00950A96">
        <w:rPr>
          <w:sz w:val="12"/>
        </w:rPr>
        <w:t xml:space="preserve">∂ </w:t>
      </w:r>
      <w:r w:rsidRPr="00950A96">
        <w:rPr>
          <w:rStyle w:val="StyleUnderline"/>
        </w:rPr>
        <w:t>China’s nuclear power program is the most rapidly expanding in the world, so the U.S.-China 123 agreement could provide a unique opportunity for U.S. businesses</w:t>
      </w:r>
      <w:r w:rsidRPr="00950A96">
        <w:rPr>
          <w:sz w:val="16"/>
        </w:rPr>
        <w:t>. The Department of Energy approved a bid by Westinghouse to build four nuclear reactors in China, and six more are planned, but as many as 30 more are proposed. Currently, China has an additional 23 reactors under construction and plans to build up to 100 more by 2030.</w:t>
      </w:r>
      <w:r w:rsidRPr="00950A96">
        <w:rPr>
          <w:sz w:val="12"/>
        </w:rPr>
        <w:t xml:space="preserve">∂ </w:t>
      </w:r>
      <w:r w:rsidRPr="00950A96">
        <w:rPr>
          <w:rStyle w:val="StyleUnderline"/>
        </w:rPr>
        <w:t xml:space="preserve">The PRC announced in December 2014 that it would spend about $11.2 billion annually on reactor construction </w:t>
      </w:r>
      <w:r w:rsidRPr="00950A96">
        <w:rPr>
          <w:sz w:val="16"/>
        </w:rPr>
        <w:t xml:space="preserve">during the next 10 years. However, </w:t>
      </w:r>
      <w:r w:rsidRPr="00950A96">
        <w:rPr>
          <w:rStyle w:val="StyleUnderline"/>
        </w:rPr>
        <w:t>I’m concerned about U.S. transferring its technology to China, because Chinese firms may eventually re-export reactor technology to other countries without proper U.S. checks.∂</w:t>
      </w:r>
      <w:r w:rsidRPr="00950A96">
        <w:rPr>
          <w:sz w:val="12"/>
        </w:rPr>
        <w:t xml:space="preserve"> </w:t>
      </w:r>
      <w:r w:rsidRPr="00950A96">
        <w:rPr>
          <w:sz w:val="16"/>
        </w:rPr>
        <w:t>Approximately 30 percent of the work outlined under current contracts is being performed in the United States by Westinghouse or its subcontractors and suppliers, which has created or is sustaining approximately 8,000 direct jobs and another approximately 20,000 indirect jobs in twenty U.S. states. But, tech</w:t>
      </w:r>
      <w:r w:rsidRPr="00950A96">
        <w:rPr>
          <w:rStyle w:val="StyleUnderline"/>
        </w:rPr>
        <w:t>nology transfer provisions in the contract would reduce U.S. participation in Chinese nuclear projects over time.</w:t>
      </w:r>
      <w:r w:rsidRPr="00950A96">
        <w:rPr>
          <w:sz w:val="16"/>
        </w:rPr>
        <w:t xml:space="preserve"> I would be interested to hear from our witnesses how we would secure jobs for American workers with these limitations in the provisions of this agreement.</w:t>
      </w:r>
      <w:r w:rsidRPr="00950A96">
        <w:rPr>
          <w:sz w:val="12"/>
        </w:rPr>
        <w:t xml:space="preserve">∂ </w:t>
      </w:r>
      <w:r w:rsidRPr="00950A96">
        <w:rPr>
          <w:sz w:val="16"/>
        </w:rPr>
        <w:t>Security Concerns</w:t>
      </w:r>
      <w:r w:rsidRPr="00950A96">
        <w:rPr>
          <w:sz w:val="12"/>
        </w:rPr>
        <w:t xml:space="preserve">∂ </w:t>
      </w:r>
      <w:r w:rsidRPr="00950A96">
        <w:rPr>
          <w:sz w:val="16"/>
        </w:rPr>
        <w:t xml:space="preserve">The </w:t>
      </w:r>
      <w:r w:rsidRPr="00950A96">
        <w:rPr>
          <w:rStyle w:val="StyleUnderline"/>
        </w:rPr>
        <w:t>agreement also raises important security questions:∂ The first is about nonproliferation</w:t>
      </w:r>
      <w:r w:rsidRPr="00950A96">
        <w:rPr>
          <w:sz w:val="16"/>
        </w:rPr>
        <w:t>.</w:t>
      </w:r>
      <w:r w:rsidRPr="00950A96">
        <w:rPr>
          <w:sz w:val="12"/>
        </w:rPr>
        <w:t xml:space="preserve">∂ </w:t>
      </w:r>
      <w:r w:rsidRPr="00950A96">
        <w:rPr>
          <w:sz w:val="16"/>
        </w:rPr>
        <w:t>The Defense Intelligence Agency warned in February 2015 that “</w:t>
      </w:r>
      <w:r w:rsidRPr="00950A96">
        <w:rPr>
          <w:rStyle w:val="StyleUnderline"/>
        </w:rPr>
        <w:t>China will continue to be a source of dual-use WMD applicable goods, equipment, and materials to countries of concern, like Iran, North Korea, and Syria</w:t>
      </w:r>
      <w:r w:rsidRPr="00950A96">
        <w:rPr>
          <w:sz w:val="16"/>
        </w:rPr>
        <w:t xml:space="preserve">.” Furthermore, </w:t>
      </w:r>
      <w:r w:rsidRPr="00950A96">
        <w:rPr>
          <w:rStyle w:val="StyleUnderline"/>
        </w:rPr>
        <w:t>the nonproliferation assessment statement submitted with the administration’s proposed agreement states that “Despite updates to regulations and improved actions in some areas, proliferation involving Chinese entities remains a significant concern</w:t>
      </w:r>
      <w:r w:rsidRPr="00950A96">
        <w:rPr>
          <w:sz w:val="16"/>
        </w:rPr>
        <w:t xml:space="preserve">.” </w:t>
      </w:r>
      <w:r w:rsidRPr="00950A96">
        <w:rPr>
          <w:rStyle w:val="StyleUnderline"/>
        </w:rPr>
        <w:t>Without proper U.S. oversight of continued civil nuclear cooperation, I</w:t>
      </w:r>
      <w:r w:rsidRPr="00950A96">
        <w:rPr>
          <w:sz w:val="16"/>
        </w:rPr>
        <w:t xml:space="preserve"> </w:t>
      </w:r>
      <w:r w:rsidRPr="00950A96">
        <w:rPr>
          <w:rStyle w:val="StyleUnderline"/>
        </w:rPr>
        <w:t>would be hesitant to condone an agreement that would pose major risks to our national security</w:t>
      </w:r>
      <w:r w:rsidRPr="00950A96">
        <w:rPr>
          <w:sz w:val="16"/>
        </w:rPr>
        <w:t>, and I’d like to hear from our Administration witnesses as to how we address these concerns.</w:t>
      </w:r>
      <w:r w:rsidRPr="00950A96">
        <w:rPr>
          <w:sz w:val="12"/>
        </w:rPr>
        <w:t xml:space="preserve">∂ </w:t>
      </w:r>
      <w:r w:rsidRPr="00950A96">
        <w:rPr>
          <w:rStyle w:val="StyleUnderline"/>
        </w:rPr>
        <w:t>The second concern involves military diversion.</w:t>
      </w:r>
      <w:r w:rsidRPr="00950A96">
        <w:rPr>
          <w:sz w:val="12"/>
        </w:rPr>
        <w:t xml:space="preserve">∂ </w:t>
      </w:r>
      <w:r w:rsidRPr="00950A96">
        <w:rPr>
          <w:sz w:val="16"/>
        </w:rPr>
        <w:t xml:space="preserve">Experts have also debated </w:t>
      </w:r>
      <w:r w:rsidRPr="00950A96">
        <w:rPr>
          <w:rStyle w:val="StyleUnderline"/>
        </w:rPr>
        <w:t>whether China has already diverted, or intends to divert, U.S. civilian nuclear technology for military purposes, including in naval reactors, which would violate the existing 123 agreement</w:t>
      </w:r>
      <w:r w:rsidRPr="00950A96">
        <w:rPr>
          <w:sz w:val="16"/>
        </w:rPr>
        <w:t xml:space="preserve">. Chairman Royce voiced this concern as far back as 2007, and a Senate Foreign Relations hearing in May of this year seemed to confirm that suspicion. I’d like to hear what the Administration intends to do to remedy potential violations, and to </w:t>
      </w:r>
      <w:r w:rsidRPr="00950A96">
        <w:rPr>
          <w:rStyle w:val="StyleUnderline"/>
        </w:rPr>
        <w:t>hear how the United States will safeguard our sensitive technology from Chinese military diversion in the future</w:t>
      </w:r>
      <w:r w:rsidRPr="00950A96">
        <w:rPr>
          <w:sz w:val="16"/>
        </w:rPr>
        <w:t>.</w:t>
      </w:r>
      <w:r w:rsidRPr="00950A96">
        <w:rPr>
          <w:sz w:val="12"/>
        </w:rPr>
        <w:t xml:space="preserve">∂ </w:t>
      </w:r>
      <w:r w:rsidRPr="00950A96">
        <w:rPr>
          <w:sz w:val="16"/>
        </w:rPr>
        <w:t xml:space="preserve">Lastly, </w:t>
      </w:r>
      <w:r w:rsidRPr="00950A96">
        <w:rPr>
          <w:rStyle w:val="StyleUnderline"/>
        </w:rPr>
        <w:t>I am concerned with China's plans to re-export nuclear power plants based on U.S. technology</w:t>
      </w:r>
      <w:r w:rsidRPr="00950A96">
        <w:rPr>
          <w:sz w:val="16"/>
        </w:rPr>
        <w:t>. Westinghouse’s AP1000 technology is a crucial component to China's planned nuclear export program, though China only holds a license to use that technology domestically.</w:t>
      </w:r>
      <w:r w:rsidRPr="00950A96">
        <w:rPr>
          <w:sz w:val="12"/>
        </w:rPr>
        <w:t xml:space="preserve">∂ </w:t>
      </w:r>
      <w:r w:rsidRPr="00950A96">
        <w:rPr>
          <w:sz w:val="16"/>
        </w:rPr>
        <w:t xml:space="preserve">What safety considerations exist during the re-export of U.S. reactor technology? </w:t>
      </w:r>
      <w:r w:rsidRPr="00950A96">
        <w:rPr>
          <w:rStyle w:val="StyleUnderline"/>
        </w:rPr>
        <w:t>Aggressive Chinese exports of nuclear technology, particularly to countries that do not currently have nuclear power, could pose proliferation risks</w:t>
      </w:r>
      <w:r w:rsidRPr="00950A96">
        <w:rPr>
          <w:sz w:val="16"/>
        </w:rPr>
        <w:t>. In fact</w:t>
      </w:r>
      <w:r w:rsidRPr="00950A96">
        <w:t>, the nonproliferation assessment statement noted that “China's ongoing construction of new nuclear power plants in Pakistan" as "inconsistent with its [Nuclear Suppliers Group] commitments</w:t>
      </w:r>
      <w:r w:rsidRPr="00950A96">
        <w:rPr>
          <w:sz w:val="16"/>
        </w:rPr>
        <w:t>.”</w:t>
      </w:r>
      <w:r w:rsidRPr="00950A96">
        <w:rPr>
          <w:sz w:val="12"/>
        </w:rPr>
        <w:t xml:space="preserve">∂ </w:t>
      </w:r>
      <w:r w:rsidRPr="00950A96">
        <w:rPr>
          <w:sz w:val="16"/>
        </w:rPr>
        <w:t>Conclusion</w:t>
      </w:r>
      <w:r w:rsidRPr="00950A96">
        <w:rPr>
          <w:sz w:val="12"/>
        </w:rPr>
        <w:t xml:space="preserve">∂ </w:t>
      </w:r>
      <w:r w:rsidRPr="00950A96">
        <w:rPr>
          <w:sz w:val="16"/>
        </w:rPr>
        <w:t>Nearly 30 years ago, President Reagan said that he was “particularly proud” of the agreement, saying that “it will open broad opportunities for joint work in development of the energy base which China needs for her modernization.” At the time, the United States and China made mutual pledges of cooperation, nonproliferation, and safety. We are here today to discuss whether China has met these obligations.</w:t>
      </w:r>
      <w:r w:rsidRPr="00950A96">
        <w:rPr>
          <w:sz w:val="12"/>
        </w:rPr>
        <w:t xml:space="preserve">∂ </w:t>
      </w:r>
      <w:r w:rsidRPr="00950A96">
        <w:rPr>
          <w:rStyle w:val="StyleUnderline"/>
        </w:rPr>
        <w:t>When President Obama submitted the new 123 agreement, he said that the agreement “will advance the nonproliferation and national security interests of the United States</w:t>
      </w:r>
      <w:r w:rsidRPr="00950A96">
        <w:rPr>
          <w:sz w:val="16"/>
        </w:rPr>
        <w:t xml:space="preserve">.” </w:t>
      </w:r>
      <w:r w:rsidRPr="00950A96">
        <w:rPr>
          <w:rStyle w:val="StyleUnderline"/>
        </w:rPr>
        <w:t xml:space="preserve">I would like to hear </w:t>
      </w:r>
      <w:r w:rsidRPr="00950A96">
        <w:t>from</w:t>
      </w:r>
      <w:r w:rsidRPr="00950A96">
        <w:rPr>
          <w:sz w:val="16"/>
        </w:rPr>
        <w:t xml:space="preserve"> the Administration </w:t>
      </w:r>
      <w:r w:rsidRPr="00950A96">
        <w:rPr>
          <w:rStyle w:val="StyleUnderline"/>
        </w:rPr>
        <w:t>why</w:t>
      </w:r>
      <w:r w:rsidRPr="00950A96">
        <w:rPr>
          <w:sz w:val="16"/>
        </w:rPr>
        <w:t xml:space="preserve"> Congress should feel confident that </w:t>
      </w:r>
      <w:r w:rsidRPr="00950A96">
        <w:rPr>
          <w:rStyle w:val="StyleUnderline"/>
        </w:rPr>
        <w:t>China will live up to nonproliferation commitments, that we will have measures in place to prevent military diversion of our technology, and how we could safeguard our economic, political, and military interests.</w:t>
      </w:r>
    </w:p>
    <w:p w:rsidR="008267A3" w:rsidRPr="00950A96" w:rsidRDefault="008267A3" w:rsidP="008267A3"/>
    <w:p w:rsidR="008267A3" w:rsidRPr="00950A96" w:rsidRDefault="008267A3" w:rsidP="008267A3">
      <w:pPr>
        <w:pStyle w:val="Heading3"/>
      </w:pPr>
      <w:r w:rsidRPr="00950A96">
        <w:t>Ext – Chinese Reactors Unsafe Now</w:t>
      </w:r>
    </w:p>
    <w:p w:rsidR="008267A3" w:rsidRPr="00950A96" w:rsidRDefault="008267A3" w:rsidP="008267A3">
      <w:pPr>
        <w:pStyle w:val="Heading4"/>
      </w:pPr>
      <w:r w:rsidRPr="00950A96">
        <w:t>New Chinese nuclear plants safety standards are atrocious – risks catastrophic environmental damage – experts agree.</w:t>
      </w:r>
    </w:p>
    <w:p w:rsidR="008267A3" w:rsidRPr="00950A96" w:rsidRDefault="008267A3" w:rsidP="008267A3">
      <w:pPr>
        <w:rPr>
          <w:rStyle w:val="Style13ptBold"/>
          <w:b w:val="0"/>
        </w:rPr>
      </w:pPr>
      <w:r w:rsidRPr="00950A96">
        <w:rPr>
          <w:rStyle w:val="Style13ptBold"/>
          <w:szCs w:val="26"/>
        </w:rPr>
        <w:t>Graham-Harrison ’15</w:t>
      </w:r>
      <w:r w:rsidRPr="00950A96">
        <w:rPr>
          <w:rStyle w:val="Style13ptBold"/>
        </w:rPr>
        <w:t xml:space="preserve"> - </w:t>
      </w:r>
      <w:r w:rsidRPr="00950A96">
        <w:rPr>
          <w:rStyle w:val="Style13ptBold"/>
          <w:b w:val="0"/>
        </w:rPr>
        <w:t>the Guardian's Afghanistan and Pakistan editor, degree in Chinese Studies and spent nearly 6 years covering China (Emma, 5/25, “China warned over 'insane' plans for new nuclear power plants,” https://www.theguardian.com/world/2015/may/25/china-nuclear-power-plants-expansion-he-zuoxiu)//DWB</w:t>
      </w:r>
    </w:p>
    <w:p w:rsidR="008267A3" w:rsidRPr="00950A96" w:rsidRDefault="008267A3" w:rsidP="008267A3">
      <w:pPr>
        <w:rPr>
          <w:sz w:val="16"/>
        </w:rPr>
      </w:pPr>
      <w:r w:rsidRPr="00950A96">
        <w:rPr>
          <w:rStyle w:val="StyleUnderline"/>
        </w:rPr>
        <w:t>China’s plans for a rapid expansion of nuclear power plants are “insane” because the country is not investing enough in safety controls</w:t>
      </w:r>
      <w:r w:rsidRPr="00950A96">
        <w:rPr>
          <w:sz w:val="16"/>
        </w:rPr>
        <w:t xml:space="preserve">, </w:t>
      </w:r>
      <w:r w:rsidRPr="00950A96">
        <w:rPr>
          <w:rStyle w:val="StyleUnderline"/>
        </w:rPr>
        <w:t>a leading Chinese scientist has warned</w:t>
      </w:r>
      <w:r w:rsidRPr="00950A96">
        <w:rPr>
          <w:sz w:val="16"/>
        </w:rPr>
        <w:t>.</w:t>
      </w:r>
      <w:r w:rsidRPr="00950A96">
        <w:rPr>
          <w:sz w:val="12"/>
        </w:rPr>
        <w:t>∂</w:t>
      </w:r>
      <w:r w:rsidRPr="00950A96">
        <w:rPr>
          <w:sz w:val="16"/>
        </w:rPr>
        <w:t xml:space="preserve"> </w:t>
      </w:r>
      <w:r w:rsidRPr="00950A96">
        <w:rPr>
          <w:rStyle w:val="StyleUnderline"/>
        </w:rPr>
        <w:t>Proposals to build plants inland</w:t>
      </w:r>
      <w:r w:rsidRPr="00950A96">
        <w:rPr>
          <w:sz w:val="16"/>
        </w:rPr>
        <w:t xml:space="preserve">, as China ends a moratorium on new generators imposed after the Fukushima disaster in March 2011, </w:t>
      </w:r>
      <w:r w:rsidRPr="00950A96">
        <w:rPr>
          <w:rStyle w:val="StyleUnderline"/>
        </w:rPr>
        <w:t>are particularly risky</w:t>
      </w:r>
      <w:r w:rsidRPr="00950A96">
        <w:rPr>
          <w:sz w:val="16"/>
        </w:rPr>
        <w:t xml:space="preserve">, the physicist He Zuoxiu said, </w:t>
      </w:r>
      <w:r w:rsidRPr="00950A96">
        <w:rPr>
          <w:rStyle w:val="StyleUnderline"/>
        </w:rPr>
        <w:t>because if there was an accident it could contaminate rivers that hundreds of millions of people rely on for water and taint groundwater supplies to vast swathes of important farmlands</w:t>
      </w:r>
      <w:r w:rsidRPr="00950A96">
        <w:rPr>
          <w:sz w:val="16"/>
        </w:rPr>
        <w:t>.</w:t>
      </w:r>
      <w:r w:rsidRPr="00950A96">
        <w:rPr>
          <w:sz w:val="12"/>
        </w:rPr>
        <w:t>∂</w:t>
      </w:r>
      <w:r w:rsidRPr="00950A96">
        <w:rPr>
          <w:sz w:val="16"/>
        </w:rPr>
        <w:t xml:space="preserve"> China halted the approval of new reactors in 2011 in order to review its safety standards, but gave the go-ahead in March for two units, part of an attempt to surpass Japan’s nuclear-generating capacity by 2020 and become the world’s biggest user of nuclear power a decade later.</w:t>
      </w:r>
      <w:r w:rsidRPr="00950A96">
        <w:rPr>
          <w:sz w:val="12"/>
        </w:rPr>
        <w:t>∂</w:t>
      </w:r>
      <w:r w:rsidRPr="00950A96">
        <w:rPr>
          <w:sz w:val="16"/>
        </w:rPr>
        <w:t xml:space="preserve"> Barack </w:t>
      </w:r>
      <w:r w:rsidRPr="00950A96">
        <w:rPr>
          <w:rStyle w:val="StyleUnderline"/>
        </w:rPr>
        <w:t>Obama recently announced plans to renew a nuclear cooperation deal with Beijing that would allow it to buy more US-designed reactors, and potentially pursue the technology to reprocess plutonium from spent fuel.</w:t>
      </w:r>
      <w:r w:rsidRPr="00950A96">
        <w:rPr>
          <w:sz w:val="12"/>
        </w:rPr>
        <w:t>∂</w:t>
      </w:r>
      <w:r w:rsidRPr="00950A96">
        <w:rPr>
          <w:sz w:val="16"/>
        </w:rPr>
        <w:t xml:space="preserve"> The government is keen to expand nuclear generation as part of a wider effort to reduce air pollution and greenhouse gas emissions, and cut dependence on imported oil and gas.</w:t>
      </w:r>
      <w:r w:rsidRPr="00950A96">
        <w:rPr>
          <w:sz w:val="12"/>
        </w:rPr>
        <w:t>∂</w:t>
      </w:r>
      <w:r w:rsidRPr="00950A96">
        <w:rPr>
          <w:sz w:val="16"/>
        </w:rPr>
        <w:t xml:space="preserve"> He, who worked on China’s nuclear weapons programme, said </w:t>
      </w:r>
      <w:r w:rsidRPr="00950A96">
        <w:rPr>
          <w:rStyle w:val="StyleUnderline"/>
        </w:rPr>
        <w:t>the planned rollout was going too fast to ensure it had the safety and monitoring expertise needed to avert an accident</w:t>
      </w:r>
      <w:r w:rsidRPr="00950A96">
        <w:rPr>
          <w:sz w:val="16"/>
        </w:rPr>
        <w:t>.</w:t>
      </w:r>
      <w:r w:rsidRPr="00950A96">
        <w:rPr>
          <w:sz w:val="12"/>
        </w:rPr>
        <w:t>∂</w:t>
      </w:r>
      <w:r w:rsidRPr="00950A96">
        <w:rPr>
          <w:sz w:val="16"/>
        </w:rPr>
        <w:t xml:space="preserve"> “There are currently two voices on nuclear energy in China. One prioritises safety while the other prioritises development,” He told the Guardian in an interview at the Chinese Academy of Sciences.</w:t>
      </w:r>
      <w:r w:rsidRPr="00950A96">
        <w:rPr>
          <w:sz w:val="12"/>
        </w:rPr>
        <w:t>∂</w:t>
      </w:r>
      <w:r w:rsidRPr="00950A96">
        <w:rPr>
          <w:sz w:val="16"/>
        </w:rPr>
        <w:t xml:space="preserve"> </w:t>
      </w:r>
      <w:r w:rsidRPr="00950A96">
        <w:rPr>
          <w:rStyle w:val="StyleUnderline"/>
        </w:rPr>
        <w:t>He spoke of risks including “corruption, poor management abilities and decision-making capabilities</w:t>
      </w:r>
      <w:r w:rsidRPr="00950A96">
        <w:rPr>
          <w:sz w:val="16"/>
        </w:rPr>
        <w:t>”. He said: “They want to build 58 (gigawatts of nuclear generating capacity) by 2020 and eventually 120 to 200. This is insane.”</w:t>
      </w:r>
      <w:r w:rsidRPr="00950A96">
        <w:rPr>
          <w:sz w:val="12"/>
        </w:rPr>
        <w:t>∂</w:t>
      </w:r>
      <w:r w:rsidRPr="00950A96">
        <w:rPr>
          <w:sz w:val="16"/>
        </w:rPr>
        <w:t xml:space="preserve"> </w:t>
      </w:r>
      <w:r w:rsidRPr="00950A96">
        <w:rPr>
          <w:rStyle w:val="StyleUnderline"/>
        </w:rPr>
        <w:t>He’s challenge to the nuclear plans is particularly powerful because of his scientific credentials and a long history of taking a pro-government stance on controversial issues</w:t>
      </w:r>
      <w:r w:rsidRPr="00950A96">
        <w:rPr>
          <w:sz w:val="16"/>
        </w:rPr>
        <w:t>, from the 1950s destruction of Beijing’s city walls to the crackdown in the 1990s on the religious group Falun Gong.</w:t>
      </w:r>
      <w:r w:rsidRPr="00950A96">
        <w:rPr>
          <w:sz w:val="12"/>
        </w:rPr>
        <w:t>∂</w:t>
      </w:r>
      <w:r w:rsidRPr="00950A96">
        <w:rPr>
          <w:sz w:val="16"/>
        </w:rPr>
        <w:t xml:space="preserve"> He would like to see China stop its expansion once the plants that have been approved or are now under construction are finished, and then gain a few decades experience of running them safely before expanding again. Almost all the country’s working reactors started up after 2000.</w:t>
      </w:r>
      <w:r w:rsidRPr="00950A96">
        <w:rPr>
          <w:sz w:val="12"/>
        </w:rPr>
        <w:t>∂</w:t>
      </w:r>
      <w:r w:rsidRPr="00950A96">
        <w:rPr>
          <w:sz w:val="16"/>
        </w:rPr>
        <w:t xml:space="preserve"> “</w:t>
      </w:r>
      <w:r w:rsidRPr="00950A96">
        <w:rPr>
          <w:rStyle w:val="StyleUnderline"/>
        </w:rPr>
        <w:t>China currently does not have enough experience to make sound judgments on whether there could be accidents</w:t>
      </w:r>
      <w:r w:rsidRPr="00950A96">
        <w:rPr>
          <w:sz w:val="16"/>
        </w:rPr>
        <w:t>,” he said. “The number of reactors and the amount of time they have been operating safely both matter.</w:t>
      </w:r>
      <w:r w:rsidRPr="00950A96">
        <w:rPr>
          <w:sz w:val="12"/>
        </w:rPr>
        <w:t>∂</w:t>
      </w:r>
      <w:r w:rsidRPr="00950A96">
        <w:rPr>
          <w:sz w:val="16"/>
        </w:rPr>
        <w:t xml:space="preserve"> “The safety reviews after Fukushima found some problems, but only minor ones, and the final conclusion is that China’s nuclear power is safe. But </w:t>
      </w:r>
      <w:r w:rsidRPr="00950A96">
        <w:rPr>
          <w:rStyle w:val="StyleUnderline"/>
        </w:rPr>
        <w:t>the safety checks were carried out under the old standards and the standards themselves clearly need big improvements</w:t>
      </w:r>
      <w:r w:rsidRPr="00950A96">
        <w:rPr>
          <w:sz w:val="16"/>
        </w:rPr>
        <w:t>.”</w:t>
      </w:r>
      <w:r w:rsidRPr="00950A96">
        <w:rPr>
          <w:sz w:val="12"/>
        </w:rPr>
        <w:t>∂</w:t>
      </w:r>
      <w:r w:rsidRPr="00950A96">
        <w:rPr>
          <w:sz w:val="16"/>
        </w:rPr>
        <w:t xml:space="preserve"> </w:t>
      </w:r>
      <w:r w:rsidRPr="00950A96">
        <w:rPr>
          <w:rStyle w:val="StyleUnderline"/>
        </w:rPr>
        <w:t>Chinese government officials argue that nuclear technology has improved since the Chernobyl and Three Mile Island accidents</w:t>
      </w:r>
      <w:r w:rsidRPr="00950A96">
        <w:rPr>
          <w:sz w:val="16"/>
        </w:rPr>
        <w:t>, He said, but th</w:t>
      </w:r>
      <w:r w:rsidRPr="00950A96">
        <w:rPr>
          <w:rStyle w:val="StyleUnderline"/>
        </w:rPr>
        <w:t>at ignores the role human error and flawed safety regimes played in both cases</w:t>
      </w:r>
      <w:r w:rsidRPr="00950A96">
        <w:rPr>
          <w:sz w:val="16"/>
        </w:rPr>
        <w:t>.</w:t>
      </w:r>
      <w:r w:rsidRPr="00950A96">
        <w:rPr>
          <w:sz w:val="12"/>
        </w:rPr>
        <w:t>∂</w:t>
      </w:r>
      <w:r w:rsidRPr="00950A96">
        <w:rPr>
          <w:sz w:val="16"/>
        </w:rPr>
        <w:t xml:space="preserve"> The operator of Japan’s Fukushima plant has admitted that the company failed to take stronger disaster prevention measures ahead of the earthquake and tsunami, for fear of lawsuits and protests.</w:t>
      </w:r>
      <w:r w:rsidRPr="00950A96">
        <w:rPr>
          <w:sz w:val="12"/>
        </w:rPr>
        <w:t>∂</w:t>
      </w:r>
      <w:r w:rsidRPr="00950A96">
        <w:rPr>
          <w:sz w:val="16"/>
        </w:rPr>
        <w:t xml:space="preserve"> “Japan has better technology and better management, and yet it couldn’t avoid an accident despite the fact that it tried very hard to learn from the US and USSR,” He said, adding that </w:t>
      </w:r>
      <w:r w:rsidRPr="00950A96">
        <w:rPr>
          <w:rStyle w:val="StyleUnderline"/>
        </w:rPr>
        <w:t>China’s nuclear monitor has sparser staffing than Japan’s, and offers low salaries that will not attract the best young scientists.</w:t>
      </w:r>
      <w:r w:rsidRPr="00950A96">
        <w:rPr>
          <w:rStyle w:val="StyleUnderline"/>
          <w:b/>
          <w:sz w:val="12"/>
        </w:rPr>
        <w:t>∂</w:t>
      </w:r>
      <w:r w:rsidRPr="00950A96">
        <w:rPr>
          <w:sz w:val="16"/>
        </w:rPr>
        <w:t xml:space="preserve"> </w:t>
      </w:r>
      <w:r w:rsidRPr="00950A96">
        <w:rPr>
          <w:rStyle w:val="Emphasis"/>
        </w:rPr>
        <w:t>China had considered and then rejected stronger standards</w:t>
      </w:r>
      <w:r w:rsidRPr="00950A96">
        <w:rPr>
          <w:sz w:val="16"/>
        </w:rPr>
        <w:t xml:space="preserve">, He said, </w:t>
      </w:r>
      <w:r w:rsidRPr="00950A96">
        <w:rPr>
          <w:rStyle w:val="StyleUnderline"/>
        </w:rPr>
        <w:t>because of the huge pressure for a rapid expansion and companies powerful enough to put corporate profits ahead of national security</w:t>
      </w:r>
      <w:r w:rsidRPr="00950A96">
        <w:rPr>
          <w:sz w:val="16"/>
        </w:rPr>
        <w:t>.</w:t>
      </w:r>
      <w:r w:rsidRPr="00950A96">
        <w:rPr>
          <w:sz w:val="12"/>
        </w:rPr>
        <w:t>∂</w:t>
      </w:r>
      <w:r w:rsidRPr="00950A96">
        <w:rPr>
          <w:sz w:val="16"/>
        </w:rPr>
        <w:t xml:space="preserve"> “There were internal discussions on upgrading standards in the past four years, but doing so would require a lot more investment which would affect the competitiveness and profitability of nuclear power,” He said. “</w:t>
      </w:r>
      <w:r w:rsidRPr="00950A96">
        <w:rPr>
          <w:rStyle w:val="Emphasis"/>
        </w:rPr>
        <w:t>Nuclear energy costs are cheap because we lower our standards.”</w:t>
      </w:r>
      <w:r w:rsidRPr="00950A96">
        <w:rPr>
          <w:rStyle w:val="Emphasis"/>
          <w:sz w:val="12"/>
          <w:u w:val="none"/>
        </w:rPr>
        <w:t>∂</w:t>
      </w:r>
      <w:r w:rsidRPr="00950A96">
        <w:rPr>
          <w:sz w:val="16"/>
        </w:rPr>
        <w:t xml:space="preserve"> Rather than encouraging debate to expose weaknesses, the government tries to stamp it out, and in a country where challenging officials is risky, there is no mechanism to encourage or protect whistleblowers.</w:t>
      </w:r>
      <w:r w:rsidRPr="00950A96">
        <w:rPr>
          <w:sz w:val="12"/>
        </w:rPr>
        <w:t>∂</w:t>
      </w:r>
      <w:r w:rsidRPr="00950A96">
        <w:rPr>
          <w:sz w:val="16"/>
        </w:rPr>
        <w:t xml:space="preserve"> He said: “At the moment, the ministry of environmental protection is considering a new watchdog. When they invited me over for a discussion, I told them: ‘Your safety watchdog is not independent. It listens to the national nuclear corporation and hence the scrutiny is fake’.”</w:t>
      </w:r>
      <w:r w:rsidRPr="00950A96">
        <w:rPr>
          <w:sz w:val="12"/>
        </w:rPr>
        <w:t>∂</w:t>
      </w:r>
      <w:r w:rsidRPr="00950A96">
        <w:rPr>
          <w:sz w:val="16"/>
        </w:rPr>
        <w:t xml:space="preserve"> One of He’s biggest concerns is the proposal to meet the aggressive expansion plans by building nuclear plants inland. Three provinces have already chosen locations for plants and started preliminary work, and several more have been proposed.</w:t>
      </w:r>
      <w:r w:rsidRPr="00950A96">
        <w:rPr>
          <w:sz w:val="12"/>
        </w:rPr>
        <w:t>∂</w:t>
      </w:r>
      <w:r w:rsidRPr="00950A96">
        <w:rPr>
          <w:sz w:val="16"/>
        </w:rPr>
        <w:t xml:space="preserve"> China is short of water, and areas with enough water to cool a plant in daily operations or an emergency are densely populated. He said: “They say they could build the plants in deserts, but the problem is there isn’t any water in the deserts.”</w:t>
      </w:r>
      <w:r w:rsidRPr="00950A96">
        <w:rPr>
          <w:sz w:val="12"/>
        </w:rPr>
        <w:t>∂</w:t>
      </w:r>
      <w:r w:rsidRPr="00950A96">
        <w:rPr>
          <w:sz w:val="16"/>
        </w:rPr>
        <w:t xml:space="preserve"> </w:t>
      </w:r>
      <w:r w:rsidRPr="00950A96">
        <w:rPr>
          <w:rStyle w:val="StyleUnderline"/>
        </w:rPr>
        <w:t>If plants are built near cities and farmland, any accident would put millions of people at risk from immediate fallout and long-term contamination similar to the radioactive leaks at Fukushima.</w:t>
      </w:r>
      <w:r w:rsidRPr="00950A96">
        <w:rPr>
          <w:sz w:val="12"/>
        </w:rPr>
        <w:t>∂</w:t>
      </w:r>
      <w:r w:rsidRPr="00950A96">
        <w:rPr>
          <w:sz w:val="16"/>
        </w:rPr>
        <w:t xml:space="preserve"> “</w:t>
      </w:r>
      <w:r w:rsidRPr="00950A96">
        <w:rPr>
          <w:rStyle w:val="StyleUnderline"/>
        </w:rPr>
        <w:t>If they build plants in places with a lot of water, the consequences of a nuclear leakage would be extremely grave</w:t>
      </w:r>
      <w:r w:rsidRPr="00950A96">
        <w:rPr>
          <w:sz w:val="16"/>
        </w:rPr>
        <w:t>,” He said. “I wouldn’t oppose it if they can guarantee it is 100% safe, but no one can guarantee this.</w:t>
      </w:r>
      <w:r w:rsidRPr="00950A96">
        <w:rPr>
          <w:sz w:val="12"/>
        </w:rPr>
        <w:t>∂</w:t>
      </w:r>
      <w:r w:rsidRPr="00950A96">
        <w:rPr>
          <w:sz w:val="16"/>
        </w:rPr>
        <w:t xml:space="preserve"> “To be honest, as I’m already 88, it won’t affect me much whether or not nuclear plants are safe. But I am concerned about the welfaqre of our children and think we shouldn’t just evaluate the profitability of new projects.”</w:t>
      </w:r>
    </w:p>
    <w:p w:rsidR="008267A3" w:rsidRPr="00950A96" w:rsidRDefault="008267A3" w:rsidP="008267A3">
      <w:pPr>
        <w:rPr>
          <w:sz w:val="16"/>
        </w:rPr>
      </w:pPr>
    </w:p>
    <w:p w:rsidR="008267A3" w:rsidRPr="00950A96" w:rsidRDefault="008267A3" w:rsidP="008267A3">
      <w:pPr>
        <w:pStyle w:val="Heading4"/>
      </w:pPr>
      <w:r w:rsidRPr="00950A96">
        <w:t>Lack of transparency in security standards guarantees instability for new nuclear plants in China.</w:t>
      </w:r>
    </w:p>
    <w:p w:rsidR="008267A3" w:rsidRPr="00950A96" w:rsidRDefault="008267A3" w:rsidP="008267A3">
      <w:pPr>
        <w:rPr>
          <w:rStyle w:val="Style13ptBold"/>
          <w:b w:val="0"/>
        </w:rPr>
      </w:pPr>
      <w:r w:rsidRPr="00950A96">
        <w:rPr>
          <w:rStyle w:val="Style13ptBold"/>
          <w:szCs w:val="26"/>
        </w:rPr>
        <w:t>Neuhauser 4/26/16</w:t>
      </w:r>
      <w:r w:rsidRPr="00950A96">
        <w:rPr>
          <w:rStyle w:val="Style13ptBold"/>
        </w:rPr>
        <w:t xml:space="preserve"> - </w:t>
      </w:r>
      <w:r w:rsidRPr="00950A96">
        <w:rPr>
          <w:rStyle w:val="Style13ptBold"/>
          <w:b w:val="0"/>
        </w:rPr>
        <w:t>energy, environment and STEM reporter for U.S. News &amp; World Report (Alan, “30 Years After Chernobyl, Anxious Eyes Turn to China,” http://www.usnews.com/news/articles/2016-04-26/30-years-after-chernobyl-anxious-eyes-turn-to-china)//DWB</w:t>
      </w:r>
    </w:p>
    <w:p w:rsidR="008267A3" w:rsidRPr="00950A96" w:rsidRDefault="008267A3" w:rsidP="008267A3">
      <w:pPr>
        <w:rPr>
          <w:sz w:val="16"/>
        </w:rPr>
      </w:pPr>
      <w:r w:rsidRPr="00950A96">
        <w:rPr>
          <w:sz w:val="16"/>
        </w:rPr>
        <w:t>In the realm of nuclear power, there is China, and then there is the rest of the world.</w:t>
      </w:r>
      <w:r w:rsidRPr="00950A96">
        <w:rPr>
          <w:sz w:val="12"/>
        </w:rPr>
        <w:t>∂</w:t>
      </w:r>
      <w:r w:rsidRPr="00950A96">
        <w:rPr>
          <w:sz w:val="16"/>
        </w:rPr>
        <w:t xml:space="preserve"> By any count, </w:t>
      </w:r>
      <w:r w:rsidRPr="00950A96">
        <w:rPr>
          <w:rStyle w:val="StyleUnderline"/>
        </w:rPr>
        <w:t>the pace of construction is astronomical</w:t>
      </w:r>
      <w:r w:rsidRPr="00950A96">
        <w:rPr>
          <w:sz w:val="16"/>
        </w:rPr>
        <w:t>: Half the reactors built around the world in the past two decades were constructed in the People's Republic of China</w:t>
      </w:r>
      <w:r w:rsidRPr="00950A96">
        <w:rPr>
          <w:rStyle w:val="StyleUnderline"/>
        </w:rPr>
        <w:t>. Aiming to expand the country's electric grid and clean the air, another 22 are under construction. Still another 42 are proposed</w:t>
      </w:r>
      <w:r w:rsidRPr="00950A96">
        <w:rPr>
          <w:sz w:val="16"/>
        </w:rPr>
        <w:t>.</w:t>
      </w:r>
      <w:r w:rsidRPr="00950A96">
        <w:rPr>
          <w:sz w:val="12"/>
        </w:rPr>
        <w:t>∂</w:t>
      </w:r>
      <w:r w:rsidRPr="00950A96">
        <w:rPr>
          <w:sz w:val="16"/>
        </w:rPr>
        <w:t xml:space="preserve"> Yet 30 years after the catastrophe at Chernobyl in Ukraine – the worst nuclear disaster in world history, one triggered by a design flaw that had been known about in Moscow but hidden from the world by Soviet secrecy – </w:t>
      </w:r>
      <w:r w:rsidRPr="00950A96">
        <w:rPr>
          <w:rStyle w:val="StyleUnderline"/>
        </w:rPr>
        <w:t>discerning the safety risks at China's nuclear plants is akin to trying to peer through a reactor's concrete containment dome.</w:t>
      </w:r>
      <w:r w:rsidRPr="00950A96">
        <w:rPr>
          <w:rStyle w:val="StyleUnderline"/>
          <w:b/>
          <w:sz w:val="12"/>
        </w:rPr>
        <w:t>∂</w:t>
      </w:r>
      <w:r w:rsidRPr="00950A96">
        <w:rPr>
          <w:sz w:val="16"/>
        </w:rPr>
        <w:t xml:space="preserve"> "</w:t>
      </w:r>
      <w:r w:rsidRPr="00950A96">
        <w:rPr>
          <w:rStyle w:val="StyleUnderline"/>
        </w:rPr>
        <w:t>China is totally nontransparent on these issues</w:t>
      </w:r>
      <w:r w:rsidRPr="00950A96">
        <w:rPr>
          <w:sz w:val="16"/>
        </w:rPr>
        <w:t>," says Albert Lai, founding chairman of the Professional Commons, a public policy think tank in Hong Kong.</w:t>
      </w:r>
      <w:r w:rsidRPr="00950A96">
        <w:rPr>
          <w:sz w:val="12"/>
        </w:rPr>
        <w:t>∂</w:t>
      </w:r>
      <w:r w:rsidRPr="00950A96">
        <w:rPr>
          <w:sz w:val="16"/>
        </w:rPr>
        <w:t xml:space="preserve"> "The only information we've gotten so far – strangely – is from France."</w:t>
      </w:r>
      <w:r w:rsidRPr="00950A96">
        <w:rPr>
          <w:sz w:val="12"/>
        </w:rPr>
        <w:t>∂</w:t>
      </w:r>
      <w:r w:rsidRPr="00950A96">
        <w:rPr>
          <w:sz w:val="16"/>
        </w:rPr>
        <w:t xml:space="preserve"> France generates three-quarters of its electricity from nuclear, and it's long exported that technology. In 2007, French and Chinese companies partnered to build two of the newest reactor design in Taishan, a coastal city in Guangdong province. Another two would be built in Finland and a fifth in France.</w:t>
      </w:r>
      <w:r w:rsidRPr="00950A96">
        <w:rPr>
          <w:sz w:val="12"/>
        </w:rPr>
        <w:t>∂</w:t>
      </w:r>
      <w:r w:rsidRPr="00950A96">
        <w:rPr>
          <w:sz w:val="16"/>
        </w:rPr>
        <w:t xml:space="preserve"> Yet the project was soon mired by delays and cost overruns: </w:t>
      </w:r>
      <w:r w:rsidRPr="00950A96">
        <w:rPr>
          <w:rStyle w:val="StyleUnderline"/>
        </w:rPr>
        <w:t>Regulators discovered flaws in the reactors' concrete foundations in Finland, and there were problems with the French reactor's steel dome and base</w:t>
      </w:r>
      <w:r w:rsidRPr="00950A96">
        <w:rPr>
          <w:sz w:val="16"/>
        </w:rPr>
        <w:t xml:space="preserve">. Yet </w:t>
      </w:r>
      <w:r w:rsidRPr="00950A96">
        <w:rPr>
          <w:rStyle w:val="StyleUnderline"/>
        </w:rPr>
        <w:t>in China, the work pressed on –</w:t>
      </w:r>
      <w:r w:rsidRPr="00950A96">
        <w:rPr>
          <w:sz w:val="16"/>
        </w:rPr>
        <w:t xml:space="preserve"> </w:t>
      </w:r>
      <w:r w:rsidRPr="00950A96">
        <w:rPr>
          <w:rStyle w:val="StyleUnderline"/>
        </w:rPr>
        <w:t>until</w:t>
      </w:r>
      <w:r w:rsidRPr="00950A96">
        <w:rPr>
          <w:sz w:val="16"/>
        </w:rPr>
        <w:t xml:space="preserve"> French </w:t>
      </w:r>
      <w:r w:rsidRPr="00950A96">
        <w:rPr>
          <w:rStyle w:val="StyleUnderline"/>
        </w:rPr>
        <w:t>regulators pointed out the very same issues there last</w:t>
      </w:r>
      <w:r w:rsidRPr="00950A96">
        <w:rPr>
          <w:sz w:val="16"/>
        </w:rPr>
        <w:t xml:space="preserve"> </w:t>
      </w:r>
      <w:r w:rsidRPr="00950A96">
        <w:rPr>
          <w:rStyle w:val="StyleUnderline"/>
        </w:rPr>
        <w:t>year</w:t>
      </w:r>
      <w:r w:rsidRPr="00950A96">
        <w:rPr>
          <w:sz w:val="16"/>
        </w:rPr>
        <w:t>.</w:t>
      </w:r>
      <w:r w:rsidRPr="00950A96">
        <w:rPr>
          <w:sz w:val="12"/>
        </w:rPr>
        <w:t>∂</w:t>
      </w:r>
      <w:r w:rsidRPr="00950A96">
        <w:rPr>
          <w:sz w:val="16"/>
        </w:rPr>
        <w:t xml:space="preserve"> "What </w:t>
      </w:r>
      <w:r w:rsidRPr="00950A96">
        <w:rPr>
          <w:rStyle w:val="StyleUnderline"/>
        </w:rPr>
        <w:t>if the French did not notify the Chinese</w:t>
      </w:r>
      <w:r w:rsidRPr="00950A96">
        <w:rPr>
          <w:sz w:val="16"/>
        </w:rPr>
        <w:t xml:space="preserve"> authorities?" Lai says. "</w:t>
      </w:r>
      <w:r w:rsidRPr="00950A96">
        <w:rPr>
          <w:rStyle w:val="StyleUnderline"/>
        </w:rPr>
        <w:t>The nuclear fuel would have been put into the plant, the plant would have been up and running with the flaw</w:t>
      </w:r>
      <w:r w:rsidRPr="00950A96">
        <w:rPr>
          <w:sz w:val="16"/>
        </w:rPr>
        <w:t>."</w:t>
      </w:r>
      <w:r w:rsidRPr="00950A96">
        <w:rPr>
          <w:sz w:val="12"/>
        </w:rPr>
        <w:t>∂</w:t>
      </w:r>
      <w:r w:rsidRPr="00950A96">
        <w:rPr>
          <w:sz w:val="16"/>
        </w:rPr>
        <w:t xml:space="preserve"> China is hardly the only country where nuclear safety is under scrutiny. More than three-fourths of the nuclear power plants in the U.S. have leaked radiation and faced pointed questions about maintenance and security. The meltdown at Fukushima Dai-ichi in Japan in March 2011 was triggered by a tsunami, but a damning parliamentary investigation concluded "collusion between the government, the regulators and Tepco" – the plant's operator – created conditions that made it even worse. </w:t>
      </w:r>
      <w:r w:rsidRPr="00950A96">
        <w:rPr>
          <w:sz w:val="12"/>
        </w:rPr>
        <w:t>∂</w:t>
      </w:r>
      <w:r w:rsidRPr="00950A96">
        <w:rPr>
          <w:sz w:val="16"/>
        </w:rPr>
        <w:t xml:space="preserve"> Even the French nuclear powerhouse Areva, which sells nuclear fuel and builds power plants, went virtually bankrupt in January, inflaming concerns over whether it's able to guarantee the safety and security of sensitive nuclear materials.</w:t>
      </w:r>
      <w:r w:rsidRPr="00950A96">
        <w:rPr>
          <w:sz w:val="12"/>
        </w:rPr>
        <w:t>∂</w:t>
      </w:r>
      <w:r w:rsidRPr="00950A96">
        <w:rPr>
          <w:sz w:val="16"/>
        </w:rPr>
        <w:t xml:space="preserve"> "If you let your guard down for a moment, you can have a billion-dollar investment become a billion-dollar liability in about an hour," says David Lochbaum, director of the nuclear safety project at the Union of Concerned Scientists, a science advocacy group.</w:t>
      </w:r>
      <w:r w:rsidRPr="00950A96">
        <w:rPr>
          <w:sz w:val="12"/>
        </w:rPr>
        <w:t>∂</w:t>
      </w:r>
      <w:r w:rsidRPr="00950A96">
        <w:rPr>
          <w:sz w:val="16"/>
        </w:rPr>
        <w:t xml:space="preserve"> Yet </w:t>
      </w:r>
      <w:r w:rsidRPr="00950A96">
        <w:rPr>
          <w:rStyle w:val="StyleUnderline"/>
        </w:rPr>
        <w:t>China, between its nuclear building boom and cloak of secrecy, stands alone.</w:t>
      </w:r>
      <w:r w:rsidRPr="00950A96">
        <w:rPr>
          <w:sz w:val="16"/>
        </w:rPr>
        <w:t xml:space="preserve"> </w:t>
      </w:r>
      <w:r w:rsidRPr="00950A96">
        <w:rPr>
          <w:rStyle w:val="StyleUnderline"/>
        </w:rPr>
        <w:t>China's first-ever white paper on its nuclear industry</w:t>
      </w:r>
      <w:r w:rsidRPr="00950A96">
        <w:rPr>
          <w:sz w:val="16"/>
        </w:rPr>
        <w:t xml:space="preserve">, released in January, </w:t>
      </w:r>
      <w:r w:rsidRPr="00950A96">
        <w:rPr>
          <w:rStyle w:val="Emphasis"/>
        </w:rPr>
        <w:t>found its ability to respond to an emergency is "inadequate."</w:t>
      </w:r>
      <w:r w:rsidRPr="00950A96">
        <w:rPr>
          <w:sz w:val="16"/>
        </w:rPr>
        <w:t xml:space="preserve"> </w:t>
      </w:r>
      <w:r w:rsidRPr="00950A96">
        <w:rPr>
          <w:rStyle w:val="StyleUnderline"/>
        </w:rPr>
        <w:t>A visit by a delegation from the International Atomic Energy Agency in July 2010 uncovered dozens of safety problems</w:t>
      </w:r>
      <w:r w:rsidRPr="00950A96">
        <w:rPr>
          <w:sz w:val="16"/>
        </w:rPr>
        <w:t xml:space="preserve">, </w:t>
      </w:r>
      <w:r w:rsidRPr="00950A96">
        <w:rPr>
          <w:rStyle w:val="StyleUnderline"/>
        </w:rPr>
        <w:t>including</w:t>
      </w:r>
      <w:r w:rsidRPr="00950A96">
        <w:rPr>
          <w:sz w:val="16"/>
        </w:rPr>
        <w:t xml:space="preserve"> a </w:t>
      </w:r>
      <w:r w:rsidRPr="00950A96">
        <w:rPr>
          <w:rStyle w:val="StyleUnderline"/>
        </w:rPr>
        <w:t>lack of resources for the agency in charge of regulating the country's nuclear plants</w:t>
      </w:r>
      <w:r w:rsidRPr="00950A96">
        <w:rPr>
          <w:sz w:val="16"/>
        </w:rPr>
        <w:t>.</w:t>
      </w:r>
      <w:r w:rsidRPr="00950A96">
        <w:rPr>
          <w:sz w:val="12"/>
        </w:rPr>
        <w:t>∂</w:t>
      </w:r>
      <w:r w:rsidRPr="00950A96">
        <w:rPr>
          <w:sz w:val="16"/>
        </w:rPr>
        <w:t xml:space="preserve"> "The speed with which they've been building the nuclear power program is insane," says Mycle Schneider, an independent energy and nuclear policy analyst based in Paris, and convening lead author of the World Nuclear Industry Status Report..</w:t>
      </w:r>
      <w:r w:rsidRPr="00950A96">
        <w:rPr>
          <w:sz w:val="12"/>
        </w:rPr>
        <w:t>∂</w:t>
      </w:r>
      <w:r w:rsidRPr="00950A96">
        <w:rPr>
          <w:sz w:val="16"/>
        </w:rPr>
        <w:t xml:space="preserve"> </w:t>
      </w:r>
      <w:r w:rsidRPr="00950A96">
        <w:rPr>
          <w:rStyle w:val="StyleUnderline"/>
        </w:rPr>
        <w:t>It's stretched the country's nuclear workforce, thinly spreading engineers and experts across dozens of different projects, rather than keeping that expertise concentrated at just a handful of plants</w:t>
      </w:r>
      <w:r w:rsidRPr="00950A96">
        <w:rPr>
          <w:sz w:val="16"/>
        </w:rPr>
        <w:t>, Schneider says. And that's occurred just as the plants are in the riskiest stages of their lives.</w:t>
      </w:r>
      <w:r w:rsidRPr="00950A96">
        <w:rPr>
          <w:sz w:val="12"/>
        </w:rPr>
        <w:t>∂</w:t>
      </w:r>
      <w:r w:rsidRPr="00950A96">
        <w:rPr>
          <w:sz w:val="16"/>
        </w:rPr>
        <w:t xml:space="preserve"> The reactors at Chernobyl were not some aging, crumbling legacy of the Soviet Union; Unit 4 exploded just two years after it started commercial operation, as workers were still learning and kinks were being worked out. The same was true at Three Mile Island in Pennsylvania, where a partial meltdown of a new reactor released a plume of radiation in the worst nuclear accident in the U.S.</w:t>
      </w:r>
      <w:r w:rsidRPr="00950A96">
        <w:rPr>
          <w:sz w:val="12"/>
        </w:rPr>
        <w:t>∂</w:t>
      </w:r>
      <w:r w:rsidRPr="00950A96">
        <w:rPr>
          <w:sz w:val="16"/>
        </w:rPr>
        <w:t xml:space="preserve"> It's what's known in engineering as the bathtub curve: </w:t>
      </w:r>
      <w:r w:rsidRPr="00950A96">
        <w:rPr>
          <w:rStyle w:val="StyleUnderline"/>
        </w:rPr>
        <w:t>Danger is most pronounced at the beginning and at the end – before new knowledge becomes institutional experience – and later, when infrastructure begins to crumble</w:t>
      </w:r>
      <w:r w:rsidRPr="00950A96">
        <w:rPr>
          <w:sz w:val="16"/>
        </w:rPr>
        <w:t>.</w:t>
      </w:r>
      <w:r w:rsidRPr="00950A96">
        <w:rPr>
          <w:sz w:val="12"/>
        </w:rPr>
        <w:t>∂</w:t>
      </w:r>
      <w:r w:rsidRPr="00950A96">
        <w:rPr>
          <w:sz w:val="16"/>
        </w:rPr>
        <w:t xml:space="preserve"> "Where you want to be is one of the countries that has reactors in the flat part of the curve, where the risk is not zero, but lower," Lochbaum says. "</w:t>
      </w:r>
      <w:r w:rsidRPr="00950A96">
        <w:rPr>
          <w:rStyle w:val="StyleUnderline"/>
        </w:rPr>
        <w:t>China has a lot of plants on the break-in area of this curve</w:t>
      </w:r>
      <w:r w:rsidRPr="00950A96">
        <w:rPr>
          <w:sz w:val="16"/>
        </w:rPr>
        <w:t>."</w:t>
      </w:r>
      <w:r w:rsidRPr="00950A96">
        <w:rPr>
          <w:sz w:val="12"/>
        </w:rPr>
        <w:t>∂</w:t>
      </w:r>
      <w:r w:rsidRPr="00950A96">
        <w:rPr>
          <w:sz w:val="16"/>
        </w:rPr>
        <w:t xml:space="preserve"> There has been progress: Fukushima was a wake-up call, experts say, one that both reminded Chinese officials about the high price of an accident and galvanized residents, albeit briefly: Protests in July 2013 prevented the construction of a uranium processing facility in Heshan in Guangdong province. </w:t>
      </w:r>
      <w:r w:rsidRPr="00950A96">
        <w:rPr>
          <w:rStyle w:val="StyleUnderline"/>
        </w:rPr>
        <w:t>Construction on new nuclear plants was slowed, and even the safety report in January</w:t>
      </w:r>
      <w:r w:rsidRPr="00950A96">
        <w:rPr>
          <w:sz w:val="16"/>
        </w:rPr>
        <w:t xml:space="preserve"> – while narrow – </w:t>
      </w:r>
      <w:r w:rsidRPr="00950A96">
        <w:rPr>
          <w:rStyle w:val="StyleUnderline"/>
        </w:rPr>
        <w:t>was unprecedented, marking perhaps limited improvement to transparency</w:t>
      </w:r>
      <w:r w:rsidRPr="00950A96">
        <w:rPr>
          <w:sz w:val="16"/>
        </w:rPr>
        <w:t>.</w:t>
      </w:r>
      <w:r w:rsidRPr="00950A96">
        <w:rPr>
          <w:sz w:val="12"/>
        </w:rPr>
        <w:t>∂</w:t>
      </w:r>
      <w:r w:rsidRPr="00950A96">
        <w:rPr>
          <w:sz w:val="16"/>
        </w:rPr>
        <w:t xml:space="preserve"> "The record has been pretty good," says Bo Kong, professor of Chinese and Asian Studies at the University of Oklahoma. But, he adds, "</w:t>
      </w:r>
      <w:r w:rsidRPr="00950A96">
        <w:rPr>
          <w:rStyle w:val="StyleUnderline"/>
        </w:rPr>
        <w:t>China still has a long way to go before it gets there to inspire the confidence of countries all around the world</w:t>
      </w:r>
      <w:r w:rsidRPr="00950A96">
        <w:rPr>
          <w:sz w:val="16"/>
        </w:rPr>
        <w:t>."</w:t>
      </w:r>
      <w:r w:rsidRPr="00950A96">
        <w:rPr>
          <w:sz w:val="12"/>
        </w:rPr>
        <w:t>∂</w:t>
      </w:r>
      <w:r w:rsidRPr="00950A96">
        <w:rPr>
          <w:sz w:val="16"/>
        </w:rPr>
        <w:t xml:space="preserve"> After learning about the flaws at the two new Taishan reactors, China's nuclear regulator announced in January that work at the plant would halt completely. Just hours later, there was another press release: The reactors' owner, the China General Nuclear Power Corp., announced it had begun testing – another step toward commissioning the plant.</w:t>
      </w:r>
    </w:p>
    <w:p w:rsidR="008267A3" w:rsidRPr="00950A96" w:rsidRDefault="008267A3" w:rsidP="008267A3">
      <w:pPr>
        <w:rPr>
          <w:sz w:val="16"/>
        </w:rPr>
      </w:pPr>
    </w:p>
    <w:p w:rsidR="008267A3" w:rsidRPr="00950A96" w:rsidRDefault="008267A3" w:rsidP="008267A3"/>
    <w:p w:rsidR="008267A3" w:rsidRPr="00950A96" w:rsidRDefault="008267A3" w:rsidP="008267A3">
      <w:pPr>
        <w:pStyle w:val="Heading3"/>
      </w:pPr>
      <w:r w:rsidRPr="00950A96">
        <w:t xml:space="preserve">Ext – Safety K2 Global Development </w:t>
      </w:r>
    </w:p>
    <w:p w:rsidR="008267A3" w:rsidRPr="00950A96" w:rsidRDefault="008267A3" w:rsidP="008267A3">
      <w:pPr>
        <w:pStyle w:val="Heading4"/>
      </w:pPr>
      <w:r w:rsidRPr="00950A96">
        <w:t>China is looking to become the world leader in nuclear energy development but still needs US assistance in safety and reliability challenges – key to other polluters following in China’s footsteps</w:t>
      </w:r>
    </w:p>
    <w:p w:rsidR="008267A3" w:rsidRPr="00950A96" w:rsidRDefault="008267A3" w:rsidP="008267A3">
      <w:r w:rsidRPr="00950A96">
        <w:rPr>
          <w:rStyle w:val="Style13ptBold"/>
        </w:rPr>
        <w:t>World Finance 1/13/16</w:t>
      </w:r>
      <w:r w:rsidRPr="00950A96">
        <w:t xml:space="preserve"> </w:t>
      </w:r>
      <w:r w:rsidRPr="00950A96">
        <w:rPr>
          <w:rFonts w:ascii="Times New Roman" w:hAnsi="Times New Roman" w:cs="Times New Roman"/>
          <w:sz w:val="18"/>
          <w:szCs w:val="18"/>
        </w:rPr>
        <w:t>(World Finance – World Finance is a bi-monthly print and online magazine providing comprehensive coverage and analysis of the financial industry, international business and the global economy The editorial combines award-winning reportage, covering a broad range of topics from banking and insurance to wealth management and infrastructure investment, with contributions from some of the world’s most well-respected economists and theorists as well as consultants in government think tanks and the WEF. World Finance’s compelling and incisive video offering features interviews and discussions with thought leaders, economists and market makers from around the world. – “China could become a major nuclear power sooner rather than later” – World Finance – 1/13/16 – http://www.worldfinance.com/markets/china-could-become-a-major-nuclear-power-sooner-rather-than-later)</w:t>
      </w:r>
    </w:p>
    <w:p w:rsidR="008267A3" w:rsidRPr="00950A96" w:rsidRDefault="008267A3" w:rsidP="008267A3">
      <w:pPr>
        <w:rPr>
          <w:rStyle w:val="Emphasis"/>
        </w:rPr>
      </w:pPr>
      <w:r w:rsidRPr="00950A96">
        <w:rPr>
          <w:u w:val="single"/>
        </w:rPr>
        <w:t>“By around 2020 China should have 50GW of nuclear generation capacity, which will make it the third largest in the world”</w:t>
      </w:r>
      <w:r w:rsidRPr="00950A96">
        <w:rPr>
          <w:sz w:val="16"/>
        </w:rPr>
        <w:t>, said Cobb. “</w:t>
      </w:r>
      <w:r w:rsidRPr="00950A96">
        <w:rPr>
          <w:u w:val="single"/>
        </w:rPr>
        <w:t>China has developed its domestic nuclear industry through a wide range of international partnerships. Now Chinese companies are looking to build on those partnerships and become players in the global nuclear market, investing in overseas projects and offering their own designs as reactor vendors.” Nuclear power could help reduce China’s chronic air pollution problem Nuclear power could help reduce China’s chronic air pollution problem</w:t>
      </w:r>
      <w:r w:rsidRPr="00950A96">
        <w:rPr>
          <w:sz w:val="16"/>
        </w:rPr>
        <w:t xml:space="preserve"> Mainland China is home to 30 operational nuclear reactors at present. </w:t>
      </w:r>
      <w:r w:rsidRPr="00950A96">
        <w:rPr>
          <w:u w:val="single"/>
        </w:rPr>
        <w:t>With another 21 under construction and many more in the pipeline, the country is fast becoming a major force. Capacity</w:t>
      </w:r>
      <w:r w:rsidRPr="00950A96">
        <w:rPr>
          <w:sz w:val="16"/>
        </w:rPr>
        <w:t xml:space="preserve">, according to the World Nuclear Association, </w:t>
      </w:r>
      <w:r w:rsidRPr="00950A96">
        <w:rPr>
          <w:u w:val="single"/>
        </w:rPr>
        <w:t>will see a more than threefold increase before 2020 is done</w:t>
      </w:r>
      <w:r w:rsidRPr="00950A96">
        <w:rPr>
          <w:sz w:val="16"/>
        </w:rPr>
        <w:t xml:space="preserve">, and is tipped to reach 150GWe by 2030 before expanding further – much further in fact – in the years through to 2050. </w:t>
      </w:r>
      <w:r w:rsidRPr="00950A96">
        <w:rPr>
          <w:u w:val="single"/>
        </w:rPr>
        <w:t>With much of the country’s generating capacity (approximately 90 percent) derived from fossil fuels, the focus on nuclear is not so much a reflection of its attractiveness as it is a response to the country’s gathering energy crisis.</w:t>
      </w:r>
      <w:r w:rsidRPr="00950A96">
        <w:rPr>
          <w:sz w:val="16"/>
        </w:rPr>
        <w:t xml:space="preserve"> China and nuclear power No more needs to be said about China’s war on pollution or the country’s fixation on coal (see Fig. 1), except that </w:t>
      </w:r>
      <w:r w:rsidRPr="00950A96">
        <w:rPr>
          <w:u w:val="single"/>
        </w:rPr>
        <w:t>nuclear could present a solution</w:t>
      </w:r>
      <w:r w:rsidRPr="00950A96">
        <w:rPr>
          <w:sz w:val="16"/>
        </w:rPr>
        <w:t xml:space="preserve"> to both. And while nuclear stops short of the clean energy tag, </w:t>
      </w:r>
      <w:r w:rsidRPr="00950A96">
        <w:rPr>
          <w:u w:val="single"/>
        </w:rPr>
        <w:t>as a zero emissions alternative its benefits as far as environmental preservation are concerned are equal to say wind, solar or hydro. “Coal is an environment threat”, said Cobb, “and coal plants in China are often inefficient, so replacing them will bring many benefits</w:t>
      </w:r>
      <w:r w:rsidRPr="00950A96">
        <w:rPr>
          <w:sz w:val="16"/>
        </w:rPr>
        <w:t xml:space="preserve">. However, although plans for nuclear and renewables are ambitious, they are starting from a very low share of the generation mix. So it will require some time before new clean generation makes a significant dent into coal’s share of the market.” </w:t>
      </w:r>
      <w:r w:rsidRPr="00950A96">
        <w:rPr>
          <w:u w:val="single"/>
        </w:rPr>
        <w:t>Looking at China’s latest five-year plan, in which it has set aside $380bn for the purposes of environmental conservation and emissions cuts, it’s understandable why policymakers there might see nuclear as an important part of the fix. The country has pledged to up renewables’ share of the market to 15 percent and slash emissions by 40 to 45 percent by 2020 from 2005 levels</w:t>
      </w:r>
      <w:r w:rsidRPr="00950A96">
        <w:rPr>
          <w:sz w:val="16"/>
        </w:rPr>
        <w:t>, which is exactly why the country has committed wholeheartedly to clean alternatives. “</w:t>
      </w:r>
      <w:r w:rsidRPr="00950A96">
        <w:rPr>
          <w:rStyle w:val="Emphasis"/>
        </w:rPr>
        <w:t>Powering sustainable growth while maintaining energy security is a challenge for developing and developed countries alike. Reliable, zero-emitting nuclear power is an attractive solution”</w:t>
      </w:r>
      <w:r w:rsidRPr="00950A96">
        <w:rPr>
          <w:sz w:val="16"/>
        </w:rPr>
        <w:t xml:space="preserve">, said Ted Jones, Director of Supplier Programs at the Nuclear Energy Institute. Fig. 1The 10 years leading up to 2014, for example, saw China plough well over $400bn into renewables, the most of any nation worldwide, and snag the number one spot in EY’s Renewable Energy Country Attractiveness Index. However, where renewables present a viable solution to the aforementioned problems, and an attractive one at that, </w:t>
      </w:r>
      <w:r w:rsidRPr="00950A96">
        <w:rPr>
          <w:u w:val="single"/>
        </w:rPr>
        <w:t>nuclear has an edge over solar or wind in that the construction and operating process is seen as a major job creator</w:t>
      </w:r>
      <w:r w:rsidRPr="00950A96">
        <w:rPr>
          <w:sz w:val="16"/>
        </w:rPr>
        <w:t xml:space="preserve">. As far as the costs are concerned, “nuclear will just have to fight its corner with other energy sources”, said Priddy. Adding to China’s environmental challenges, BP’s Energy Outlook 2035 believes the country will become the world’s number one energy importer by the mid-2030s, and there are worrying signs ahead that energy consumption (60 percent) could far outpace production (47 percent). </w:t>
      </w:r>
      <w:r w:rsidRPr="00950A96">
        <w:rPr>
          <w:u w:val="single"/>
        </w:rPr>
        <w:t>Nuclear power</w:t>
      </w:r>
      <w:r w:rsidRPr="00950A96">
        <w:rPr>
          <w:sz w:val="16"/>
        </w:rPr>
        <w:t xml:space="preserve">, therefore, </w:t>
      </w:r>
      <w:r w:rsidRPr="00950A96">
        <w:rPr>
          <w:rStyle w:val="Emphasis"/>
        </w:rPr>
        <w:t>is seen as a means to an end – of reducing emissions and asserting greater authority on the world energy stage</w:t>
      </w:r>
      <w:r w:rsidRPr="00950A96">
        <w:rPr>
          <w:sz w:val="16"/>
        </w:rPr>
        <w:t xml:space="preserve">. </w:t>
      </w:r>
      <w:r w:rsidRPr="00950A96">
        <w:rPr>
          <w:u w:val="single"/>
        </w:rPr>
        <w:t>And the enthusiasm with which policymakers are embracing nuclear power is understandable. In the next 10 years, China is down to construct an additional 100 reactors, meaning the government will offload $100bn every year between now and 2030 to make it so. Come 2050, China will be home to 350GW of nuclear power and 400 new nuclear reactors</w:t>
      </w:r>
      <w:r w:rsidRPr="00950A96">
        <w:rPr>
          <w:sz w:val="16"/>
        </w:rPr>
        <w:t xml:space="preserve">, courtesy of a more than $1trn investment. It is already leading the energy investment race (see table). </w:t>
      </w:r>
      <w:r w:rsidRPr="00950A96">
        <w:rPr>
          <w:u w:val="single"/>
        </w:rPr>
        <w:t xml:space="preserve">“The deployment of extensive nuclear power infrastructure in a short time creates multiple challenges, </w:t>
      </w:r>
      <w:r w:rsidRPr="00950A96">
        <w:rPr>
          <w:rStyle w:val="Emphasis"/>
        </w:rPr>
        <w:t>particularly in achieving safety and reliability in construction and operation and, related to this, independence and rigor in regulation”,</w:t>
      </w:r>
      <w:r w:rsidRPr="00950A96">
        <w:rPr>
          <w:sz w:val="16"/>
        </w:rPr>
        <w:t xml:space="preserve"> said Jones. On top of all that, </w:t>
      </w:r>
      <w:r w:rsidRPr="00950A96">
        <w:rPr>
          <w:u w:val="single"/>
        </w:rPr>
        <w:t>China is intent on making its nuclear fleet the most advanced, technologically speaking, of any on the planet, in the hopes that it might become the world’s number one exporter of nuclear technology</w:t>
      </w:r>
      <w:r w:rsidRPr="00950A96">
        <w:rPr>
          <w:sz w:val="16"/>
        </w:rPr>
        <w:t xml:space="preserve">. China’s new export Asked whether the country could become a world leader in nuclear by 2020, Priddy replied: “Quite possibly – it cannot carry on choking its citizens to death with wave after wave of pollution.” Looking at the situation as it stands, </w:t>
      </w:r>
      <w:r w:rsidRPr="00950A96">
        <w:rPr>
          <w:u w:val="single"/>
        </w:rPr>
        <w:t>China is already largely self-sufficient in reactor design and construction, having adapted western technology to its own ends and implemented it to good effect – yet some of the more sophisticated technologies can only be obtained from abroad</w:t>
      </w:r>
      <w:r w:rsidRPr="00950A96">
        <w:rPr>
          <w:sz w:val="16"/>
        </w:rPr>
        <w:t xml:space="preserve">. This, more than any other facet of the nuclear equation, is forecast to change, as </w:t>
      </w:r>
      <w:r w:rsidRPr="00950A96">
        <w:rPr>
          <w:u w:val="single"/>
        </w:rPr>
        <w:t>the country prepares to leapfrog the nuclear powers of old with a colossal investment in nuclear technology</w:t>
      </w:r>
      <w:r w:rsidRPr="00950A96">
        <w:rPr>
          <w:sz w:val="16"/>
        </w:rPr>
        <w:t xml:space="preserve">. Having won technology transfers from experts over in Europe and the US, China, equipped with its indigenously developed Hualong One, is making inroads in western-sceptic states and looks soon to demonstrate its technological superiority over western competitors. </w:t>
      </w:r>
      <w:r w:rsidRPr="00950A96">
        <w:rPr>
          <w:u w:val="single"/>
        </w:rPr>
        <w:t>Having already established bilateral deals with Pakistan, Argentina and Romania, it appears the country’s latest export is beginning to gather momentum in more mature markets. A significant milestone was reached last September when the UK approved plans for the first Chinese-designed plant in the West</w:t>
      </w:r>
      <w:r w:rsidRPr="00950A96">
        <w:rPr>
          <w:sz w:val="16"/>
        </w:rPr>
        <w:t xml:space="preserve">, at Bradwell, Essex and, in doing so, shrugged off any fears that the country’s nuclear regime is moving too fast. “With its tremendous domestic development, China will develop manufacturing capabilities quickly. </w:t>
      </w:r>
      <w:r w:rsidRPr="00950A96">
        <w:rPr>
          <w:u w:val="single"/>
        </w:rPr>
        <w:t>Achieving a reputation for reliability will take more time”, said Jones. However, now that the first is underway, others in France, Japan and even the US could follow, and China’s reputation as an exporter of nuclear technology take shape</w:t>
      </w:r>
      <w:r w:rsidRPr="00950A96">
        <w:rPr>
          <w:sz w:val="16"/>
        </w:rPr>
        <w:t xml:space="preserve">. Table A great deal has been said about the rapid expansion of China’s nuclear industry, though the most important point is not that nuclear will make up a considerably larger share of the pie, but the fact that nuclear will be designed, manufactured and constructed on home soil. </w:t>
      </w:r>
      <w:r w:rsidRPr="00950A96">
        <w:rPr>
          <w:u w:val="single"/>
        </w:rPr>
        <w:t xml:space="preserve">This, aside from the promise of zero emissions, marks an important step forwards for a country that is seldom seen as a leader in technology. And as the transition to a low carbon economy takes hold, not just in China but across the globe, </w:t>
      </w:r>
      <w:r w:rsidRPr="00950A96">
        <w:rPr>
          <w:rStyle w:val="Emphasis"/>
        </w:rPr>
        <w:t>polluters may well look to China for fossil fuel alternatives.</w:t>
      </w:r>
    </w:p>
    <w:p w:rsidR="008267A3" w:rsidRPr="00950A96" w:rsidRDefault="008267A3" w:rsidP="008267A3">
      <w:pPr>
        <w:pStyle w:val="Heading4"/>
      </w:pPr>
      <w:r w:rsidRPr="00950A96">
        <w:t>Other countries look to china for nuclear energy assistance – advancing their capabilities are key for mass spillover</w:t>
      </w:r>
    </w:p>
    <w:p w:rsidR="008267A3" w:rsidRPr="00950A96" w:rsidRDefault="008267A3" w:rsidP="008267A3">
      <w:r w:rsidRPr="00950A96">
        <w:rPr>
          <w:rStyle w:val="Style13ptBold"/>
        </w:rPr>
        <w:t>YIBADA 4/5/16</w:t>
      </w:r>
      <w:r w:rsidRPr="00950A96">
        <w:rPr>
          <w:rFonts w:ascii="Times New Roman" w:hAnsi="Times New Roman" w:cs="Times New Roman"/>
          <w:sz w:val="18"/>
          <w:szCs w:val="18"/>
        </w:rPr>
        <w:t xml:space="preserve"> (YIBADA – YIBADA(English Edition) is a growing media that seeks to serve the general Chinese community in the U.S. as well as in the rest of the world. With the strong root based in Chinese community in United States, YIBADA(English Edition) strives to gather and deliver the latest news about China and China-US related areas like Business, Governance, Technology, Social Issues, Life&amp;Culture, Entertainment and others. The vision of YIBADA(English Edition) is to provide one-stop news for the Chinese in US and to US with better understanding and connection of China and US. – “CGN Inks MOU with Czech Firm, Asserts China's Role in Nuclear Energy Industry” – Yibada – 4/5/16 – http://en.yibada.com/articles/113952/20160405/cgn-china-nuclear-energy-china-general-nuclear-power-corporation.htm#ixzz4D5ggcPXa)</w:t>
      </w:r>
    </w:p>
    <w:p w:rsidR="008267A3" w:rsidRPr="00950A96" w:rsidRDefault="008267A3" w:rsidP="008267A3">
      <w:pPr>
        <w:rPr>
          <w:rStyle w:val="StyleUnderline1"/>
        </w:rPr>
      </w:pPr>
      <w:r w:rsidRPr="00950A96">
        <w:rPr>
          <w:rStyle w:val="StyleUnderline1"/>
        </w:rPr>
        <w:t>China is set to enter the global nuclear industry as a major player and nuclear technology supplier for several countries</w:t>
      </w:r>
      <w:r w:rsidRPr="00950A96">
        <w:rPr>
          <w:sz w:val="16"/>
        </w:rPr>
        <w:t xml:space="preserve">. (Photo : REUTERS) </w:t>
      </w:r>
      <w:r w:rsidRPr="00950A96">
        <w:rPr>
          <w:rStyle w:val="StyleUnderline1"/>
        </w:rPr>
        <w:t>China General Nuclear Power Corporation (CGN) and CEZ Group have signed a Memorandum of Agreement on March 30</w:t>
      </w:r>
      <w:r w:rsidRPr="00950A96">
        <w:rPr>
          <w:sz w:val="16"/>
        </w:rPr>
        <w:t xml:space="preserve">, Wednesday, </w:t>
      </w:r>
      <w:r w:rsidRPr="00950A96">
        <w:rPr>
          <w:rStyle w:val="StyleUnderline1"/>
        </w:rPr>
        <w:t>that will see a long-term collaboration between the two companies to develop nuclear energy</w:t>
      </w:r>
      <w:r w:rsidRPr="00950A96">
        <w:rPr>
          <w:sz w:val="16"/>
        </w:rPr>
        <w:t xml:space="preserve">. The MOU includes "information and experience exchange on the procurement, construction, operation and maintenance, training, overhaul and transformation of nuclear power plants, as well as exploring potential joint investment opportunities and collaboration in the field of renewable energies such as wind and solar." </w:t>
      </w:r>
      <w:r w:rsidRPr="00950A96">
        <w:rPr>
          <w:rStyle w:val="StyleUnderline1"/>
        </w:rPr>
        <w:t>China's aggressive venture into nuclear energy has been evident in its recent partnerships with global energy players. Its Westinghouse-based Generation-III CAP 1400 system</w:t>
      </w:r>
      <w:r w:rsidRPr="00950A96">
        <w:rPr>
          <w:sz w:val="16"/>
        </w:rPr>
        <w:t>, for example</w:t>
      </w:r>
      <w:r w:rsidRPr="00950A96">
        <w:rPr>
          <w:rStyle w:val="StyleUnderline1"/>
        </w:rPr>
        <w:t xml:space="preserve">, is set to roll out in Turkey and South Africa this year. </w:t>
      </w:r>
      <w:r w:rsidRPr="00950A96">
        <w:rPr>
          <w:rStyle w:val="Emphasis"/>
        </w:rPr>
        <w:t>"Countries choose to cooperate with China because they see the opportunities to promote their economic development,"</w:t>
      </w:r>
      <w:r w:rsidRPr="00950A96">
        <w:rPr>
          <w:sz w:val="16"/>
        </w:rPr>
        <w:t xml:space="preserve"> the </w:t>
      </w:r>
      <w:hyperlink r:id="rId8" w:tgtFrame="_blank" w:history="1">
        <w:r w:rsidRPr="00950A96">
          <w:rPr>
            <w:rStyle w:val="Hyperlink"/>
            <w:sz w:val="16"/>
          </w:rPr>
          <w:t>Global Times</w:t>
        </w:r>
      </w:hyperlink>
      <w:r w:rsidRPr="00950A96">
        <w:rPr>
          <w:sz w:val="16"/>
        </w:rPr>
        <w:t xml:space="preserve"> reported. There is also an apparent advantage in China against its foreign rivals. </w:t>
      </w:r>
      <w:r w:rsidRPr="00950A96">
        <w:rPr>
          <w:rStyle w:val="StyleUnderline1"/>
        </w:rPr>
        <w:t>"From a global level, China's nuclear power units, supported by strong manufacturing capability, prove to be the most cost-effective industry compared with their counterparts in other countries,"</w:t>
      </w:r>
      <w:r w:rsidRPr="00950A96">
        <w:rPr>
          <w:sz w:val="16"/>
        </w:rPr>
        <w:t xml:space="preserve"> said the news site. </w:t>
      </w:r>
      <w:r w:rsidRPr="00950A96">
        <w:rPr>
          <w:rStyle w:val="StyleUnderline1"/>
        </w:rPr>
        <w:t xml:space="preserve">The country's </w:t>
      </w:r>
      <w:r w:rsidRPr="00950A96">
        <w:rPr>
          <w:rStyle w:val="StyleUnderline"/>
        </w:rPr>
        <w:t>expertise</w:t>
      </w:r>
      <w:r w:rsidRPr="00950A96">
        <w:rPr>
          <w:rStyle w:val="StyleUnderline1"/>
        </w:rPr>
        <w:t xml:space="preserve"> in fuel cycle also adds to its lead. "</w:t>
      </w:r>
      <w:r w:rsidRPr="00950A96">
        <w:rPr>
          <w:rStyle w:val="Emphasis"/>
        </w:rPr>
        <w:t>Only a few countries have mastered the complete fuel cycle, and that accomplishment will give China an edge as a nuclear power exporter,"</w:t>
      </w:r>
      <w:r w:rsidRPr="00950A96">
        <w:rPr>
          <w:sz w:val="16"/>
        </w:rPr>
        <w:t xml:space="preserve"> said Liu Yongde, secretary-general of China Atomic Energy Authority, in a </w:t>
      </w:r>
      <w:hyperlink r:id="rId9" w:tgtFrame="_blank" w:history="1">
        <w:r w:rsidRPr="00950A96">
          <w:rPr>
            <w:rStyle w:val="Hyperlink"/>
            <w:sz w:val="16"/>
          </w:rPr>
          <w:t>China Daily</w:t>
        </w:r>
      </w:hyperlink>
      <w:r w:rsidRPr="00950A96">
        <w:rPr>
          <w:sz w:val="16"/>
        </w:rPr>
        <w:t xml:space="preserve"> report. In an official statement, CGN chairman He Yu said that their company is "very keen to forge partnerships with leading businesses like CEZ in the Czech Republic to support the country's national new energy strategy." He added: </w:t>
      </w:r>
      <w:r w:rsidRPr="00950A96">
        <w:rPr>
          <w:rStyle w:val="StyleUnderline1"/>
        </w:rPr>
        <w:t>We look forward to working with local players across the industry supply chain to promote the application of</w:t>
      </w:r>
      <w:r w:rsidRPr="00950A96">
        <w:rPr>
          <w:sz w:val="16"/>
        </w:rPr>
        <w:t xml:space="preserve"> Hualong 1 </w:t>
      </w:r>
      <w:r w:rsidRPr="00950A96">
        <w:rPr>
          <w:rStyle w:val="StyleUnderline1"/>
        </w:rPr>
        <w:t>Technology to achieve mutual success while contributing to the local economy."</w:t>
      </w:r>
      <w:r w:rsidRPr="00950A96">
        <w:rPr>
          <w:sz w:val="16"/>
        </w:rPr>
        <w:t xml:space="preserve"> Aside from the CEZ Group agreement, CGN also inked an MOU with Skoda Praha, Czech Power Industry Alliance, and China Energy Company Limited. </w:t>
      </w:r>
      <w:r w:rsidRPr="00950A96">
        <w:rPr>
          <w:rStyle w:val="StyleUnderline1"/>
        </w:rPr>
        <w:t>The deal aims to facilitate several energy-related initiatives and upgrades that will boost the involved parties' presence in other key markets.</w:t>
      </w:r>
    </w:p>
    <w:p w:rsidR="008267A3" w:rsidRPr="00950A96" w:rsidRDefault="008267A3" w:rsidP="008267A3"/>
    <w:p w:rsidR="008267A3" w:rsidRPr="00950A96" w:rsidRDefault="008267A3" w:rsidP="008267A3">
      <w:pPr>
        <w:pStyle w:val="Heading4"/>
      </w:pPr>
      <w:r w:rsidRPr="00950A96">
        <w:t>Advancement of Chinese nuclear technology allows them to spread their expertise to other countries – spills over</w:t>
      </w:r>
    </w:p>
    <w:p w:rsidR="008267A3" w:rsidRPr="00950A96" w:rsidRDefault="008267A3" w:rsidP="008267A3">
      <w:r w:rsidRPr="00950A96">
        <w:rPr>
          <w:rStyle w:val="Style13ptBold"/>
        </w:rPr>
        <w:t xml:space="preserve">Guo 5/23/16 </w:t>
      </w:r>
      <w:r w:rsidRPr="00950A96">
        <w:rPr>
          <w:rFonts w:ascii="Times New Roman" w:hAnsi="Times New Roman" w:cs="Times New Roman"/>
          <w:sz w:val="18"/>
        </w:rPr>
        <w:t>(Aibing Guo and Stephen Stapczynski both reporters for Bloomberg based in Japan who provide news, political analysis, commentary, long-form features, polling, original video, interactive graphics, and more. – “China’s CNNC Seeking to Build Sudan’s First Nuclear Reactor” – Bloomberg – May 23, 2016 – http://www.bloomberg.com/news/articles/2016-05-24/china-s-cnnc-seeking-to-build-sudan-s-first-nuclear-reactor</w:t>
      </w:r>
    </w:p>
    <w:p w:rsidR="008267A3" w:rsidRPr="00950A96" w:rsidRDefault="008267A3" w:rsidP="008267A3">
      <w:pPr>
        <w:rPr>
          <w:sz w:val="16"/>
        </w:rPr>
      </w:pPr>
      <w:r w:rsidRPr="00950A96">
        <w:rPr>
          <w:rStyle w:val="StyleUnderline"/>
          <w:b/>
        </w:rPr>
        <w:t>China National Nuclear Corp. agreed with Sudan to build the African nation’s first atomic reactor, China’s latest effort to expand its nuclear technology footprint abroad</w:t>
      </w:r>
      <w:r w:rsidRPr="00950A96">
        <w:rPr>
          <w:rStyle w:val="StyleUnderline"/>
        </w:rPr>
        <w:t>.</w:t>
      </w:r>
      <w:r w:rsidRPr="00950A96">
        <w:rPr>
          <w:rStyle w:val="StyleUnderline"/>
          <w:sz w:val="16"/>
          <w:u w:val="none"/>
        </w:rPr>
        <w:t xml:space="preserve"> A </w:t>
      </w:r>
      <w:r w:rsidRPr="00950A96">
        <w:rPr>
          <w:sz w:val="16"/>
        </w:rPr>
        <w:t>framework agreement between the two countries was signed Monday during a three-day visit to Sudan by Nur Bekri, director of China’s National Energy Administration, according to Xinhua News Agency</w:t>
      </w:r>
      <w:r w:rsidRPr="00950A96">
        <w:rPr>
          <w:b/>
          <w:sz w:val="16"/>
        </w:rPr>
        <w:t xml:space="preserve">. </w:t>
      </w:r>
      <w:r w:rsidRPr="00950A96">
        <w:rPr>
          <w:rStyle w:val="StyleUnderline"/>
          <w:b/>
        </w:rPr>
        <w:t>CNNC also signed a cooperation agreement with Sudan’s Ministry of Water Resources and Electricity</w:t>
      </w:r>
      <w:r w:rsidRPr="00950A96">
        <w:rPr>
          <w:sz w:val="16"/>
        </w:rPr>
        <w:t xml:space="preserve">, according to the </w:t>
      </w:r>
      <w:hyperlink r:id="rId10" w:tgtFrame="_blank" w:tooltip="People’s Daily" w:history="1">
        <w:r w:rsidRPr="00950A96">
          <w:rPr>
            <w:rStyle w:val="Hyperlink"/>
            <w:sz w:val="16"/>
          </w:rPr>
          <w:t>People’ Daily</w:t>
        </w:r>
      </w:hyperlink>
      <w:r w:rsidRPr="00950A96">
        <w:rPr>
          <w:sz w:val="16"/>
        </w:rPr>
        <w:t xml:space="preserve">. </w:t>
      </w:r>
      <w:r w:rsidRPr="00950A96">
        <w:rPr>
          <w:rStyle w:val="StyleUnderline1"/>
        </w:rPr>
        <w:t>China is seeking wider acceptance for its atomic technology and expertise amid a global call for cleaner energy</w:t>
      </w:r>
      <w:r w:rsidRPr="00950A96">
        <w:rPr>
          <w:sz w:val="16"/>
        </w:rPr>
        <w:t xml:space="preserve">. The country </w:t>
      </w:r>
      <w:hyperlink r:id="rId11" w:tgtFrame="_blank" w:tooltip="China Daily Nuclear Exports" w:history="1">
        <w:r w:rsidRPr="00950A96">
          <w:rPr>
            <w:rStyle w:val="Hyperlink"/>
            <w:sz w:val="16"/>
          </w:rPr>
          <w:t>plans</w:t>
        </w:r>
      </w:hyperlink>
      <w:r w:rsidRPr="00950A96">
        <w:rPr>
          <w:sz w:val="16"/>
        </w:rPr>
        <w:t xml:space="preserve"> to export about 30 homegrown nuclear units by 2030, CNNC Chairman Sun Qin said in March, according to China Daily. </w:t>
      </w:r>
      <w:r w:rsidRPr="00950A96">
        <w:rPr>
          <w:rStyle w:val="StyleUnderline1"/>
        </w:rPr>
        <w:t>“The agreement is a step forward for China’s grand ‘One Belt, One Road’ plan to export technology, including nuclear power and high-speed railway technologies, to African and European nations,”</w:t>
      </w:r>
      <w:r w:rsidRPr="00950A96">
        <w:rPr>
          <w:sz w:val="16"/>
        </w:rPr>
        <w:t xml:space="preserve"> Shi Yan, a Shanghai-based analyst at UOB-Kay Hian, said by phone. “</w:t>
      </w:r>
      <w:r w:rsidRPr="00950A96">
        <w:rPr>
          <w:rStyle w:val="StyleUnderline1"/>
        </w:rPr>
        <w:t xml:space="preserve">China can provide both technological and financial support for developing nuclear power projects.” CNNC has plans to build reactors in Argentina and </w:t>
      </w:r>
      <w:hyperlink r:id="rId12" w:tgtFrame="_blank" w:tooltip="China Pakistan Plans" w:history="1">
        <w:r w:rsidRPr="00950A96">
          <w:rPr>
            <w:rStyle w:val="Hyperlink"/>
            <w:u w:val="single"/>
          </w:rPr>
          <w:t>Pakistan</w:t>
        </w:r>
      </w:hyperlink>
      <w:r w:rsidRPr="00950A96">
        <w:rPr>
          <w:rStyle w:val="StyleUnderline1"/>
        </w:rPr>
        <w:t xml:space="preserve">, while China General Nuclear Power Corp. is aiming for its own </w:t>
      </w:r>
      <w:hyperlink r:id="rId13" w:tooltip="China Step Closer to Exporting Reactors With Africa Agreement" w:history="1">
        <w:r w:rsidRPr="00950A96">
          <w:rPr>
            <w:rStyle w:val="Hyperlink"/>
            <w:u w:val="single"/>
          </w:rPr>
          <w:t>project</w:t>
        </w:r>
      </w:hyperlink>
      <w:r w:rsidRPr="00950A96">
        <w:rPr>
          <w:rStyle w:val="StyleUnderline1"/>
        </w:rPr>
        <w:t xml:space="preserve"> in Kenya. CGN and Electricite de France SA signed an </w:t>
      </w:r>
      <w:hyperlink r:id="rId14" w:tooltip="EDF Strikes Deal With China on Three U.K. Nuclear Plants (1)" w:history="1">
        <w:r w:rsidRPr="00950A96">
          <w:rPr>
            <w:rStyle w:val="Hyperlink"/>
            <w:u w:val="single"/>
          </w:rPr>
          <w:t>accord</w:t>
        </w:r>
      </w:hyperlink>
      <w:r w:rsidRPr="00950A96">
        <w:rPr>
          <w:rStyle w:val="StyleUnderline1"/>
        </w:rPr>
        <w:t xml:space="preserve"> in October to build three reactors in the U.K</w:t>
      </w:r>
      <w:r w:rsidRPr="00950A96">
        <w:rPr>
          <w:sz w:val="16"/>
        </w:rPr>
        <w:t xml:space="preserve">., including the Hinkley Point plant in southwest England </w:t>
      </w:r>
      <w:r w:rsidRPr="00950A96">
        <w:rPr>
          <w:rStyle w:val="StyleUnderline1"/>
        </w:rPr>
        <w:t>and a Chinese-developed reactor at Bradwell</w:t>
      </w:r>
      <w:r w:rsidRPr="00950A96">
        <w:rPr>
          <w:sz w:val="16"/>
        </w:rPr>
        <w:t>.</w:t>
      </w:r>
    </w:p>
    <w:p w:rsidR="008267A3" w:rsidRPr="00950A96" w:rsidRDefault="008267A3" w:rsidP="008267A3"/>
    <w:p w:rsidR="008267A3" w:rsidRPr="00950A96" w:rsidRDefault="008267A3" w:rsidP="008267A3">
      <w:pPr>
        <w:pStyle w:val="Heading3"/>
      </w:pPr>
      <w:r w:rsidRPr="00950A96">
        <w:t>Ext – Nuke Terror I/L</w:t>
      </w:r>
    </w:p>
    <w:p w:rsidR="008267A3" w:rsidRPr="00950A96" w:rsidRDefault="008267A3" w:rsidP="008267A3">
      <w:pPr>
        <w:pStyle w:val="Heading4"/>
      </w:pPr>
      <w:r w:rsidRPr="00950A96">
        <w:t>Terror attacks on Chinese nuclear sites are coming – Uighur secessionist movements will work ISIS and other terrorist groups to pull off attacks.</w:t>
      </w:r>
    </w:p>
    <w:p w:rsidR="008267A3" w:rsidRPr="00950A96" w:rsidRDefault="008267A3" w:rsidP="008267A3">
      <w:r w:rsidRPr="00950A96">
        <w:rPr>
          <w:b/>
          <w:sz w:val="26"/>
          <w:szCs w:val="26"/>
        </w:rPr>
        <w:t>Zhang ’16 -</w:t>
      </w:r>
      <w:r w:rsidRPr="00950A96">
        <w:t xml:space="preserve"> Senior Research Associate with the Project on Managing the Atom in the Belfer Center for Science and International Affairs at Harvard University’s John F. Kennedy School of Government, research primarily focused on China’s nuclear policies (Hui, March, “China’s Nuclear Security: Progress, Challenges, and Next Steps,” http://belfercenter.hks.harvard.edu/files/Chinas%20Nuclear%20Security-Web.pdf)//DWB</w:t>
      </w:r>
    </w:p>
    <w:p w:rsidR="008267A3" w:rsidRPr="00950A96" w:rsidRDefault="008267A3" w:rsidP="008267A3">
      <w:pPr>
        <w:rPr>
          <w:rStyle w:val="Emphasis"/>
        </w:rPr>
      </w:pPr>
      <w:r w:rsidRPr="00950A96">
        <w:rPr>
          <w:rStyle w:val="StyleUnderline"/>
        </w:rPr>
        <w:t>Terrorist attacks from outside groups may someday pose a real threat to China’s nuclear</w:t>
      </w:r>
      <w:r w:rsidRPr="00950A96">
        <w:rPr>
          <w:rStyle w:val="StyleUnderline"/>
          <w:b/>
          <w:sz w:val="12"/>
        </w:rPr>
        <w:t>∂</w:t>
      </w:r>
      <w:r w:rsidRPr="00950A96">
        <w:rPr>
          <w:rStyle w:val="StyleUnderline"/>
        </w:rPr>
        <w:t xml:space="preserve"> facilities</w:t>
      </w:r>
      <w:r w:rsidRPr="00950A96">
        <w:rPr>
          <w:sz w:val="16"/>
        </w:rPr>
        <w:t xml:space="preserve">. </w:t>
      </w:r>
      <w:r w:rsidRPr="00950A96">
        <w:rPr>
          <w:rStyle w:val="StyleUnderline"/>
        </w:rPr>
        <w:t>China faces a growing threat from extremists in the predominantly Muslim</w:t>
      </w:r>
      <w:r w:rsidRPr="00950A96">
        <w:rPr>
          <w:rStyle w:val="StyleUnderline"/>
          <w:b/>
          <w:sz w:val="12"/>
        </w:rPr>
        <w:t>∂</w:t>
      </w:r>
      <w:r w:rsidRPr="00950A96">
        <w:rPr>
          <w:rStyle w:val="StyleUnderline"/>
        </w:rPr>
        <w:t xml:space="preserve"> Uighur community </w:t>
      </w:r>
      <w:r w:rsidRPr="00950A96">
        <w:rPr>
          <w:sz w:val="16"/>
        </w:rPr>
        <w:t>who want to form a separate state called East Turkestan in the Chinese</w:t>
      </w:r>
      <w:r w:rsidRPr="00950A96">
        <w:rPr>
          <w:sz w:val="12"/>
        </w:rPr>
        <w:t>∂</w:t>
      </w:r>
      <w:r w:rsidRPr="00950A96">
        <w:rPr>
          <w:sz w:val="16"/>
        </w:rPr>
        <w:t xml:space="preserve"> autonomous region of Xinjiang. The East Turkestan Islamic Movement (ETIM) claimed</w:t>
      </w:r>
      <w:r w:rsidRPr="00950A96">
        <w:rPr>
          <w:sz w:val="12"/>
        </w:rPr>
        <w:t>∂</w:t>
      </w:r>
      <w:r w:rsidRPr="00950A96">
        <w:rPr>
          <w:sz w:val="16"/>
        </w:rPr>
        <w:t xml:space="preserve"> responsibility for more than 200 acts of terrorism between 1990 and 2001.23</w:t>
      </w:r>
      <w:r w:rsidRPr="00950A96">
        <w:rPr>
          <w:sz w:val="12"/>
        </w:rPr>
        <w:t>∂</w:t>
      </w:r>
      <w:r w:rsidRPr="00950A96">
        <w:rPr>
          <w:sz w:val="16"/>
        </w:rPr>
        <w:t xml:space="preserve"> </w:t>
      </w:r>
      <w:r w:rsidRPr="00950A96">
        <w:rPr>
          <w:rStyle w:val="StyleUnderline"/>
        </w:rPr>
        <w:t>Since 2013, members of the East Turkestan Islamic Movement have carried out more than</w:t>
      </w:r>
      <w:r w:rsidRPr="00950A96">
        <w:rPr>
          <w:rStyle w:val="StyleUnderline"/>
          <w:b/>
          <w:sz w:val="12"/>
        </w:rPr>
        <w:t>∂</w:t>
      </w:r>
      <w:r w:rsidRPr="00950A96">
        <w:rPr>
          <w:rStyle w:val="StyleUnderline"/>
        </w:rPr>
        <w:t xml:space="preserve"> forty attacks</w:t>
      </w:r>
      <w:r w:rsidRPr="00950A96">
        <w:rPr>
          <w:sz w:val="16"/>
        </w:rPr>
        <w:t>, resulting in several hundred deaths. Typical events include:</w:t>
      </w:r>
      <w:r w:rsidRPr="00950A96">
        <w:rPr>
          <w:sz w:val="12"/>
        </w:rPr>
        <w:t>∂</w:t>
      </w:r>
      <w:r w:rsidRPr="00950A96">
        <w:rPr>
          <w:sz w:val="16"/>
        </w:rPr>
        <w:t xml:space="preserve"> October 28, 2013: A car crashed into a group of tourists in Beijing’s Tiananmen</w:t>
      </w:r>
      <w:r w:rsidRPr="00950A96">
        <w:rPr>
          <w:sz w:val="12"/>
        </w:rPr>
        <w:t>∂</w:t>
      </w:r>
      <w:r w:rsidRPr="00950A96">
        <w:rPr>
          <w:sz w:val="16"/>
        </w:rPr>
        <w:t xml:space="preserve"> Square, killing five people (including three inside the car) and injuring 38.24 The</w:t>
      </w:r>
      <w:r w:rsidRPr="00950A96">
        <w:rPr>
          <w:sz w:val="12"/>
        </w:rPr>
        <w:t>∂</w:t>
      </w:r>
      <w:r w:rsidRPr="00950A96">
        <w:rPr>
          <w:sz w:val="16"/>
        </w:rPr>
        <w:t xml:space="preserve"> ETIM claimed responsibility for this suicide attack.25 Beijing described it as the</w:t>
      </w:r>
      <w:r w:rsidRPr="00950A96">
        <w:rPr>
          <w:sz w:val="12"/>
        </w:rPr>
        <w:t>∂</w:t>
      </w:r>
      <w:r w:rsidRPr="00950A96">
        <w:rPr>
          <w:sz w:val="16"/>
        </w:rPr>
        <w:t xml:space="preserve"> first terrorist attack in Beijing’s recent history.26 More importantly, the attack targeted</w:t>
      </w:r>
      <w:r w:rsidRPr="00950A96">
        <w:rPr>
          <w:sz w:val="12"/>
        </w:rPr>
        <w:t>∂</w:t>
      </w:r>
      <w:r w:rsidRPr="00950A96">
        <w:rPr>
          <w:sz w:val="16"/>
        </w:rPr>
        <w:t xml:space="preserve"> China’s symbols of power.27</w:t>
      </w:r>
      <w:r w:rsidRPr="00950A96">
        <w:rPr>
          <w:sz w:val="12"/>
        </w:rPr>
        <w:t>∂</w:t>
      </w:r>
      <w:r w:rsidRPr="00950A96">
        <w:rPr>
          <w:sz w:val="16"/>
        </w:rPr>
        <w:t xml:space="preserve"> • March 1, 2014: A group of eight knife-wielding men and women pulled out longbladed</w:t>
      </w:r>
      <w:r w:rsidRPr="00950A96">
        <w:rPr>
          <w:sz w:val="12"/>
        </w:rPr>
        <w:t>∂</w:t>
      </w:r>
      <w:r w:rsidRPr="00950A96">
        <w:rPr>
          <w:sz w:val="16"/>
        </w:rPr>
        <w:t xml:space="preserve"> knives and stabbed and slashed passengers at Kunming railway station</w:t>
      </w:r>
      <w:r w:rsidRPr="00950A96">
        <w:rPr>
          <w:sz w:val="12"/>
        </w:rPr>
        <w:t>∂</w:t>
      </w:r>
      <w:r w:rsidRPr="00950A96">
        <w:rPr>
          <w:sz w:val="16"/>
        </w:rPr>
        <w:t xml:space="preserve"> (the capital city of Yunnan province), resulting in the deaths of 29 civilians and 4</w:t>
      </w:r>
      <w:r w:rsidRPr="00950A96">
        <w:rPr>
          <w:sz w:val="12"/>
        </w:rPr>
        <w:t>∂</w:t>
      </w:r>
      <w:r w:rsidRPr="00950A96">
        <w:rPr>
          <w:sz w:val="16"/>
        </w:rPr>
        <w:t xml:space="preserve"> attackers with over 140 others injured.28</w:t>
      </w:r>
      <w:r w:rsidRPr="00950A96">
        <w:rPr>
          <w:sz w:val="12"/>
        </w:rPr>
        <w:t>∂</w:t>
      </w:r>
      <w:r w:rsidRPr="00950A96">
        <w:rPr>
          <w:sz w:val="16"/>
        </w:rPr>
        <w:t xml:space="preserve"> • April 30, 2014: ETIM conducted a suicide bomb attack on the Urumqi railway station</w:t>
      </w:r>
      <w:r w:rsidRPr="00950A96">
        <w:rPr>
          <w:sz w:val="12"/>
        </w:rPr>
        <w:t>∂</w:t>
      </w:r>
      <w:r w:rsidRPr="00950A96">
        <w:rPr>
          <w:sz w:val="16"/>
        </w:rPr>
        <w:t xml:space="preserve"> (in the capital of Xinjiang province), killing three and injuring 79.</w:t>
      </w:r>
      <w:r w:rsidRPr="00950A96">
        <w:rPr>
          <w:sz w:val="12"/>
        </w:rPr>
        <w:t>∂</w:t>
      </w:r>
      <w:r w:rsidRPr="00950A96">
        <w:rPr>
          <w:sz w:val="16"/>
        </w:rPr>
        <w:t xml:space="preserve"> • May 22, 2014: A car bomb attack on an open-air market in Urumqi killed 31 and</w:t>
      </w:r>
      <w:r w:rsidRPr="00950A96">
        <w:rPr>
          <w:sz w:val="12"/>
        </w:rPr>
        <w:t>∂</w:t>
      </w:r>
      <w:r w:rsidRPr="00950A96">
        <w:rPr>
          <w:sz w:val="16"/>
        </w:rPr>
        <w:t xml:space="preserve"> injured 94. This attack was commanded from abroad by ETIM.29</w:t>
      </w:r>
      <w:r w:rsidRPr="00950A96">
        <w:rPr>
          <w:sz w:val="12"/>
        </w:rPr>
        <w:t>∂</w:t>
      </w:r>
      <w:r w:rsidRPr="00950A96">
        <w:rPr>
          <w:sz w:val="16"/>
        </w:rPr>
        <w:t xml:space="preserve"> </w:t>
      </w:r>
      <w:r w:rsidRPr="00950A96">
        <w:rPr>
          <w:rStyle w:val="StyleUnderline"/>
        </w:rPr>
        <w:t>Since 2013, the nature of domestic terrorist attacks has changed. Incidents are more geographically</w:t>
      </w:r>
      <w:r w:rsidRPr="00950A96">
        <w:rPr>
          <w:rStyle w:val="StyleUnderline"/>
          <w:b/>
          <w:sz w:val="12"/>
        </w:rPr>
        <w:t>∂</w:t>
      </w:r>
      <w:r w:rsidRPr="00950A96">
        <w:rPr>
          <w:rStyle w:val="StyleUnderline"/>
        </w:rPr>
        <w:t xml:space="preserve"> dispersed, the targets are more diverse, and the methods of attack have varied</w:t>
      </w:r>
      <w:r w:rsidRPr="00950A96">
        <w:rPr>
          <w:sz w:val="16"/>
        </w:rPr>
        <w:t>.</w:t>
      </w:r>
      <w:r w:rsidRPr="00950A96">
        <w:rPr>
          <w:sz w:val="12"/>
        </w:rPr>
        <w:t>∂</w:t>
      </w:r>
      <w:r w:rsidRPr="00950A96">
        <w:rPr>
          <w:sz w:val="16"/>
        </w:rPr>
        <w:t xml:space="preserve"> </w:t>
      </w:r>
      <w:r w:rsidRPr="00950A96">
        <w:rPr>
          <w:rStyle w:val="StyleUnderline"/>
        </w:rPr>
        <w:t>Religiously inspired terrorist attacks have become significantly more frequent, more</w:t>
      </w:r>
      <w:r w:rsidRPr="00950A96">
        <w:rPr>
          <w:rStyle w:val="StyleUnderline"/>
          <w:b/>
          <w:sz w:val="12"/>
        </w:rPr>
        <w:t>∂</w:t>
      </w:r>
      <w:r w:rsidRPr="00950A96">
        <w:rPr>
          <w:rStyle w:val="StyleUnderline"/>
        </w:rPr>
        <w:t xml:space="preserve"> violent, and more sophisticated</w:t>
      </w:r>
      <w:r w:rsidRPr="00950A96">
        <w:rPr>
          <w:sz w:val="16"/>
        </w:rPr>
        <w:t>.30 From the 1990s to the late 2000s, most of the terrorist</w:t>
      </w:r>
      <w:r w:rsidRPr="00950A96">
        <w:rPr>
          <w:sz w:val="12"/>
        </w:rPr>
        <w:t>∂</w:t>
      </w:r>
      <w:r w:rsidRPr="00950A96">
        <w:rPr>
          <w:sz w:val="16"/>
        </w:rPr>
        <w:t xml:space="preserve"> acts were limited to Xinjiang locals. However, </w:t>
      </w:r>
      <w:r w:rsidRPr="00950A96">
        <w:rPr>
          <w:rStyle w:val="StyleUnderline"/>
        </w:rPr>
        <w:t>recent attacks have been spreading over</w:t>
      </w:r>
      <w:r w:rsidRPr="00950A96">
        <w:rPr>
          <w:rStyle w:val="StyleUnderline"/>
          <w:b/>
          <w:sz w:val="12"/>
        </w:rPr>
        <w:t>∂</w:t>
      </w:r>
      <w:r w:rsidRPr="00950A96">
        <w:rPr>
          <w:rStyle w:val="StyleUnderline"/>
        </w:rPr>
        <w:t xml:space="preserve"> several large cities beyond Xinjiang including Beijing, Kunming, and Guangzhou</w:t>
      </w:r>
      <w:r w:rsidRPr="00950A96">
        <w:rPr>
          <w:sz w:val="16"/>
        </w:rPr>
        <w:t xml:space="preserve"> (the</w:t>
      </w:r>
      <w:r w:rsidRPr="00950A96">
        <w:rPr>
          <w:sz w:val="12"/>
        </w:rPr>
        <w:t>∂</w:t>
      </w:r>
      <w:r w:rsidRPr="00950A96">
        <w:rPr>
          <w:sz w:val="16"/>
        </w:rPr>
        <w:t xml:space="preserve"> capital of Guangdong). The types of targets are also expanding. In the past, most of the</w:t>
      </w:r>
      <w:r w:rsidRPr="00950A96">
        <w:rPr>
          <w:sz w:val="12"/>
        </w:rPr>
        <w:t>∂</w:t>
      </w:r>
      <w:r w:rsidRPr="00950A96">
        <w:rPr>
          <w:sz w:val="16"/>
        </w:rPr>
        <w:t xml:space="preserve"> targets focused on government buildings and police stations. But, </w:t>
      </w:r>
      <w:r w:rsidRPr="00950A96">
        <w:rPr>
          <w:rStyle w:val="StyleUnderline"/>
        </w:rPr>
        <w:t>recently the attacks have extended to civilians,</w:t>
      </w:r>
      <w:r w:rsidRPr="00950A96">
        <w:rPr>
          <w:sz w:val="16"/>
        </w:rPr>
        <w:t xml:space="preserve"> for example, in train stations and super markets, </w:t>
      </w:r>
      <w:r w:rsidRPr="00950A96">
        <w:rPr>
          <w:rStyle w:val="StyleUnderline"/>
        </w:rPr>
        <w:t>and have resulted</w:t>
      </w:r>
      <w:r w:rsidRPr="00950A96">
        <w:rPr>
          <w:rStyle w:val="StyleUnderline"/>
          <w:b/>
          <w:sz w:val="12"/>
        </w:rPr>
        <w:t>∂</w:t>
      </w:r>
      <w:r w:rsidRPr="00950A96">
        <w:rPr>
          <w:rStyle w:val="StyleUnderline"/>
        </w:rPr>
        <w:t xml:space="preserve"> in a dramatic increase in the number of civilian casualties</w:t>
      </w:r>
      <w:r w:rsidRPr="00950A96">
        <w:rPr>
          <w:sz w:val="16"/>
        </w:rPr>
        <w:t>. The type of attacks has changed</w:t>
      </w:r>
      <w:r w:rsidRPr="00950A96">
        <w:rPr>
          <w:sz w:val="12"/>
        </w:rPr>
        <w:t>∂</w:t>
      </w:r>
      <w:r w:rsidRPr="00950A96">
        <w:rPr>
          <w:sz w:val="16"/>
        </w:rPr>
        <w:t xml:space="preserve"> significantly. In the past, attackers relied mainly on simpler tools including knives and</w:t>
      </w:r>
      <w:r w:rsidRPr="00950A96">
        <w:rPr>
          <w:sz w:val="12"/>
        </w:rPr>
        <w:t>∂</w:t>
      </w:r>
      <w:r w:rsidRPr="00950A96">
        <w:rPr>
          <w:sz w:val="16"/>
        </w:rPr>
        <w:t xml:space="preserve"> axes. But recently, attackers have engaged in suicide bombings, car bombings, and have</w:t>
      </w:r>
      <w:r w:rsidRPr="00950A96">
        <w:rPr>
          <w:sz w:val="12"/>
        </w:rPr>
        <w:t>∂</w:t>
      </w:r>
      <w:r w:rsidRPr="00950A96">
        <w:rPr>
          <w:sz w:val="16"/>
        </w:rPr>
        <w:t xml:space="preserve"> used grenades and other explosives. Nevertheless, so far, </w:t>
      </w:r>
      <w:r w:rsidRPr="00950A96">
        <w:rPr>
          <w:rStyle w:val="StyleUnderline"/>
        </w:rPr>
        <w:t>China has not seen complex terrorist</w:t>
      </w:r>
      <w:r w:rsidRPr="00950A96">
        <w:rPr>
          <w:rStyle w:val="StyleUnderline"/>
          <w:b/>
          <w:sz w:val="12"/>
        </w:rPr>
        <w:t>∂</w:t>
      </w:r>
      <w:r w:rsidRPr="00950A96">
        <w:rPr>
          <w:rStyle w:val="StyleUnderline"/>
        </w:rPr>
        <w:t xml:space="preserve"> attacks such as the terrorist attacks on heavily guarded targets</w:t>
      </w:r>
      <w:r w:rsidRPr="00950A96">
        <w:rPr>
          <w:sz w:val="16"/>
        </w:rPr>
        <w:t>.</w:t>
      </w:r>
      <w:r w:rsidRPr="00950A96">
        <w:rPr>
          <w:sz w:val="12"/>
        </w:rPr>
        <w:t>∂</w:t>
      </w:r>
      <w:r w:rsidRPr="00950A96">
        <w:rPr>
          <w:sz w:val="16"/>
        </w:rPr>
        <w:t xml:space="preserve"> Terrorists operating in Xinjiang are also known to have close relations with international</w:t>
      </w:r>
      <w:r w:rsidRPr="00950A96">
        <w:rPr>
          <w:sz w:val="12"/>
        </w:rPr>
        <w:t>∂</w:t>
      </w:r>
      <w:r w:rsidRPr="00950A96">
        <w:rPr>
          <w:sz w:val="16"/>
        </w:rPr>
        <w:t xml:space="preserve"> groups. </w:t>
      </w:r>
      <w:r w:rsidRPr="00950A96">
        <w:rPr>
          <w:rStyle w:val="StyleUnderline"/>
        </w:rPr>
        <w:t>Beijing has confirmed that the ETIM has long received training, financial assistance,</w:t>
      </w:r>
      <w:r w:rsidRPr="00950A96">
        <w:rPr>
          <w:rStyle w:val="StyleUnderline"/>
          <w:b/>
          <w:sz w:val="12"/>
        </w:rPr>
        <w:t>∂</w:t>
      </w:r>
      <w:r w:rsidRPr="00950A96">
        <w:rPr>
          <w:rStyle w:val="StyleUnderline"/>
        </w:rPr>
        <w:t xml:space="preserve"> and support from al Qaeda</w:t>
      </w:r>
      <w:r w:rsidRPr="00950A96">
        <w:rPr>
          <w:sz w:val="16"/>
        </w:rPr>
        <w:t xml:space="preserve">.31 Moreover, </w:t>
      </w:r>
      <w:r w:rsidRPr="00950A96">
        <w:rPr>
          <w:rStyle w:val="StyleUnderline"/>
        </w:rPr>
        <w:t>hundreds of Xinjiang’s Uighur Muslims are</w:t>
      </w:r>
      <w:r w:rsidRPr="00950A96">
        <w:rPr>
          <w:rStyle w:val="StyleUnderline"/>
          <w:b/>
          <w:sz w:val="12"/>
        </w:rPr>
        <w:t>∂</w:t>
      </w:r>
      <w:r w:rsidRPr="00950A96">
        <w:rPr>
          <w:rStyle w:val="StyleUnderline"/>
        </w:rPr>
        <w:t xml:space="preserve"> reportedly fighting alongside the Islamic State in the Middle East</w:t>
      </w:r>
      <w:r w:rsidRPr="00950A96">
        <w:rPr>
          <w:sz w:val="16"/>
        </w:rPr>
        <w:t xml:space="preserve">.32 </w:t>
      </w:r>
      <w:r w:rsidRPr="00950A96">
        <w:rPr>
          <w:rStyle w:val="StyleUnderline"/>
        </w:rPr>
        <w:t>Some of them, after</w:t>
      </w:r>
      <w:r w:rsidRPr="00950A96">
        <w:rPr>
          <w:rStyle w:val="StyleUnderline"/>
          <w:b/>
          <w:sz w:val="12"/>
        </w:rPr>
        <w:t>∂</w:t>
      </w:r>
      <w:r w:rsidRPr="00950A96">
        <w:rPr>
          <w:rStyle w:val="StyleUnderline"/>
        </w:rPr>
        <w:t xml:space="preserve"> receiving terrorist training and gaining actual combat experience, return for attacks in</w:t>
      </w:r>
      <w:r w:rsidRPr="00950A96">
        <w:rPr>
          <w:rStyle w:val="StyleUnderline"/>
          <w:b/>
          <w:sz w:val="12"/>
        </w:rPr>
        <w:t>∂</w:t>
      </w:r>
      <w:r w:rsidRPr="00950A96">
        <w:rPr>
          <w:rStyle w:val="StyleUnderline"/>
        </w:rPr>
        <w:t xml:space="preserve"> China.</w:t>
      </w:r>
      <w:r w:rsidRPr="00950A96">
        <w:rPr>
          <w:sz w:val="16"/>
        </w:rPr>
        <w:t>33 Also, terrorist attacks inside China could be inspired or supported by the Islamic</w:t>
      </w:r>
      <w:r w:rsidRPr="00950A96">
        <w:rPr>
          <w:sz w:val="12"/>
        </w:rPr>
        <w:t>∂</w:t>
      </w:r>
      <w:r w:rsidRPr="00950A96">
        <w:rPr>
          <w:sz w:val="16"/>
        </w:rPr>
        <w:t xml:space="preserve"> State due to its connections with local groups. Returning militants have recently been</w:t>
      </w:r>
      <w:r w:rsidRPr="00950A96">
        <w:rPr>
          <w:sz w:val="12"/>
        </w:rPr>
        <w:t>∂</w:t>
      </w:r>
      <w:r w:rsidRPr="00950A96">
        <w:rPr>
          <w:sz w:val="16"/>
        </w:rPr>
        <w:t xml:space="preserve"> arrested in Xinjiang.34</w:t>
      </w:r>
      <w:r w:rsidRPr="00950A96">
        <w:rPr>
          <w:sz w:val="12"/>
        </w:rPr>
        <w:t>∂</w:t>
      </w:r>
      <w:r w:rsidRPr="00950A96">
        <w:rPr>
          <w:sz w:val="16"/>
        </w:rPr>
        <w:t xml:space="preserve"> </w:t>
      </w:r>
      <w:r w:rsidRPr="00950A96">
        <w:rPr>
          <w:rStyle w:val="Emphasis"/>
        </w:rPr>
        <w:t>In the years to come, it is plausible that terrorist groups might be able to put together an</w:t>
      </w:r>
      <w:r w:rsidRPr="00950A96">
        <w:rPr>
          <w:rStyle w:val="Emphasis"/>
          <w:sz w:val="12"/>
          <w:u w:val="none"/>
        </w:rPr>
        <w:t>∂</w:t>
      </w:r>
      <w:r w:rsidRPr="00950A96">
        <w:rPr>
          <w:rStyle w:val="Emphasis"/>
        </w:rPr>
        <w:t xml:space="preserve"> attack on civilian nuclear facilities, in particular a nuclear power plant</w:t>
      </w:r>
      <w:r w:rsidRPr="00950A96">
        <w:rPr>
          <w:sz w:val="16"/>
        </w:rPr>
        <w:t>—especially as the</w:t>
      </w:r>
      <w:r w:rsidRPr="00950A96">
        <w:rPr>
          <w:sz w:val="12"/>
        </w:rPr>
        <w:t>∂</w:t>
      </w:r>
      <w:r w:rsidRPr="00950A96">
        <w:rPr>
          <w:sz w:val="16"/>
        </w:rPr>
        <w:t xml:space="preserve"> number of such plants rapidly increases.35 </w:t>
      </w:r>
      <w:r w:rsidRPr="00950A96">
        <w:rPr>
          <w:rStyle w:val="StyleUnderline"/>
        </w:rPr>
        <w:t>The Fukushima accident may also increase terrorists’</w:t>
      </w:r>
      <w:r w:rsidRPr="00950A96">
        <w:rPr>
          <w:rStyle w:val="StyleUnderline"/>
          <w:b/>
          <w:sz w:val="12"/>
        </w:rPr>
        <w:t>∂</w:t>
      </w:r>
      <w:r w:rsidRPr="00950A96">
        <w:rPr>
          <w:rStyle w:val="StyleUnderline"/>
        </w:rPr>
        <w:t xml:space="preserve"> interest in targeting China’s power reactors</w:t>
      </w:r>
      <w:r w:rsidRPr="00950A96">
        <w:rPr>
          <w:sz w:val="16"/>
        </w:rPr>
        <w:t>.</w:t>
      </w:r>
      <w:r w:rsidRPr="00950A96">
        <w:rPr>
          <w:sz w:val="12"/>
        </w:rPr>
        <w:t>∂</w:t>
      </w:r>
      <w:r w:rsidRPr="00950A96">
        <w:rPr>
          <w:sz w:val="16"/>
        </w:rPr>
        <w:t xml:space="preserve"> In addition, </w:t>
      </w:r>
      <w:r w:rsidRPr="00950A96">
        <w:rPr>
          <w:rStyle w:val="StyleUnderline"/>
        </w:rPr>
        <w:t>China’s neighbors in Central Asia and Pakistan have served as safe havens</w:t>
      </w:r>
      <w:r w:rsidRPr="00950A96">
        <w:rPr>
          <w:rStyle w:val="StyleUnderline"/>
          <w:b/>
          <w:sz w:val="12"/>
        </w:rPr>
        <w:t>∂</w:t>
      </w:r>
      <w:r w:rsidRPr="00950A96">
        <w:rPr>
          <w:rStyle w:val="StyleUnderline"/>
        </w:rPr>
        <w:t xml:space="preserve"> for ETIM members</w:t>
      </w:r>
      <w:r w:rsidRPr="00950A96">
        <w:rPr>
          <w:sz w:val="16"/>
        </w:rPr>
        <w:t xml:space="preserve">. These </w:t>
      </w:r>
      <w:r w:rsidRPr="00950A96">
        <w:rPr>
          <w:rStyle w:val="Emphasis"/>
        </w:rPr>
        <w:t>countries also are home to a high level of terrorist activity and</w:t>
      </w:r>
      <w:r w:rsidRPr="00950A96">
        <w:rPr>
          <w:rStyle w:val="Emphasis"/>
          <w:sz w:val="12"/>
          <w:u w:val="none"/>
        </w:rPr>
        <w:t>∂</w:t>
      </w:r>
      <w:r w:rsidRPr="00950A96">
        <w:rPr>
          <w:rStyle w:val="Emphasis"/>
        </w:rPr>
        <w:t xml:space="preserve"> have been at the center of nuclear smuggling and proliferation activities.</w:t>
      </w:r>
      <w:r w:rsidRPr="00950A96">
        <w:rPr>
          <w:sz w:val="16"/>
        </w:rPr>
        <w:t xml:space="preserve"> It is possible that</w:t>
      </w:r>
      <w:r w:rsidRPr="00950A96">
        <w:rPr>
          <w:sz w:val="12"/>
        </w:rPr>
        <w:t>∂</w:t>
      </w:r>
      <w:r w:rsidRPr="00950A96">
        <w:rPr>
          <w:sz w:val="16"/>
        </w:rPr>
        <w:t xml:space="preserve"> Ea</w:t>
      </w:r>
      <w:r w:rsidRPr="00950A96">
        <w:rPr>
          <w:rStyle w:val="StyleUnderline"/>
        </w:rPr>
        <w:t>st Turkestan extremists could acquire fissile material or nuclear weapons from their</w:t>
      </w:r>
      <w:r w:rsidRPr="00950A96">
        <w:rPr>
          <w:rStyle w:val="StyleUnderline"/>
          <w:b/>
          <w:sz w:val="12"/>
        </w:rPr>
        <w:t>∂</w:t>
      </w:r>
      <w:r w:rsidRPr="00950A96">
        <w:rPr>
          <w:rStyle w:val="StyleUnderline"/>
        </w:rPr>
        <w:t xml:space="preserve"> bases in these areas, which they could also use to plan and launch attacks</w:t>
      </w:r>
      <w:r w:rsidRPr="00950A96">
        <w:rPr>
          <w:sz w:val="16"/>
        </w:rPr>
        <w:t>.36</w:t>
      </w:r>
      <w:r w:rsidRPr="00950A96">
        <w:rPr>
          <w:sz w:val="12"/>
        </w:rPr>
        <w:t>∂</w:t>
      </w:r>
      <w:r w:rsidRPr="00950A96">
        <w:rPr>
          <w:sz w:val="16"/>
        </w:rPr>
        <w:t xml:space="preserve"> In short, both the domestic threats to China’s nuclear materials and facilities and the</w:t>
      </w:r>
      <w:r w:rsidRPr="00950A96">
        <w:rPr>
          <w:sz w:val="12"/>
        </w:rPr>
        <w:t>∂</w:t>
      </w:r>
      <w:r w:rsidRPr="00950A96">
        <w:rPr>
          <w:sz w:val="16"/>
        </w:rPr>
        <w:t xml:space="preserve"> nuclear dangers that foreign terrorists might pose to China are rapidly evolving. </w:t>
      </w:r>
      <w:r w:rsidRPr="00950A96">
        <w:rPr>
          <w:rStyle w:val="Emphasis"/>
        </w:rPr>
        <w:t>Chinese</w:t>
      </w:r>
      <w:r w:rsidRPr="00950A96">
        <w:rPr>
          <w:rStyle w:val="Emphasis"/>
          <w:sz w:val="12"/>
          <w:u w:val="none"/>
        </w:rPr>
        <w:t>∂</w:t>
      </w:r>
      <w:r w:rsidRPr="00950A96">
        <w:rPr>
          <w:rStyle w:val="Emphasis"/>
        </w:rPr>
        <w:t xml:space="preserve"> nuclear security planners must design security systems able to continue to provide effective</w:t>
      </w:r>
      <w:r w:rsidRPr="00950A96">
        <w:rPr>
          <w:rStyle w:val="Emphasis"/>
          <w:sz w:val="12"/>
          <w:u w:val="none"/>
        </w:rPr>
        <w:t>∂</w:t>
      </w:r>
      <w:r w:rsidRPr="00950A96">
        <w:rPr>
          <w:rStyle w:val="Emphasis"/>
        </w:rPr>
        <w:t xml:space="preserve"> protection as these threats continue to evolve in the future.</w:t>
      </w:r>
    </w:p>
    <w:p w:rsidR="008267A3" w:rsidRPr="00950A96" w:rsidRDefault="008267A3" w:rsidP="008267A3">
      <w:pPr>
        <w:rPr>
          <w:rStyle w:val="Emphasis"/>
        </w:rPr>
      </w:pPr>
    </w:p>
    <w:p w:rsidR="008267A3" w:rsidRPr="00950A96" w:rsidRDefault="008267A3" w:rsidP="008267A3">
      <w:pPr>
        <w:pStyle w:val="Heading4"/>
      </w:pPr>
      <w:r w:rsidRPr="00950A96">
        <w:t>Uighur separatists are working with ISIS now.</w:t>
      </w:r>
    </w:p>
    <w:p w:rsidR="008267A3" w:rsidRPr="00950A96" w:rsidRDefault="008267A3" w:rsidP="008267A3">
      <w:pPr>
        <w:rPr>
          <w:rStyle w:val="Style13ptBold"/>
        </w:rPr>
      </w:pPr>
      <w:r w:rsidRPr="00950A96">
        <w:rPr>
          <w:rStyle w:val="Style13ptBold"/>
          <w:szCs w:val="26"/>
        </w:rPr>
        <w:t>Moore ’14</w:t>
      </w:r>
      <w:r w:rsidRPr="00950A96">
        <w:rPr>
          <w:rStyle w:val="Style13ptBold"/>
        </w:rPr>
        <w:t xml:space="preserve"> – </w:t>
      </w:r>
      <w:r w:rsidRPr="00950A96">
        <w:rPr>
          <w:rStyle w:val="Style13ptBold"/>
          <w:b w:val="0"/>
        </w:rPr>
        <w:t>writer at International Business Times (Jack, 9/22, “Xinjiang's Uighur Muslims Receiving 'Terrorist Training' From Isis Fighters for Attacks in China,” http://www.ibtimes.co.uk/xinjiangs-uighur-muslims-receiving-terrorist-training-isis-fighters-attacks-china-1466594)//DWB</w:t>
      </w:r>
    </w:p>
    <w:p w:rsidR="008267A3" w:rsidRPr="00950A96" w:rsidRDefault="008267A3" w:rsidP="008267A3">
      <w:pPr>
        <w:rPr>
          <w:sz w:val="16"/>
        </w:rPr>
      </w:pPr>
      <w:r w:rsidRPr="00950A96">
        <w:rPr>
          <w:rStyle w:val="StyleUnderline"/>
        </w:rPr>
        <w:t>Chinese militants from the restive region of Xinjiang are leaving the country to receive "terrorist training" from Isi</w:t>
      </w:r>
      <w:r w:rsidRPr="00950A96">
        <w:rPr>
          <w:sz w:val="16"/>
        </w:rPr>
        <w:t xml:space="preserve">s (now known as the Islamic State) </w:t>
      </w:r>
      <w:r w:rsidRPr="00950A96">
        <w:rPr>
          <w:rStyle w:val="StyleUnderline"/>
        </w:rPr>
        <w:t>in order to conduct attacks in China</w:t>
      </w:r>
      <w:r w:rsidRPr="00950A96">
        <w:rPr>
          <w:sz w:val="16"/>
        </w:rPr>
        <w:t>, state media have reported.</w:t>
      </w:r>
      <w:r w:rsidRPr="00950A96">
        <w:rPr>
          <w:sz w:val="12"/>
        </w:rPr>
        <w:t>∂</w:t>
      </w:r>
      <w:r w:rsidRPr="00950A96">
        <w:rPr>
          <w:sz w:val="16"/>
        </w:rPr>
        <w:t xml:space="preserve"> "</w:t>
      </w:r>
      <w:r w:rsidRPr="00950A96">
        <w:rPr>
          <w:rStyle w:val="StyleUnderline"/>
        </w:rPr>
        <w:t>They not only want to get training in terrorist techniques but also to expand their connections in international terrorist organisations through actual combat to gain support for escalation of terrorist activities in China</w:t>
      </w:r>
      <w:r w:rsidRPr="00950A96">
        <w:rPr>
          <w:sz w:val="16"/>
        </w:rPr>
        <w:t>," an unidentified Chinese "anti-terrorism worker" was quoted as saying by China's Global Times.</w:t>
      </w:r>
      <w:r w:rsidRPr="00950A96">
        <w:rPr>
          <w:sz w:val="12"/>
        </w:rPr>
        <w:t>∂</w:t>
      </w:r>
      <w:r w:rsidRPr="00950A96">
        <w:rPr>
          <w:sz w:val="16"/>
        </w:rPr>
        <w:t xml:space="preserve"> The report is the first connection made by Chinese state media between the radical Islamist group and separatist militants in China's Xinjiang region.</w:t>
      </w:r>
      <w:r w:rsidRPr="00950A96">
        <w:rPr>
          <w:sz w:val="12"/>
        </w:rPr>
        <w:t>∂</w:t>
      </w:r>
      <w:r w:rsidRPr="00950A96">
        <w:rPr>
          <w:sz w:val="16"/>
        </w:rPr>
        <w:t xml:space="preserve"> "</w:t>
      </w:r>
      <w:r w:rsidRPr="00950A96">
        <w:rPr>
          <w:rStyle w:val="StyleUnderline"/>
        </w:rPr>
        <w:t>Their ultimate goal is still to fight back into China,"</w:t>
      </w:r>
      <w:r w:rsidRPr="00950A96">
        <w:rPr>
          <w:sz w:val="16"/>
        </w:rPr>
        <w:t xml:space="preserve"> Pan Zhiping, a former head of Central Asia studies at Xinjiang's Academy of Social Science, said.</w:t>
      </w:r>
      <w:r w:rsidRPr="00950A96">
        <w:rPr>
          <w:sz w:val="12"/>
        </w:rPr>
        <w:t>∂</w:t>
      </w:r>
      <w:r w:rsidRPr="00950A96">
        <w:rPr>
          <w:sz w:val="16"/>
        </w:rPr>
        <w:t xml:space="preserve"> The Global Times, controlled by the Chinese Communist Party mouthpiece, the People's Daily, claimed </w:t>
      </w:r>
      <w:r w:rsidRPr="00950A96">
        <w:rPr>
          <w:rStyle w:val="StyleUnderline"/>
        </w:rPr>
        <w:t>Chinese militants are participating with IS in Iraq and Syria.</w:t>
      </w:r>
      <w:r w:rsidRPr="00950A96">
        <w:rPr>
          <w:sz w:val="12"/>
        </w:rPr>
        <w:t>∂</w:t>
      </w:r>
      <w:r w:rsidRPr="00950A96">
        <w:rPr>
          <w:sz w:val="16"/>
        </w:rPr>
        <w:t xml:space="preserve"> It added</w:t>
      </w:r>
      <w:r w:rsidRPr="00950A96">
        <w:rPr>
          <w:rStyle w:val="StyleUnderline"/>
        </w:rPr>
        <w:t xml:space="preserve"> "terrorists, separatists and extremists" from China's west had managed to bypass strict border controls through the porous mountainous regions of southern China.</w:t>
      </w:r>
      <w:r w:rsidRPr="00950A96">
        <w:rPr>
          <w:sz w:val="12"/>
        </w:rPr>
        <w:t>∂</w:t>
      </w:r>
      <w:r w:rsidRPr="00950A96">
        <w:rPr>
          <w:sz w:val="16"/>
        </w:rPr>
        <w:t xml:space="preserve"> The terror group's leader, Abu Bakr al-Baghdadi, has said in a previous speech that "Muslim rights are forcibly seized in China, India, Palestine" in his efforts to recruit Muslims around the world.</w:t>
      </w:r>
      <w:r w:rsidRPr="00950A96">
        <w:rPr>
          <w:sz w:val="12"/>
        </w:rPr>
        <w:t>∂</w:t>
      </w:r>
      <w:r w:rsidRPr="00950A96">
        <w:rPr>
          <w:sz w:val="16"/>
        </w:rPr>
        <w:t xml:space="preserve"> Earlier this year Yin Gang, a West Asian scholar at the Chinese Academy of Social Sciences, said </w:t>
      </w:r>
      <w:r w:rsidRPr="00950A96">
        <w:rPr>
          <w:rStyle w:val="StyleUnderline"/>
        </w:rPr>
        <w:t>it is likely hundreds of Chinese nationals are fighting for IS.</w:t>
      </w:r>
      <w:r w:rsidRPr="00950A96">
        <w:rPr>
          <w:sz w:val="12"/>
        </w:rPr>
        <w:t>∂</w:t>
      </w:r>
      <w:r w:rsidRPr="00950A96">
        <w:rPr>
          <w:sz w:val="16"/>
        </w:rPr>
        <w:t xml:space="preserve"> "These </w:t>
      </w:r>
      <w:r w:rsidRPr="00950A96">
        <w:rPr>
          <w:rStyle w:val="StyleUnderline"/>
        </w:rPr>
        <w:t>Chinese nationals are responding to the extreme Muslims' call to join the jihad of Isis and are seeking to gather combat experience</w:t>
      </w:r>
      <w:r w:rsidRPr="00950A96">
        <w:rPr>
          <w:sz w:val="16"/>
        </w:rPr>
        <w:t>," he said.</w:t>
      </w:r>
      <w:r w:rsidRPr="00950A96">
        <w:rPr>
          <w:sz w:val="12"/>
        </w:rPr>
        <w:t>∂</w:t>
      </w:r>
      <w:r w:rsidRPr="00950A96">
        <w:rPr>
          <w:sz w:val="16"/>
        </w:rPr>
        <w:t xml:space="preserve"> The reports adds four Chinese nationals, suspected militants from Xinjiang, have been arrested in Indonesia after buying fake Turkish passports in Thailand before flying to Indonesia via Malaysia.</w:t>
      </w:r>
      <w:r w:rsidRPr="00950A96">
        <w:rPr>
          <w:sz w:val="12"/>
        </w:rPr>
        <w:t>∂</w:t>
      </w:r>
      <w:r w:rsidRPr="00950A96">
        <w:rPr>
          <w:sz w:val="16"/>
        </w:rPr>
        <w:t xml:space="preserve"> The majority-Muslim country has also reported citizens travelling to Iraq and Syria to fight for the terror group.</w:t>
      </w:r>
      <w:r w:rsidRPr="00950A96">
        <w:rPr>
          <w:sz w:val="12"/>
        </w:rPr>
        <w:t>∂</w:t>
      </w:r>
      <w:r w:rsidRPr="00950A96">
        <w:rPr>
          <w:sz w:val="16"/>
        </w:rPr>
        <w:t xml:space="preserve"> </w:t>
      </w:r>
      <w:r w:rsidRPr="00950A96">
        <w:rPr>
          <w:rStyle w:val="StyleUnderline"/>
        </w:rPr>
        <w:t>The Chinese region of Xinjiang has been beset by unrest from separatist Uighur Muslim groups. The separatists resent Chinese control and changes to their traditional way of life. Many are urging the creation of an independent state called East Turkestan.</w:t>
      </w:r>
      <w:r w:rsidRPr="00950A96">
        <w:rPr>
          <w:rStyle w:val="StyleUnderline"/>
          <w:b/>
          <w:sz w:val="12"/>
        </w:rPr>
        <w:t>∂</w:t>
      </w:r>
      <w:r w:rsidRPr="00950A96">
        <w:rPr>
          <w:sz w:val="16"/>
        </w:rPr>
        <w:t xml:space="preserve"> The Uighurs speak Turkic and follow a moderate form of Islam but some have adopted more radical strands of Islam found in Saudi Arabia and Afghanistan.</w:t>
      </w:r>
    </w:p>
    <w:p w:rsidR="008267A3" w:rsidRPr="00950A96" w:rsidRDefault="008267A3" w:rsidP="008267A3">
      <w:pPr>
        <w:rPr>
          <w:sz w:val="16"/>
        </w:rPr>
      </w:pPr>
    </w:p>
    <w:p w:rsidR="008267A3" w:rsidRPr="00950A96" w:rsidRDefault="008267A3" w:rsidP="008267A3">
      <w:pPr>
        <w:pStyle w:val="Heading4"/>
      </w:pPr>
      <w:r w:rsidRPr="00950A96">
        <w:t>US lead on nuclear facility security key to prevent terrorist attacks on nuclear sites.</w:t>
      </w:r>
    </w:p>
    <w:p w:rsidR="008267A3" w:rsidRPr="00950A96" w:rsidRDefault="008267A3" w:rsidP="008267A3">
      <w:pPr>
        <w:rPr>
          <w:rStyle w:val="Style13ptBold"/>
        </w:rPr>
      </w:pPr>
      <w:r w:rsidRPr="00950A96">
        <w:rPr>
          <w:rStyle w:val="Style13ptBold"/>
          <w:szCs w:val="26"/>
        </w:rPr>
        <w:t>Macfarlane 4/13/16</w:t>
      </w:r>
      <w:r w:rsidRPr="00950A96">
        <w:rPr>
          <w:rStyle w:val="Style13ptBold"/>
        </w:rPr>
        <w:t xml:space="preserve"> </w:t>
      </w:r>
      <w:r w:rsidRPr="00950A96">
        <w:rPr>
          <w:rStyle w:val="Style13ptBold"/>
          <w:rFonts w:ascii="Times New Roman" w:hAnsi="Times New Roman" w:cs="Times New Roman"/>
          <w:sz w:val="18"/>
          <w:szCs w:val="18"/>
        </w:rPr>
        <w:t xml:space="preserve">- </w:t>
      </w:r>
      <w:r w:rsidRPr="00950A96">
        <w:rPr>
          <w:rStyle w:val="Style13ptBold"/>
          <w:rFonts w:ascii="Times New Roman" w:hAnsi="Times New Roman" w:cs="Times New Roman"/>
          <w:b w:val="0"/>
          <w:sz w:val="18"/>
          <w:szCs w:val="18"/>
        </w:rPr>
        <w:t>professor of public policy and international affairs, George Washington University (Allison, “How to Protect Nuclear Plants From Terrorists,” http://www.usnews.com/news/articles/2016-04-13/how-to-protect-nuclear-plants-from-terrorists)//DWB</w:t>
      </w:r>
    </w:p>
    <w:p w:rsidR="008267A3" w:rsidRPr="00950A96" w:rsidRDefault="008267A3" w:rsidP="008267A3">
      <w:pPr>
        <w:rPr>
          <w:rStyle w:val="StyleUnderline"/>
        </w:rPr>
      </w:pPr>
      <w:r w:rsidRPr="00950A96">
        <w:rPr>
          <w:sz w:val="16"/>
        </w:rPr>
        <w:t>Improving security worldwide</w:t>
      </w:r>
      <w:r w:rsidRPr="00950A96">
        <w:rPr>
          <w:sz w:val="12"/>
        </w:rPr>
        <w:t>∂</w:t>
      </w:r>
      <w:r w:rsidRPr="00950A96">
        <w:rPr>
          <w:sz w:val="16"/>
        </w:rPr>
        <w:t xml:space="preserve"> </w:t>
      </w:r>
      <w:r w:rsidRPr="00950A96">
        <w:rPr>
          <w:rStyle w:val="StyleUnderline"/>
        </w:rPr>
        <w:t>There are no global standards for physical protection at civilian nuclear facilities.</w:t>
      </w:r>
      <w:r w:rsidRPr="00950A96">
        <w:rPr>
          <w:sz w:val="16"/>
        </w:rPr>
        <w:t xml:space="preserve"> Each country adopts its own laws and regulations dictating what nuclear site owners are required to do to protect plants from attack.</w:t>
      </w:r>
      <w:r w:rsidRPr="00950A96">
        <w:rPr>
          <w:sz w:val="12"/>
        </w:rPr>
        <w:t>∂</w:t>
      </w:r>
      <w:r w:rsidRPr="00950A96">
        <w:rPr>
          <w:sz w:val="16"/>
        </w:rPr>
        <w:t xml:space="preserve"> As a result, </w:t>
      </w:r>
      <w:r w:rsidRPr="00950A96">
        <w:rPr>
          <w:rStyle w:val="StyleUnderline"/>
        </w:rPr>
        <w:t>measures at plants can vary widely, with some countries depending on the local police force for protection and leaving guards unarmed</w:t>
      </w:r>
      <w:r w:rsidRPr="00950A96">
        <w:rPr>
          <w:sz w:val="16"/>
        </w:rPr>
        <w:t xml:space="preserve">. Often </w:t>
      </w:r>
      <w:r w:rsidRPr="00950A96">
        <w:rPr>
          <w:rStyle w:val="StyleUnderline"/>
        </w:rPr>
        <w:t>the level of security depends on cultural norms and attitudes, but the recent attacks in Europe suggest a rapid adjustment is needed.</w:t>
      </w:r>
      <w:r w:rsidRPr="00950A96">
        <w:rPr>
          <w:rStyle w:val="StyleUnderline"/>
          <w:b/>
          <w:sz w:val="12"/>
        </w:rPr>
        <w:t>∂</w:t>
      </w:r>
      <w:r w:rsidRPr="00950A96">
        <w:rPr>
          <w:sz w:val="16"/>
        </w:rPr>
        <w:t xml:space="preserve"> Here are steps that, in my view, all countries can take to make nuclear plants more secure.</w:t>
      </w:r>
      <w:r w:rsidRPr="00950A96">
        <w:rPr>
          <w:sz w:val="12"/>
        </w:rPr>
        <w:t>∂</w:t>
      </w:r>
      <w:r w:rsidRPr="00950A96">
        <w:rPr>
          <w:sz w:val="16"/>
        </w:rPr>
        <w:t xml:space="preserve"> </w:t>
      </w:r>
      <w:r w:rsidRPr="00950A96">
        <w:rPr>
          <w:rStyle w:val="StyleUnderline"/>
        </w:rPr>
        <w:t xml:space="preserve">One priority is to provide enough funds to the International Atomic Energy Agency </w:t>
      </w:r>
      <w:r w:rsidRPr="00950A96">
        <w:rPr>
          <w:sz w:val="16"/>
        </w:rPr>
        <w:t xml:space="preserve">(IAEA), which has recently elevated its physical security section to assist member countries looking for ways to protect their nuclear plants more effectively. </w:t>
      </w:r>
      <w:r w:rsidRPr="00950A96">
        <w:rPr>
          <w:rStyle w:val="StyleUnderline"/>
        </w:rPr>
        <w:t>Since 2010 the agency has trained more than 10,000 people in nuclear security, including police and border guards</w:t>
      </w:r>
      <w:r w:rsidRPr="00950A96">
        <w:rPr>
          <w:sz w:val="16"/>
        </w:rPr>
        <w:t>. It also tracks illicit trafficking and other activities involving nuclear material, and has recorded nearly 3,000 such events since 1995.</w:t>
      </w:r>
      <w:r w:rsidRPr="00950A96">
        <w:rPr>
          <w:sz w:val="12"/>
        </w:rPr>
        <w:t>∂</w:t>
      </w:r>
      <w:r w:rsidRPr="00950A96">
        <w:rPr>
          <w:sz w:val="16"/>
        </w:rPr>
        <w:t xml:space="preserve"> </w:t>
      </w:r>
      <w:r w:rsidRPr="00950A96">
        <w:rPr>
          <w:rStyle w:val="StyleUnderline"/>
        </w:rPr>
        <w:t>Countries that have nuclear power plants or research reactors understandably tend not to spotlight the challenges of protecting these sites.</w:t>
      </w:r>
      <w:r w:rsidRPr="00950A96">
        <w:rPr>
          <w:sz w:val="16"/>
        </w:rPr>
        <w:t xml:space="preserve"> But we know from instances like the ones cited above that they exist. </w:t>
      </w:r>
      <w:r w:rsidRPr="00950A96">
        <w:rPr>
          <w:rStyle w:val="StyleUnderline"/>
        </w:rPr>
        <w:t>In many countries nuclear regulatory agencies oversee safety but not security</w:t>
      </w:r>
      <w:r w:rsidRPr="00950A96">
        <w:rPr>
          <w:sz w:val="16"/>
        </w:rPr>
        <w:t>. Each of th</w:t>
      </w:r>
      <w:r w:rsidRPr="00950A96">
        <w:rPr>
          <w:rStyle w:val="StyleUnderline"/>
        </w:rPr>
        <w:t>ese nations needs to empower an independent regulator to enforce new requirements and inspect security at nuclear sites.</w:t>
      </w:r>
      <w:r w:rsidRPr="00950A96">
        <w:rPr>
          <w:sz w:val="16"/>
        </w:rPr>
        <w:t xml:space="preserve"> Most importantly, security forces at nuclear facilities should be required to practice attack scenarios regularly under the gaze of independent observers.</w:t>
      </w:r>
      <w:r w:rsidRPr="00950A96">
        <w:rPr>
          <w:sz w:val="12"/>
        </w:rPr>
        <w:t>∂</w:t>
      </w:r>
      <w:r w:rsidRPr="00950A96">
        <w:rPr>
          <w:sz w:val="16"/>
        </w:rPr>
        <w:t xml:space="preserve"> </w:t>
      </w:r>
      <w:r w:rsidRPr="00950A96">
        <w:rPr>
          <w:rStyle w:val="Emphasis"/>
        </w:rPr>
        <w:t>Countries such as the United States that already have solid physical security requirements for nuclear facilities can help.</w:t>
      </w:r>
      <w:r w:rsidRPr="00950A96">
        <w:rPr>
          <w:rStyle w:val="Emphasis"/>
          <w:sz w:val="12"/>
          <w:u w:val="none"/>
        </w:rPr>
        <w:t>∂</w:t>
      </w:r>
      <w:r w:rsidRPr="00950A96">
        <w:rPr>
          <w:sz w:val="16"/>
        </w:rPr>
        <w:t xml:space="preserve"> </w:t>
      </w:r>
      <w:r w:rsidRPr="00950A96">
        <w:rPr>
          <w:rStyle w:val="StyleUnderline"/>
        </w:rPr>
        <w:t>Nuclear regulators from all countries meet regularly and could easily share information and train their counterparts on plant physical security.</w:t>
      </w:r>
      <w:r w:rsidRPr="00950A96">
        <w:rPr>
          <w:sz w:val="16"/>
        </w:rPr>
        <w:t xml:space="preserve"> In December 2012, for example, the U.S. NRC organized the first-ever International Regulators Conference on Nuclear Security. No other government has offered to head up a follow-on meeting since then.</w:t>
      </w:r>
      <w:r w:rsidRPr="00950A96">
        <w:rPr>
          <w:sz w:val="12"/>
        </w:rPr>
        <w:t>∂</w:t>
      </w:r>
      <w:r w:rsidRPr="00950A96">
        <w:rPr>
          <w:sz w:val="16"/>
        </w:rPr>
        <w:t xml:space="preserve"> And </w:t>
      </w:r>
      <w:r w:rsidRPr="00950A96">
        <w:rPr>
          <w:rStyle w:val="StyleUnderline"/>
        </w:rPr>
        <w:t>countries with existing reactors aren't the only problem.</w:t>
      </w:r>
      <w:r w:rsidRPr="00950A96">
        <w:rPr>
          <w:sz w:val="16"/>
        </w:rPr>
        <w:t xml:space="preserve"> At least 60 countries have expressed a desire to acquire nuclear power. The United Arab Emirates is in the process of constructing four reactors. Turkey and Vietnam have made deals with the Russian manufacturer, Rosatom, in which construction, financing, operation, even waste disposal, will be handled solely by the Russians. Many of these "emergent" countries do not regularly attend Convention on Nuclear Safety peer review meetings at the International Atomic Energy Agency. </w:t>
      </w:r>
      <w:r w:rsidRPr="00950A96">
        <w:rPr>
          <w:rStyle w:val="StyleUnderline"/>
        </w:rPr>
        <w:t>Without a security regime in place, how can we expect them to do any better than the existing plants?</w:t>
      </w:r>
      <w:r w:rsidRPr="00950A96">
        <w:rPr>
          <w:rStyle w:val="StyleUnderline"/>
          <w:b/>
          <w:sz w:val="12"/>
        </w:rPr>
        <w:t>∂</w:t>
      </w:r>
      <w:r w:rsidRPr="00950A96">
        <w:rPr>
          <w:sz w:val="16"/>
        </w:rPr>
        <w:t xml:space="preserve"> </w:t>
      </w:r>
      <w:r w:rsidRPr="00950A96">
        <w:rPr>
          <w:rStyle w:val="StyleUnderline"/>
        </w:rPr>
        <w:t>To prevent an attack at a nuclear site, governments must take security at nuclear sites seriously now, not a year from now.</w:t>
      </w:r>
      <w:r w:rsidRPr="00950A96">
        <w:rPr>
          <w:rStyle w:val="StyleUnderline"/>
          <w:b/>
          <w:sz w:val="12"/>
        </w:rPr>
        <w:t>∂</w:t>
      </w:r>
      <w:r w:rsidRPr="00950A96">
        <w:rPr>
          <w:sz w:val="16"/>
        </w:rPr>
        <w:t xml:space="preserve"> In light of the current terrorist threat and with four Nuclear Security Summits completed, </w:t>
      </w:r>
      <w:r w:rsidRPr="00950A96">
        <w:rPr>
          <w:rStyle w:val="StyleUnderline"/>
        </w:rPr>
        <w:t>countries with nuclear plants need to up their game with regards to physical security at nuclear power facilities before it's too late.</w:t>
      </w:r>
    </w:p>
    <w:p w:rsidR="008267A3" w:rsidRPr="00950A96" w:rsidRDefault="008267A3" w:rsidP="008267A3"/>
    <w:p w:rsidR="008267A3" w:rsidRPr="00950A96" w:rsidRDefault="008267A3" w:rsidP="008267A3">
      <w:pPr>
        <w:pStyle w:val="Heading4"/>
        <w:rPr>
          <w:rStyle w:val="Style13ptBold"/>
          <w:b/>
        </w:rPr>
      </w:pPr>
      <w:r w:rsidRPr="00950A96">
        <w:rPr>
          <w:rStyle w:val="Style13ptBold"/>
          <w:b/>
        </w:rPr>
        <w:t xml:space="preserve">Those safeguards and reforms prevent terrorists attacks on nuclear reactors </w:t>
      </w:r>
    </w:p>
    <w:p w:rsidR="008267A3" w:rsidRPr="00950A96" w:rsidRDefault="008267A3" w:rsidP="008267A3">
      <w:pPr>
        <w:rPr>
          <w:rStyle w:val="Style13ptBold"/>
          <w:b w:val="0"/>
          <w:sz w:val="20"/>
          <w:szCs w:val="20"/>
        </w:rPr>
      </w:pPr>
      <w:r w:rsidRPr="00950A96">
        <w:rPr>
          <w:rStyle w:val="Style13ptBold"/>
        </w:rPr>
        <w:t xml:space="preserve">El-Hinnawi 13 </w:t>
      </w:r>
      <w:r w:rsidRPr="00950A96">
        <w:rPr>
          <w:rStyle w:val="Style13ptBold"/>
          <w:b w:val="0"/>
          <w:sz w:val="20"/>
          <w:szCs w:val="20"/>
        </w:rPr>
        <w:t>(Essam E. El-Hinnawi is the Chairman of the Energy Task Force for the UN Environment Program, 10/22/13, "Nuclear Energy and the Environment," Environmental Sciences and Applications, Vo. 11, prefix)</w:t>
      </w:r>
    </w:p>
    <w:p w:rsidR="008267A3" w:rsidRPr="00950A96" w:rsidRDefault="008267A3" w:rsidP="008267A3">
      <w:pPr>
        <w:rPr>
          <w:sz w:val="16"/>
        </w:rPr>
      </w:pPr>
      <w:r w:rsidRPr="00950A96">
        <w:rPr>
          <w:sz w:val="16"/>
        </w:rPr>
        <w:t xml:space="preserve">Nuclear energy is an important source of power. However, </w:t>
      </w:r>
      <w:r w:rsidRPr="00950A96">
        <w:rPr>
          <w:rStyle w:val="StyleUnderline"/>
        </w:rPr>
        <w:t>nuclear power development raises a number of complex issues</w:t>
      </w:r>
      <w:r w:rsidRPr="00950A96">
        <w:rPr>
          <w:sz w:val="16"/>
        </w:rPr>
        <w:t xml:space="preserve">; political, socio-economic, environmental and ethical, as well as technical. </w:t>
      </w:r>
      <w:r w:rsidRPr="00950A96">
        <w:rPr>
          <w:rStyle w:val="StyleUnderline"/>
        </w:rPr>
        <w:t>The proponents of nuclear power advocate it as a safe, clean source of energy</w:t>
      </w:r>
      <w:r w:rsidRPr="00950A96">
        <w:rPr>
          <w:sz w:val="16"/>
        </w:rPr>
        <w:t xml:space="preserve"> that is indispensable to the future world. They assert that it can generate base-load electricity at lower costs than fossil-fuel alternatives, and that without it the rising demand for electricity cannot be met. They consider that it is less dangerous to the environment and to human health than fossil fuels. They also emphasize that the probability of a serious reactor accident occurring is very small, and that radioactive wastes are hazardous for only a few hundred years and can be handled during this period without causing any harm to man and his environment. </w:t>
      </w:r>
      <w:r w:rsidRPr="00950A96">
        <w:rPr>
          <w:rStyle w:val="StyleUnderline"/>
        </w:rPr>
        <w:t>On the other hand, nuclear power critics consider it to be an unacceptably dangerous source of energy</w:t>
      </w:r>
      <w:r w:rsidRPr="00950A96">
        <w:rPr>
          <w:sz w:val="16"/>
        </w:rPr>
        <w:t xml:space="preserve">. They question its economic competitiveness, its safety and its health impacts on present and future generations. In particular, they point to </w:t>
      </w:r>
      <w:r w:rsidRPr="00950A96">
        <w:rPr>
          <w:rStyle w:val="StyleUnderline"/>
        </w:rPr>
        <w:t>the possibility of catastrophic accidents</w:t>
      </w:r>
      <w:r w:rsidRPr="00950A96">
        <w:rPr>
          <w:sz w:val="16"/>
        </w:rPr>
        <w:t xml:space="preserve"> and to a persistent threat from radioactive wastes, which they maintain could endanger civilizations for thousands of years ahead. They assert that </w:t>
      </w:r>
      <w:r w:rsidRPr="00950A96">
        <w:rPr>
          <w:rStyle w:val="StyleUnderline"/>
        </w:rPr>
        <w:t>nuclear power will lead to proliferation of nuclear weapons throughout the world, and that nuclear fuel-cycle facilities could become targets for terrorists.</w:t>
      </w:r>
      <w:r w:rsidRPr="00950A96">
        <w:rPr>
          <w:sz w:val="16"/>
        </w:rPr>
        <w:t xml:space="preserve"> The critics cite the failure of many States to become parties to the Non-Proliferation Treaty, and point to the ineffectiveness of safeguards to prevent the transfer of nuclear technology from power production to the acquisition of nuclear weapons. </w:t>
      </w:r>
      <w:r w:rsidRPr="00950A96">
        <w:rPr>
          <w:rStyle w:val="StyleUnderline"/>
        </w:rPr>
        <w:t xml:space="preserve">They express concern about </w:t>
      </w:r>
      <w:r w:rsidRPr="00950A96">
        <w:rPr>
          <w:rStyle w:val="Emphasis"/>
        </w:rPr>
        <w:t>the absence of safeguards</w:t>
      </w:r>
      <w:r w:rsidRPr="00950A96">
        <w:rPr>
          <w:sz w:val="16"/>
        </w:rPr>
        <w:t xml:space="preserve"> on source materials </w:t>
      </w:r>
      <w:r w:rsidRPr="00950A96">
        <w:rPr>
          <w:rStyle w:val="StyleUnderline"/>
        </w:rPr>
        <w:t xml:space="preserve">and about the practical problem </w:t>
      </w:r>
      <w:r w:rsidRPr="00950A96">
        <w:rPr>
          <w:rStyle w:val="Emphasis"/>
        </w:rPr>
        <w:t>of effectively checking nuclear material inventories</w:t>
      </w:r>
      <w:r w:rsidRPr="00950A96">
        <w:rPr>
          <w:sz w:val="16"/>
        </w:rPr>
        <w:t>. There is also criticism of the ease with which states can withdraw from safeguards agreements and of the absence of effective sanctions to deter diversion of safeguarded material.</w:t>
      </w:r>
    </w:p>
    <w:p w:rsidR="008267A3" w:rsidRPr="00950A96" w:rsidRDefault="008267A3" w:rsidP="008267A3">
      <w:pPr>
        <w:pStyle w:val="Heading4"/>
      </w:pPr>
      <w:r w:rsidRPr="00950A96">
        <w:t>Insiders will perform attacks on nuclear plants.</w:t>
      </w:r>
    </w:p>
    <w:p w:rsidR="008267A3" w:rsidRPr="00950A96" w:rsidRDefault="008267A3" w:rsidP="008267A3">
      <w:pPr>
        <w:rPr>
          <w:b/>
        </w:rPr>
      </w:pPr>
      <w:r w:rsidRPr="00950A96">
        <w:rPr>
          <w:rStyle w:val="Style13ptBold"/>
          <w:szCs w:val="26"/>
        </w:rPr>
        <w:t>Zhang and Zhang ’14</w:t>
      </w:r>
      <w:r w:rsidRPr="00950A96">
        <w:rPr>
          <w:rStyle w:val="Style13ptBold"/>
        </w:rPr>
        <w:t xml:space="preserve"> - </w:t>
      </w:r>
      <w:r w:rsidRPr="00950A96">
        <w:rPr>
          <w:rStyle w:val="Style13ptBold"/>
          <w:b w:val="0"/>
        </w:rPr>
        <w:t>Senior Research Associate with the Project on Managing the Atom in the Belfer Center for Science and International Affairs at Harvard University’s John F. Kennedy School of Government, research primarily focused on China’s nuclear policies AND Senior Fellow and Chairman of the Academic Committee of the Center for Foreign Policy Studies at the China Foundation for International and Strategic Studies, former drill master in the PLA (Hui and Tuosheng, “Securing China’s Nuclear Future,” http://belfercenter.ksg.harvard.edu/files/securingchinasnuclearfutureenglish.pdf)//DWB</w:t>
      </w:r>
    </w:p>
    <w:p w:rsidR="008267A3" w:rsidRPr="00950A96" w:rsidRDefault="008267A3" w:rsidP="008267A3">
      <w:pPr>
        <w:rPr>
          <w:sz w:val="16"/>
        </w:rPr>
      </w:pPr>
      <w:r w:rsidRPr="00950A96">
        <w:rPr>
          <w:rStyle w:val="StyleUnderline"/>
        </w:rPr>
        <w:t>The possibility of an insider theft of nuclear materials cannot be ruled out</w:t>
      </w:r>
      <w:r w:rsidRPr="00950A96">
        <w:rPr>
          <w:sz w:val="16"/>
        </w:rPr>
        <w:t>, particularly as China</w:t>
      </w:r>
      <w:r w:rsidRPr="00950A96">
        <w:rPr>
          <w:sz w:val="12"/>
        </w:rPr>
        <w:t>∂</w:t>
      </w:r>
      <w:r w:rsidRPr="00950A96">
        <w:rPr>
          <w:sz w:val="16"/>
        </w:rPr>
        <w:t xml:space="preserve"> continues to transform into a market-oriented society and becomes increasingly corrupt. Certain</w:t>
      </w:r>
      <w:r w:rsidRPr="00950A96">
        <w:rPr>
          <w:sz w:val="12"/>
        </w:rPr>
        <w:t>∂</w:t>
      </w:r>
      <w:r w:rsidRPr="00950A96">
        <w:rPr>
          <w:sz w:val="16"/>
        </w:rPr>
        <w:t xml:space="preserve"> Chinese experts argue that the </w:t>
      </w:r>
      <w:r w:rsidRPr="00950A96">
        <w:rPr>
          <w:rStyle w:val="StyleUnderline"/>
        </w:rPr>
        <w:t>significant changes in Chinese society over the last decades could</w:t>
      </w:r>
      <w:r w:rsidRPr="00950A96">
        <w:rPr>
          <w:rStyle w:val="StyleUnderline"/>
          <w:b/>
          <w:sz w:val="12"/>
        </w:rPr>
        <w:t>∂</w:t>
      </w:r>
      <w:r w:rsidRPr="00950A96">
        <w:rPr>
          <w:rStyle w:val="StyleUnderline"/>
        </w:rPr>
        <w:t xml:space="preserve"> increase crime rates, perhaps raising the probability of theft and smuggling</w:t>
      </w:r>
      <w:r w:rsidRPr="00950A96">
        <w:rPr>
          <w:sz w:val="16"/>
        </w:rPr>
        <w:t>.56 Many experts</w:t>
      </w:r>
      <w:r w:rsidRPr="00950A96">
        <w:rPr>
          <w:sz w:val="12"/>
        </w:rPr>
        <w:t>∂</w:t>
      </w:r>
      <w:r w:rsidRPr="00950A96">
        <w:rPr>
          <w:sz w:val="16"/>
        </w:rPr>
        <w:t xml:space="preserve"> believe that </w:t>
      </w:r>
      <w:r w:rsidRPr="00950A96">
        <w:rPr>
          <w:rStyle w:val="StyleUnderline"/>
        </w:rPr>
        <w:t>the more severe the corruption in a country is, the higher the potential for insider</w:t>
      </w:r>
      <w:r w:rsidRPr="00950A96">
        <w:rPr>
          <w:rStyle w:val="StyleUnderline"/>
          <w:b/>
          <w:sz w:val="12"/>
        </w:rPr>
        <w:t>∂</w:t>
      </w:r>
      <w:r w:rsidRPr="00950A96">
        <w:rPr>
          <w:rStyle w:val="StyleUnderline"/>
        </w:rPr>
        <w:t xml:space="preserve"> theft of materials and the greater the need for rigorous nuclear materials security measures</w:t>
      </w:r>
      <w:r w:rsidRPr="00950A96">
        <w:rPr>
          <w:sz w:val="16"/>
        </w:rPr>
        <w:t>.57</w:t>
      </w:r>
      <w:r w:rsidRPr="00950A96">
        <w:rPr>
          <w:sz w:val="12"/>
        </w:rPr>
        <w:t>∂</w:t>
      </w:r>
      <w:r w:rsidRPr="00950A96">
        <w:rPr>
          <w:sz w:val="16"/>
        </w:rPr>
        <w:t xml:space="preserve"> The risk of an insider threat is perhaps the most difficult to deal with, because insiders are those</w:t>
      </w:r>
      <w:r w:rsidRPr="00950A96">
        <w:rPr>
          <w:sz w:val="12"/>
        </w:rPr>
        <w:t>∂</w:t>
      </w:r>
      <w:r w:rsidRPr="00950A96">
        <w:rPr>
          <w:sz w:val="16"/>
        </w:rPr>
        <w:t xml:space="preserve"> authorized to access areas containing nuclear materials.58 They are knowledgeable about operations,</w:t>
      </w:r>
      <w:r w:rsidRPr="00950A96">
        <w:rPr>
          <w:sz w:val="12"/>
        </w:rPr>
        <w:t>∂</w:t>
      </w:r>
      <w:r w:rsidRPr="00950A96">
        <w:rPr>
          <w:sz w:val="16"/>
        </w:rPr>
        <w:t xml:space="preserve"> rules, policies, and regulations concerning nuclear materials. </w:t>
      </w:r>
      <w:r w:rsidRPr="00950A96">
        <w:rPr>
          <w:rStyle w:val="StyleUnderline"/>
        </w:rPr>
        <w:t>Insiders are highly trained</w:t>
      </w:r>
      <w:r w:rsidRPr="00950A96">
        <w:rPr>
          <w:rStyle w:val="StyleUnderline"/>
          <w:b/>
          <w:sz w:val="12"/>
        </w:rPr>
        <w:t>∂</w:t>
      </w:r>
      <w:r w:rsidRPr="00950A96">
        <w:rPr>
          <w:rStyle w:val="StyleUnderline"/>
        </w:rPr>
        <w:t xml:space="preserve"> on handling nuclear materials. They have the opportunity to understand how to defeat, test, or</w:t>
      </w:r>
      <w:r w:rsidRPr="00950A96">
        <w:rPr>
          <w:rStyle w:val="StyleUnderline"/>
          <w:b/>
          <w:sz w:val="12"/>
        </w:rPr>
        <w:t>∂</w:t>
      </w:r>
      <w:r w:rsidRPr="00950A96">
        <w:rPr>
          <w:rStyle w:val="StyleUnderline"/>
        </w:rPr>
        <w:t xml:space="preserve"> circumvent safety and security systems</w:t>
      </w:r>
      <w:r w:rsidRPr="00950A96">
        <w:rPr>
          <w:sz w:val="16"/>
        </w:rPr>
        <w:t xml:space="preserve"> and distract other insiders and guards. </w:t>
      </w:r>
      <w:r w:rsidRPr="00950A96">
        <w:rPr>
          <w:rStyle w:val="StyleUnderline"/>
        </w:rPr>
        <w:t>One or more of</w:t>
      </w:r>
      <w:r w:rsidRPr="00950A96">
        <w:rPr>
          <w:rStyle w:val="StyleUnderline"/>
          <w:b/>
          <w:sz w:val="12"/>
        </w:rPr>
        <w:t>∂</w:t>
      </w:r>
      <w:r w:rsidRPr="00950A96">
        <w:rPr>
          <w:rStyle w:val="StyleUnderline"/>
        </w:rPr>
        <w:t xml:space="preserve"> these individuals could take advantage of access to perform acts of theft or sabotage, and potentially</w:t>
      </w:r>
      <w:r w:rsidRPr="00950A96">
        <w:rPr>
          <w:rStyle w:val="StyleUnderline"/>
          <w:b/>
          <w:sz w:val="12"/>
        </w:rPr>
        <w:t>∂</w:t>
      </w:r>
      <w:r w:rsidRPr="00950A96">
        <w:rPr>
          <w:rStyle w:val="StyleUnderline"/>
        </w:rPr>
        <w:t xml:space="preserve"> aid terrorists</w:t>
      </w:r>
      <w:r w:rsidRPr="00950A96">
        <w:rPr>
          <w:sz w:val="16"/>
        </w:rPr>
        <w:t xml:space="preserve">. </w:t>
      </w:r>
      <w:r w:rsidRPr="00950A96">
        <w:rPr>
          <w:rStyle w:val="StyleUnderline"/>
        </w:rPr>
        <w:t>Insiders could work with outsiders, other employees, on-site personnel, or</w:t>
      </w:r>
      <w:r w:rsidRPr="00950A96">
        <w:rPr>
          <w:rStyle w:val="StyleUnderline"/>
          <w:b/>
          <w:sz w:val="12"/>
        </w:rPr>
        <w:t>∂</w:t>
      </w:r>
      <w:r w:rsidRPr="00950A96">
        <w:rPr>
          <w:rStyle w:val="StyleUnderline"/>
        </w:rPr>
        <w:t xml:space="preserve"> off-site personnel.</w:t>
      </w:r>
      <w:r w:rsidRPr="00950A96">
        <w:rPr>
          <w:sz w:val="12"/>
        </w:rPr>
        <w:t>∂</w:t>
      </w:r>
      <w:r w:rsidRPr="00950A96">
        <w:rPr>
          <w:sz w:val="16"/>
        </w:rPr>
        <w:t xml:space="preserve"> An insider might be motivated by a number of factors, including: desperation; greed and the</w:t>
      </w:r>
      <w:r w:rsidRPr="00950A96">
        <w:rPr>
          <w:sz w:val="12"/>
        </w:rPr>
        <w:t>∂</w:t>
      </w:r>
      <w:r w:rsidRPr="00950A96">
        <w:rPr>
          <w:sz w:val="16"/>
        </w:rPr>
        <w:t xml:space="preserve"> temptation of bribery; political or religious ideology; social or cultural motivations; blackmail;</w:t>
      </w:r>
      <w:r w:rsidRPr="00950A96">
        <w:rPr>
          <w:sz w:val="12"/>
        </w:rPr>
        <w:t>∂</w:t>
      </w:r>
      <w:r w:rsidRPr="00950A96">
        <w:rPr>
          <w:sz w:val="16"/>
        </w:rPr>
        <w:t xml:space="preserve"> and ego.59 Based on the documented history of thefts of valuable items from guarded facilities,</w:t>
      </w:r>
      <w:r w:rsidRPr="00950A96">
        <w:rPr>
          <w:sz w:val="12"/>
        </w:rPr>
        <w:t>∂</w:t>
      </w:r>
      <w:r w:rsidRPr="00950A96">
        <w:rPr>
          <w:sz w:val="16"/>
        </w:rPr>
        <w:t xml:space="preserve"> </w:t>
      </w:r>
      <w:r w:rsidRPr="00950A96">
        <w:rPr>
          <w:rStyle w:val="StyleUnderline"/>
        </w:rPr>
        <w:t>the involvement of insiders, including guards, is widespread</w:t>
      </w:r>
      <w:r w:rsidRPr="00950A96">
        <w:rPr>
          <w:sz w:val="16"/>
        </w:rPr>
        <w:t xml:space="preserve">. </w:t>
      </w:r>
      <w:r w:rsidRPr="00950A96">
        <w:rPr>
          <w:rStyle w:val="StyleUnderline"/>
        </w:rPr>
        <w:t>Insiders are capable of utilizing</w:t>
      </w:r>
      <w:r w:rsidRPr="00950A96">
        <w:rPr>
          <w:rStyle w:val="StyleUnderline"/>
          <w:b/>
          <w:sz w:val="12"/>
        </w:rPr>
        <w:t>∂</w:t>
      </w:r>
      <w:r w:rsidRPr="00950A96">
        <w:rPr>
          <w:rStyle w:val="StyleUnderline"/>
        </w:rPr>
        <w:t xml:space="preserve"> tactics including but not limited to: deception, breach or avoidance of physical barriers, and</w:t>
      </w:r>
      <w:r w:rsidRPr="00950A96">
        <w:rPr>
          <w:rStyle w:val="StyleUnderline"/>
          <w:b/>
          <w:sz w:val="12"/>
        </w:rPr>
        <w:t>∂</w:t>
      </w:r>
      <w:r w:rsidRPr="00950A96">
        <w:rPr>
          <w:rStyle w:val="StyleUnderline"/>
        </w:rPr>
        <w:t xml:space="preserve"> conspiracy with other insiders or outsiders.</w:t>
      </w:r>
      <w:r w:rsidRPr="00950A96">
        <w:rPr>
          <w:sz w:val="16"/>
        </w:rPr>
        <w:t>60</w:t>
      </w:r>
    </w:p>
    <w:p w:rsidR="008267A3" w:rsidRPr="00950A96" w:rsidRDefault="008267A3" w:rsidP="008267A3">
      <w:pPr>
        <w:rPr>
          <w:sz w:val="16"/>
        </w:rPr>
      </w:pPr>
    </w:p>
    <w:p w:rsidR="008267A3" w:rsidRPr="00950A96" w:rsidRDefault="008267A3" w:rsidP="008267A3">
      <w:pPr>
        <w:pStyle w:val="Heading3"/>
      </w:pPr>
      <w:r w:rsidRPr="00950A96">
        <w:t>Ext – Nuke Terror Impact</w:t>
      </w:r>
    </w:p>
    <w:p w:rsidR="008267A3" w:rsidRPr="00950A96" w:rsidRDefault="008267A3" w:rsidP="008267A3">
      <w:pPr>
        <w:pStyle w:val="Heading4"/>
      </w:pPr>
      <w:r w:rsidRPr="00950A96">
        <w:t>Nuke terror threats are underestimated – risk of an attack would be catastrophic.</w:t>
      </w:r>
    </w:p>
    <w:p w:rsidR="008267A3" w:rsidRPr="00950A96" w:rsidRDefault="008267A3" w:rsidP="008267A3">
      <w:pPr>
        <w:rPr>
          <w:rStyle w:val="Style13ptBold"/>
          <w:sz w:val="2"/>
          <w:szCs w:val="2"/>
        </w:rPr>
      </w:pPr>
      <w:r w:rsidRPr="00950A96">
        <w:rPr>
          <w:rStyle w:val="Style13ptBold"/>
          <w:szCs w:val="26"/>
        </w:rPr>
        <w:t>Zhang ’14</w:t>
      </w:r>
      <w:r w:rsidRPr="00950A96">
        <w:rPr>
          <w:rStyle w:val="Style13ptBold"/>
        </w:rPr>
        <w:t xml:space="preserve"> - </w:t>
      </w:r>
      <w:r w:rsidRPr="00950A96">
        <w:rPr>
          <w:rStyle w:val="Style13ptBold"/>
          <w:b w:val="0"/>
        </w:rPr>
        <w:t>Senior Research Associate with the Project on Managing the Atom in the Belfer Center for Science and International Affairs at Harvard University’s John F. Kennedy School of Government, research primarily focused on China’s nuclear policies (Hui, March 10, “How Beijing can help prevent nuclear terrorism,” http://thebulletin.org/how-beijing-can-help-prevent-nuclear-terrorism)//DWB</w:t>
      </w:r>
    </w:p>
    <w:p w:rsidR="008267A3" w:rsidRPr="00950A96" w:rsidRDefault="008267A3" w:rsidP="008267A3">
      <w:pPr>
        <w:rPr>
          <w:sz w:val="16"/>
        </w:rPr>
      </w:pPr>
      <w:r w:rsidRPr="00950A96">
        <w:rPr>
          <w:sz w:val="16"/>
        </w:rPr>
        <w:t xml:space="preserve">Many Chinese experts believe it is unlikely that the country’s nuclear weapons will be stolen because Beijing’s arsenal is relatively small, tightly monitored, and guarded by heavily armed forces. Moreover, they argue, most Chinese warheads are stored deep underground in remote mountains, in secret locations, where it would be very difficult for outsiders to gain access. As well, </w:t>
      </w:r>
      <w:r w:rsidRPr="00950A96">
        <w:rPr>
          <w:rStyle w:val="StyleUnderline"/>
        </w:rPr>
        <w:t>they believe that the probability of terrorists gaining access to fissile material inside China and using it to make a crude nuclear bomb is very low, arguing that the technologies necessary to manufacture, deliver, and detonate such a weapon would be too difficult to obtain.</w:t>
      </w:r>
      <w:r w:rsidRPr="00950A96">
        <w:rPr>
          <w:rStyle w:val="StyleUnderline"/>
          <w:b/>
          <w:sz w:val="12"/>
        </w:rPr>
        <w:t>∂</w:t>
      </w:r>
      <w:r w:rsidRPr="00950A96">
        <w:rPr>
          <w:rStyle w:val="StyleUnderline"/>
          <w:sz w:val="12"/>
        </w:rPr>
        <w:t xml:space="preserve"> </w:t>
      </w:r>
      <w:r w:rsidRPr="00950A96">
        <w:rPr>
          <w:rStyle w:val="StyleUnderline"/>
        </w:rPr>
        <w:t>The experts also see the risk of sabotage at a nuclear power plant</w:t>
      </w:r>
      <w:r w:rsidRPr="00950A96">
        <w:rPr>
          <w:sz w:val="16"/>
        </w:rPr>
        <w:t>—</w:t>
      </w:r>
      <w:r w:rsidRPr="00950A96">
        <w:rPr>
          <w:rStyle w:val="StyleUnderline"/>
        </w:rPr>
        <w:t>which could result in a major release of radioactive material—as very low</w:t>
      </w:r>
      <w:r w:rsidRPr="00950A96">
        <w:rPr>
          <w:sz w:val="16"/>
        </w:rPr>
        <w:t>, because groups hostile to the government lack the means to conduct such attacks, and because in any case, China’s current security system should be good enough to stop any attempts.</w:t>
      </w:r>
      <w:r w:rsidRPr="00950A96">
        <w:rPr>
          <w:sz w:val="12"/>
        </w:rPr>
        <w:t>∂</w:t>
      </w:r>
      <w:r w:rsidRPr="00950A96">
        <w:rPr>
          <w:sz w:val="16"/>
        </w:rPr>
        <w:t xml:space="preserve"> It is likely, though, that </w:t>
      </w:r>
      <w:r w:rsidRPr="00950A96">
        <w:rPr>
          <w:rStyle w:val="Emphasis"/>
        </w:rPr>
        <w:t>the experts are underestimating the threat</w:t>
      </w:r>
      <w:r w:rsidRPr="00950A96">
        <w:rPr>
          <w:sz w:val="16"/>
        </w:rPr>
        <w:t xml:space="preserve">. </w:t>
      </w:r>
      <w:r w:rsidRPr="00950A96">
        <w:rPr>
          <w:rStyle w:val="StyleUnderline"/>
        </w:rPr>
        <w:t xml:space="preserve">As the number of nuclear power plants in China expands rapidly, the risk of sabotage at a civilian facility grows more plausible. </w:t>
      </w:r>
      <w:r w:rsidRPr="00950A96">
        <w:rPr>
          <w:sz w:val="16"/>
        </w:rPr>
        <w:t>The 2011 disaster at Japan’s Fukushima Daiichi nuclear power plant may have increased terrorists’ interest in targeting power reactors in China.</w:t>
      </w:r>
      <w:r w:rsidRPr="00950A96">
        <w:rPr>
          <w:sz w:val="12"/>
        </w:rPr>
        <w:t>∂</w:t>
      </w:r>
      <w:r w:rsidRPr="00950A96">
        <w:rPr>
          <w:sz w:val="16"/>
        </w:rPr>
        <w:t xml:space="preserve"> </w:t>
      </w:r>
      <w:r w:rsidRPr="00950A96">
        <w:rPr>
          <w:rStyle w:val="StyleUnderline"/>
        </w:rPr>
        <w:t>China’s nuclear experts do give more credence to the possibility that terrorists could get hold of other radioactive material inside the country and use it to make a “dirty bomb.”</w:t>
      </w:r>
      <w:r w:rsidRPr="00950A96">
        <w:rPr>
          <w:sz w:val="16"/>
        </w:rPr>
        <w:t xml:space="preserve"> They recognize that </w:t>
      </w:r>
      <w:r w:rsidRPr="00950A96">
        <w:rPr>
          <w:rStyle w:val="StyleUnderline"/>
        </w:rPr>
        <w:t>there are risks inherent in the fact that China has many radioactive sources, distributed over a wide region, as well as many orphan sources outside of any regulatory control.</w:t>
      </w:r>
      <w:r w:rsidRPr="00950A96">
        <w:rPr>
          <w:rStyle w:val="StyleUnderline"/>
          <w:b/>
          <w:sz w:val="12"/>
        </w:rPr>
        <w:t>∂</w:t>
      </w:r>
      <w:r w:rsidRPr="00950A96">
        <w:rPr>
          <w:sz w:val="16"/>
        </w:rPr>
        <w:t xml:space="preserve"> However, </w:t>
      </w:r>
      <w:r w:rsidRPr="00950A96">
        <w:rPr>
          <w:rStyle w:val="StyleUnderline"/>
        </w:rPr>
        <w:t>while the likelihood that terrorists might set off a dirty bomb is higher than the likelihood that they would detonate a nuclear bomb, the consequences of the latter would be vastly greater.</w:t>
      </w:r>
      <w:r w:rsidRPr="00950A96">
        <w:rPr>
          <w:sz w:val="16"/>
        </w:rPr>
        <w:t xml:space="preserve"> This is why the nuclear security summit process has focused first on the security of nuclear material, such as highly enriched uranium (HEU) and plutonium, rather than on loose radiological sources. In fact, </w:t>
      </w:r>
      <w:r w:rsidRPr="00950A96">
        <w:rPr>
          <w:rStyle w:val="StyleUnderline"/>
        </w:rPr>
        <w:t>no country</w:t>
      </w:r>
      <w:r w:rsidRPr="00950A96">
        <w:rPr>
          <w:sz w:val="16"/>
        </w:rPr>
        <w:t>—and especially not those that have nuclear weapons or weapon-usable fissile materials—</w:t>
      </w:r>
      <w:r w:rsidRPr="00950A96">
        <w:rPr>
          <w:rStyle w:val="StyleUnderline"/>
        </w:rPr>
        <w:t>can ignore the real and urgent danger of nuclear terrorism. I</w:t>
      </w:r>
      <w:r w:rsidRPr="00950A96">
        <w:rPr>
          <w:sz w:val="16"/>
        </w:rPr>
        <w:t>t is essential that China’s nuclear authorities rethink the threat.</w:t>
      </w:r>
    </w:p>
    <w:p w:rsidR="008267A3" w:rsidRPr="00950A96" w:rsidRDefault="008267A3" w:rsidP="008267A3">
      <w:pPr>
        <w:pStyle w:val="Heading4"/>
        <w:rPr>
          <w:rStyle w:val="Style13ptBold"/>
          <w:b/>
        </w:rPr>
      </w:pPr>
      <w:r w:rsidRPr="00950A96">
        <w:rPr>
          <w:rStyle w:val="Style13ptBold"/>
          <w:b/>
        </w:rPr>
        <w:t xml:space="preserve">Nuclear terrorism causes extinction – involving China in security measures is key given the rising risk of terror in the area </w:t>
      </w:r>
    </w:p>
    <w:p w:rsidR="008267A3" w:rsidRPr="00950A96" w:rsidRDefault="008267A3" w:rsidP="008267A3">
      <w:pPr>
        <w:rPr>
          <w:rStyle w:val="Style13ptBold"/>
          <w:b w:val="0"/>
          <w:sz w:val="20"/>
          <w:szCs w:val="20"/>
        </w:rPr>
      </w:pPr>
      <w:r w:rsidRPr="00950A96">
        <w:rPr>
          <w:rStyle w:val="Style13ptBold"/>
        </w:rPr>
        <w:t xml:space="preserve">Zhou 14 </w:t>
      </w:r>
      <w:r w:rsidRPr="00950A96">
        <w:rPr>
          <w:rStyle w:val="Style13ptBold"/>
          <w:b w:val="0"/>
          <w:sz w:val="20"/>
          <w:szCs w:val="20"/>
        </w:rPr>
        <w:t>(Dr. Zunyou Zhou is a senior researcher and head of the China section at Germany’s Max Planck Institute for Foreign and International Criminal Law and the author of “Balancing Security and Liberty: Counter-Terrorism Legislation in Germany and China”," 3/31/14, "China must play its part in preventing nuclear terrorism," pg. online @ www.scmp.com/comment/insight-opinion/article/1461060/china-must-play-its-part-preventing-nuclear-terrorism)</w:t>
      </w:r>
    </w:p>
    <w:p w:rsidR="008267A3" w:rsidRPr="00950A96" w:rsidRDefault="008267A3" w:rsidP="008267A3">
      <w:pPr>
        <w:rPr>
          <w:sz w:val="16"/>
        </w:rPr>
      </w:pPr>
      <w:r w:rsidRPr="00950A96">
        <w:rPr>
          <w:sz w:val="16"/>
        </w:rPr>
        <w:t xml:space="preserve">President Xi Jinping began his first trip to Europe as China's top leader by taking part in the Third Nuclear Security Summit in The Hague last week. The aim of the third world summit, like its two predecessors, was to prevent nuclear terrorism around the globe. </w:t>
      </w:r>
      <w:r w:rsidRPr="00950A96">
        <w:rPr>
          <w:rStyle w:val="StyleUnderline"/>
        </w:rPr>
        <w:t>Nuclear terrorism continues to be one of the most challenging threats to international security</w:t>
      </w:r>
      <w:r w:rsidRPr="00950A96">
        <w:rPr>
          <w:sz w:val="16"/>
        </w:rPr>
        <w:t xml:space="preserve">, something that was agreed upon and reaffirmed at the two previous summits, in Washington and Seoul. Indeed, </w:t>
      </w:r>
      <w:r w:rsidRPr="00950A96">
        <w:rPr>
          <w:rStyle w:val="StyleUnderline"/>
        </w:rPr>
        <w:t>a single act can destroy a large city, killing hundreds of thousands of people</w:t>
      </w:r>
      <w:r w:rsidRPr="00950A96">
        <w:rPr>
          <w:sz w:val="16"/>
        </w:rPr>
        <w:t xml:space="preserve"> in the process, </w:t>
      </w:r>
      <w:r w:rsidRPr="00950A96">
        <w:rPr>
          <w:rStyle w:val="StyleUnderline"/>
        </w:rPr>
        <w:t>with political, economic and social repercussions</w:t>
      </w:r>
      <w:r w:rsidRPr="00950A96">
        <w:rPr>
          <w:sz w:val="16"/>
        </w:rPr>
        <w:t xml:space="preserve"> far more devastating than the September 11 terror attacks. In a 2010 interview, then US secretary of state Hillary Rodham Clinton spoke of world leaders' deep concern: "</w:t>
      </w:r>
      <w:r w:rsidRPr="00950A96">
        <w:rPr>
          <w:rStyle w:val="StyleUnderline"/>
        </w:rPr>
        <w:t>The biggest nightmare</w:t>
      </w:r>
      <w:r w:rsidRPr="00950A96">
        <w:rPr>
          <w:sz w:val="16"/>
        </w:rPr>
        <w:t xml:space="preserve"> that many of us have </w:t>
      </w:r>
      <w:r w:rsidRPr="00950A96">
        <w:rPr>
          <w:rStyle w:val="StyleUnderline"/>
        </w:rPr>
        <w:t xml:space="preserve">is that one of these terrorist member organisations within this syndicate of terror will get their hands on </w:t>
      </w:r>
      <w:r w:rsidRPr="00950A96">
        <w:rPr>
          <w:rStyle w:val="Emphasis"/>
        </w:rPr>
        <w:t>a weapon of mass destruction." The threat is real, the danger clear and present</w:t>
      </w:r>
      <w:r w:rsidRPr="00950A96">
        <w:rPr>
          <w:sz w:val="16"/>
        </w:rPr>
        <w:t xml:space="preserve">, given the potential for terrorists to acquire nuclear materials. Such material is, after all, available in hundreds of places around the world. </w:t>
      </w:r>
      <w:r w:rsidRPr="00950A96">
        <w:rPr>
          <w:rStyle w:val="StyleUnderline"/>
        </w:rPr>
        <w:t>With just 25kg of</w:t>
      </w:r>
      <w:r w:rsidRPr="00950A96">
        <w:rPr>
          <w:sz w:val="16"/>
        </w:rPr>
        <w:t xml:space="preserve"> highly enriched </w:t>
      </w:r>
      <w:r w:rsidRPr="00950A96">
        <w:rPr>
          <w:rStyle w:val="StyleUnderline"/>
        </w:rPr>
        <w:t>uranium, it would be possible to construct a crude nuclear bomb</w:t>
      </w:r>
      <w:r w:rsidRPr="00950A96">
        <w:rPr>
          <w:sz w:val="16"/>
        </w:rPr>
        <w:t xml:space="preserve">. </w:t>
      </w:r>
      <w:r w:rsidRPr="00950A96">
        <w:rPr>
          <w:rStyle w:val="StyleUnderline"/>
        </w:rPr>
        <w:t>Chinese involvement in the nuclear security</w:t>
      </w:r>
      <w:r w:rsidRPr="00950A96">
        <w:rPr>
          <w:sz w:val="16"/>
        </w:rPr>
        <w:t xml:space="preserve"> summit process </w:t>
      </w:r>
      <w:r w:rsidRPr="00950A96">
        <w:rPr>
          <w:rStyle w:val="StyleUnderline"/>
        </w:rPr>
        <w:t>is crucial</w:t>
      </w:r>
      <w:r w:rsidRPr="00950A96">
        <w:rPr>
          <w:sz w:val="16"/>
        </w:rPr>
        <w:t xml:space="preserve"> for the world, </w:t>
      </w:r>
      <w:r w:rsidRPr="00950A96">
        <w:rPr>
          <w:rStyle w:val="StyleUnderline"/>
        </w:rPr>
        <w:t>because the country is a major nuclear power</w:t>
      </w:r>
      <w:r w:rsidRPr="00950A96">
        <w:rPr>
          <w:sz w:val="16"/>
        </w:rPr>
        <w:t xml:space="preserve">. Such involvement is also vital for China, because </w:t>
      </w:r>
      <w:r w:rsidRPr="00950A96">
        <w:rPr>
          <w:rStyle w:val="StyleUnderline"/>
        </w:rPr>
        <w:t>the country is currently confronted with an unprecedented threat of terrorism</w:t>
      </w:r>
      <w:r w:rsidRPr="00950A96">
        <w:rPr>
          <w:sz w:val="16"/>
        </w:rPr>
        <w:t>. That threat comes primarily from so-called East Turkestan forces who seek to change the region of Xinjiang into an independent Islamic state. In recent years, the separatist forces have staged numerous terrorist attacks using knives or homemade explosives. They have also tried using women "warriors" and carrying out suicide attacks. And they have begun to target passenger planes with the aim of causing an air disaster</w:t>
      </w:r>
      <w:r w:rsidRPr="00950A96">
        <w:rPr>
          <w:rStyle w:val="StyleUnderline"/>
        </w:rPr>
        <w:t>. Since last year, China has seen a worrying escalation of terrorist violence.</w:t>
      </w:r>
      <w:r w:rsidRPr="00950A96">
        <w:rPr>
          <w:sz w:val="16"/>
        </w:rPr>
        <w:t xml:space="preserve"> There was the jeep crash in the heart of Beijing last October that killed five people, including three attackers, and injured 40. Then, earlier this month, came the horrific knife massacre in Kunming that left 29 civilians dead and 143 others injured. </w:t>
      </w:r>
      <w:r w:rsidRPr="00950A96">
        <w:rPr>
          <w:rStyle w:val="StyleUnderline"/>
        </w:rPr>
        <w:t>Like other countries, China is not immune to the threat of nuclear terrorism.</w:t>
      </w:r>
      <w:r w:rsidRPr="00950A96">
        <w:rPr>
          <w:sz w:val="16"/>
        </w:rPr>
        <w:t xml:space="preserve"> In fact, </w:t>
      </w:r>
      <w:r w:rsidRPr="00950A96">
        <w:rPr>
          <w:rStyle w:val="StyleUnderline"/>
        </w:rPr>
        <w:t>the nation may well face greater dangers than others, given its large stockpile of highly enriched uranium and its rising influence in the international arena</w:t>
      </w:r>
      <w:r w:rsidRPr="00950A96">
        <w:rPr>
          <w:sz w:val="16"/>
        </w:rPr>
        <w:t>. One potential barrier to the prevention of nuclear terrorism is the attitude among some Chinese, who believe the chances of terrorists getting hold of a nuclear bomb are slim. High-ranking officials may be well aware of the threat, but those lower down the order do not necessarily have the same understanding. So it's vital for all those in charge of China's nuclear security to remain vigilant and avoid complacency.</w:t>
      </w:r>
    </w:p>
    <w:p w:rsidR="008267A3" w:rsidRPr="00950A96" w:rsidRDefault="008267A3" w:rsidP="008267A3"/>
    <w:p w:rsidR="008267A3" w:rsidRPr="00950A96" w:rsidRDefault="008267A3" w:rsidP="008267A3">
      <w:pPr>
        <w:pStyle w:val="Heading3"/>
      </w:pPr>
      <w:r w:rsidRPr="00950A96">
        <w:t xml:space="preserve">Ext – Nuke Power Solves Warming </w:t>
      </w:r>
    </w:p>
    <w:p w:rsidR="008267A3" w:rsidRPr="00950A96" w:rsidRDefault="008267A3" w:rsidP="008267A3">
      <w:pPr>
        <w:pStyle w:val="Heading4"/>
      </w:pPr>
      <w:r w:rsidRPr="00950A96">
        <w:t>Nuclear Power is facing a worldwide phase-out now – the plan is the only hope to restore faith in nuclear power and restart projects – this widespread global effort of nuclear energy is key to mitigate warming</w:t>
      </w:r>
    </w:p>
    <w:p w:rsidR="008267A3" w:rsidRPr="00950A96" w:rsidRDefault="008267A3" w:rsidP="008267A3">
      <w:r w:rsidRPr="00950A96">
        <w:rPr>
          <w:rStyle w:val="Style13ptBold"/>
        </w:rPr>
        <w:t>Dubner 11</w:t>
      </w:r>
      <w:r w:rsidRPr="00950A96">
        <w:t xml:space="preserve"> </w:t>
      </w:r>
      <w:r w:rsidRPr="00950A96">
        <w:rPr>
          <w:rFonts w:ascii="Times New Roman" w:hAnsi="Times New Roman" w:cs="Times New Roman"/>
          <w:sz w:val="18"/>
          <w:szCs w:val="18"/>
        </w:rPr>
        <w:t>(Stephen J. Dubner - Stephen J. Dubner is an American journalist who has written seven books and numerous articles. Dubner is best known as co-author of the pop-economics book Freakonomics – “What Happens Next as the World Turns Away From Nuclear Power? A Freakonomics Quorum” – Freakonomics – June 21, 2011 – http://freakonomics.com/2011/06/21/what-happens-next-as-the-world-turns-away-from-nuclear-power-a-freakonomics-quorum/)</w:t>
      </w:r>
    </w:p>
    <w:p w:rsidR="008267A3" w:rsidRPr="00950A96" w:rsidRDefault="008267A3" w:rsidP="008267A3">
      <w:pPr>
        <w:rPr>
          <w:sz w:val="16"/>
        </w:rPr>
      </w:pPr>
      <w:r w:rsidRPr="00950A96">
        <w:rPr>
          <w:u w:val="single"/>
        </w:rPr>
        <w:t>Many other countries, in the meantime, embraced nuclear power. But if you thought the China Syndrome/Three Mile Island combo was devastating to a nuclear future, consider the aftermath of the Fukushima Daiichi nuclear disaster in Japan</w:t>
      </w:r>
      <w:r w:rsidRPr="00950A96">
        <w:rPr>
          <w:sz w:val="16"/>
        </w:rPr>
        <w:t xml:space="preserve">. </w:t>
      </w:r>
      <w:r w:rsidRPr="00950A96">
        <w:rPr>
          <w:rStyle w:val="Emphasis"/>
        </w:rPr>
        <w:t>On May 11, Japan announced that it was shelving plans to scale up its nuclear energy capacity. Two weeks later, Germany announced plans to end all nuclear power generation by 2022. The Swiss have vowed to end nuclear power by 2034; and the Italians voted down plans to restart the country’s nuclear power program.</w:t>
      </w:r>
      <w:r w:rsidRPr="00950A96">
        <w:rPr>
          <w:sz w:val="16"/>
        </w:rPr>
        <w:t xml:space="preserve"> Japan and Germany are the third- and fourth-largest economies, respectively, in the world. </w:t>
      </w:r>
      <w:r w:rsidRPr="00950A96">
        <w:rPr>
          <w:u w:val="single"/>
        </w:rPr>
        <w:t xml:space="preserve">Their decisions to turn away from nuclear power have been met with diverse reaction — from rabid enthusiasm to scorn — and lots of questions: How will they meet their energy needs without nuclear power? </w:t>
      </w:r>
      <w:r w:rsidRPr="00950A96">
        <w:rPr>
          <w:sz w:val="16"/>
        </w:rPr>
        <w:t xml:space="preserve">Can new technologies, especially those associated with renewable energy, fill the gap, or at least in the short term </w:t>
      </w:r>
      <w:r w:rsidRPr="00950A96">
        <w:rPr>
          <w:rStyle w:val="Emphasis"/>
        </w:rPr>
        <w:t>will this mean more carbon-intensive electricity?</w:t>
      </w:r>
      <w:r w:rsidRPr="00950A96">
        <w:rPr>
          <w:sz w:val="16"/>
        </w:rPr>
        <w:t xml:space="preserve"> Is this the end of nuclear power as we know it? To answer these and related questions, we convened a Freakonomics Quorum and asked our participants the following: With Japan deciding not to expand its nuclear power base, and Germany and Switzerland vowing to phase out nuclear power altogether, how will those (and other) countries replace that electricity, and what sort of political, economic, and environmental trickle-down effects will we see? Their responses are below. Thanks to all for participating. Dr. Charles Ebinger is a senior fellow and director of the Energy Security Initiative at the Brookings Institution and is a former senior adviser at the International Resources Group, where he advised governments on various aspects of their energy policies; Govinda Avasarala is a research assistant with the Energy Security Initiative, focusing on the geopolitics of energy in emerging markets and multilateral energy. </w:t>
      </w:r>
      <w:r w:rsidRPr="00950A96">
        <w:rPr>
          <w:rStyle w:val="Emphasis"/>
        </w:rPr>
        <w:t>For Japan, Germany, and Switzerland, meeting electricity demand while stalling or phasing out nuclear energy will not be easy, cheap, or clean.</w:t>
      </w:r>
      <w:r w:rsidRPr="00950A96">
        <w:rPr>
          <w:u w:val="single"/>
        </w:rPr>
        <w:t xml:space="preserve"> Each country relies on nuclear power to generate substantial amounts of its electricity (roughly 15 percent in Japan, 23 percent in Germany, and 40 percent in Switzerland). New electricity capacity in these countries will be replaced by natural gas, coal</w:t>
      </w:r>
      <w:r w:rsidRPr="00950A96">
        <w:rPr>
          <w:sz w:val="16"/>
        </w:rPr>
        <w:t xml:space="preserve">, renewables, and electricity imports. Germany currently imports nuclear energy from France and the Czech Republic and will likely continue to do so, despite Chancellor Angela Merkel’s assertions to the contrary. </w:t>
      </w:r>
      <w:r w:rsidRPr="00950A96">
        <w:rPr>
          <w:u w:val="single"/>
        </w:rPr>
        <w:t>And while European environmentalists are likely to be thrilled by the decisions in Berlin</w:t>
      </w:r>
      <w:r w:rsidRPr="00950A96">
        <w:rPr>
          <w:sz w:val="16"/>
        </w:rPr>
        <w:t xml:space="preserve"> and Bern (</w:t>
      </w:r>
      <w:r w:rsidRPr="00950A96">
        <w:rPr>
          <w:u w:val="single"/>
        </w:rPr>
        <w:t>and, more recently, in Rome, where the government has decided not to pursue new nuclear projects</w:t>
      </w:r>
      <w:r w:rsidRPr="00950A96">
        <w:rPr>
          <w:sz w:val="16"/>
        </w:rPr>
        <w:t xml:space="preserve">), </w:t>
      </w:r>
      <w:r w:rsidRPr="00950A96">
        <w:rPr>
          <w:rStyle w:val="Emphasis"/>
        </w:rPr>
        <w:t>they may be less excited that this will require replacement of large amounts of baseload electricity with generation from (imported) carbon-emitting coal and natural gas.</w:t>
      </w:r>
      <w:r w:rsidRPr="00950A96">
        <w:rPr>
          <w:sz w:val="16"/>
        </w:rPr>
        <w:t xml:space="preserve"> Until a technically adequate, commercially viable energy storage solution comes to the fore, the stark reality is that </w:t>
      </w:r>
      <w:r w:rsidRPr="00950A96">
        <w:rPr>
          <w:u w:val="single"/>
        </w:rPr>
        <w:t>the penetration into the electricity mix of renewable sources will be limited. Even in Germany, which has made significant progress in renewable energy development, solar and wind power generation account for just 7 percent of total electricity production</w:t>
      </w:r>
      <w:r w:rsidRPr="00950A96">
        <w:rPr>
          <w:sz w:val="16"/>
        </w:rPr>
        <w:t xml:space="preserve">. As an arsenal of resources will be required to supply electricity, these countries will also have to engage in rigorous demand-side management programs, including reducing consumption and improving electrical efficiency (in other words, “smarting” the grid). </w:t>
      </w:r>
      <w:r w:rsidRPr="00950A96">
        <w:rPr>
          <w:rStyle w:val="Emphasis"/>
        </w:rPr>
        <w:t>The implications of these changes are numerous and potentially troublesome. Geopolitically, the decisions to phase out nuclear power strengthen the negotiating positions of major gas producers such as Russia, Qatar, and Algeria</w:t>
      </w:r>
      <w:r w:rsidRPr="00950A96">
        <w:rPr>
          <w:u w:val="single"/>
        </w:rPr>
        <w:t>. Particularly for the EU, which has spent much time and political capital reducing its dependence on Russian gas, jumping the nuclear ship will not strengthen its position</w:t>
      </w:r>
      <w:r w:rsidRPr="00950A96">
        <w:rPr>
          <w:sz w:val="16"/>
        </w:rPr>
        <w:t xml:space="preserve">. With the Nord Stream pipeline (which will carry gas from Russia to Germany via the Baltic Sea) expected to come online later this year, and the Nabucco pipeline struggling to find adequate supply and experiencing cost overruns, the gas relationship between Moscow and Brussels will continue to hold court. Although shale gas, which is found in abundance in both Poland and Ukraine, would be competitive with Russian natural gas, its development in these countries is not expected in the near term and also faces opposition from environmentalists. As the French government demonstrated when they rejected shale “fracking,” (the technique used to extract shale gas), </w:t>
      </w:r>
      <w:r w:rsidRPr="00950A96">
        <w:rPr>
          <w:u w:val="single"/>
        </w:rPr>
        <w:t>importing shale gas—potentially at the expense of greater renewable penetration—will not please environmentalists.</w:t>
      </w:r>
    </w:p>
    <w:p w:rsidR="008267A3" w:rsidRPr="00950A96" w:rsidRDefault="008267A3" w:rsidP="008267A3">
      <w:pPr>
        <w:pStyle w:val="Heading4"/>
      </w:pPr>
      <w:r w:rsidRPr="00950A96">
        <w:t>Nuclear energy is the most efficient and effective way to combat greenhouse gasses</w:t>
      </w:r>
    </w:p>
    <w:p w:rsidR="008267A3" w:rsidRPr="00950A96" w:rsidRDefault="008267A3" w:rsidP="008267A3">
      <w:r w:rsidRPr="00950A96">
        <w:rPr>
          <w:rStyle w:val="Style13ptBold"/>
        </w:rPr>
        <w:t>Adams 15</w:t>
      </w:r>
      <w:r w:rsidRPr="00950A96">
        <w:t xml:space="preserve"> </w:t>
      </w:r>
      <w:r w:rsidRPr="00950A96">
        <w:rPr>
          <w:rFonts w:ascii="Times New Roman" w:hAnsi="Times New Roman" w:cs="Times New Roman"/>
          <w:sz w:val="18"/>
          <w:szCs w:val="18"/>
        </w:rPr>
        <w:t>(Jarret Adams – Jarret Adams is an independent consultant to the energy industry. He has more than 20 years of international professional experiene in journalism and communications. – “No Climate Solution Without Nuclear, Experts Say” – The Energy Collective – November 26, 2015 – http://www.theenergycollective.com/jarretadams1/2293694/no-climate-solution-without-nuclear-experts-say)</w:t>
      </w:r>
    </w:p>
    <w:p w:rsidR="008267A3" w:rsidRPr="00950A96" w:rsidRDefault="008267A3" w:rsidP="008267A3">
      <w:pPr>
        <w:rPr>
          <w:rStyle w:val="Emphasis"/>
        </w:rPr>
      </w:pPr>
      <w:r w:rsidRPr="00950A96">
        <w:rPr>
          <w:u w:val="single"/>
        </w:rPr>
        <w:t xml:space="preserve">Jessica Lovering, senior energy analyst at the Breakthrough Institute, a leading energy and environmental think tank, also </w:t>
      </w:r>
      <w:r w:rsidRPr="00950A96">
        <w:rPr>
          <w:rStyle w:val="Emphasis"/>
        </w:rPr>
        <w:t>considers nuclear energy “the most important tool” in combatting climate change</w:t>
      </w:r>
      <w:r w:rsidRPr="00950A96">
        <w:rPr>
          <w:u w:val="single"/>
        </w:rPr>
        <w:t>.</w:t>
      </w:r>
      <w:r w:rsidRPr="00950A96">
        <w:rPr>
          <w:sz w:val="16"/>
        </w:rPr>
        <w:t xml:space="preserve"> </w:t>
      </w:r>
      <w:r w:rsidRPr="00950A96">
        <w:rPr>
          <w:rStyle w:val="Emphasis"/>
        </w:rPr>
        <w:t>“Countries that have reduced their emissions the fastest</w:t>
      </w:r>
      <w:r w:rsidRPr="00950A96">
        <w:rPr>
          <w:u w:val="single"/>
        </w:rPr>
        <w:t xml:space="preserve">, France and Sweden, </w:t>
      </w:r>
      <w:r w:rsidRPr="00950A96">
        <w:rPr>
          <w:rStyle w:val="Emphasis"/>
        </w:rPr>
        <w:t>did it with nuclear energy</w:t>
      </w:r>
      <w:r w:rsidRPr="00950A96">
        <w:rPr>
          <w:u w:val="single"/>
        </w:rPr>
        <w:t>. And countries that have the lowest carbon intensity today</w:t>
      </w:r>
      <w:r w:rsidRPr="00950A96">
        <w:rPr>
          <w:sz w:val="16"/>
        </w:rPr>
        <w:t xml:space="preserve">, not only </w:t>
      </w:r>
      <w:r w:rsidRPr="00950A96">
        <w:rPr>
          <w:u w:val="single"/>
        </w:rPr>
        <w:t>rely on nuclear</w:t>
      </w:r>
      <w:r w:rsidRPr="00950A96">
        <w:rPr>
          <w:sz w:val="16"/>
        </w:rPr>
        <w:t xml:space="preserve">, but they use that cheap, reliable power to electrify more industries like heating and transportation, </w:t>
      </w:r>
      <w:r w:rsidRPr="00950A96">
        <w:rPr>
          <w:u w:val="single"/>
        </w:rPr>
        <w:t>which drives down their emissions outside of the power sector.”</w:t>
      </w:r>
      <w:r w:rsidRPr="00950A96">
        <w:rPr>
          <w:sz w:val="16"/>
        </w:rPr>
        <w:t xml:space="preserve"> </w:t>
      </w:r>
      <w:r w:rsidRPr="00950A96">
        <w:rPr>
          <w:u w:val="single"/>
        </w:rPr>
        <w:t>Today Sweden has nearly decarbonized its electricity generation thanks to its focus on nuclear energy and renewables. France’s reliance on nuclear energy has kept its power sector emissions much lower than neighboring Germany</w:t>
      </w:r>
      <w:r w:rsidRPr="00950A96">
        <w:rPr>
          <w:sz w:val="16"/>
        </w:rPr>
        <w:t xml:space="preserve">, which decided to shutter its nuclear plants in the wake of the Fukushima nuclear accident in 2011. About 97% of France’s electricity last year came from low-carbon sources, including 77% from nuclear energy and another 20% from renewables (including hydro). Germany on the other hand only produced 35% of its electricity in 2014 from low-carbon sources, including 16% from nuclear and 19% from renewables (excluding biomass which produces CO2). A 2014 Breakthrough Institute report coauthored by Lovering found that “countries that made a big push for nuclear added more than double the amount of clean energy as similar efforts from renewables, even in recent years.” </w:t>
      </w:r>
      <w:r w:rsidRPr="00950A96">
        <w:rPr>
          <w:u w:val="single"/>
        </w:rPr>
        <w:t>But countries that have shut down nuclear plants, including Germany, have produced more emissions even with major investments in renewables</w:t>
      </w:r>
      <w:r w:rsidRPr="00950A96">
        <w:rPr>
          <w:sz w:val="16"/>
        </w:rPr>
        <w:t>, Lovering said, citing the UN’s Deep Decarbonization Report published in November 2014. “</w:t>
      </w:r>
      <w:r w:rsidRPr="00950A96">
        <w:rPr>
          <w:u w:val="single"/>
        </w:rPr>
        <w:t xml:space="preserve">As we’ve seen in any country or state that shuts down nuclear, emissions rise as the power is replaced with fossil fuels. And models that optimize the energy system to meet climate mitigation targets find that </w:t>
      </w:r>
      <w:r w:rsidRPr="00950A96">
        <w:rPr>
          <w:rStyle w:val="Emphasis"/>
        </w:rPr>
        <w:t>if you exclude nuclear, reducing emissions is significantly more expensive and takes longer,</w:t>
      </w:r>
      <w:r w:rsidRPr="00950A96">
        <w:rPr>
          <w:u w:val="single"/>
        </w:rPr>
        <w:t>”</w:t>
      </w:r>
      <w:r w:rsidRPr="00950A96">
        <w:rPr>
          <w:sz w:val="16"/>
        </w:rPr>
        <w:t xml:space="preserve"> Lovering added. </w:t>
      </w:r>
      <w:r w:rsidRPr="00950A96">
        <w:rPr>
          <w:u w:val="single"/>
        </w:rPr>
        <w:t>Another of nuclear energy’s key advantages is that it delivers power around the clock, sometimes referred to as base-load power. “</w:t>
      </w:r>
      <w:r w:rsidRPr="00950A96">
        <w:rPr>
          <w:rStyle w:val="Emphasis"/>
        </w:rPr>
        <w:t>The only way to provide steady, base-load power</w:t>
      </w:r>
      <w:r w:rsidRPr="00950A96">
        <w:rPr>
          <w:u w:val="single"/>
        </w:rPr>
        <w:t xml:space="preserve"> to improve the lot of people around the world </w:t>
      </w:r>
      <w:r w:rsidRPr="00950A96">
        <w:rPr>
          <w:rStyle w:val="Emphasis"/>
        </w:rPr>
        <w:t>without releasing huge amounts of greenhouse gases is via nuclear power</w:t>
      </w:r>
      <w:r w:rsidRPr="00950A96">
        <w:rPr>
          <w:u w:val="single"/>
        </w:rPr>
        <w:t>,”</w:t>
      </w:r>
      <w:r w:rsidRPr="00950A96">
        <w:rPr>
          <w:sz w:val="16"/>
        </w:rPr>
        <w:t xml:space="preserve"> said Gwyneth Cravens, a journalist and former opponent of nuclear power. She became a strong supporter in the process of writing Power to Save the World: The Truth about Nuclear Energy. “There are places where dams do a good job of generating electricity, and there are places where intermittent solar power is better than burning dung and twigs inside huts. But </w:t>
      </w:r>
      <w:r w:rsidRPr="00950A96">
        <w:rPr>
          <w:rStyle w:val="Emphasis"/>
        </w:rPr>
        <w:t>in the big picture, and in industrial countries, the safest, cleanest route is nuclear.”</w:t>
      </w:r>
    </w:p>
    <w:p w:rsidR="008267A3" w:rsidRPr="00950A96" w:rsidRDefault="008267A3" w:rsidP="008267A3">
      <w:pPr>
        <w:pStyle w:val="Heading4"/>
      </w:pPr>
      <w:r w:rsidRPr="00950A96">
        <w:t>Solving Climate Change is impossible without Nuclear Power</w:t>
      </w:r>
    </w:p>
    <w:p w:rsidR="008267A3" w:rsidRPr="00950A96" w:rsidRDefault="008267A3" w:rsidP="008267A3">
      <w:r w:rsidRPr="00950A96">
        <w:rPr>
          <w:rStyle w:val="Style13ptBold"/>
        </w:rPr>
        <w:t>Adams 15</w:t>
      </w:r>
      <w:r w:rsidRPr="00950A96">
        <w:t xml:space="preserve"> </w:t>
      </w:r>
      <w:r w:rsidRPr="00950A96">
        <w:rPr>
          <w:rFonts w:ascii="Times New Roman" w:hAnsi="Times New Roman" w:cs="Times New Roman"/>
          <w:sz w:val="18"/>
          <w:szCs w:val="18"/>
        </w:rPr>
        <w:t>(Jarret Adams – Jarret Adams is an independent consultant to the energy industry. He has more than 20 years of international professional experiene in journalism and communications. – “No Climate Solution Without Nuclear, Experts Say” – The Energy Collective – November 26, 2015 – http://www.theenergycollective.com/jarretadams1/2293694/no-climate-solution-without-nuclear-experts-say)</w:t>
      </w:r>
    </w:p>
    <w:p w:rsidR="008267A3" w:rsidRPr="00950A96" w:rsidRDefault="008267A3" w:rsidP="008267A3">
      <w:pPr>
        <w:rPr>
          <w:u w:val="single"/>
        </w:rPr>
      </w:pPr>
      <w:r w:rsidRPr="00950A96">
        <w:rPr>
          <w:u w:val="single"/>
        </w:rPr>
        <w:t>The massive worldwide investment in renewable energy, including wind and solar, is good news for the environment. The bad news is that these low-carbon energy sources cannot on their own achieve the COP21 goal of preventing the planet from warming more than 2 degrees Celsius</w:t>
      </w:r>
      <w:r w:rsidRPr="00950A96">
        <w:rPr>
          <w:sz w:val="16"/>
        </w:rPr>
        <w:t xml:space="preserve"> (3.6 degrees Fahrenheit). When negotiators assemble in Paris at the United Nations climate change conference, many hope they will reach a workable agreement to control harmful emissions. Since power generation represents one-third of the world’s CO2 emissions, the focus must be on ways to generate growing global power needs while producing less carbon dioxide. Wind and solar are intermittent and require backup or storage, making these sources more costly. The only other major low-carbon source, hydropower, has little remaining potential for large-scale development in advanced economies</w:t>
      </w:r>
      <w:r w:rsidRPr="00950A96">
        <w:rPr>
          <w:rStyle w:val="Emphasis"/>
        </w:rPr>
        <w:t>. This has prompted leading environmental experts to say we must expand nuclear energy more aggressively if we have any hope of containing climate change.</w:t>
      </w:r>
      <w:r w:rsidRPr="00950A96">
        <w:rPr>
          <w:u w:val="single"/>
        </w:rPr>
        <w:t xml:space="preserve"> Nuclear energy remains the largest source of low-carbon power in the US and the European Union, </w:t>
      </w:r>
      <w:r w:rsidRPr="00950A96">
        <w:rPr>
          <w:rStyle w:val="Emphasis"/>
        </w:rPr>
        <w:t>but it is not growing quickly enough</w:t>
      </w:r>
      <w:r w:rsidRPr="00950A96">
        <w:rPr>
          <w:u w:val="single"/>
        </w:rPr>
        <w:t>. The International Energy Agency estimates that nuclear capacity must more than double by 2050 to play a significant part in meeting the 2 degrees C target.</w:t>
      </w:r>
      <w:r w:rsidRPr="00950A96">
        <w:rPr>
          <w:sz w:val="16"/>
        </w:rPr>
        <w:t xml:space="preserve"> Unfortunately, projections through 2035 do not see nuclear expanding quickly enough to meet that goal.</w:t>
      </w:r>
      <w:r w:rsidRPr="00950A96">
        <w:rPr>
          <w:rStyle w:val="Emphasis"/>
        </w:rPr>
        <w:t xml:space="preserve"> Attempts to control emissions are doomed to fail without nuclear energy</w:t>
      </w:r>
      <w:r w:rsidRPr="00950A96">
        <w:rPr>
          <w:u w:val="single"/>
        </w:rPr>
        <w:t xml:space="preserve">, claims James Hansen, former NASA scientist and professor at Columbia University. </w:t>
      </w:r>
      <w:r w:rsidRPr="00950A96">
        <w:rPr>
          <w:rStyle w:val="Emphasis"/>
        </w:rPr>
        <w:t>“We do not have a prayer of winning this fight without it,”</w:t>
      </w:r>
      <w:r w:rsidRPr="00950A96">
        <w:rPr>
          <w:sz w:val="16"/>
        </w:rPr>
        <w:t xml:space="preserve"> he said. </w:t>
      </w:r>
      <w:r w:rsidRPr="00950A96">
        <w:rPr>
          <w:u w:val="single"/>
        </w:rPr>
        <w:t>Widely considered one of the leading experts on climate change, Hansen adds that reducing or eliminating nuclear energy would result in a generating mix where “intermittent renewable energy would be supplemented by gas.”</w:t>
      </w:r>
    </w:p>
    <w:p w:rsidR="008267A3" w:rsidRPr="00950A96" w:rsidRDefault="008267A3" w:rsidP="008267A3">
      <w:pPr>
        <w:pStyle w:val="Heading4"/>
      </w:pPr>
      <w:r w:rsidRPr="00950A96">
        <w:t>Nuclear Power is key to displace greenhouse gasses</w:t>
      </w:r>
    </w:p>
    <w:p w:rsidR="008267A3" w:rsidRPr="00950A96" w:rsidRDefault="008267A3" w:rsidP="008267A3">
      <w:r w:rsidRPr="00950A96">
        <w:rPr>
          <w:rStyle w:val="Style13ptBold"/>
        </w:rPr>
        <w:t>Tech MIC 15</w:t>
      </w:r>
      <w:r w:rsidRPr="00950A96">
        <w:t xml:space="preserve"> </w:t>
      </w:r>
      <w:r w:rsidRPr="00950A96">
        <w:rPr>
          <w:rFonts w:ascii="Times New Roman" w:hAnsi="Times New Roman" w:cs="Times New Roman"/>
          <w:sz w:val="18"/>
          <w:szCs w:val="18"/>
        </w:rPr>
        <w:t>(Tech MIC – Tech MIC is a news think tank with an experienced team of engineers, editors, reporters, producers, and designers covering everything to do with technology's impact on the world, from breakthroughs in renewable energy to how virtual reality shifts our perceptions – “The Latest Stats on Climate Change Prove We Need Nuclear Power Right Now” – Tech MIC – September 18, 2015 – https://mic.com/articles/125432/why-we-need-nuclear-power-in-one-chart#.uZygU0ZYP)</w:t>
      </w:r>
    </w:p>
    <w:p w:rsidR="008267A3" w:rsidRPr="00950A96" w:rsidRDefault="008267A3" w:rsidP="008267A3">
      <w:pPr>
        <w:rPr>
          <w:sz w:val="16"/>
        </w:rPr>
      </w:pPr>
      <w:r w:rsidRPr="00950A96">
        <w:rPr>
          <w:rStyle w:val="Emphasis"/>
        </w:rPr>
        <w:t>Despite its stigma, nuclear energy may be the most powerful, least costly method of powering the future.</w:t>
      </w:r>
      <w:r w:rsidRPr="00950A96">
        <w:rPr>
          <w:sz w:val="16"/>
        </w:rPr>
        <w:t xml:space="preserve"> </w:t>
      </w:r>
      <w:r w:rsidRPr="00950A96">
        <w:rPr>
          <w:u w:val="single"/>
        </w:rPr>
        <w:t>And if you've been paying attention to what we're doing to our planet, you know we need to embrace clean energy as soon as possible</w:t>
      </w:r>
      <w:r w:rsidRPr="00950A96">
        <w:rPr>
          <w:sz w:val="16"/>
        </w:rPr>
        <w:t xml:space="preserve">. Want proof? </w:t>
      </w:r>
      <w:r w:rsidRPr="00950A96">
        <w:rPr>
          <w:u w:val="single"/>
        </w:rPr>
        <w:t xml:space="preserve">New </w:t>
      </w:r>
      <w:hyperlink r:id="rId15" w:history="1">
        <w:r w:rsidRPr="00950A96">
          <w:rPr>
            <w:rStyle w:val="Hyperlink"/>
            <w:u w:val="single"/>
          </w:rPr>
          <w:t>data</w:t>
        </w:r>
      </w:hyperlink>
      <w:r w:rsidRPr="00950A96">
        <w:rPr>
          <w:u w:val="single"/>
        </w:rPr>
        <w:t xml:space="preserve"> shows that 2015 is, so far, the hottest year in the recorded history of Earth</w:t>
      </w:r>
      <w:r w:rsidRPr="00950A96">
        <w:rPr>
          <w:sz w:val="16"/>
        </w:rPr>
        <w:t xml:space="preserve">. Consider this chart, based on information released by the National Centers for Environmental Information, which compares the warmest days on record between 1998 and today. If the year lines were heights on a police lineup, 1998 through 2014 would be a high school basketball team and 2015 would be Kevin Durant. </w:t>
      </w:r>
      <w:r w:rsidRPr="00950A96">
        <w:rPr>
          <w:u w:val="single"/>
        </w:rPr>
        <w:t xml:space="preserve">Carbon dioxide emissions </w:t>
      </w:r>
      <w:hyperlink r:id="rId16" w:history="1">
        <w:r w:rsidRPr="00950A96">
          <w:rPr>
            <w:rStyle w:val="Hyperlink"/>
            <w:u w:val="single"/>
          </w:rPr>
          <w:t>contribute</w:t>
        </w:r>
      </w:hyperlink>
      <w:r w:rsidRPr="00950A96">
        <w:rPr>
          <w:u w:val="single"/>
        </w:rPr>
        <w:t xml:space="preserve"> to global warming. To dispute that in 2015 is paleolithic. A lot of those emissions come from fossil fuel-burning power plants, the </w:t>
      </w:r>
      <w:hyperlink r:id="rId17" w:history="1">
        <w:r w:rsidRPr="00950A96">
          <w:rPr>
            <w:rStyle w:val="Hyperlink"/>
            <w:u w:val="single"/>
          </w:rPr>
          <w:t>bread and butter</w:t>
        </w:r>
      </w:hyperlink>
      <w:r w:rsidRPr="00950A96">
        <w:rPr>
          <w:u w:val="single"/>
        </w:rPr>
        <w:t xml:space="preserve"> of most developed nations' energy sources.</w:t>
      </w:r>
      <w:r w:rsidRPr="00950A96">
        <w:rPr>
          <w:sz w:val="16"/>
        </w:rPr>
        <w:t xml:space="preserve"> Research into renewable energy sources is moving along quickly, expanding funding and research into </w:t>
      </w:r>
      <w:hyperlink r:id="rId18" w:history="1">
        <w:r w:rsidRPr="00950A96">
          <w:rPr>
            <w:rStyle w:val="Hyperlink"/>
            <w:sz w:val="16"/>
          </w:rPr>
          <w:t>sky</w:t>
        </w:r>
      </w:hyperlink>
      <w:r w:rsidRPr="00950A96">
        <w:rPr>
          <w:sz w:val="16"/>
        </w:rPr>
        <w:t xml:space="preserve"> and </w:t>
      </w:r>
      <w:hyperlink r:id="rId19" w:history="1">
        <w:r w:rsidRPr="00950A96">
          <w:rPr>
            <w:rStyle w:val="Hyperlink"/>
            <w:sz w:val="16"/>
          </w:rPr>
          <w:t>sea</w:t>
        </w:r>
      </w:hyperlink>
      <w:r w:rsidRPr="00950A96">
        <w:rPr>
          <w:sz w:val="16"/>
        </w:rPr>
        <w:t xml:space="preserve">, but </w:t>
      </w:r>
      <w:r w:rsidRPr="00950A96">
        <w:rPr>
          <w:rStyle w:val="Emphasis"/>
        </w:rPr>
        <w:t>there's a powerful natural resource we're neglecting and for no good reason: nuclear power</w:t>
      </w:r>
      <w:r w:rsidRPr="00950A96">
        <w:rPr>
          <w:sz w:val="16"/>
        </w:rPr>
        <w:t xml:space="preserve">. Source: </w:t>
      </w:r>
      <w:hyperlink r:id="rId20" w:history="1">
        <w:r w:rsidRPr="00950A96">
          <w:rPr>
            <w:rStyle w:val="Hyperlink"/>
            <w:sz w:val="16"/>
          </w:rPr>
          <w:t>YouTube</w:t>
        </w:r>
      </w:hyperlink>
      <w:r w:rsidRPr="00950A96">
        <w:rPr>
          <w:sz w:val="16"/>
        </w:rPr>
        <w:t xml:space="preserve"> The case for nuclear power: It's simple: </w:t>
      </w:r>
      <w:r w:rsidRPr="00950A96">
        <w:rPr>
          <w:u w:val="single"/>
        </w:rPr>
        <w:t>Fossil fuels need to go. At the rate we're going, we'll kill the planet before we actually run out of fossil fuels.</w:t>
      </w:r>
      <w:r w:rsidRPr="00950A96">
        <w:rPr>
          <w:sz w:val="16"/>
        </w:rPr>
        <w:t xml:space="preserve"> Based on fossil fuel </w:t>
      </w:r>
      <w:hyperlink r:id="rId21" w:history="1">
        <w:r w:rsidRPr="00950A96">
          <w:rPr>
            <w:rStyle w:val="Hyperlink"/>
            <w:sz w:val="16"/>
          </w:rPr>
          <w:t>reserve and consumption data</w:t>
        </w:r>
      </w:hyperlink>
      <w:r w:rsidRPr="00950A96">
        <w:rPr>
          <w:sz w:val="16"/>
        </w:rPr>
        <w:t xml:space="preserve"> from the CIA, we may run out of fossil fuels by 2088. And while some studies say the concern about ever really running out of harvestable fuel sources is </w:t>
      </w:r>
      <w:hyperlink r:id="rId22" w:history="1">
        <w:r w:rsidRPr="00950A96">
          <w:rPr>
            <w:rStyle w:val="Hyperlink"/>
            <w:sz w:val="16"/>
          </w:rPr>
          <w:t>far-fetched</w:t>
        </w:r>
      </w:hyperlink>
      <w:r w:rsidRPr="00950A96">
        <w:rPr>
          <w:sz w:val="16"/>
        </w:rPr>
        <w:t xml:space="preserve">, </w:t>
      </w:r>
      <w:r w:rsidRPr="00950A96">
        <w:rPr>
          <w:u w:val="single"/>
        </w:rPr>
        <w:t xml:space="preserve">drilling into the ground to access </w:t>
      </w:r>
      <w:hyperlink r:id="rId23" w:history="1">
        <w:r w:rsidRPr="00950A96">
          <w:rPr>
            <w:rStyle w:val="Hyperlink"/>
            <w:u w:val="single"/>
          </w:rPr>
          <w:t>unconventional fuel sources</w:t>
        </w:r>
      </w:hyperlink>
      <w:r w:rsidRPr="00950A96">
        <w:rPr>
          <w:u w:val="single"/>
        </w:rPr>
        <w:t xml:space="preserve"> will probably beat the hell out of the planet and the atmosphere, thanks to a jump in the </w:t>
      </w:r>
      <w:hyperlink r:id="rId24" w:history="1">
        <w:r w:rsidRPr="00950A96">
          <w:rPr>
            <w:rStyle w:val="Hyperlink"/>
            <w:u w:val="single"/>
          </w:rPr>
          <w:t>byproducts</w:t>
        </w:r>
      </w:hyperlink>
      <w:r w:rsidRPr="00950A96">
        <w:rPr>
          <w:u w:val="single"/>
        </w:rPr>
        <w:t xml:space="preserve"> that come with more intense drilling</w:t>
      </w:r>
      <w:r w:rsidRPr="00950A96">
        <w:rPr>
          <w:sz w:val="16"/>
        </w:rPr>
        <w:t>. Most apparent are the earthquakes caused by hydraulic fracturing, or "</w:t>
      </w:r>
      <w:hyperlink r:id="rId25" w:history="1">
        <w:r w:rsidRPr="00950A96">
          <w:rPr>
            <w:rStyle w:val="Hyperlink"/>
            <w:sz w:val="16"/>
          </w:rPr>
          <w:t>fracking</w:t>
        </w:r>
      </w:hyperlink>
      <w:r w:rsidRPr="00950A96">
        <w:rPr>
          <w:sz w:val="16"/>
        </w:rPr>
        <w:t xml:space="preserve">." </w:t>
      </w:r>
      <w:r w:rsidRPr="00950A96">
        <w:rPr>
          <w:rStyle w:val="Emphasis"/>
        </w:rPr>
        <w:t>Nuclear power is a powerful and renewable resource, and it's what we should be using to power our everyday lives.</w:t>
      </w:r>
      <w:r w:rsidRPr="00950A96">
        <w:rPr>
          <w:sz w:val="16"/>
        </w:rPr>
        <w:t xml:space="preserve"> According to Staffan Qvist, a physicist at Uppsala University in Sweden, nuclear energy could supplant coal and gas by 2045, finally launching the planet into the modern era of energy. </w:t>
      </w:r>
      <w:r w:rsidRPr="00950A96">
        <w:rPr>
          <w:u w:val="single"/>
        </w:rPr>
        <w:t>"Any climate-neutral source producing energy today is effectively displacing the burning of fossil fuels,"</w:t>
      </w:r>
      <w:r w:rsidRPr="00950A96">
        <w:rPr>
          <w:sz w:val="16"/>
        </w:rPr>
        <w:t xml:space="preserve"> Qvist told Mic. His study, published in the journal </w:t>
      </w:r>
      <w:hyperlink r:id="rId26" w:history="1">
        <w:r w:rsidRPr="00950A96">
          <w:rPr>
            <w:rStyle w:val="Hyperlink"/>
            <w:sz w:val="16"/>
          </w:rPr>
          <w:t>PLOS One</w:t>
        </w:r>
      </w:hyperlink>
      <w:r w:rsidRPr="00950A96">
        <w:rPr>
          <w:sz w:val="16"/>
        </w:rPr>
        <w:t xml:space="preserve">, explains his work in greater detail. </w:t>
      </w:r>
      <w:r w:rsidRPr="00950A96">
        <w:rPr>
          <w:rStyle w:val="Emphasis"/>
        </w:rPr>
        <w:t>"If we are serious about tackling emissions and climate change, no climate-neutral source should be ignored."</w:t>
      </w:r>
    </w:p>
    <w:p w:rsidR="008E45D9" w:rsidRPr="00950A96" w:rsidRDefault="008E45D9" w:rsidP="008E45D9"/>
    <w:p w:rsidR="008267A3" w:rsidRPr="00950A96" w:rsidRDefault="008267A3" w:rsidP="008267A3">
      <w:pPr>
        <w:pStyle w:val="Heading3"/>
      </w:pPr>
      <w:r w:rsidRPr="00950A96">
        <w:t xml:space="preserve">Ext – Warming Impact </w:t>
      </w:r>
    </w:p>
    <w:p w:rsidR="008267A3" w:rsidRPr="00950A96" w:rsidRDefault="008267A3" w:rsidP="008267A3">
      <w:pPr>
        <w:pStyle w:val="Heading4"/>
      </w:pPr>
      <w:r w:rsidRPr="00950A96">
        <w:t>Warming causes extinction – triggers tipping points and positive feedbacks which make the planet uninhabitable</w:t>
      </w:r>
    </w:p>
    <w:p w:rsidR="008267A3" w:rsidRPr="00950A96" w:rsidRDefault="008267A3" w:rsidP="008267A3">
      <w:pPr>
        <w:rPr>
          <w:sz w:val="20"/>
          <w:szCs w:val="20"/>
        </w:rPr>
      </w:pPr>
      <w:r w:rsidRPr="00950A96">
        <w:rPr>
          <w:rStyle w:val="Style13ptBold"/>
        </w:rPr>
        <w:t xml:space="preserve">Klein 14 </w:t>
      </w:r>
      <w:r w:rsidRPr="00950A96">
        <w:rPr>
          <w:rStyle w:val="Style13ptBold"/>
          <w:b w:val="0"/>
          <w:sz w:val="20"/>
          <w:szCs w:val="20"/>
        </w:rPr>
        <w:t>(</w:t>
      </w:r>
      <w:r w:rsidRPr="00950A96">
        <w:rPr>
          <w:sz w:val="20"/>
          <w:szCs w:val="20"/>
        </w:rPr>
        <w:t xml:space="preserve">Naomi Klein is an award-winning journalist, syndicated columnist, former Miliband Fellow at the London School of Economics, member of the board of directors of 350.org, </w:t>
      </w:r>
      <w:r w:rsidRPr="00950A96">
        <w:rPr>
          <w:i/>
          <w:sz w:val="20"/>
          <w:szCs w:val="20"/>
        </w:rPr>
        <w:t>This Changes Everything: Capitalism vs. the Climate</w:t>
      </w:r>
      <w:r w:rsidRPr="00950A96">
        <w:rPr>
          <w:sz w:val="20"/>
          <w:szCs w:val="20"/>
        </w:rPr>
        <w:t>, pp. 12-14)</w:t>
      </w:r>
    </w:p>
    <w:p w:rsidR="008267A3" w:rsidRPr="00950A96" w:rsidRDefault="008267A3" w:rsidP="008267A3">
      <w:pPr>
        <w:rPr>
          <w:sz w:val="16"/>
        </w:rPr>
      </w:pPr>
      <w:r w:rsidRPr="00950A96">
        <w:rPr>
          <w:sz w:val="16"/>
        </w:rPr>
        <w:t>In a 2012 report, the World Bank laid out the gamble implied by that target. “</w:t>
      </w:r>
      <w:r w:rsidRPr="00950A96">
        <w:rPr>
          <w:rStyle w:val="StyleUnderline"/>
        </w:rPr>
        <w:t xml:space="preserve">As global warming approaches and exceeds 2-degrees Celsius, there is a risk of triggering </w:t>
      </w:r>
      <w:r w:rsidRPr="00950A96">
        <w:rPr>
          <w:rStyle w:val="Emphasis"/>
        </w:rPr>
        <w:t>nonlinear tipping elements</w:t>
      </w:r>
      <w:r w:rsidRPr="00950A96">
        <w:rPr>
          <w:sz w:val="16"/>
        </w:rPr>
        <w:t xml:space="preserve">. </w:t>
      </w:r>
      <w:r w:rsidRPr="00950A96">
        <w:rPr>
          <w:rStyle w:val="StyleUnderline"/>
        </w:rPr>
        <w:t>Examples include</w:t>
      </w:r>
      <w:r w:rsidRPr="00950A96">
        <w:rPr>
          <w:sz w:val="16"/>
        </w:rPr>
        <w:t xml:space="preserve"> the disintegration of the West Antarctic ice sheet leading to more rapid sea-level rise, or </w:t>
      </w:r>
      <w:r w:rsidRPr="00950A96">
        <w:rPr>
          <w:rStyle w:val="StyleUnderline"/>
        </w:rPr>
        <w:t>large-scale Amazon dieback drastically affecting ecosystems, rivers, agriculture, energy production, and livelihoods</w:t>
      </w:r>
      <w:r w:rsidRPr="00950A96">
        <w:rPr>
          <w:sz w:val="16"/>
        </w:rPr>
        <w:t>. This would further add to 21</w:t>
      </w:r>
      <w:r w:rsidRPr="00950A96">
        <w:rPr>
          <w:sz w:val="16"/>
          <w:vertAlign w:val="superscript"/>
        </w:rPr>
        <w:t>st</w:t>
      </w:r>
      <w:r w:rsidRPr="00950A96">
        <w:rPr>
          <w:sz w:val="16"/>
        </w:rPr>
        <w:t>-century global warming and impact entire continents.” In other words, once we allow temperatures to climb past a certain point, where the mercury stops is not in our control.</w:t>
      </w:r>
      <w:r w:rsidRPr="00950A96">
        <w:rPr>
          <w:sz w:val="12"/>
        </w:rPr>
        <w:t>¶</w:t>
      </w:r>
      <w:r w:rsidRPr="00950A96">
        <w:rPr>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950A96">
        <w:rPr>
          <w:rStyle w:val="StyleUnderline"/>
        </w:rPr>
        <w:t>we’re on track to a 4-C warmer world</w:t>
      </w:r>
      <w:r w:rsidRPr="00950A96">
        <w:rPr>
          <w:sz w:val="16"/>
        </w:rPr>
        <w:t xml:space="preserve"> [by century’s end] </w:t>
      </w:r>
      <w:r w:rsidRPr="00950A96">
        <w:rPr>
          <w:rStyle w:val="StyleUnderline"/>
        </w:rPr>
        <w:t xml:space="preserve">marked by </w:t>
      </w:r>
      <w:r w:rsidRPr="00950A96">
        <w:rPr>
          <w:rStyle w:val="Emphasis"/>
        </w:rPr>
        <w:t>extreme heat waves</w:t>
      </w:r>
      <w:r w:rsidRPr="00950A96">
        <w:rPr>
          <w:rStyle w:val="StyleUnderline"/>
        </w:rPr>
        <w:t xml:space="preserve">, </w:t>
      </w:r>
      <w:r w:rsidRPr="00950A96">
        <w:rPr>
          <w:rStyle w:val="Emphasis"/>
        </w:rPr>
        <w:t>declining global food stocks</w:t>
      </w:r>
      <w:r w:rsidRPr="00950A96">
        <w:rPr>
          <w:rStyle w:val="StyleUnderline"/>
        </w:rPr>
        <w:t xml:space="preserve">, </w:t>
      </w:r>
      <w:r w:rsidRPr="00950A96">
        <w:rPr>
          <w:rStyle w:val="Emphasis"/>
        </w:rPr>
        <w:t>loss of ecosystems</w:t>
      </w:r>
      <w:r w:rsidRPr="00950A96">
        <w:rPr>
          <w:rStyle w:val="StyleUnderline"/>
        </w:rPr>
        <w:t xml:space="preserve"> and biodiversity, and </w:t>
      </w:r>
      <w:r w:rsidRPr="00950A96">
        <w:rPr>
          <w:rStyle w:val="Emphasis"/>
        </w:rPr>
        <w:t>life-threatening sea level rise</w:t>
      </w:r>
      <w:r w:rsidRPr="00950A96">
        <w:rPr>
          <w:sz w:val="16"/>
        </w:rPr>
        <w:t>.” And the report cautioned that, “</w:t>
      </w:r>
      <w:r w:rsidRPr="00950A96">
        <w:rPr>
          <w:rStyle w:val="StyleUnderline"/>
        </w:rPr>
        <w:t xml:space="preserve">there is also </w:t>
      </w:r>
      <w:r w:rsidRPr="00950A96">
        <w:rPr>
          <w:rStyle w:val="Emphasis"/>
        </w:rPr>
        <w:t>no certainty that adaptation to a 4-C world is possible</w:t>
      </w:r>
      <w:r w:rsidRPr="00950A96">
        <w:rPr>
          <w:sz w:val="16"/>
        </w:rPr>
        <w:t xml:space="preserve">.” Kevin Anderson, former director (now deputy director) of the Tyndall Centre for Climate Change, which has quickly established itself as one of the U.K’s premier climate research institutions, is even blunter; he says </w:t>
      </w:r>
      <w:r w:rsidRPr="00950A96">
        <w:rPr>
          <w:rStyle w:val="StyleUnderline"/>
        </w:rPr>
        <w:t>4 degrees Celsius warming</w:t>
      </w:r>
      <w:r w:rsidRPr="00950A96">
        <w:rPr>
          <w:sz w:val="16"/>
        </w:rPr>
        <w:t>—7.2 degrees Fahrenheit—</w:t>
      </w:r>
      <w:r w:rsidRPr="00950A96">
        <w:rPr>
          <w:rStyle w:val="StyleUnderline"/>
        </w:rPr>
        <w:t>is “incompatible with an organized, equitable, and civilized global community</w:t>
      </w:r>
      <w:r w:rsidRPr="00950A96">
        <w:rPr>
          <w:sz w:val="16"/>
        </w:rPr>
        <w:t>.”</w:t>
      </w:r>
      <w:r w:rsidRPr="00950A96">
        <w:rPr>
          <w:sz w:val="12"/>
        </w:rPr>
        <w:t>¶</w:t>
      </w:r>
      <w:r w:rsidRPr="00950A96">
        <w:rPr>
          <w:sz w:val="16"/>
        </w:rPr>
        <w:t xml:space="preserve"> We don’t know exactly what a 4 degree Celsius world would look like, but even the best-case scenario is likely to be calamitous. </w:t>
      </w:r>
      <w:r w:rsidRPr="00950A96">
        <w:rPr>
          <w:rStyle w:val="StyleUnderline"/>
        </w:rPr>
        <w:t>Four degrees of warming could raise global sea levels by 1 or possibly even 2 meters by 2100</w:t>
      </w:r>
      <w:r w:rsidRPr="00950A96">
        <w:rPr>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950A96">
        <w:rPr>
          <w:sz w:val="12"/>
        </w:rPr>
        <w:t>¶</w:t>
      </w:r>
      <w:r w:rsidRPr="00950A96">
        <w:rPr>
          <w:sz w:val="16"/>
        </w:rPr>
        <w:t xml:space="preserve"> Meanwhile, </w:t>
      </w:r>
      <w:r w:rsidRPr="00950A96">
        <w:rPr>
          <w:rStyle w:val="StyleUnderline"/>
        </w:rPr>
        <w:t>brutal heat waves that can kill tens of thousands of people</w:t>
      </w:r>
      <w:r w:rsidRPr="00950A96">
        <w:rPr>
          <w:sz w:val="16"/>
        </w:rPr>
        <w:t xml:space="preserve">, even in wealthy countries, </w:t>
      </w:r>
      <w:r w:rsidRPr="00950A96">
        <w:rPr>
          <w:rStyle w:val="StyleUnderline"/>
        </w:rPr>
        <w:t>would become entirely unremarkable summer events on every continent but Antarctica</w:t>
      </w:r>
      <w:r w:rsidRPr="00950A96">
        <w:rPr>
          <w:sz w:val="16"/>
        </w:rPr>
        <w:t xml:space="preserve">. </w:t>
      </w:r>
      <w:r w:rsidRPr="00950A96">
        <w:rPr>
          <w:rStyle w:val="StyleUnderline"/>
        </w:rPr>
        <w:t xml:space="preserve">The heat would also cause staple crops to suffer </w:t>
      </w:r>
      <w:r w:rsidRPr="00950A96">
        <w:rPr>
          <w:rStyle w:val="Emphasis"/>
        </w:rPr>
        <w:t>dramatic yield losses</w:t>
      </w:r>
      <w:r w:rsidRPr="00950A96">
        <w:rPr>
          <w:rStyle w:val="StyleUnderline"/>
        </w:rPr>
        <w:t xml:space="preserve"> across the globe</w:t>
      </w:r>
      <w:r w:rsidRPr="00950A96">
        <w:rPr>
          <w:sz w:val="16"/>
        </w:rPr>
        <w:t xml:space="preserve"> (it is possible that Indian wheat and U.S. could plummet by as much as 60 percent), this at a time </w:t>
      </w:r>
      <w:r w:rsidRPr="00950A96">
        <w:rPr>
          <w:rStyle w:val="StyleUnderline"/>
        </w:rPr>
        <w:t>when demand will be surging due to population growth and a growing demand for meat</w:t>
      </w:r>
      <w:r w:rsidRPr="00950A96">
        <w:rPr>
          <w:sz w:val="16"/>
        </w:rPr>
        <w:t xml:space="preserve">. And since crops will be facing not just heat stress but also extreme events such as wide-ranging droughts, flooding, or pest outbreaks, the </w:t>
      </w:r>
      <w:r w:rsidRPr="00950A96">
        <w:rPr>
          <w:rStyle w:val="StyleUnderline"/>
        </w:rPr>
        <w:t>losses could easily turn out to be more severe than the models have predicted</w:t>
      </w:r>
      <w:r w:rsidRPr="00950A96">
        <w:rPr>
          <w:sz w:val="16"/>
        </w:rPr>
        <w:t xml:space="preserve">. </w:t>
      </w:r>
      <w:r w:rsidRPr="00950A96">
        <w:rPr>
          <w:rStyle w:val="StyleUnderline"/>
        </w:rPr>
        <w:t>When you add ruinous hurricanes, raging wildfires, fisheries collapses, widespread disruptions to water supplies, extinctions, and globe-trotting diseases to the mix, it indeed becomes difficult to imagine that a peaceful, ordered society could be sustained</w:t>
      </w:r>
      <w:r w:rsidRPr="00950A96">
        <w:rPr>
          <w:sz w:val="16"/>
        </w:rPr>
        <w:t xml:space="preserve"> (that is, where such a thing exists in the first place).</w:t>
      </w:r>
      <w:r w:rsidRPr="00950A96">
        <w:rPr>
          <w:sz w:val="12"/>
        </w:rPr>
        <w:t>¶</w:t>
      </w:r>
      <w:r w:rsidRPr="00950A96">
        <w:rPr>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950A96">
        <w:rPr>
          <w:rStyle w:val="StyleUnderline"/>
        </w:rPr>
        <w:t>4 degrees could bring about a number of extremely dangerous feedback loops</w:t>
      </w:r>
      <w:r w:rsidRPr="00950A96">
        <w:rPr>
          <w:sz w:val="16"/>
        </w:rPr>
        <w:t xml:space="preserve">—an Arctic that is regularly ice-free in September, for instance, or, according to one recent study, </w:t>
      </w:r>
      <w:r w:rsidRPr="00950A96">
        <w:rPr>
          <w:rStyle w:val="StyleUnderline"/>
        </w:rPr>
        <w:t>global vegetation that is too saturated to act as a reliable “sink</w:t>
      </w:r>
      <w:r w:rsidRPr="00950A96">
        <w:rPr>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950A96">
        <w:rPr>
          <w:sz w:val="12"/>
        </w:rPr>
        <w:t>¶</w:t>
      </w:r>
      <w:r w:rsidRPr="00950A96">
        <w:rPr>
          <w:sz w:val="16"/>
        </w:rPr>
        <w:t xml:space="preserve"> Much more frightening than any of this is the fact that </w:t>
      </w:r>
      <w:r w:rsidRPr="00950A96">
        <w:rPr>
          <w:rStyle w:val="StyleUnderline"/>
        </w:rPr>
        <w:t xml:space="preserve">plenty of mainstream analysts think that </w:t>
      </w:r>
      <w:r w:rsidRPr="00950A96">
        <w:rPr>
          <w:sz w:val="16"/>
        </w:rPr>
        <w:t xml:space="preserve">on our current emissions trajectory, </w:t>
      </w:r>
      <w:r w:rsidRPr="00950A96">
        <w:rPr>
          <w:rStyle w:val="StyleUnderline"/>
        </w:rPr>
        <w:t xml:space="preserve">we are headed for </w:t>
      </w:r>
      <w:r w:rsidRPr="00950A96">
        <w:rPr>
          <w:rStyle w:val="Emphasis"/>
        </w:rPr>
        <w:t>even more than 4 degrees</w:t>
      </w:r>
      <w:r w:rsidRPr="00950A96">
        <w:rPr>
          <w:rStyle w:val="StyleUnderline"/>
        </w:rPr>
        <w:t xml:space="preserve"> of warming</w:t>
      </w:r>
      <w:r w:rsidRPr="00950A96">
        <w:rPr>
          <w:sz w:val="16"/>
        </w:rPr>
        <w:t xml:space="preserve">. In 2011, the usually staid International Energy Agency (IEA) issued a report predicting that </w:t>
      </w:r>
      <w:r w:rsidRPr="00950A96">
        <w:rPr>
          <w:rStyle w:val="StyleUnderline"/>
        </w:rPr>
        <w:t>we are actually on track for 6 degrees Celsius</w:t>
      </w:r>
      <w:r w:rsidRPr="00950A96">
        <w:rPr>
          <w:sz w:val="16"/>
        </w:rPr>
        <w:t xml:space="preserve">—10.8 degrees Fahrenheit—of warming. And as the IEA’s chief economist put it: “Everybody, even the school children, knows that </w:t>
      </w:r>
      <w:r w:rsidRPr="00950A96">
        <w:rPr>
          <w:rStyle w:val="StyleUnderline"/>
        </w:rPr>
        <w:t>this will have catastrophic implications for all of us</w:t>
      </w:r>
      <w:r w:rsidRPr="00950A96">
        <w:rPr>
          <w:sz w:val="16"/>
        </w:rPr>
        <w:t xml:space="preserve">.” (The evidence indicates that </w:t>
      </w:r>
      <w:r w:rsidRPr="00950A96">
        <w:rPr>
          <w:rStyle w:val="StyleUnderline"/>
        </w:rPr>
        <w:t>6 degrees of warming is likely to set in motion several major tipping points</w:t>
      </w:r>
      <w:r w:rsidRPr="00950A96">
        <w:rPr>
          <w:sz w:val="16"/>
        </w:rPr>
        <w:t xml:space="preserve">—not only slower ones such as the aforementioned breakdown of the West Antarctic ice sheet, but possibly more abrupt ones, </w:t>
      </w:r>
      <w:r w:rsidRPr="00950A96">
        <w:rPr>
          <w:rStyle w:val="StyleUnderline"/>
        </w:rPr>
        <w:t>like</w:t>
      </w:r>
      <w:r w:rsidRPr="00950A96">
        <w:rPr>
          <w:sz w:val="16"/>
        </w:rPr>
        <w:t xml:space="preserve"> </w:t>
      </w:r>
      <w:r w:rsidRPr="00950A96">
        <w:rPr>
          <w:rStyle w:val="StyleUnderline"/>
        </w:rPr>
        <w:t>massive releases of methane from Arctic permafrost</w:t>
      </w:r>
      <w:r w:rsidRPr="00950A96">
        <w:rPr>
          <w:sz w:val="16"/>
        </w:rPr>
        <w:t>.) The accounting giant PricewaterhouseCoopers as also published a report warning businesses that we are headed for “4-C , or even 6-C” of warming.</w:t>
      </w:r>
      <w:r w:rsidRPr="00950A96">
        <w:rPr>
          <w:sz w:val="12"/>
        </w:rPr>
        <w:t>¶</w:t>
      </w:r>
      <w:r w:rsidRPr="00950A96">
        <w:rPr>
          <w:sz w:val="16"/>
        </w:rPr>
        <w:t xml:space="preserve"> These various projections are the equivalent of every alarm in your house going off simultaneously. And then every alarm on your street going off as well, one by one by one. They mean, quite simply, that </w:t>
      </w:r>
      <w:r w:rsidRPr="00950A96">
        <w:rPr>
          <w:rStyle w:val="StyleUnderline"/>
        </w:rPr>
        <w:t xml:space="preserve">climate change has become an </w:t>
      </w:r>
      <w:r w:rsidRPr="00950A96">
        <w:rPr>
          <w:rStyle w:val="Emphasis"/>
        </w:rPr>
        <w:t>existential crisis for the human species</w:t>
      </w:r>
      <w:r w:rsidRPr="00950A96">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950A96">
        <w:rPr>
          <w:sz w:val="12"/>
        </w:rPr>
        <w:t>¶</w:t>
      </w:r>
      <w:r w:rsidRPr="00950A96">
        <w:rPr>
          <w:sz w:val="16"/>
        </w:rPr>
        <w:t xml:space="preserve"> As the Ohio State University climatologist Lonnie G. Thompson, a world-renowned specialist on glacier melt, explained in 2010, “</w:t>
      </w:r>
      <w:r w:rsidRPr="00950A96">
        <w:rPr>
          <w:rStyle w:val="StyleUnderline"/>
        </w:rPr>
        <w:t>Climatologists</w:t>
      </w:r>
      <w:r w:rsidRPr="00950A96">
        <w:rPr>
          <w:sz w:val="16"/>
        </w:rPr>
        <w:t xml:space="preserve">, like other scientists, </w:t>
      </w:r>
      <w:r w:rsidRPr="00950A96">
        <w:rPr>
          <w:rStyle w:val="StyleUnderline"/>
        </w:rPr>
        <w:t>tend to be a stolid group. We are not given to theatrical rantings</w:t>
      </w:r>
      <w:r w:rsidRPr="00950A96">
        <w:rPr>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950A96">
        <w:rPr>
          <w:rStyle w:val="Emphasis"/>
        </w:rPr>
        <w:t>all of us</w:t>
      </w:r>
      <w:r w:rsidRPr="00950A96">
        <w:rPr>
          <w:sz w:val="16"/>
        </w:rPr>
        <w:t xml:space="preserve"> </w:t>
      </w:r>
      <w:r w:rsidRPr="00950A96">
        <w:rPr>
          <w:rStyle w:val="StyleUnderline"/>
        </w:rPr>
        <w:t xml:space="preserve">are now convinced that global warming poses a </w:t>
      </w:r>
      <w:r w:rsidRPr="00950A96">
        <w:rPr>
          <w:rStyle w:val="Emphasis"/>
        </w:rPr>
        <w:t>clear and present danger to civilization</w:t>
      </w:r>
      <w:r w:rsidRPr="00950A96">
        <w:rPr>
          <w:sz w:val="16"/>
        </w:rPr>
        <w:t>.”</w:t>
      </w:r>
    </w:p>
    <w:p w:rsidR="008267A3" w:rsidRPr="00950A96" w:rsidRDefault="008267A3" w:rsidP="008267A3">
      <w:pPr>
        <w:pStyle w:val="Heading4"/>
      </w:pPr>
      <w:r w:rsidRPr="00950A96">
        <w:t>Climate Change has already claimed its first mammalian victim – scientists predict it’s the first of many</w:t>
      </w:r>
    </w:p>
    <w:p w:rsidR="008267A3" w:rsidRPr="00950A96" w:rsidRDefault="008267A3" w:rsidP="008267A3">
      <w:r w:rsidRPr="00950A96">
        <w:rPr>
          <w:rStyle w:val="Style13ptBold"/>
        </w:rPr>
        <w:t>Cain 6/16/16</w:t>
      </w:r>
      <w:r w:rsidRPr="00950A96">
        <w:t xml:space="preserve"> </w:t>
      </w:r>
      <w:r w:rsidRPr="00950A96">
        <w:rPr>
          <w:rFonts w:ascii="Times New Roman" w:hAnsi="Times New Roman" w:cs="Times New Roman"/>
          <w:sz w:val="18"/>
          <w:szCs w:val="18"/>
        </w:rPr>
        <w:t>(RACHEL CAIN – Rachel Cain is a recent graduate from the University of Dayton, where she majored in English and International Studies. She previously worked as the news editor for Flyer News and reported on homelessness issues in the D.C. area for Street Sense. Her writing has also been featured in the Huffington Post, the International Network of Street Papers, DeafandHoH.com and The Washington Independent Review of Books. – “Climate Change Has Claimed Its First Mammalian Victim” – Climate Progress – 6/16/16 – http://thinkprogress.org/climate/2016/06/16/3789568/global-warming-mammal-extinct/)</w:t>
      </w:r>
    </w:p>
    <w:p w:rsidR="008267A3" w:rsidRPr="00950A96" w:rsidRDefault="008267A3" w:rsidP="008267A3">
      <w:pPr>
        <w:rPr>
          <w:rStyle w:val="Emphasis"/>
        </w:rPr>
      </w:pPr>
      <w:r w:rsidRPr="00950A96">
        <w:rPr>
          <w:u w:val="single"/>
        </w:rPr>
        <w:t>When European sailors discovered “large rats” on a tiny island in the Great Barrier Reef</w:t>
      </w:r>
      <w:r w:rsidRPr="00950A96">
        <w:rPr>
          <w:sz w:val="16"/>
        </w:rPr>
        <w:t xml:space="preserve">, they amused themselves by shooting the animals with bows and arrows. Back then, </w:t>
      </w:r>
      <w:r w:rsidRPr="00950A96">
        <w:rPr>
          <w:u w:val="single"/>
        </w:rPr>
        <w:t xml:space="preserve">there were at least several hundred Bramble Cay melomys on the island. </w:t>
      </w:r>
      <w:r w:rsidRPr="00950A96">
        <w:rPr>
          <w:rStyle w:val="Emphasis"/>
        </w:rPr>
        <w:t>Now, the rodents are the first mammal species to go extinct due to human-caused climate change</w:t>
      </w:r>
      <w:r w:rsidRPr="00950A96">
        <w:rPr>
          <w:u w:val="single"/>
        </w:rPr>
        <w:t>. A new report</w:t>
      </w:r>
      <w:r w:rsidRPr="00950A96">
        <w:rPr>
          <w:sz w:val="16"/>
        </w:rPr>
        <w:t xml:space="preserve">, co-authored by Natalie Waller and Luke Leung from the University of Queensland, </w:t>
      </w:r>
      <w:r w:rsidRPr="00950A96">
        <w:rPr>
          <w:u w:val="single"/>
        </w:rPr>
        <w:t xml:space="preserve">indicates that </w:t>
      </w:r>
      <w:r w:rsidRPr="00950A96">
        <w:rPr>
          <w:rStyle w:val="Emphasis"/>
        </w:rPr>
        <w:t>rising sea levels destroyed 97 percent melomys’ habitat and much of their food supply, and likely drowned many of them.</w:t>
      </w:r>
      <w:r w:rsidRPr="00950A96">
        <w:rPr>
          <w:u w:val="single"/>
        </w:rPr>
        <w:t xml:space="preserve"> The island is only about 10 feet above sea level, making it especially susceptible to inundations</w:t>
      </w:r>
      <w:r w:rsidRPr="00950A96">
        <w:rPr>
          <w:sz w:val="16"/>
        </w:rPr>
        <w:t xml:space="preserve">. And, since the cay is only about the size of a football field, </w:t>
      </w:r>
      <w:r w:rsidRPr="00950A96">
        <w:rPr>
          <w:u w:val="single"/>
        </w:rPr>
        <w:t>the creatures were unable to escape the flooding. As the earth becomes warmer, ice melts and sea water expands, causing sea levels to rise</w:t>
      </w:r>
      <w:r w:rsidRPr="00950A96">
        <w:rPr>
          <w:rStyle w:val="Emphasis"/>
        </w:rPr>
        <w:t>. Sea levels have risen globally about 7.5 inches in the last century</w:t>
      </w:r>
      <w:r w:rsidRPr="00950A96">
        <w:rPr>
          <w:sz w:val="16"/>
        </w:rPr>
        <w:t xml:space="preserve">. “For low-lying islands like Bramble Cay, </w:t>
      </w:r>
      <w:r w:rsidRPr="00950A96">
        <w:rPr>
          <w:u w:val="single"/>
        </w:rPr>
        <w:t>the destructive effects of extreme water levels resulting from severe meteorological events are compounded by the impacts from anthropogenic climate change-driven sea-level rise,”</w:t>
      </w:r>
      <w:r w:rsidRPr="00950A96">
        <w:rPr>
          <w:sz w:val="16"/>
        </w:rPr>
        <w:t xml:space="preserve"> Waller and Leung wrote in the report. A Bramble Cay melomys in 2002. A Bramble Cay melomys in 2002. CREDIT: IAN BELL, EHP The last recorded sighting of the melomys, which is the only mammal species endemic to the Great Barrier Reef, was in 2009. </w:t>
      </w:r>
      <w:r w:rsidRPr="00950A96">
        <w:rPr>
          <w:u w:val="single"/>
        </w:rPr>
        <w:t>After a brief survey of the island in March 2014 failed to detect any of these animals, an extensive investigation through August and September in 2014 revealed no more melomys were alive on the island</w:t>
      </w:r>
      <w:r w:rsidRPr="00950A96">
        <w:rPr>
          <w:sz w:val="16"/>
        </w:rPr>
        <w:t xml:space="preserve">. Leung said he and the researchers delayed releasing their report because they wanted to be absolutely certain the Bramble Cay melomys was the first mammal to go extinct due to human-cause climate change. While the report recommends the melomys are declared extinct in Australian and state legislation, it suggests listing them as “Possibly Extinct” on the International Union for the Conservation of Nature Red List. There is a slight possibility another population of these melomys live in Papua New Guinea. </w:t>
      </w:r>
      <w:r w:rsidRPr="00950A96">
        <w:rPr>
          <w:rStyle w:val="Emphasis"/>
        </w:rPr>
        <w:t>Climate scientists say that the Bramble Cay melomys is just the beginning of a trend of extinctions due to climate change.</w:t>
      </w:r>
      <w:r w:rsidRPr="00950A96">
        <w:rPr>
          <w:u w:val="single"/>
        </w:rPr>
        <w:t xml:space="preserve"> “Certainly, extinction and climatic change has gone hand in hand throughout the history of the world,”</w:t>
      </w:r>
      <w:r w:rsidRPr="00950A96">
        <w:rPr>
          <w:sz w:val="16"/>
        </w:rPr>
        <w:t xml:space="preserve"> John White, an ecologist from Deakin University in Australia, told the Guardian. “</w:t>
      </w:r>
      <w:r w:rsidRPr="00950A96">
        <w:rPr>
          <w:rStyle w:val="Emphasis"/>
        </w:rPr>
        <w:t>So, if this is one of the first, it is more than likely not going to be the last</w:t>
      </w:r>
    </w:p>
    <w:p w:rsidR="008267A3" w:rsidRPr="00950A96" w:rsidRDefault="008267A3" w:rsidP="008267A3">
      <w:pPr>
        <w:pStyle w:val="Heading3"/>
      </w:pPr>
      <w:r w:rsidRPr="00950A96">
        <w:t>Ext – US Key</w:t>
      </w:r>
    </w:p>
    <w:p w:rsidR="008267A3" w:rsidRPr="00950A96" w:rsidRDefault="008267A3" w:rsidP="008267A3">
      <w:pPr>
        <w:pStyle w:val="Heading4"/>
      </w:pPr>
      <w:r w:rsidRPr="00950A96">
        <w:t xml:space="preserve">A lack of a regulatory framework and human resources preclude China’s growth in nuclear energy  </w:t>
      </w:r>
    </w:p>
    <w:p w:rsidR="008267A3" w:rsidRPr="00950A96" w:rsidRDefault="008267A3" w:rsidP="008267A3">
      <w:pPr>
        <w:rPr>
          <w:rStyle w:val="Style13ptBold"/>
        </w:rPr>
      </w:pPr>
      <w:r w:rsidRPr="00950A96">
        <w:rPr>
          <w:rStyle w:val="Style13ptBold"/>
        </w:rPr>
        <w:t xml:space="preserve">Nakano 13 </w:t>
      </w:r>
      <w:r w:rsidRPr="00950A96">
        <w:rPr>
          <w:rStyle w:val="Style13ptBold"/>
          <w:b w:val="0"/>
          <w:sz w:val="20"/>
          <w:szCs w:val="20"/>
        </w:rPr>
        <w:t>(Jane Nakano Fellow, Energy and National Security Program Center for Strategic and International Studies, July 2013, "The United States and China: Making Nuclear Energy Safer," pgs. 7-8, pg. online @ http://www.brookings.edu/~/media/events/2014/2/06%20china%20clean%20energy/uschina%20making%20nuclear%20energy%20safer_jnakano.pdf)</w:t>
      </w:r>
    </w:p>
    <w:p w:rsidR="008267A3" w:rsidRPr="00950A96" w:rsidRDefault="008267A3" w:rsidP="008267A3">
      <w:pPr>
        <w:rPr>
          <w:sz w:val="16"/>
        </w:rPr>
      </w:pPr>
      <w:r w:rsidRPr="00950A96">
        <w:rPr>
          <w:rStyle w:val="StyleUnderline"/>
        </w:rPr>
        <w:t>Concern has been emerging among China’s policymakers over</w:t>
      </w:r>
      <w:r w:rsidRPr="00950A96">
        <w:rPr>
          <w:sz w:val="16"/>
        </w:rPr>
        <w:t xml:space="preserve"> the growing gap between this rapid pace of nuclear infrastructure expansion and institutional and personnel capacity needs, such as a regulatory framework and human resources. Although some efforts to address the gap preceded the Fukushima accident, the incident did inspire safety discussions and examination on a larger platform than ever before. </w:t>
      </w:r>
      <w:r w:rsidRPr="00950A96">
        <w:rPr>
          <w:rStyle w:val="StyleUnderline"/>
        </w:rPr>
        <w:t>Inadequate legal framework The first area of concern has been the absence of an atomic energy law in China.</w:t>
      </w:r>
      <w:r w:rsidRPr="00950A96">
        <w:rPr>
          <w:sz w:val="16"/>
        </w:rPr>
        <w:t xml:space="preserve"> Once China embarked upon a strong nuclear power program expansion, </w:t>
      </w:r>
      <w:r w:rsidRPr="00950A96">
        <w:rPr>
          <w:rStyle w:val="StyleUnderline"/>
        </w:rPr>
        <w:t>the absence of such a law has become a frequent point of discussion by China observers inside and outside the country</w:t>
      </w:r>
      <w:r w:rsidRPr="00950A96">
        <w:rPr>
          <w:sz w:val="16"/>
        </w:rPr>
        <w:t xml:space="preserve">. An atomic energy law reportedly has been under consideration in China since the 1980s, but it has yet to materialize. </w:t>
      </w:r>
      <w:r w:rsidRPr="00950A96">
        <w:rPr>
          <w:rStyle w:val="StyleUnderline"/>
        </w:rPr>
        <w:t>A typical atomic energy law governs a country’s approach to nuclear energy use, including its research and development, and serves as an important keystone for nuclear program development.</w:t>
      </w:r>
      <w:r w:rsidRPr="00950A96">
        <w:rPr>
          <w:sz w:val="16"/>
        </w:rPr>
        <w:t xml:space="preserve"> </w:t>
      </w:r>
      <w:r w:rsidRPr="00950A96">
        <w:rPr>
          <w:rStyle w:val="StyleUnderline"/>
        </w:rPr>
        <w:t>The country</w:t>
      </w:r>
      <w:r w:rsidRPr="00950A96">
        <w:rPr>
          <w:sz w:val="16"/>
        </w:rPr>
        <w:t xml:space="preserve"> does, however, have a related 2003 statute issued by its environmental agency that focuses on radioactive pollution, but does not cover nuclear power safety and operation.25 There have also been three sets of regulations by the State Council,26 but these </w:t>
      </w:r>
      <w:r w:rsidRPr="00950A96">
        <w:rPr>
          <w:rStyle w:val="StyleUnderline"/>
        </w:rPr>
        <w:t>laws and regulations do not present an overarching framework governing the country’s nuclear energy sector.</w:t>
      </w:r>
      <w:r w:rsidRPr="00950A96">
        <w:rPr>
          <w:sz w:val="16"/>
        </w:rPr>
        <w:t xml:space="preserve"> As part of China's post-Fukushima actions, in 2011, the NEA completed the legal research on an atomic energy law.27 A group of policymakers is reportedly in consultation with various experts in an effort to refine the draft law.28 The draft reportedly covers—among others— nuclear facilities management, nuclear technology implementation and management, radioactive waste management, nuclear safety, nuclear emergency management, nuclear liability, and export control.29 It remains unclear, however, when the draft may be submitted to the State Council for review. Insufficient human capital </w:t>
      </w:r>
      <w:r w:rsidRPr="00950A96">
        <w:rPr>
          <w:rStyle w:val="StyleUnderline"/>
        </w:rPr>
        <w:t>Beyond the lack of an atomic energy law, two other major challenges face China’s nuclear power governance: the authority and independence of the country’s regulators and an insufficient supply of properly trained personnel</w:t>
      </w:r>
      <w:r w:rsidRPr="00950A96">
        <w:rPr>
          <w:sz w:val="16"/>
        </w:rPr>
        <w:t xml:space="preserve">. Some within the State Council Research Office (a body that makes independent policy recommendations to the State Council) voiced concerns as early as 2010 that nuclear safety governance in China are too fragmented and that its regulatory body, </w:t>
      </w:r>
      <w:r w:rsidRPr="00950A96">
        <w:rPr>
          <w:rStyle w:val="StyleUnderline"/>
        </w:rPr>
        <w:t>the National Nuclear Safety Administration (NNSA</w:t>
      </w:r>
      <w:r w:rsidRPr="00950A96">
        <w:rPr>
          <w:sz w:val="16"/>
        </w:rPr>
        <w:t xml:space="preserve">), does not have a sufficient level of independence.30 China reformed its regulatory organizational structure in 1998, 2003, and 2008, putting the nuclear regulator under the jurisdiction of the Ministry of Environmental Protection (MEP).31 The NNSA does have authority to report directly to the State Council. However, NNSA is a subdivision within MEP and does not have independent power over personnel matters like selecting safety supervisors or independent budgetary authority.32 In addition, China’s nuclear regulatory and governing apparatus has been described as “dispersed among a multitude of agencies, as many as ten,”33 including the China Atomic Energy Agency, which plans new capacity and approves feasibility studies for new plants. Finally, NNSA </w:t>
      </w:r>
      <w:r w:rsidRPr="00950A96">
        <w:rPr>
          <w:rStyle w:val="StyleUnderline"/>
        </w:rPr>
        <w:t>lacks the research and development capacity to set up its own safety technical standards or to verify the safety design of purchased reactor technologies</w:t>
      </w:r>
      <w:r w:rsidRPr="00950A96">
        <w:rPr>
          <w:sz w:val="16"/>
        </w:rPr>
        <w:t xml:space="preserve">.34 </w:t>
      </w:r>
      <w:r w:rsidRPr="00950A96">
        <w:rPr>
          <w:rStyle w:val="StyleUnderline"/>
        </w:rPr>
        <w:t>Even if organizational structures were properly adjusted, a sound regulatory environment requires adequate supply of capable regulators and inspectors. Insufficient human resources to accommodate the pace and scale of plant expansion has emerged as another serious concern</w:t>
      </w:r>
      <w:r w:rsidRPr="00950A96">
        <w:rPr>
          <w:sz w:val="16"/>
        </w:rPr>
        <w:t>. Senior officials from the NNSA and the NEA have voiced concerns over the inadequate training of professional staff and quality control, saying that China is “short of specialized talent and also short of experience.</w:t>
      </w:r>
    </w:p>
    <w:p w:rsidR="008267A3" w:rsidRPr="00950A96" w:rsidRDefault="008267A3" w:rsidP="008267A3">
      <w:pPr>
        <w:pStyle w:val="Heading3"/>
      </w:pPr>
      <w:r w:rsidRPr="00950A96">
        <w:t>AT Too Late – Warming</w:t>
      </w:r>
    </w:p>
    <w:p w:rsidR="008267A3" w:rsidRPr="00950A96" w:rsidRDefault="008267A3" w:rsidP="008267A3"/>
    <w:p w:rsidR="008267A3" w:rsidRPr="00950A96" w:rsidRDefault="008267A3" w:rsidP="008267A3">
      <w:pPr>
        <w:pStyle w:val="Heading4"/>
      </w:pPr>
      <w:r w:rsidRPr="00950A96">
        <w:t>It is still possible to keep warming under 2 degrees but now is key – waiting will be too expensive and infeasible</w:t>
      </w:r>
    </w:p>
    <w:p w:rsidR="008267A3" w:rsidRPr="00950A96" w:rsidRDefault="008267A3" w:rsidP="008267A3">
      <w:r w:rsidRPr="00950A96">
        <w:rPr>
          <w:rStyle w:val="Style13ptBold"/>
        </w:rPr>
        <w:t xml:space="preserve">Goldenberg 5/11/16 </w:t>
      </w:r>
      <w:r w:rsidRPr="00950A96">
        <w:rPr>
          <w:rFonts w:ascii="Times New Roman" w:hAnsi="Times New Roman" w:cs="Times New Roman"/>
          <w:sz w:val="18"/>
          <w:szCs w:val="18"/>
        </w:rPr>
        <w:t>(Suzanne Goldenberg – Suzanne Goldenberg is the US environment correspondent of the Guardian and is based in Washington DC. She has won several awards for her work – “UN climate science chief: it's not too late to avoid dangerous temperature rise” – The Guardian – May 11, 2016 – https://www.theguardian.com/environment/2016/may/11/un-climate-change-hoesung-lee-global-warming-interview)</w:t>
      </w:r>
    </w:p>
    <w:p w:rsidR="008267A3" w:rsidRPr="00950A96" w:rsidRDefault="008267A3" w:rsidP="008267A3">
      <w:pPr>
        <w:rPr>
          <w:sz w:val="16"/>
        </w:rPr>
      </w:pPr>
      <w:r w:rsidRPr="00950A96">
        <w:rPr>
          <w:u w:val="single"/>
        </w:rPr>
        <w:t xml:space="preserve">The head of the United Nations climate science panel has declared </w:t>
      </w:r>
      <w:r w:rsidRPr="00950A96">
        <w:rPr>
          <w:rStyle w:val="Emphasis"/>
        </w:rPr>
        <w:t>it is still possible to avoid a dangerous 2C increase in global warming</w:t>
      </w:r>
      <w:r w:rsidRPr="00950A96">
        <w:rPr>
          <w:sz w:val="16"/>
        </w:rPr>
        <w:t xml:space="preserve"> – despite more than a dozen record hot years since 2000. But the costs could be “phenomenal”, he said. In an interview with the Guardian, Hoesung Lee, the leader of the Intergovernmental Panel on Climate Change (IPCC), defied the bleak outlook of climate scientists who warn the world is hurtling to a 2C rise far faster than anticipated. </w:t>
      </w:r>
      <w:r w:rsidRPr="00950A96">
        <w:rPr>
          <w:u w:val="single"/>
        </w:rPr>
        <w:t>Governments set 2C as the danger limit for global warming at the Paris climate conference last year – and agreed to work to limit warming to 1.5C</w:t>
      </w:r>
      <w:r w:rsidRPr="00950A96">
        <w:rPr>
          <w:sz w:val="16"/>
        </w:rPr>
        <w:t xml:space="preserve">. Global average temperatures have already risen about 1C since the pre-industrial era because of warming caused by greenhouse gas emissions. February’s hot temperatures stunned scientists, even after a string of record-breaking years. But </w:t>
      </w:r>
      <w:r w:rsidRPr="00950A96">
        <w:rPr>
          <w:u w:val="single"/>
        </w:rPr>
        <w:t xml:space="preserve">Lee insisted the 2C goal remained technically feasible, although it could become prohibitively expensive. </w:t>
      </w:r>
      <w:r w:rsidRPr="00950A96">
        <w:rPr>
          <w:rStyle w:val="Emphasis"/>
        </w:rPr>
        <w:t>“2C is achievable, and if we fail to act according to what the IPCC has been advising, the cost will rise phenomenally,”</w:t>
      </w:r>
      <w:r w:rsidRPr="00950A96">
        <w:rPr>
          <w:sz w:val="16"/>
        </w:rPr>
        <w:t xml:space="preserve"> Lee said. </w:t>
      </w:r>
      <w:r w:rsidRPr="00950A96">
        <w:rPr>
          <w:rStyle w:val="Emphasis"/>
        </w:rPr>
        <w:t>“The sooner we act, we will be able to achieve 2C stabilisation cost-effectively,”</w:t>
      </w:r>
      <w:r w:rsidRPr="00950A96">
        <w:rPr>
          <w:sz w:val="16"/>
        </w:rPr>
        <w:t xml:space="preserve"> he went on. “</w:t>
      </w:r>
      <w:r w:rsidRPr="00950A96">
        <w:rPr>
          <w:u w:val="single"/>
        </w:rPr>
        <w:t>The longer we wait to take action, the cost will be a lot higher.”</w:t>
      </w:r>
      <w:r w:rsidRPr="00950A96">
        <w:rPr>
          <w:sz w:val="16"/>
        </w:rPr>
        <w:t xml:space="preserve"> See Earth’s temperature spiral toward 2C rise - graphic Read more An economist who began his career at ExxonMobil, Lee took over the UN climate panel last year after Rajendra Pachauri was forced to step down amid charges of sexual harassment. </w:t>
      </w:r>
      <w:r w:rsidRPr="00950A96">
        <w:rPr>
          <w:u w:val="single"/>
        </w:rPr>
        <w:t>The UN panel, which produces exhaustive reports on climate science, agreed last month to study the feasibility of the aspirational 1.5C temperature goal.</w:t>
      </w:r>
      <w:r w:rsidRPr="00950A96">
        <w:rPr>
          <w:sz w:val="16"/>
        </w:rPr>
        <w:t xml:space="preserve"> Small island states at risk of being swallowed by rising seas argue they need the stronger target to help assure their survival. The IPCC is due to produce its special report on the goal by 2018. But </w:t>
      </w:r>
      <w:r w:rsidRPr="00950A96">
        <w:rPr>
          <w:u w:val="single"/>
        </w:rPr>
        <w:t>there have been multiple warnings from scientists, business leaders and campaign groups since Paris that even 2C is moving beyond reach</w:t>
      </w:r>
      <w:r w:rsidRPr="00950A96">
        <w:rPr>
          <w:sz w:val="16"/>
        </w:rPr>
        <w:t xml:space="preserve">. Christiana Figueres, one of the architects of the Paris agreement in her role as former </w:t>
      </w:r>
      <w:r w:rsidRPr="00950A96">
        <w:rPr>
          <w:u w:val="single"/>
        </w:rPr>
        <w:t>UN climate chief, has called for a peaking of emissions by 2020 to keep the 2C limit within reach</w:t>
      </w:r>
      <w:r w:rsidRPr="00950A96">
        <w:rPr>
          <w:sz w:val="16"/>
        </w:rPr>
        <w:t xml:space="preserve">. </w:t>
      </w:r>
      <w:r w:rsidRPr="00950A96">
        <w:rPr>
          <w:u w:val="single"/>
        </w:rPr>
        <w:t>However,</w:t>
      </w:r>
      <w:r w:rsidRPr="00950A96">
        <w:rPr>
          <w:sz w:val="16"/>
        </w:rPr>
        <w:t xml:space="preserve"> </w:t>
      </w:r>
      <w:r w:rsidRPr="00950A96">
        <w:rPr>
          <w:u w:val="single"/>
        </w:rPr>
        <w:t xml:space="preserve">the IPCC chair insisted the temperature goal would remain technically possible if emissions continue to grow beyond 2020, or even 2030. </w:t>
      </w:r>
      <w:r w:rsidRPr="00950A96">
        <w:rPr>
          <w:rStyle w:val="Emphasis"/>
        </w:rPr>
        <w:t xml:space="preserve">“It is a daunting task, but the assessment clearly indicates that we have the technology and the means that will allow us to achieve that goal,” </w:t>
      </w:r>
      <w:r w:rsidRPr="00950A96">
        <w:rPr>
          <w:sz w:val="16"/>
        </w:rPr>
        <w:t xml:space="preserve">Lee said. The commitments made so far under the Paris agreement would allow warming of close to 3C. Some scientists have called for the rapid deployment of technologies to suck carbon emissions from the air. </w:t>
      </w:r>
      <w:r w:rsidRPr="00950A96">
        <w:rPr>
          <w:u w:val="single"/>
        </w:rPr>
        <w:t>Lee</w:t>
      </w:r>
      <w:r w:rsidRPr="00950A96">
        <w:rPr>
          <w:sz w:val="16"/>
        </w:rPr>
        <w:t xml:space="preserve">, speaking on the sidelines of a gathering in Washington last week of business leaders and mayors, </w:t>
      </w:r>
      <w:r w:rsidRPr="00950A96">
        <w:rPr>
          <w:u w:val="single"/>
        </w:rPr>
        <w:t>aimed at spurring investment in low-carbon technologies, said such investments needed to be ramped up fast to hold down the costs of the energy transition</w:t>
      </w:r>
      <w:r w:rsidRPr="00950A96">
        <w:rPr>
          <w:rStyle w:val="Emphasis"/>
        </w:rPr>
        <w:t>. “Now the cost of meeting 2C in the most cost-efficient manner in terms of reduction of growth rate over the next seven or eight decades will be much less than one percentage point a year,”</w:t>
      </w:r>
      <w:r w:rsidRPr="00950A96">
        <w:rPr>
          <w:sz w:val="16"/>
        </w:rPr>
        <w:t xml:space="preserve"> he said. </w:t>
      </w:r>
      <w:r w:rsidRPr="00950A96">
        <w:rPr>
          <w:rStyle w:val="Emphasis"/>
        </w:rPr>
        <w:t>Delaying until the middle of the century would be ruinously expensive. “If we fail to act properly, then the emissions reduction will have to double to something like 6% a year, which is unprecedented in any experience.”</w:t>
      </w:r>
      <w:r w:rsidRPr="00950A96">
        <w:rPr>
          <w:sz w:val="16"/>
        </w:rPr>
        <w:t xml:space="preserve"> Even then, however, Lee refused to rule out the feasibility of the 2C goal. “It is achievable if there is a drastic change in the way of doing business,” he said.</w:t>
      </w:r>
    </w:p>
    <w:p w:rsidR="008267A3" w:rsidRPr="00950A96" w:rsidRDefault="008267A3" w:rsidP="008267A3">
      <w:pPr>
        <w:pStyle w:val="Heading4"/>
      </w:pPr>
      <w:r w:rsidRPr="00950A96">
        <w:t>Action now solves warming – stabilizing climate change below 2 degrees allows management of its impacts and prevents its catastrophic consequences</w:t>
      </w:r>
    </w:p>
    <w:p w:rsidR="008267A3" w:rsidRPr="00950A96" w:rsidRDefault="008267A3" w:rsidP="008267A3">
      <w:r w:rsidRPr="00950A96">
        <w:rPr>
          <w:rStyle w:val="Style13ptBold"/>
        </w:rPr>
        <w:t xml:space="preserve">Segafredo 15 </w:t>
      </w:r>
      <w:r w:rsidRPr="00950A96">
        <w:rPr>
          <w:rStyle w:val="Style13ptBold"/>
          <w:b w:val="0"/>
          <w:sz w:val="20"/>
          <w:szCs w:val="20"/>
        </w:rPr>
        <w:t>(</w:t>
      </w:r>
      <w:r w:rsidRPr="00950A96">
        <w:rPr>
          <w:sz w:val="20"/>
          <w:szCs w:val="20"/>
        </w:rPr>
        <w:t>Laura Segafredo is the manager of the Deep De-Carbonization Pathways Project, former senior economist at the Climate Works Foundation, “Six Tough Questions About Climate Change,” 11/30/15, http://blogs.ei.columbia.edu/2015/11/30/six-tough-questions-about-climate-change/)</w:t>
      </w:r>
    </w:p>
    <w:p w:rsidR="008267A3" w:rsidRPr="00950A96" w:rsidRDefault="008267A3" w:rsidP="008267A3">
      <w:pPr>
        <w:rPr>
          <w:sz w:val="16"/>
        </w:rPr>
      </w:pPr>
      <w:r w:rsidRPr="00950A96">
        <w:rPr>
          <w:rStyle w:val="Emphasis"/>
        </w:rPr>
        <w:t>There is still time and room</w:t>
      </w:r>
      <w:r w:rsidRPr="00950A96">
        <w:rPr>
          <w:sz w:val="16"/>
        </w:rPr>
        <w:t xml:space="preserve"> </w:t>
      </w:r>
      <w:r w:rsidRPr="00950A96">
        <w:rPr>
          <w:rStyle w:val="StyleUnderline"/>
        </w:rPr>
        <w:t>for limiting climate change within the 2˚C limit that scientists consider relatively safe</w:t>
      </w:r>
      <w:r w:rsidRPr="00950A96">
        <w:rPr>
          <w:sz w:val="16"/>
        </w:rPr>
        <w:t xml:space="preserve">, and that countries endorsed in Copenhagen and Cancun. But clearly </w:t>
      </w:r>
      <w:r w:rsidRPr="00950A96">
        <w:rPr>
          <w:rStyle w:val="StyleUnderline"/>
        </w:rPr>
        <w:t>the window is closing quickly</w:t>
      </w:r>
      <w:r w:rsidRPr="00950A96">
        <w:rPr>
          <w:sz w:val="16"/>
        </w:rPr>
        <w:t xml:space="preserve">. I think that </w:t>
      </w:r>
      <w:r w:rsidRPr="00950A96">
        <w:rPr>
          <w:rStyle w:val="StyleUnderline"/>
        </w:rPr>
        <w:t xml:space="preserve">the most important message is that </w:t>
      </w:r>
      <w:r w:rsidRPr="00950A96">
        <w:rPr>
          <w:rStyle w:val="Emphasis"/>
        </w:rPr>
        <w:t>we need to start really, really soon</w:t>
      </w:r>
      <w:r w:rsidRPr="00950A96">
        <w:rPr>
          <w:sz w:val="16"/>
        </w:rPr>
        <w:t xml:space="preserve">, </w:t>
      </w:r>
      <w:r w:rsidRPr="00950A96">
        <w:rPr>
          <w:rStyle w:val="StyleUnderline"/>
        </w:rPr>
        <w:t>putting the world on a trajectory of</w:t>
      </w:r>
      <w:r w:rsidRPr="00950A96">
        <w:rPr>
          <w:sz w:val="16"/>
        </w:rPr>
        <w:t xml:space="preserve"> stabilizing and </w:t>
      </w:r>
      <w:r w:rsidRPr="00950A96">
        <w:rPr>
          <w:rStyle w:val="StyleUnderline"/>
        </w:rPr>
        <w:t>reducing emissions</w:t>
      </w:r>
      <w:r w:rsidRPr="00950A96">
        <w:rPr>
          <w:sz w:val="16"/>
        </w:rPr>
        <w:t xml:space="preserve">. The </w:t>
      </w:r>
      <w:r w:rsidRPr="00950A96">
        <w:rPr>
          <w:rStyle w:val="StyleUnderline"/>
        </w:rPr>
        <w:t>temperature change has a direct relationship with the cumulative amount of emissions that are in the atmosphere</w:t>
      </w:r>
      <w:r w:rsidRPr="00950A96">
        <w:rPr>
          <w:sz w:val="16"/>
        </w:rPr>
        <w:t xml:space="preserve">, so the more we keep emitting at the pace that we are emitting today, the more steeply we will have to go on a downward trajectory and the more expensive it will be. Today we are already experiencing an average change in global temperature of .8˚. With the cumulative amount of emissions that we are going to emit into the atmosphere over the next years, we will easily reach 1.5˚ without even trying to change that trajectory. </w:t>
      </w:r>
      <w:r w:rsidRPr="00950A96">
        <w:rPr>
          <w:rStyle w:val="Emphasis"/>
        </w:rPr>
        <w:t>Two degrees might still be doable</w:t>
      </w:r>
      <w:r w:rsidRPr="00950A96">
        <w:rPr>
          <w:sz w:val="16"/>
        </w:rPr>
        <w:t xml:space="preserve">, but </w:t>
      </w:r>
      <w:r w:rsidRPr="00950A96">
        <w:rPr>
          <w:rStyle w:val="StyleUnderline"/>
        </w:rPr>
        <w:t>it requires significant political will</w:t>
      </w:r>
      <w:r w:rsidRPr="00950A96">
        <w:rPr>
          <w:sz w:val="16"/>
        </w:rPr>
        <w:t xml:space="preserve"> and fast action. And even </w:t>
      </w:r>
      <w:r w:rsidRPr="00950A96">
        <w:rPr>
          <w:rStyle w:val="StyleUnderline"/>
        </w:rPr>
        <w:t>2˚</w:t>
      </w:r>
      <w:r w:rsidRPr="00950A96">
        <w:rPr>
          <w:sz w:val="16"/>
        </w:rPr>
        <w:t xml:space="preserve"> is a significant amount of warming for the planet, and </w:t>
      </w:r>
      <w:r w:rsidRPr="00950A96">
        <w:rPr>
          <w:rStyle w:val="StyleUnderline"/>
        </w:rPr>
        <w:t>will have consequences</w:t>
      </w:r>
      <w:r w:rsidRPr="00950A96">
        <w:rPr>
          <w:sz w:val="16"/>
          <w:szCs w:val="16"/>
        </w:rPr>
        <w:t xml:space="preserve"> in terms of sea level rise, ecosystem changes, possible extinctions of species,</w:t>
      </w:r>
      <w:r w:rsidRPr="00950A96">
        <w:rPr>
          <w:sz w:val="16"/>
        </w:rPr>
        <w:t xml:space="preserve"> displacements of people, diseases, agriculture productivity changes, health related effects </w:t>
      </w:r>
      <w:r w:rsidRPr="00950A96">
        <w:rPr>
          <w:rStyle w:val="StyleUnderline"/>
        </w:rPr>
        <w:t>and more</w:t>
      </w:r>
      <w:r w:rsidRPr="00950A96">
        <w:rPr>
          <w:sz w:val="16"/>
        </w:rPr>
        <w:t xml:space="preserve">. </w:t>
      </w:r>
      <w:r w:rsidRPr="00950A96">
        <w:rPr>
          <w:rStyle w:val="Emphasis"/>
        </w:rPr>
        <w:t>But if we can contain global warming</w:t>
      </w:r>
      <w:r w:rsidRPr="00950A96">
        <w:rPr>
          <w:sz w:val="16"/>
        </w:rPr>
        <w:t xml:space="preserve"> </w:t>
      </w:r>
      <w:r w:rsidRPr="00950A96">
        <w:rPr>
          <w:rStyle w:val="StyleUnderline"/>
        </w:rPr>
        <w:t>within those 2˚, we can manage those effects</w:t>
      </w:r>
      <w:r w:rsidRPr="00950A96">
        <w:rPr>
          <w:sz w:val="16"/>
        </w:rPr>
        <w:t xml:space="preserve">. I think that’s really the message of the Intergovernmental Panel on Climate Change reports—that’s why the </w:t>
      </w:r>
      <w:r w:rsidRPr="00950A96">
        <w:rPr>
          <w:rStyle w:val="StyleUnderline"/>
        </w:rPr>
        <w:t>2˚</w:t>
      </w:r>
      <w:r w:rsidRPr="00950A96">
        <w:rPr>
          <w:sz w:val="16"/>
        </w:rPr>
        <w:t xml:space="preserve"> limit was chosen, in a sense. </w:t>
      </w:r>
      <w:r w:rsidRPr="00950A96">
        <w:rPr>
          <w:rStyle w:val="StyleUnderline"/>
        </w:rPr>
        <w:t xml:space="preserve">It’s a level of warming where </w:t>
      </w:r>
      <w:r w:rsidRPr="00950A96">
        <w:rPr>
          <w:rStyle w:val="Emphasis"/>
        </w:rPr>
        <w:t>we can manage the risks and the consequences</w:t>
      </w:r>
      <w:r w:rsidRPr="00950A96">
        <w:rPr>
          <w:sz w:val="16"/>
        </w:rPr>
        <w:t xml:space="preserve">. </w:t>
      </w:r>
      <w:r w:rsidRPr="00950A96">
        <w:rPr>
          <w:rStyle w:val="StyleUnderline"/>
        </w:rPr>
        <w:t>Anything beyond that would be much, much worse</w:t>
      </w:r>
      <w:r w:rsidRPr="00950A96">
        <w:rPr>
          <w:sz w:val="16"/>
        </w:rPr>
        <w:t>.</w:t>
      </w:r>
    </w:p>
    <w:p w:rsidR="00015730" w:rsidRPr="00950A96" w:rsidRDefault="00015730" w:rsidP="00015730">
      <w:pPr>
        <w:pStyle w:val="Heading3"/>
      </w:pPr>
      <w:r w:rsidRPr="00950A96">
        <w:t>AT Environment Turn</w:t>
      </w:r>
    </w:p>
    <w:p w:rsidR="00015730" w:rsidRPr="00950A96" w:rsidRDefault="00015730" w:rsidP="00015730"/>
    <w:p w:rsidR="00015730" w:rsidRPr="00950A96" w:rsidRDefault="00015730" w:rsidP="00015730">
      <w:pPr>
        <w:rPr>
          <w:sz w:val="26"/>
          <w:szCs w:val="26"/>
        </w:rPr>
      </w:pPr>
      <w:r w:rsidRPr="00950A96">
        <w:rPr>
          <w:sz w:val="26"/>
          <w:szCs w:val="26"/>
        </w:rPr>
        <w:t>**also read cards under “nuke power solves warming” **</w:t>
      </w:r>
    </w:p>
    <w:p w:rsidR="00015730" w:rsidRPr="00950A96" w:rsidRDefault="00015730" w:rsidP="00015730">
      <w:pPr>
        <w:rPr>
          <w:sz w:val="26"/>
          <w:szCs w:val="26"/>
        </w:rPr>
      </w:pPr>
    </w:p>
    <w:p w:rsidR="00015730" w:rsidRPr="00950A96" w:rsidRDefault="00015730" w:rsidP="00015730">
      <w:pPr>
        <w:pStyle w:val="Heading4"/>
        <w:rPr>
          <w:rStyle w:val="Style13ptBold"/>
          <w:b/>
        </w:rPr>
      </w:pPr>
      <w:r w:rsidRPr="00950A96">
        <w:rPr>
          <w:rStyle w:val="Style13ptBold"/>
          <w:b/>
        </w:rPr>
        <w:t>Nuclear energy is the best way to reduce emissions and essential to climate efforts – prefer our unbiased analysis</w:t>
      </w:r>
    </w:p>
    <w:p w:rsidR="00015730" w:rsidRPr="00950A96" w:rsidRDefault="00015730" w:rsidP="00015730">
      <w:pPr>
        <w:rPr>
          <w:rStyle w:val="Style13ptBold"/>
        </w:rPr>
      </w:pPr>
      <w:r w:rsidRPr="00950A96">
        <w:rPr>
          <w:rStyle w:val="Style13ptBold"/>
        </w:rPr>
        <w:t xml:space="preserve">Brook 11 </w:t>
      </w:r>
      <w:r w:rsidRPr="00950A96">
        <w:rPr>
          <w:rStyle w:val="Style13ptBold"/>
          <w:b w:val="0"/>
          <w:sz w:val="20"/>
          <w:szCs w:val="20"/>
        </w:rPr>
        <w:t>(Barry Brook is an Australian scientist. He is an ARC Australian Laureate Professor and Chair of Environmental Sustainability at the University of Tasmania in the Faculty of Science, Engineering &amp; Technology. "It’s nuclear power or it’s climate change," 3/24/11, pg. online @ https://bravenewclimate.com/2011/03/24/np-or-cc/)</w:t>
      </w:r>
    </w:p>
    <w:p w:rsidR="00015730" w:rsidRPr="00950A96" w:rsidRDefault="00015730" w:rsidP="00015730">
      <w:pPr>
        <w:rPr>
          <w:rStyle w:val="StyleUnderline"/>
        </w:rPr>
      </w:pPr>
      <w:r w:rsidRPr="00950A96">
        <w:rPr>
          <w:rStyle w:val="StyleUnderline"/>
        </w:rPr>
        <w:t xml:space="preserve">If you study the history of modern energy, there is only one conclusion you can reach. </w:t>
      </w:r>
      <w:r w:rsidRPr="00950A96">
        <w:rPr>
          <w:rStyle w:val="Emphasis"/>
        </w:rPr>
        <w:t>You can have fossil fuels, or</w:t>
      </w:r>
      <w:r w:rsidRPr="00950A96">
        <w:rPr>
          <w:sz w:val="16"/>
        </w:rPr>
        <w:t xml:space="preserve"> two alternatives: </w:t>
      </w:r>
      <w:r w:rsidRPr="00950A96">
        <w:rPr>
          <w:rStyle w:val="Emphasis"/>
        </w:rPr>
        <w:t>nuclear power</w:t>
      </w:r>
      <w:r w:rsidRPr="00950A96">
        <w:rPr>
          <w:sz w:val="16"/>
        </w:rPr>
        <w:t xml:space="preserve"> and hydroelectricity</w:t>
      </w:r>
      <w:r w:rsidRPr="00950A96">
        <w:rPr>
          <w:rStyle w:val="StyleUnderline"/>
        </w:rPr>
        <w:t>. A number of countries</w:t>
      </w:r>
      <w:r w:rsidRPr="00950A96">
        <w:rPr>
          <w:sz w:val="16"/>
        </w:rPr>
        <w:t xml:space="preserve"> in Europe </w:t>
      </w:r>
      <w:r w:rsidRPr="00950A96">
        <w:rPr>
          <w:rStyle w:val="StyleUnderline"/>
        </w:rPr>
        <w:t xml:space="preserve">rely </w:t>
      </w:r>
      <w:r w:rsidRPr="00950A96">
        <w:rPr>
          <w:sz w:val="16"/>
        </w:rPr>
        <w:t xml:space="preserve">almost exclusively </w:t>
      </w:r>
      <w:r w:rsidRPr="00950A96">
        <w:rPr>
          <w:rStyle w:val="StyleUnderline"/>
        </w:rPr>
        <w:t>on either nuclear power</w:t>
      </w:r>
      <w:r w:rsidRPr="00950A96">
        <w:rPr>
          <w:sz w:val="16"/>
        </w:rPr>
        <w:t xml:space="preserve"> (France), </w:t>
      </w:r>
      <w:r w:rsidRPr="00950A96">
        <w:rPr>
          <w:rStyle w:val="StyleUnderline"/>
        </w:rPr>
        <w:t>hydro</w:t>
      </w:r>
      <w:r w:rsidRPr="00950A96">
        <w:rPr>
          <w:sz w:val="16"/>
        </w:rPr>
        <w:t xml:space="preserve"> (Norway), </w:t>
      </w:r>
      <w:r w:rsidRPr="00950A96">
        <w:rPr>
          <w:rStyle w:val="StyleUnderline"/>
        </w:rPr>
        <w:t>or an even mix of the two</w:t>
      </w:r>
      <w:r w:rsidRPr="00950A96">
        <w:rPr>
          <w:sz w:val="16"/>
        </w:rPr>
        <w:t xml:space="preserve"> (Sweden, Switzerland). </w:t>
      </w:r>
      <w:r w:rsidRPr="00950A96">
        <w:rPr>
          <w:rStyle w:val="StyleUnderline"/>
        </w:rPr>
        <w:t>These are truly low-carbon economies</w:t>
      </w:r>
      <w:r w:rsidRPr="00950A96">
        <w:rPr>
          <w:sz w:val="16"/>
        </w:rPr>
        <w:t xml:space="preserve">. </w:t>
      </w:r>
      <w:r w:rsidRPr="00950A96">
        <w:rPr>
          <w:rStyle w:val="StyleUnderline"/>
        </w:rPr>
        <w:t xml:space="preserve">What of Denmark, which has taken the wind route? </w:t>
      </w:r>
      <w:r w:rsidRPr="00950A96">
        <w:rPr>
          <w:sz w:val="16"/>
        </w:rPr>
        <w:t xml:space="preserve">It only gets 20 per cent of its electricity from wind, but must also sell it cheaply to the rest of Scandinavia when production is higher than demand, and buy in coal-fired electricity when there is little wind. Even with 20 per cent wind, </w:t>
      </w:r>
      <w:r w:rsidRPr="00950A96">
        <w:rPr>
          <w:rStyle w:val="StyleUnderline"/>
        </w:rPr>
        <w:t>Denmark has among the highest greenhouse gas emissions per person in Europe. France has among the lowest</w:t>
      </w:r>
      <w:r w:rsidRPr="00950A96">
        <w:rPr>
          <w:sz w:val="16"/>
        </w:rPr>
        <w:t xml:space="preserve">. Australia has no access to large-scale hydro. We do have abundant uranium, and a high technology society in a geologically stable region, all perfect for the deployment of nuclear power. Or, we can burn more coal and gas. </w:t>
      </w:r>
      <w:r w:rsidRPr="00950A96">
        <w:rPr>
          <w:rStyle w:val="Emphasis"/>
        </w:rPr>
        <w:t>It’s nuclear power, or it’s climate change</w:t>
      </w:r>
      <w:r w:rsidRPr="00950A96">
        <w:rPr>
          <w:sz w:val="16"/>
        </w:rPr>
        <w:t xml:space="preserve">. What of </w:t>
      </w:r>
      <w:r w:rsidRPr="00950A96">
        <w:rPr>
          <w:rStyle w:val="StyleUnderline"/>
        </w:rPr>
        <w:t>the solar and wind dream</w:t>
      </w:r>
      <w:r w:rsidRPr="00950A96">
        <w:rPr>
          <w:sz w:val="16"/>
        </w:rPr>
        <w:t xml:space="preserve">? I sure hope they work out, and </w:t>
      </w:r>
      <w:r w:rsidRPr="00950A96">
        <w:rPr>
          <w:rStyle w:val="StyleUnderline"/>
        </w:rPr>
        <w:t>can provide a lot more energy for us in the future</w:t>
      </w:r>
      <w:r w:rsidRPr="00950A96">
        <w:rPr>
          <w:rStyle w:val="Emphasis"/>
        </w:rPr>
        <w:t>. But history is not on their side</w:t>
      </w:r>
      <w:r w:rsidRPr="00950A96">
        <w:rPr>
          <w:sz w:val="16"/>
        </w:rPr>
        <w:t xml:space="preserve">. </w:t>
      </w:r>
      <w:r w:rsidRPr="00950A96">
        <w:rPr>
          <w:rStyle w:val="StyleUnderline"/>
        </w:rPr>
        <w:t>No country has displaced its fossil fuel fleet in the past by using these energy sources, for a number of practical engineering and economic reasons</w:t>
      </w:r>
      <w:r w:rsidRPr="00950A96">
        <w:rPr>
          <w:sz w:val="16"/>
        </w:rPr>
        <w:t xml:space="preserve">. One has to be an extreme optimist to imagine that this reality – this lesson of history – is going to miraculously change in the coming decades. </w:t>
      </w:r>
      <w:r w:rsidRPr="00950A96">
        <w:rPr>
          <w:rStyle w:val="StyleUnderline"/>
        </w:rPr>
        <w:t>I try to address these issues from a scientific perspective. I get no money from nuclear, uranium, coal, gas, solar or wind industries</w:t>
      </w:r>
      <w:r w:rsidRPr="00950A96">
        <w:rPr>
          <w:sz w:val="16"/>
        </w:rPr>
        <w:t xml:space="preserve">. I talk about these issues in public because I think the public debate ought to be based on real-world evidence and robust analysis – not hype, spin and ideology. Prior to the Fukushima Daiichi accident, caused when a 14 metre tsunami crashed into a 40-year old power station in Japan, no member of the public had ever been killed by nuclear power in an OECD country. As of today, that record remains unchanged. </w:t>
      </w:r>
      <w:r w:rsidRPr="00950A96">
        <w:rPr>
          <w:rStyle w:val="StyleUnderline"/>
        </w:rPr>
        <w:t xml:space="preserve">When small risk is weighed against great and proven benefits, </w:t>
      </w:r>
      <w:r w:rsidRPr="00950A96">
        <w:rPr>
          <w:rStyle w:val="Emphasis"/>
        </w:rPr>
        <w:t>nuclear power is an obvious choice</w:t>
      </w:r>
      <w:r w:rsidRPr="00950A96">
        <w:rPr>
          <w:rStyle w:val="StyleUnderline"/>
        </w:rPr>
        <w:t>.</w:t>
      </w:r>
    </w:p>
    <w:p w:rsidR="00015730" w:rsidRPr="00950A96" w:rsidRDefault="00015730" w:rsidP="00015730"/>
    <w:p w:rsidR="008267A3" w:rsidRPr="00950A96" w:rsidRDefault="008267A3" w:rsidP="008267A3">
      <w:pPr>
        <w:pStyle w:val="Heading3"/>
      </w:pPr>
      <w:r w:rsidRPr="00950A96">
        <w:t>AT Status Quo Solves</w:t>
      </w:r>
    </w:p>
    <w:p w:rsidR="008267A3" w:rsidRPr="00950A96" w:rsidRDefault="008267A3" w:rsidP="008267A3"/>
    <w:p w:rsidR="008267A3" w:rsidRPr="00950A96" w:rsidRDefault="008267A3" w:rsidP="008267A3">
      <w:pPr>
        <w:pStyle w:val="Heading4"/>
        <w:rPr>
          <w:rStyle w:val="Style13ptBold"/>
          <w:b/>
        </w:rPr>
      </w:pPr>
      <w:r w:rsidRPr="00950A96">
        <w:rPr>
          <w:rStyle w:val="Style13ptBold"/>
          <w:b/>
        </w:rPr>
        <w:t>Status quo doesn’t solve – China has rejected stronger safety and regulatory standards</w:t>
      </w:r>
    </w:p>
    <w:p w:rsidR="008267A3" w:rsidRPr="00950A96" w:rsidRDefault="008267A3" w:rsidP="008267A3">
      <w:pPr>
        <w:rPr>
          <w:rStyle w:val="Style13ptBold"/>
        </w:rPr>
      </w:pPr>
      <w:r w:rsidRPr="00950A96">
        <w:rPr>
          <w:rStyle w:val="Style13ptBold"/>
        </w:rPr>
        <w:t xml:space="preserve">Graham-Harrison 15 </w:t>
      </w:r>
      <w:r w:rsidRPr="00950A96">
        <w:rPr>
          <w:rStyle w:val="Style13ptBold"/>
          <w:b w:val="0"/>
          <w:sz w:val="20"/>
          <w:szCs w:val="20"/>
        </w:rPr>
        <w:t>(Emma Graham-Harrison has a degree in Chinese Studies and spent nearly 6 years covering China, based in Beijing. "China warned over 'insane' plans for new nuclear power plants," 5/25/15, pg. online @ https://www.theguardian.com/world/2015/may/25/china-nuclear-power-plants-expansion-he-zuoxiu)</w:t>
      </w:r>
    </w:p>
    <w:p w:rsidR="008267A3" w:rsidRPr="00950A96" w:rsidRDefault="008267A3" w:rsidP="008267A3">
      <w:pPr>
        <w:rPr>
          <w:sz w:val="16"/>
        </w:rPr>
      </w:pPr>
      <w:r w:rsidRPr="00950A96">
        <w:rPr>
          <w:sz w:val="16"/>
        </w:rPr>
        <w:t>The government is keen to expand nuclear generation as part of a wider effort to reduce air pollution and greenhouse gas emissions, and cut dependence on imported oil and gas. He, who worked on China’s nuclear weapons program, said the planned rollout was going too fast to ensure it had the safety and monitoring expertise needed to avert an accident. “</w:t>
      </w:r>
      <w:r w:rsidRPr="00950A96">
        <w:rPr>
          <w:rStyle w:val="StyleUnderline"/>
        </w:rPr>
        <w:t>There are currently two voices on nuclear energy in China. One prioritizes safety while the other prioritizes development,”</w:t>
      </w:r>
      <w:r w:rsidRPr="00950A96">
        <w:rPr>
          <w:sz w:val="16"/>
        </w:rPr>
        <w:t xml:space="preserve"> He told the Guardian in an interview at the Chinese Academy of Sciences. He spoke of </w:t>
      </w:r>
      <w:r w:rsidRPr="00950A96">
        <w:rPr>
          <w:rStyle w:val="StyleUnderline"/>
        </w:rPr>
        <w:t>risks including “corruption, poor management abilities and decision-making capabilities</w:t>
      </w:r>
      <w:r w:rsidRPr="00950A96">
        <w:rPr>
          <w:sz w:val="16"/>
        </w:rPr>
        <w:t>”. He said: “</w:t>
      </w:r>
      <w:r w:rsidRPr="00950A96">
        <w:rPr>
          <w:rStyle w:val="StyleUnderline"/>
        </w:rPr>
        <w:t xml:space="preserve">They want to build 58 </w:t>
      </w:r>
      <w:r w:rsidRPr="00950A96">
        <w:rPr>
          <w:sz w:val="16"/>
        </w:rPr>
        <w:t xml:space="preserve">(gigawatts of nuclear generating capacity) </w:t>
      </w:r>
      <w:r w:rsidRPr="00950A96">
        <w:rPr>
          <w:rStyle w:val="StyleUnderline"/>
        </w:rPr>
        <w:t>by 2020 and eventually 120 to 200. This is insane</w:t>
      </w:r>
      <w:r w:rsidRPr="00950A96">
        <w:rPr>
          <w:sz w:val="16"/>
        </w:rPr>
        <w:t xml:space="preserve">.” His challenge to the nuclear plans is particularly powerful because of his scientific credentials and a long history of taking a pro-government stance on controversial issues, from the 1950s destruction of Beijing’s city walls to the crackdown in the 1990s on the religious group Falun Gong. </w:t>
      </w:r>
      <w:r w:rsidRPr="00950A96">
        <w:rPr>
          <w:rStyle w:val="StyleUnderline"/>
        </w:rPr>
        <w:t>He would like to see China</w:t>
      </w:r>
      <w:r w:rsidRPr="00950A96">
        <w:rPr>
          <w:sz w:val="16"/>
        </w:rPr>
        <w:t xml:space="preserve"> stop its expansion once the plants that have been approved or are now under construction are finished, and then </w:t>
      </w:r>
      <w:r w:rsidRPr="00950A96">
        <w:rPr>
          <w:rStyle w:val="StyleUnderline"/>
        </w:rPr>
        <w:t>gain a few decades experience of running them safely before expanding again</w:t>
      </w:r>
      <w:r w:rsidRPr="00950A96">
        <w:rPr>
          <w:sz w:val="16"/>
        </w:rPr>
        <w:t>. Almost all the country’s working reactors started up after 2000. “</w:t>
      </w:r>
      <w:r w:rsidRPr="00950A96">
        <w:rPr>
          <w:rStyle w:val="Emphasis"/>
        </w:rPr>
        <w:t>China currently does not have enough experience to make sound judgments on whether there could be accidents</w:t>
      </w:r>
      <w:r w:rsidRPr="00950A96">
        <w:rPr>
          <w:sz w:val="16"/>
        </w:rPr>
        <w:t>,” he said. “The number of reactors and the amount of time they have been operating safely both matter. “</w:t>
      </w:r>
      <w:r w:rsidRPr="00950A96">
        <w:rPr>
          <w:rStyle w:val="StyleUnderline"/>
        </w:rPr>
        <w:t>The safety reviews after Fukushima found some problems</w:t>
      </w:r>
      <w:r w:rsidRPr="00950A96">
        <w:rPr>
          <w:sz w:val="16"/>
        </w:rPr>
        <w:t xml:space="preserve">, but only minor ones, and the final conclusion is that China’s nuclear power is safe. But the safety checks were carried out under the old standards and the standards themselves clearly need big improvements.” </w:t>
      </w:r>
      <w:r w:rsidRPr="00950A96">
        <w:rPr>
          <w:rStyle w:val="StyleUnderline"/>
        </w:rPr>
        <w:t>Chinese government officials argue that nuclear technology has improved since the Chernobyl and Three Mile Island accidents</w:t>
      </w:r>
      <w:r w:rsidRPr="00950A96">
        <w:rPr>
          <w:sz w:val="16"/>
        </w:rPr>
        <w:t xml:space="preserve">, He said, </w:t>
      </w:r>
      <w:r w:rsidRPr="00950A96">
        <w:rPr>
          <w:rStyle w:val="StyleUnderline"/>
        </w:rPr>
        <w:t>but that ignores the role human error and flawed safety regimes played in both cases</w:t>
      </w:r>
      <w:r w:rsidRPr="00950A96">
        <w:rPr>
          <w:sz w:val="16"/>
        </w:rPr>
        <w:t>. The operator of Japan’s Fukushima plant has admitted that the company failed to take stronger disaster prevention measures ahead of the earthquake and tsunami, for fear of lawsuits and protests. “</w:t>
      </w:r>
      <w:r w:rsidRPr="00950A96">
        <w:rPr>
          <w:rStyle w:val="StyleUnderline"/>
        </w:rPr>
        <w:t>Japan has better technology and better management, and yet it couldn’t avoid an accident</w:t>
      </w:r>
      <w:r w:rsidRPr="00950A96">
        <w:rPr>
          <w:sz w:val="16"/>
        </w:rPr>
        <w:t xml:space="preserve"> despite the fact that it tried very hard to learn from the US and USSR,” He said, adding that China’s nuclear monitor has sparser staffing than Japan’s, and offers low salaries that will not attract the best young scientists. </w:t>
      </w:r>
      <w:r w:rsidRPr="00950A96">
        <w:rPr>
          <w:rStyle w:val="Emphasis"/>
        </w:rPr>
        <w:t>China had considered and then rejected stronger standards</w:t>
      </w:r>
      <w:r w:rsidRPr="00950A96">
        <w:rPr>
          <w:sz w:val="16"/>
        </w:rPr>
        <w:t>, He said, because of the huge pressure for a rapid expansion and companies powerful enough to put corporate profits ahead of national security.</w:t>
      </w:r>
    </w:p>
    <w:p w:rsidR="008267A3" w:rsidRPr="00950A96" w:rsidRDefault="008267A3" w:rsidP="008267A3"/>
    <w:p w:rsidR="008267A3" w:rsidRPr="00950A96" w:rsidRDefault="008267A3" w:rsidP="008267A3"/>
    <w:p w:rsidR="008267A3" w:rsidRPr="00950A96" w:rsidRDefault="008267A3" w:rsidP="008267A3">
      <w:pPr>
        <w:pStyle w:val="Heading2"/>
      </w:pPr>
      <w:r w:rsidRPr="00950A96">
        <w:t>Relations Advantage</w:t>
      </w:r>
    </w:p>
    <w:p w:rsidR="008267A3" w:rsidRPr="00950A96" w:rsidRDefault="008267A3" w:rsidP="008267A3"/>
    <w:p w:rsidR="008267A3" w:rsidRPr="00950A96" w:rsidRDefault="008267A3" w:rsidP="008267A3">
      <w:pPr>
        <w:pStyle w:val="Heading3"/>
      </w:pPr>
      <w:r w:rsidRPr="00950A96">
        <w:t>1AC/2AC Prolif Bioweapons Scenario</w:t>
      </w:r>
    </w:p>
    <w:p w:rsidR="008267A3" w:rsidRPr="00950A96" w:rsidRDefault="008267A3" w:rsidP="008267A3"/>
    <w:p w:rsidR="008267A3" w:rsidRPr="00950A96" w:rsidRDefault="008267A3" w:rsidP="008267A3">
      <w:pPr>
        <w:pStyle w:val="Heading4"/>
      </w:pPr>
      <w:r w:rsidRPr="00950A96">
        <w:t xml:space="preserve">Absent anti-proliferation attempts, bioweapons will quickly spread to terrorist groups </w:t>
      </w:r>
    </w:p>
    <w:p w:rsidR="008267A3" w:rsidRPr="00950A96" w:rsidRDefault="008267A3" w:rsidP="008267A3">
      <w:pPr>
        <w:rPr>
          <w:sz w:val="20"/>
          <w:szCs w:val="20"/>
        </w:rPr>
      </w:pPr>
      <w:r w:rsidRPr="00950A96">
        <w:rPr>
          <w:rStyle w:val="Style13ptBold"/>
        </w:rPr>
        <w:t>Danzig 05</w:t>
      </w:r>
      <w:r w:rsidRPr="00950A96">
        <w:rPr>
          <w:b/>
        </w:rPr>
        <w:t xml:space="preserve"> </w:t>
      </w:r>
      <w:r w:rsidRPr="00950A96">
        <w:rPr>
          <w:sz w:val="20"/>
          <w:szCs w:val="20"/>
        </w:rPr>
        <w:t>(Richard Danzig is the chairman of the Center for a new American Security, a Washington based think tank which specializes in US National Security Concerns, “Proliferation of Biological Weapons into Terrorist Hands” pg. online @ https://assets.aspeninstitute.org/content/uploads/files/content/docs/asg/asgdanzigchallenge.pdf)</w:t>
      </w:r>
    </w:p>
    <w:p w:rsidR="008267A3" w:rsidRPr="00950A96" w:rsidRDefault="008267A3" w:rsidP="008267A3">
      <w:pPr>
        <w:rPr>
          <w:rStyle w:val="StyleUnderline"/>
        </w:rPr>
      </w:pPr>
      <w:r w:rsidRPr="00950A96">
        <w:rPr>
          <w:sz w:val="16"/>
        </w:rPr>
        <w:t xml:space="preserve">First, </w:t>
      </w:r>
      <w:r w:rsidRPr="00950A96">
        <w:rPr>
          <w:rStyle w:val="StyleUnderline"/>
        </w:rPr>
        <w:t>there is a large range of biological weapons</w:t>
      </w:r>
      <w:r w:rsidRPr="00950A96">
        <w:rPr>
          <w:sz w:val="16"/>
        </w:rPr>
        <w:t xml:space="preserve">; it is too facile to speak generally of their simplicity or complexity of development. </w:t>
      </w:r>
      <w:r w:rsidRPr="00950A96">
        <w:rPr>
          <w:rStyle w:val="StyleUnderline"/>
        </w:rPr>
        <w:t>It is</w:t>
      </w:r>
      <w:r w:rsidRPr="00950A96">
        <w:rPr>
          <w:sz w:val="16"/>
        </w:rPr>
        <w:t xml:space="preserve"> altogether too </w:t>
      </w:r>
      <w:r w:rsidRPr="00950A96">
        <w:rPr>
          <w:rStyle w:val="StyleUnderline"/>
        </w:rPr>
        <w:t>easy to harvest</w:t>
      </w:r>
      <w:r w:rsidRPr="00950A96">
        <w:rPr>
          <w:sz w:val="16"/>
        </w:rPr>
        <w:t xml:space="preserve"> some </w:t>
      </w:r>
      <w:r w:rsidRPr="00950A96">
        <w:rPr>
          <w:rStyle w:val="StyleUnderline"/>
        </w:rPr>
        <w:t>agents and apply them t</w:t>
      </w:r>
      <w:r w:rsidRPr="00950A96">
        <w:rPr>
          <w:sz w:val="16"/>
        </w:rPr>
        <w:t xml:space="preserve">o some uses; </w:t>
      </w:r>
      <w:r w:rsidRPr="00950A96">
        <w:rPr>
          <w:rStyle w:val="StyleUnderline"/>
        </w:rPr>
        <w:t>other uses require</w:t>
      </w:r>
      <w:r w:rsidRPr="00950A96">
        <w:rPr>
          <w:sz w:val="16"/>
        </w:rPr>
        <w:t xml:space="preserve"> some </w:t>
      </w:r>
      <w:r w:rsidRPr="00950A96">
        <w:rPr>
          <w:rStyle w:val="StyleUnderline"/>
        </w:rPr>
        <w:t>craftsman-like skills for amplification and</w:t>
      </w:r>
      <w:r w:rsidRPr="00950A96">
        <w:rPr>
          <w:sz w:val="16"/>
        </w:rPr>
        <w:t xml:space="preserve"> perhaps </w:t>
      </w:r>
      <w:r w:rsidRPr="00950A96">
        <w:rPr>
          <w:rStyle w:val="StyleUnderline"/>
        </w:rPr>
        <w:t>adaptation</w:t>
      </w:r>
      <w:r w:rsidRPr="00950A96">
        <w:rPr>
          <w:sz w:val="16"/>
        </w:rPr>
        <w:t xml:space="preserve">; some catastrophic opportunities with aerosolized weapons require substantial effort and absent classified military knowledge will take considerable trial and error before they are likely to be mastered. Second, notwithstanding the above, it seems fair to say that </w:t>
      </w:r>
      <w:r w:rsidRPr="00950A96">
        <w:rPr>
          <w:rStyle w:val="StyleUnderline"/>
        </w:rPr>
        <w:t>biological weapons</w:t>
      </w:r>
      <w:r w:rsidRPr="00950A96">
        <w:rPr>
          <w:sz w:val="16"/>
        </w:rPr>
        <w:t xml:space="preserve"> as they are now understood (for example in Cases 1-4) fall between conventional explosives and nuclear weapons. On one hand, the technologies </w:t>
      </w:r>
      <w:r w:rsidRPr="00950A96">
        <w:rPr>
          <w:rStyle w:val="StyleUnderline"/>
        </w:rPr>
        <w:t>have not yet been integrated and weaponization mastered by substantial numbers of terrorists the way explosives have.</w:t>
      </w:r>
      <w:r w:rsidRPr="00950A96">
        <w:rPr>
          <w:sz w:val="16"/>
        </w:rPr>
        <w:t xml:space="preserve"> On the other hand, </w:t>
      </w:r>
      <w:r w:rsidRPr="00950A96">
        <w:rPr>
          <w:rStyle w:val="StyleUnderline"/>
        </w:rPr>
        <w:t>it is</w:t>
      </w:r>
      <w:r w:rsidRPr="00950A96">
        <w:rPr>
          <w:sz w:val="16"/>
        </w:rPr>
        <w:t xml:space="preserve"> much </w:t>
      </w:r>
      <w:r w:rsidRPr="00950A96">
        <w:rPr>
          <w:rStyle w:val="StyleUnderline"/>
        </w:rPr>
        <w:t>easier and cheaper to master and covertly exercise these skills than it is with nuclear weapons.</w:t>
      </w:r>
      <w:r w:rsidRPr="00950A96">
        <w:rPr>
          <w:sz w:val="16"/>
        </w:rPr>
        <w:t xml:space="preserve"> Over time, the </w:t>
      </w:r>
      <w:r w:rsidRPr="00950A96">
        <w:rPr>
          <w:rStyle w:val="StyleUnderline"/>
        </w:rPr>
        <w:t>skills associated with biological weapons are likely to be acquired and exercised,</w:t>
      </w:r>
      <w:r w:rsidRPr="00950A96">
        <w:rPr>
          <w:sz w:val="16"/>
        </w:rPr>
        <w:t xml:space="preserve"> first in more rudimentary forms and then </w:t>
      </w:r>
      <w:r w:rsidRPr="00950A96">
        <w:rPr>
          <w:rStyle w:val="StyleUnderline"/>
        </w:rPr>
        <w:t>with increasing sophistication.</w:t>
      </w:r>
      <w:r w:rsidRPr="00950A96">
        <w:rPr>
          <w:rStyle w:val="StyleUnderline"/>
          <w:b/>
        </w:rPr>
        <w:t>?</w:t>
      </w:r>
      <w:r w:rsidRPr="00950A96">
        <w:rPr>
          <w:rStyle w:val="StyleUnderline"/>
        </w:rPr>
        <w:t xml:space="preserve"> Only a thin wall of terrorist ignorance and inexperience </w:t>
      </w:r>
      <w:r w:rsidRPr="00950A96">
        <w:rPr>
          <w:sz w:val="16"/>
        </w:rPr>
        <w:t xml:space="preserve">now </w:t>
      </w:r>
      <w:r w:rsidRPr="00950A96">
        <w:rPr>
          <w:rStyle w:val="StyleUnderline"/>
        </w:rPr>
        <w:t>protects us.</w:t>
      </w:r>
      <w:r w:rsidRPr="00950A96">
        <w:rPr>
          <w:sz w:val="16"/>
        </w:rPr>
        <w:t xml:space="preserve"> Third, there is a frightening category of biological weapons – those that do not exist in nature –in the wings. </w:t>
      </w:r>
      <w:r w:rsidRPr="00950A96">
        <w:rPr>
          <w:rStyle w:val="StyleUnderline"/>
        </w:rPr>
        <w:t>The ability to generate</w:t>
      </w:r>
      <w:r w:rsidRPr="00950A96">
        <w:rPr>
          <w:sz w:val="16"/>
        </w:rPr>
        <w:t xml:space="preserve"> these </w:t>
      </w:r>
      <w:r w:rsidRPr="00950A96">
        <w:rPr>
          <w:rStyle w:val="StyleUnderline"/>
        </w:rPr>
        <w:t>Case X weapons is proliferating with the expansion and spread of biological knowledge and biotechnology, and their diversity will make it harder to predict and harder to defend against their use than against pathogens that exist in nature. Preparing for them will be yet more difficult and more dangerous than preparing for nuclear weapons</w:t>
      </w:r>
      <w:r w:rsidRPr="00950A96">
        <w:rPr>
          <w:sz w:val="16"/>
        </w:rPr>
        <w:t xml:space="preserve">. OUR ABILITY TO LIMIT PROLIFERATION AND DEVELOPMENT OF BIOLOGICAL WEAPONS </w:t>
      </w:r>
      <w:r w:rsidRPr="00950A96">
        <w:rPr>
          <w:rStyle w:val="Emphasis"/>
        </w:rPr>
        <w:t>Confronted by w</w:t>
      </w:r>
      <w:r w:rsidRPr="00950A96">
        <w:rPr>
          <w:sz w:val="16"/>
        </w:rPr>
        <w:t xml:space="preserve">eapons of </w:t>
      </w:r>
      <w:r w:rsidRPr="00950A96">
        <w:rPr>
          <w:rStyle w:val="Emphasis"/>
        </w:rPr>
        <w:t>m</w:t>
      </w:r>
      <w:r w:rsidRPr="00950A96">
        <w:rPr>
          <w:sz w:val="16"/>
        </w:rPr>
        <w:t xml:space="preserve">ass </w:t>
      </w:r>
      <w:r w:rsidRPr="00950A96">
        <w:rPr>
          <w:rStyle w:val="Emphasis"/>
        </w:rPr>
        <w:t>d</w:t>
      </w:r>
      <w:r w:rsidRPr="00950A96">
        <w:rPr>
          <w:sz w:val="16"/>
        </w:rPr>
        <w:t xml:space="preserve">estruction, </w:t>
      </w:r>
      <w:r w:rsidRPr="00950A96">
        <w:rPr>
          <w:rStyle w:val="Emphasis"/>
        </w:rPr>
        <w:t>a wise country pursues non-proliferation as</w:t>
      </w:r>
      <w:r w:rsidRPr="00950A96">
        <w:rPr>
          <w:sz w:val="16"/>
        </w:rPr>
        <w:t xml:space="preserve"> a part of its repertoire of </w:t>
      </w:r>
      <w:r w:rsidRPr="00950A96">
        <w:rPr>
          <w:rStyle w:val="Emphasis"/>
        </w:rPr>
        <w:t>defensive steps. World efforts to prevent nuclear proliferation</w:t>
      </w:r>
      <w:r w:rsidRPr="00950A96">
        <w:rPr>
          <w:sz w:val="16"/>
        </w:rPr>
        <w:t xml:space="preserve"> have been difficult, but for six decades they </w:t>
      </w:r>
      <w:r w:rsidRPr="00950A96">
        <w:rPr>
          <w:rStyle w:val="Emphasis"/>
        </w:rPr>
        <w:t>have substantially constrained the spread of these weapons</w:t>
      </w:r>
      <w:r w:rsidRPr="00950A96">
        <w:rPr>
          <w:rStyle w:val="StyleUnderline"/>
        </w:rPr>
        <w:t>. We must make similar efforts with respect to illegitimate uses of biotechnology – attempting to control pathogens, equipment, people, and the pursuit or publication of certain kinds of knowledge.</w:t>
      </w:r>
    </w:p>
    <w:p w:rsidR="008267A3" w:rsidRPr="00950A96" w:rsidRDefault="008267A3" w:rsidP="008267A3"/>
    <w:p w:rsidR="008267A3" w:rsidRPr="00950A96" w:rsidRDefault="008267A3" w:rsidP="008267A3">
      <w:pPr>
        <w:pStyle w:val="Heading4"/>
      </w:pPr>
      <w:r w:rsidRPr="00950A96">
        <w:t>Bioterror is imminent and causes extinction</w:t>
      </w:r>
    </w:p>
    <w:p w:rsidR="008267A3" w:rsidRPr="00950A96" w:rsidRDefault="008267A3" w:rsidP="008267A3">
      <w:pPr>
        <w:shd w:val="clear" w:color="auto" w:fill="FFFFFF"/>
        <w:spacing w:line="240" w:lineRule="auto"/>
        <w:rPr>
          <w:rFonts w:ascii="Segoe UI" w:eastAsia="Times New Roman" w:hAnsi="Segoe UI" w:cs="Segoe UI"/>
          <w:color w:val="282828"/>
          <w:sz w:val="23"/>
          <w:szCs w:val="23"/>
        </w:rPr>
      </w:pPr>
      <w:r w:rsidRPr="00950A96">
        <w:rPr>
          <w:rStyle w:val="Style13ptBold"/>
        </w:rPr>
        <w:t>Myhrvold 13</w:t>
      </w:r>
      <w:r w:rsidRPr="00950A96">
        <w:rPr>
          <w:rFonts w:ascii="Segoe UI" w:eastAsia="Times New Roman" w:hAnsi="Segoe UI" w:cs="Segoe UI"/>
          <w:b/>
          <w:bCs/>
          <w:color w:val="282828"/>
          <w:sz w:val="26"/>
          <w:szCs w:val="26"/>
        </w:rPr>
        <w:t> </w:t>
      </w:r>
      <w:r w:rsidRPr="00950A96">
        <w:rPr>
          <w:rFonts w:eastAsia="Times New Roman"/>
          <w:bCs/>
          <w:color w:val="282828"/>
          <w:sz w:val="20"/>
          <w:szCs w:val="20"/>
        </w:rPr>
        <w:t>(</w:t>
      </w:r>
      <w:r w:rsidRPr="00950A96">
        <w:rPr>
          <w:sz w:val="20"/>
          <w:szCs w:val="20"/>
        </w:rPr>
        <w:t>Nathan Myhrvold has a Ph. D in theoretical and mathematical physics from Princeton and founded Intellectual Ventures after retiring as chief strategist and chief technology officer of Microsoft Corporation, July 2013, "Strategic Terrorism: A Call to Action," The Law Fare Research Paper Series, no.2, pg. online @ http://www.lawfareblog.com/wp-content/uploads/2013/07/Strategic-Terrorism-Myhrvold-7-3-2013.pdf)</w:t>
      </w:r>
    </w:p>
    <w:p w:rsidR="008267A3" w:rsidRPr="00950A96" w:rsidRDefault="008267A3" w:rsidP="008267A3">
      <w:pPr>
        <w:shd w:val="clear" w:color="auto" w:fill="FFFFFF"/>
        <w:spacing w:line="240" w:lineRule="auto"/>
        <w:rPr>
          <w:rFonts w:eastAsia="Times New Roman"/>
          <w:color w:val="282828"/>
          <w:sz w:val="14"/>
        </w:rPr>
      </w:pPr>
      <w:r w:rsidRPr="00950A96">
        <w:rPr>
          <w:rStyle w:val="StyleUnderline"/>
        </w:rPr>
        <w:t>Biotech</w:t>
      </w:r>
      <w:r w:rsidRPr="00950A96">
        <w:rPr>
          <w:rFonts w:eastAsia="Times New Roman"/>
          <w:color w:val="282828"/>
          <w:sz w:val="14"/>
        </w:rPr>
        <w:t>nology </w:t>
      </w:r>
      <w:r w:rsidRPr="00950A96">
        <w:rPr>
          <w:rStyle w:val="StyleUnderline"/>
        </w:rPr>
        <w:t>is advancing so rapidly </w:t>
      </w:r>
      <w:r w:rsidRPr="00950A96">
        <w:rPr>
          <w:rFonts w:eastAsia="Times New Roman"/>
          <w:color w:val="282828"/>
          <w:sz w:val="14"/>
        </w:rPr>
        <w:t>that </w:t>
      </w:r>
      <w:r w:rsidRPr="00950A96">
        <w:rPr>
          <w:rStyle w:val="StyleUnderline"/>
        </w:rPr>
        <w:t>it is hard to keep track of all the new potential threats.</w:t>
      </w:r>
      <w:r w:rsidRPr="00950A96">
        <w:rPr>
          <w:rFonts w:eastAsia="Times New Roman"/>
          <w:color w:val="282828"/>
          <w:sz w:val="14"/>
        </w:rPr>
        <w:t xml:space="preserve"> Nor is it clear that anyone is even trying. In addition to lethality and drug resistance, many other parameters can be played with,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HIV, which is very difficult to transmit compared with smallpox and many other viruses. Intimate contact is needed, and even then, the infection rate is low. The balancing factor is that HIV can take years to progress to AIDS,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A virus genetically engineered to infect its host quickly, to generate symptoms slowly—say, only after weeks or months—and to spread easily through the air or by casual contact would be vastly more devastating than HIV. It could silently penetrate the population to unleash its deadly effects suddenly. This type of epidemic would be almost impossible to combat because most of the infections would occur before the epidemic became obvious. </w:t>
      </w:r>
      <w:r w:rsidRPr="00950A96">
        <w:rPr>
          <w:rStyle w:val="StyleUnderline"/>
        </w:rPr>
        <w:t>A technologically sophisticated terrorist group could develop</w:t>
      </w:r>
      <w:r w:rsidRPr="00950A96">
        <w:rPr>
          <w:rFonts w:eastAsia="Times New Roman"/>
          <w:color w:val="282828"/>
          <w:sz w:val="14"/>
        </w:rPr>
        <w:t> such </w:t>
      </w:r>
      <w:r w:rsidRPr="00950A96">
        <w:rPr>
          <w:rStyle w:val="Emphasis"/>
        </w:rPr>
        <w:t>a virus and kill a large part of humanity with it</w:t>
      </w:r>
      <w:r w:rsidRPr="00950A96">
        <w:rPr>
          <w:rStyle w:val="StyleUnderline"/>
        </w:rPr>
        <w:t>. Indeed, terrorists may not have to develop it themselves: some scientist may</w:t>
      </w:r>
      <w:r w:rsidRPr="00950A96">
        <w:rPr>
          <w:rFonts w:eastAsia="Times New Roman"/>
          <w:color w:val="282828"/>
          <w:sz w:val="14"/>
        </w:rPr>
        <w:t xml:space="preserve"> do so first and publish the details. </w:t>
      </w:r>
      <w:r w:rsidRPr="00950A96">
        <w:rPr>
          <w:rStyle w:val="StyleUnderline"/>
        </w:rPr>
        <w:t>Given the rate at which biologists are making discoveries</w:t>
      </w:r>
      <w:r w:rsidRPr="00950A96">
        <w:rPr>
          <w:rFonts w:eastAsia="Times New Roman"/>
          <w:color w:val="282828"/>
          <w:sz w:val="14"/>
        </w:rPr>
        <w:t> about viruses and the immune system, </w:t>
      </w:r>
      <w:r w:rsidRPr="00950A96">
        <w:rPr>
          <w:rStyle w:val="StyleUnderline"/>
        </w:rPr>
        <w:t>at some point in the near future, someone may create artificial pathogens that could drive the human race to extinction.</w:t>
      </w:r>
      <w:r w:rsidRPr="00950A96">
        <w:rPr>
          <w:rFonts w:eastAsia="Times New Roman"/>
          <w:color w:val="282828"/>
          <w:sz w:val="14"/>
        </w:rPr>
        <w:t xml:space="preserve"> 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950A96">
        <w:rPr>
          <w:rStyle w:val="Emphasis"/>
        </w:rPr>
        <w:t>Modern biotechnology will soon be capable</w:t>
      </w:r>
      <w:r w:rsidRPr="00950A96">
        <w:rPr>
          <w:rFonts w:eastAsia="Times New Roman"/>
          <w:color w:val="282828"/>
          <w:sz w:val="14"/>
        </w:rPr>
        <w:t>, if it is not already, </w:t>
      </w:r>
      <w:r w:rsidRPr="00950A96">
        <w:rPr>
          <w:rStyle w:val="Emphasis"/>
        </w:rPr>
        <w:t>of bringing about the demise of the human</w:t>
      </w:r>
      <w:r w:rsidRPr="00950A96">
        <w:rPr>
          <w:rStyle w:val="StyleUnderline"/>
        </w:rPr>
        <w:t xml:space="preserve"> </w:t>
      </w:r>
      <w:r w:rsidRPr="00950A96">
        <w:rPr>
          <w:rStyle w:val="Emphasis"/>
        </w:rPr>
        <w:t xml:space="preserve">race— </w:t>
      </w:r>
      <w:r w:rsidRPr="00950A96">
        <w:rPr>
          <w:rFonts w:eastAsia="Times New Roman"/>
          <w:color w:val="282828"/>
          <w:sz w:val="14"/>
        </w:rPr>
        <w:t xml:space="preserve">or at least of killing a sufficient number of people to end high-tech civilization and set humanity back 1,000 years or more. </w:t>
      </w:r>
      <w:r w:rsidRPr="00950A96">
        <w:rPr>
          <w:rStyle w:val="StyleUnderline"/>
        </w:rPr>
        <w:t>That terrorist groups could achieve this level of technological sophistication may seem far-fetched, but </w:t>
      </w:r>
      <w:r w:rsidRPr="00950A96">
        <w:rPr>
          <w:rFonts w:eastAsia="Times New Roman"/>
          <w:color w:val="282828"/>
          <w:sz w:val="14"/>
        </w:rPr>
        <w:t>keep in mind </w:t>
      </w:r>
      <w:r w:rsidRPr="00950A96">
        <w:rPr>
          <w:rStyle w:val="StyleUnderline"/>
        </w:rPr>
        <w:t>that </w:t>
      </w:r>
      <w:r w:rsidRPr="00950A96">
        <w:rPr>
          <w:rStyle w:val="Emphasis"/>
        </w:rPr>
        <w:t>it takes only a handful of individuals to accomplish these tasks.</w:t>
      </w:r>
      <w:r w:rsidRPr="00950A96">
        <w:rPr>
          <w:rStyle w:val="StyleUnderline"/>
        </w:rPr>
        <w:t> </w:t>
      </w:r>
      <w:r w:rsidRPr="00950A96">
        <w:rPr>
          <w:rFonts w:eastAsia="Times New Roman"/>
          <w:color w:val="282828"/>
          <w:sz w:val="14"/>
        </w:rPr>
        <w:t>Never has lethal power of this potency been accessible to so few, so easily. Even more dramatically than nuclear proliferation, </w:t>
      </w:r>
      <w:r w:rsidRPr="00950A96">
        <w:rPr>
          <w:rStyle w:val="StyleUnderline"/>
        </w:rPr>
        <w:t>modern biological science has frighteningly undermined the correlation between the lethality of a weapon and its cost</w:t>
      </w:r>
      <w:r w:rsidRPr="00950A96">
        <w:rPr>
          <w:rFonts w:eastAsia="Times New Roman"/>
          <w:color w:val="282828"/>
          <w:sz w:val="14"/>
        </w:rPr>
        <w:t>, a fundamentally stabilizing mechanism throughout history. </w:t>
      </w:r>
      <w:r w:rsidRPr="00950A96">
        <w:rPr>
          <w:rStyle w:val="StyleUnderline"/>
        </w:rPr>
        <w:t>Access to extremely lethal agents</w:t>
      </w:r>
      <w:r w:rsidRPr="00950A96">
        <w:rPr>
          <w:rFonts w:eastAsia="Times New Roman"/>
          <w:color w:val="282828"/>
          <w:sz w:val="14"/>
        </w:rPr>
        <w:t>—lethal enough to exterminate Homo sapiens—</w:t>
      </w:r>
      <w:r w:rsidRPr="00950A96">
        <w:rPr>
          <w:rStyle w:val="StyleUnderline"/>
        </w:rPr>
        <w:t>will be available to anybody with a solid background in biology, terrorists included</w:t>
      </w:r>
      <w:r w:rsidRPr="00950A96">
        <w:rPr>
          <w:rFonts w:eastAsia="Times New Roman"/>
          <w:color w:val="282828"/>
          <w:sz w:val="14"/>
        </w:rPr>
        <w:t>. The 9/11 attacks involved at least four pilots, each of whom had sufficient education to enroll in flight schools and complete several years of training. </w:t>
      </w:r>
      <w:r w:rsidRPr="00950A96">
        <w:rPr>
          <w:rStyle w:val="StyleUnderline"/>
        </w:rPr>
        <w:t>Bin Laden had a degree in civil engineering</w:t>
      </w:r>
      <w:r w:rsidRPr="00950A96">
        <w:rPr>
          <w:rFonts w:eastAsia="Times New Roman"/>
          <w:color w:val="282828"/>
          <w:sz w:val="14"/>
        </w:rPr>
        <w:t>. Mohammed Atta attended a German university, where he earned a master’s degree in urban planning—not a field he likely chose for its relevance to terrorism. </w:t>
      </w:r>
      <w:r w:rsidRPr="00950A96">
        <w:rPr>
          <w:rStyle w:val="StyleUnderline"/>
        </w:rPr>
        <w:t>A future set of terrorists could</w:t>
      </w:r>
      <w:r w:rsidRPr="00950A96">
        <w:rPr>
          <w:rFonts w:eastAsia="Times New Roman"/>
          <w:color w:val="282828"/>
          <w:sz w:val="14"/>
        </w:rPr>
        <w:t> just as</w:t>
      </w:r>
      <w:r w:rsidRPr="00950A96">
        <w:rPr>
          <w:rStyle w:val="StyleUnderline"/>
        </w:rPr>
        <w:t>easily be students of molecular biology who enter their studies innocently enough but later put their skills to homicidal use</w:t>
      </w:r>
      <w:r w:rsidRPr="00950A96">
        <w:rPr>
          <w:rFonts w:eastAsia="Times New Roman"/>
          <w:color w:val="282828"/>
          <w:sz w:val="14"/>
        </w:rPr>
        <w:t xml:space="preserve">. Hundreds of universities in Europe and Asia have curricula sufficient to train people in the skills necessary to make a sophisticated biological weapon, and hundreds more in the United States accept students from all over the world. </w:t>
      </w:r>
      <w:r w:rsidRPr="00950A96">
        <w:rPr>
          <w:rStyle w:val="Emphasis"/>
        </w:rPr>
        <w:t>Thus it seems likely that sometime in the near future a small band of terrorists</w:t>
      </w:r>
      <w:r w:rsidRPr="00950A96">
        <w:rPr>
          <w:rStyle w:val="StyleUnderline"/>
        </w:rPr>
        <w:t>,</w:t>
      </w:r>
      <w:r w:rsidRPr="00950A96">
        <w:rPr>
          <w:rFonts w:eastAsia="Times New Roman"/>
          <w:color w:val="282828"/>
          <w:sz w:val="14"/>
        </w:rPr>
        <w:t xml:space="preserve"> or even a single misanthropic individual, </w:t>
      </w:r>
      <w:r w:rsidRPr="00950A96">
        <w:rPr>
          <w:rStyle w:val="Emphasis"/>
        </w:rPr>
        <w:t>will overcome our best defenses and do something truly terrible</w:t>
      </w:r>
      <w:r w:rsidRPr="00950A96">
        <w:rPr>
          <w:rStyle w:val="StyleUnderline"/>
        </w:rPr>
        <w:t xml:space="preserve">, such as fashion a </w:t>
      </w:r>
      <w:r w:rsidRPr="00950A96">
        <w:rPr>
          <w:rStyle w:val="Emphasis"/>
        </w:rPr>
        <w:t>bioweapon that could kill millions or even billions of people</w:t>
      </w:r>
      <w:r w:rsidRPr="00950A96">
        <w:rPr>
          <w:rStyle w:val="StyleUnderline"/>
        </w:rPr>
        <w:t>.</w:t>
      </w:r>
      <w:r w:rsidRPr="00950A96">
        <w:rPr>
          <w:rFonts w:eastAsia="Times New Roman"/>
          <w:color w:val="282828"/>
          <w:sz w:val="14"/>
        </w:rPr>
        <w:t> Indeed, </w:t>
      </w:r>
      <w:r w:rsidRPr="00950A96">
        <w:rPr>
          <w:rStyle w:val="StyleUnderline"/>
        </w:rPr>
        <w:t>the creation of such weapons within the next 20 years seems to be a virtual certainty</w:t>
      </w:r>
      <w:r w:rsidRPr="00950A96">
        <w:rPr>
          <w:rFonts w:eastAsia="Times New Roman"/>
          <w:color w:val="282828"/>
          <w:sz w:val="14"/>
        </w:rPr>
        <w:t>. The repercussions of their use are hard to estimate. One approach is to look at how the scale of destruction they may cause compares with that of other calamities that the human race has faced.</w:t>
      </w:r>
    </w:p>
    <w:p w:rsidR="008267A3" w:rsidRPr="00950A96" w:rsidRDefault="008267A3" w:rsidP="008267A3"/>
    <w:p w:rsidR="008267A3" w:rsidRPr="00950A96" w:rsidRDefault="008267A3" w:rsidP="008267A3"/>
    <w:p w:rsidR="008267A3" w:rsidRPr="00950A96" w:rsidRDefault="008267A3" w:rsidP="008267A3"/>
    <w:p w:rsidR="008267A3" w:rsidRPr="00950A96" w:rsidRDefault="008267A3" w:rsidP="008267A3"/>
    <w:p w:rsidR="008267A3" w:rsidRPr="00950A96" w:rsidRDefault="008267A3" w:rsidP="008267A3">
      <w:pPr>
        <w:rPr>
          <w:rStyle w:val="StyleUnderline"/>
        </w:rPr>
      </w:pPr>
    </w:p>
    <w:p w:rsidR="008267A3" w:rsidRPr="00950A96" w:rsidRDefault="008267A3" w:rsidP="008267A3">
      <w:pPr>
        <w:pStyle w:val="Heading3"/>
      </w:pPr>
      <w:r w:rsidRPr="00950A96">
        <w:t xml:space="preserve">Ext – No Safety Framework/Coop Now </w:t>
      </w:r>
    </w:p>
    <w:p w:rsidR="008267A3" w:rsidRPr="00950A96" w:rsidRDefault="008267A3" w:rsidP="008267A3">
      <w:r w:rsidRPr="00950A96">
        <w:br w:type="page"/>
      </w:r>
    </w:p>
    <w:p w:rsidR="008267A3" w:rsidRPr="00950A96" w:rsidRDefault="008267A3" w:rsidP="008267A3">
      <w:pPr>
        <w:pStyle w:val="Heading4"/>
        <w:rPr>
          <w:rStyle w:val="Style13ptBold"/>
          <w:b/>
        </w:rPr>
      </w:pPr>
      <w:r w:rsidRPr="00950A96">
        <w:rPr>
          <w:rStyle w:val="Style13ptBold"/>
          <w:b/>
        </w:rPr>
        <w:t>U.S-China cooperation has yet to build a framework over nuclear energy safety and security issues</w:t>
      </w:r>
    </w:p>
    <w:p w:rsidR="008267A3" w:rsidRPr="00950A96" w:rsidRDefault="008267A3" w:rsidP="008267A3">
      <w:pPr>
        <w:rPr>
          <w:rStyle w:val="Style13ptBold"/>
          <w:b w:val="0"/>
          <w:sz w:val="20"/>
          <w:szCs w:val="20"/>
        </w:rPr>
      </w:pPr>
      <w:r w:rsidRPr="00950A96">
        <w:rPr>
          <w:rStyle w:val="Style13ptBold"/>
        </w:rPr>
        <w:t xml:space="preserve">Zhang 16 </w:t>
      </w:r>
      <w:r w:rsidRPr="00950A96">
        <w:rPr>
          <w:rStyle w:val="Style13ptBold"/>
          <w:b w:val="0"/>
          <w:sz w:val="20"/>
          <w:szCs w:val="20"/>
        </w:rPr>
        <w:t>(Hui Zhang is a senior research associate with the Project on Managing the Atom, Belfer Center for Science and International Affairs, at Harvard University’s John F. Kennedy School of Government, where he leads a research initiative on China’s nuclear policies. 3/24/16, "How China needs to improve its legal framework on nuclear security," pg. online @ thebulletin.org/how-china-needs-improve-its-legal-framework-nuclear-security9276)</w:t>
      </w:r>
    </w:p>
    <w:p w:rsidR="008267A3" w:rsidRPr="00950A96" w:rsidRDefault="008267A3" w:rsidP="008267A3">
      <w:pPr>
        <w:rPr>
          <w:rStyle w:val="StyleUnderline"/>
        </w:rPr>
      </w:pPr>
      <w:r w:rsidRPr="00950A96">
        <w:rPr>
          <w:sz w:val="16"/>
        </w:rPr>
        <w:t xml:space="preserve">But on the other hand, in spite of these advances, </w:t>
      </w:r>
      <w:r w:rsidRPr="00950A96">
        <w:rPr>
          <w:rStyle w:val="StyleUnderline"/>
        </w:rPr>
        <w:t>there are still significant gaps in China’s nuclear security, which leave room for improvement</w:t>
      </w:r>
      <w:r w:rsidRPr="00950A96">
        <w:rPr>
          <w:sz w:val="16"/>
        </w:rPr>
        <w:t xml:space="preserve">. For example, </w:t>
      </w:r>
      <w:r w:rsidRPr="00950A96">
        <w:rPr>
          <w:rStyle w:val="Emphasis"/>
        </w:rPr>
        <w:t>the country has yet to build an overall legal framework that would govern the use of nuclear energy and related safety and security issues</w:t>
      </w:r>
      <w:r w:rsidRPr="00950A96">
        <w:rPr>
          <w:sz w:val="16"/>
        </w:rPr>
        <w:t xml:space="preserve">. In particular, </w:t>
      </w:r>
      <w:r w:rsidRPr="00950A96">
        <w:rPr>
          <w:rStyle w:val="StyleUnderline"/>
        </w:rPr>
        <w:t>China needs to update its nuclear regulations and guidelines, especially those that oversee tests of the ability of China’s nuclear facility designs to resist attacks from large-scale and well-organized armed terrorist groups</w:t>
      </w:r>
      <w:r w:rsidRPr="00950A96">
        <w:rPr>
          <w:sz w:val="16"/>
        </w:rPr>
        <w:t xml:space="preserve">; such tests are vital for identifying the strengths and weaknesses of security procedures. And </w:t>
      </w:r>
      <w:r w:rsidRPr="00950A96">
        <w:rPr>
          <w:rStyle w:val="StyleUnderline"/>
        </w:rPr>
        <w:t>cybersecurity is yet to be addressed</w:t>
      </w:r>
      <w:r w:rsidRPr="00950A96">
        <w:rPr>
          <w:sz w:val="16"/>
        </w:rPr>
        <w:t xml:space="preserve">. So what major gaps remain, and </w:t>
      </w:r>
      <w:r w:rsidRPr="00950A96">
        <w:rPr>
          <w:rStyle w:val="StyleUnderline"/>
        </w:rPr>
        <w:t>what steps does China still need to take to improve the legal framework behind its nuclear security</w:t>
      </w:r>
      <w:r w:rsidRPr="00950A96">
        <w:rPr>
          <w:sz w:val="16"/>
        </w:rPr>
        <w:t>—a framework that is vital to making any substantial changes on the ground? Progress on China’s nuclear laws and regulations. In China, legal documents are classified into four tiers. From high to low, these are laws, regulations, rules, and guidelines. Or, to be more precise: statutory law requiring approval by the National People’s Congress; State Council regulations; departmental rules; and regulators' guidance or publications. To further complicate matters, some laws and regulations are directly relevant to nuclear security, while others are much more indirect. The most direct ones are the Atomic Energy Law, the Nuclear Safety Law, and the Nuclear Security Regulations, while the ones that are indirectly relevant to nuclear security are the National Security Law and the National Counterterrorism Law. Currently</w:t>
      </w:r>
      <w:r w:rsidRPr="00950A96">
        <w:rPr>
          <w:rStyle w:val="StyleUnderline"/>
        </w:rPr>
        <w:t>, the only major regulations on fissile material controls can be found in a document called the "Regulations for Control of Nuclear Materials," issued</w:t>
      </w:r>
      <w:r w:rsidRPr="00950A96">
        <w:rPr>
          <w:sz w:val="16"/>
        </w:rPr>
        <w:t xml:space="preserve"> in 1987, or </w:t>
      </w:r>
      <w:r w:rsidRPr="00950A96">
        <w:rPr>
          <w:rStyle w:val="Emphasis"/>
        </w:rPr>
        <w:t>29 years ago—</w:t>
      </w:r>
      <w:r w:rsidRPr="00950A96">
        <w:rPr>
          <w:rStyle w:val="StyleUnderline"/>
        </w:rPr>
        <w:t>a time when the Berlin Wall was still up</w:t>
      </w:r>
      <w:r w:rsidRPr="00950A96">
        <w:rPr>
          <w:sz w:val="16"/>
        </w:rPr>
        <w:t xml:space="preserve">, Ronald Reagan was president, the World-Wide Web was not even a glint in a computer scientist’s eye, and the word “cybersecurity” was yet to be coined. </w:t>
      </w:r>
      <w:r w:rsidRPr="00950A96">
        <w:rPr>
          <w:rStyle w:val="StyleUnderline"/>
        </w:rPr>
        <w:t>Obviously, much has changed since then. Yet China’s only updating of these regulations was</w:t>
      </w:r>
      <w:r w:rsidRPr="00950A96">
        <w:rPr>
          <w:sz w:val="16"/>
        </w:rPr>
        <w:t xml:space="preserve"> its “Rules for Implementation of the Regulations on Nuclear Materials Control”—issued </w:t>
      </w:r>
      <w:r w:rsidRPr="00950A96">
        <w:rPr>
          <w:rStyle w:val="StyleUnderline"/>
        </w:rPr>
        <w:t>in 1990.</w:t>
      </w:r>
    </w:p>
    <w:p w:rsidR="008267A3" w:rsidRPr="00950A96" w:rsidRDefault="008267A3" w:rsidP="008267A3">
      <w:pPr>
        <w:rPr>
          <w:rStyle w:val="StyleUnderline"/>
        </w:rPr>
      </w:pPr>
    </w:p>
    <w:p w:rsidR="008267A3" w:rsidRPr="00950A96" w:rsidRDefault="008267A3" w:rsidP="008267A3">
      <w:pPr>
        <w:pStyle w:val="Heading4"/>
      </w:pPr>
      <w:r w:rsidRPr="00950A96">
        <w:t>Lack of transparency in security standards guarantees instability for new nuclear plants in China.</w:t>
      </w:r>
    </w:p>
    <w:p w:rsidR="008267A3" w:rsidRPr="00950A96" w:rsidRDefault="008267A3" w:rsidP="008267A3">
      <w:pPr>
        <w:rPr>
          <w:rStyle w:val="Style13ptBold"/>
          <w:b w:val="0"/>
        </w:rPr>
      </w:pPr>
      <w:r w:rsidRPr="00950A96">
        <w:rPr>
          <w:rStyle w:val="Style13ptBold"/>
          <w:szCs w:val="26"/>
        </w:rPr>
        <w:t>Neuhauser 4/26/16</w:t>
      </w:r>
      <w:r w:rsidRPr="00950A96">
        <w:rPr>
          <w:rStyle w:val="Style13ptBold"/>
        </w:rPr>
        <w:t xml:space="preserve"> - </w:t>
      </w:r>
      <w:r w:rsidRPr="00950A96">
        <w:rPr>
          <w:rStyle w:val="Style13ptBold"/>
          <w:b w:val="0"/>
        </w:rPr>
        <w:t>energy, environment and STEM reporter for U.S. News &amp; World Report (Alan, “30 Years After Chernobyl, Anxious Eyes Turn to China,” http://www.usnews.com/news/articles/2016-04-26/30-years-after-chernobyl-anxious-eyes-turn-to-china)//DWB</w:t>
      </w:r>
    </w:p>
    <w:p w:rsidR="008267A3" w:rsidRPr="00950A96" w:rsidRDefault="008267A3" w:rsidP="008267A3">
      <w:pPr>
        <w:rPr>
          <w:sz w:val="16"/>
        </w:rPr>
      </w:pPr>
      <w:r w:rsidRPr="00950A96">
        <w:rPr>
          <w:sz w:val="16"/>
        </w:rPr>
        <w:t>In the realm of nuclear power, there is China, and then there is the rest of the world.</w:t>
      </w:r>
      <w:r w:rsidRPr="00950A96">
        <w:rPr>
          <w:sz w:val="12"/>
        </w:rPr>
        <w:t>∂</w:t>
      </w:r>
      <w:r w:rsidRPr="00950A96">
        <w:rPr>
          <w:sz w:val="16"/>
        </w:rPr>
        <w:t xml:space="preserve"> By any count, </w:t>
      </w:r>
      <w:r w:rsidRPr="00950A96">
        <w:rPr>
          <w:rStyle w:val="StyleUnderline"/>
        </w:rPr>
        <w:t>the pace of construction is astronomical</w:t>
      </w:r>
      <w:r w:rsidRPr="00950A96">
        <w:rPr>
          <w:sz w:val="16"/>
        </w:rPr>
        <w:t>: Half the reactors built around the world in the past two decades were constructed in the People's Republic of China</w:t>
      </w:r>
      <w:r w:rsidRPr="00950A96">
        <w:rPr>
          <w:rStyle w:val="StyleUnderline"/>
        </w:rPr>
        <w:t>. Aiming to expand the country's electric grid and clean the air, another 22 are under construction. Still another 42 are proposed</w:t>
      </w:r>
      <w:r w:rsidRPr="00950A96">
        <w:rPr>
          <w:sz w:val="16"/>
        </w:rPr>
        <w:t>.</w:t>
      </w:r>
      <w:r w:rsidRPr="00950A96">
        <w:rPr>
          <w:sz w:val="12"/>
        </w:rPr>
        <w:t>∂</w:t>
      </w:r>
      <w:r w:rsidRPr="00950A96">
        <w:rPr>
          <w:sz w:val="16"/>
        </w:rPr>
        <w:t xml:space="preserve"> Yet 30 years after the catastrophe at Chernobyl in Ukraine – the worst nuclear disaster in world history, one triggered by a design flaw that had been known about in Moscow but hidden from the world by Soviet secrecy – </w:t>
      </w:r>
      <w:r w:rsidRPr="00950A96">
        <w:rPr>
          <w:rStyle w:val="StyleUnderline"/>
        </w:rPr>
        <w:t>discerning the safety risks at China's nuclear plants is akin to trying to peer through a reactor's concrete containment dome.</w:t>
      </w:r>
      <w:r w:rsidRPr="00950A96">
        <w:rPr>
          <w:rStyle w:val="StyleUnderline"/>
          <w:b/>
          <w:sz w:val="12"/>
        </w:rPr>
        <w:t>∂</w:t>
      </w:r>
      <w:r w:rsidRPr="00950A96">
        <w:rPr>
          <w:sz w:val="16"/>
        </w:rPr>
        <w:t xml:space="preserve"> "</w:t>
      </w:r>
      <w:r w:rsidRPr="00950A96">
        <w:rPr>
          <w:rStyle w:val="StyleUnderline"/>
        </w:rPr>
        <w:t>China is totally nontransparent on these issues</w:t>
      </w:r>
      <w:r w:rsidRPr="00950A96">
        <w:rPr>
          <w:sz w:val="16"/>
        </w:rPr>
        <w:t>," says Albert Lai, founding chairman of the Professional Commons, a public policy think tank in Hong Kong.</w:t>
      </w:r>
      <w:r w:rsidRPr="00950A96">
        <w:rPr>
          <w:sz w:val="12"/>
        </w:rPr>
        <w:t>∂</w:t>
      </w:r>
      <w:r w:rsidRPr="00950A96">
        <w:rPr>
          <w:sz w:val="16"/>
        </w:rPr>
        <w:t xml:space="preserve"> "The only information we've gotten so far – strangely – is from France."</w:t>
      </w:r>
      <w:r w:rsidRPr="00950A96">
        <w:rPr>
          <w:sz w:val="12"/>
        </w:rPr>
        <w:t>∂</w:t>
      </w:r>
      <w:r w:rsidRPr="00950A96">
        <w:rPr>
          <w:sz w:val="16"/>
        </w:rPr>
        <w:t xml:space="preserve"> France generates three-quarters of its electricity from nuclear, and it's long exported that technology. In 2007, French and Chinese companies partnered to build two of the newest reactor design in Taishan, a coastal city in Guangdong province. Another two would be built in Finland and a fifth in France.</w:t>
      </w:r>
      <w:r w:rsidRPr="00950A96">
        <w:rPr>
          <w:sz w:val="12"/>
        </w:rPr>
        <w:t>∂</w:t>
      </w:r>
      <w:r w:rsidRPr="00950A96">
        <w:rPr>
          <w:sz w:val="16"/>
        </w:rPr>
        <w:t xml:space="preserve"> Yet the project was soon mired by delays and cost overruns: </w:t>
      </w:r>
      <w:r w:rsidRPr="00950A96">
        <w:rPr>
          <w:rStyle w:val="StyleUnderline"/>
        </w:rPr>
        <w:t>Regulators discovered flaws in the reactors' concrete foundations in Finland, and there were problems with the French reactor's steel dome and base</w:t>
      </w:r>
      <w:r w:rsidRPr="00950A96">
        <w:rPr>
          <w:sz w:val="16"/>
        </w:rPr>
        <w:t xml:space="preserve">. Yet </w:t>
      </w:r>
      <w:r w:rsidRPr="00950A96">
        <w:rPr>
          <w:rStyle w:val="StyleUnderline"/>
        </w:rPr>
        <w:t>in China, the work pressed on –</w:t>
      </w:r>
      <w:r w:rsidRPr="00950A96">
        <w:rPr>
          <w:sz w:val="16"/>
        </w:rPr>
        <w:t xml:space="preserve"> </w:t>
      </w:r>
      <w:r w:rsidRPr="00950A96">
        <w:rPr>
          <w:rStyle w:val="StyleUnderline"/>
        </w:rPr>
        <w:t>until</w:t>
      </w:r>
      <w:r w:rsidRPr="00950A96">
        <w:rPr>
          <w:sz w:val="16"/>
        </w:rPr>
        <w:t xml:space="preserve"> French </w:t>
      </w:r>
      <w:r w:rsidRPr="00950A96">
        <w:rPr>
          <w:rStyle w:val="StyleUnderline"/>
        </w:rPr>
        <w:t>regulators pointed out the very same issues there last</w:t>
      </w:r>
      <w:r w:rsidRPr="00950A96">
        <w:rPr>
          <w:sz w:val="16"/>
        </w:rPr>
        <w:t xml:space="preserve"> </w:t>
      </w:r>
      <w:r w:rsidRPr="00950A96">
        <w:rPr>
          <w:rStyle w:val="StyleUnderline"/>
        </w:rPr>
        <w:t>year</w:t>
      </w:r>
      <w:r w:rsidRPr="00950A96">
        <w:rPr>
          <w:sz w:val="16"/>
        </w:rPr>
        <w:t>.</w:t>
      </w:r>
      <w:r w:rsidRPr="00950A96">
        <w:rPr>
          <w:sz w:val="12"/>
        </w:rPr>
        <w:t>∂</w:t>
      </w:r>
      <w:r w:rsidRPr="00950A96">
        <w:rPr>
          <w:sz w:val="16"/>
        </w:rPr>
        <w:t xml:space="preserve"> "What </w:t>
      </w:r>
      <w:r w:rsidRPr="00950A96">
        <w:rPr>
          <w:rStyle w:val="StyleUnderline"/>
        </w:rPr>
        <w:t>if the French did not notify the Chinese</w:t>
      </w:r>
      <w:r w:rsidRPr="00950A96">
        <w:rPr>
          <w:sz w:val="16"/>
        </w:rPr>
        <w:t xml:space="preserve"> authorities?" Lai says. "</w:t>
      </w:r>
      <w:r w:rsidRPr="00950A96">
        <w:rPr>
          <w:rStyle w:val="StyleUnderline"/>
        </w:rPr>
        <w:t>The nuclear fuel would have been put into the plant, the plant would have been up and running with the flaw</w:t>
      </w:r>
      <w:r w:rsidRPr="00950A96">
        <w:rPr>
          <w:sz w:val="16"/>
        </w:rPr>
        <w:t>."</w:t>
      </w:r>
      <w:r w:rsidRPr="00950A96">
        <w:rPr>
          <w:sz w:val="12"/>
        </w:rPr>
        <w:t>∂</w:t>
      </w:r>
      <w:r w:rsidRPr="00950A96">
        <w:rPr>
          <w:sz w:val="16"/>
        </w:rPr>
        <w:t xml:space="preserve"> China is hardly the only country where nuclear safety is under scrutiny. More than three-fourths of the nuclear power plants in the U.S. have leaked radiation and faced pointed questions about maintenance and security. The meltdown at Fukushima Dai-ichi in Japan in March 2011 was triggered by a tsunami, but a damning parliamentary investigation concluded "collusion between the government, the regulators and Tepco" – the plant's operator – created conditions that made it even worse. </w:t>
      </w:r>
      <w:r w:rsidRPr="00950A96">
        <w:rPr>
          <w:sz w:val="12"/>
        </w:rPr>
        <w:t>∂</w:t>
      </w:r>
      <w:r w:rsidRPr="00950A96">
        <w:rPr>
          <w:sz w:val="16"/>
        </w:rPr>
        <w:t xml:space="preserve"> Even the French nuclear powerhouse Areva, which sells nuclear fuel and builds power plants, went virtually bankrupt in January, inflaming concerns over whether it's able to guarantee the safety and security of sensitive nuclear materials.</w:t>
      </w:r>
      <w:r w:rsidRPr="00950A96">
        <w:rPr>
          <w:sz w:val="12"/>
        </w:rPr>
        <w:t>∂</w:t>
      </w:r>
      <w:r w:rsidRPr="00950A96">
        <w:rPr>
          <w:sz w:val="16"/>
        </w:rPr>
        <w:t xml:space="preserve"> "If you let your guard down for a moment, you can have a billion-dollar investment become a billion-dollar liability in about an hour," says David Lochbaum, director of the nuclear safety project at the Union of Concerned Scientists, a science advocacy group.</w:t>
      </w:r>
      <w:r w:rsidRPr="00950A96">
        <w:rPr>
          <w:sz w:val="12"/>
        </w:rPr>
        <w:t>∂</w:t>
      </w:r>
      <w:r w:rsidRPr="00950A96">
        <w:rPr>
          <w:sz w:val="16"/>
        </w:rPr>
        <w:t xml:space="preserve"> Yet </w:t>
      </w:r>
      <w:r w:rsidRPr="00950A96">
        <w:rPr>
          <w:rStyle w:val="StyleUnderline"/>
        </w:rPr>
        <w:t>China, between its nuclear building boom and cloak of secrecy, stands alone.</w:t>
      </w:r>
      <w:r w:rsidRPr="00950A96">
        <w:rPr>
          <w:sz w:val="16"/>
        </w:rPr>
        <w:t xml:space="preserve"> </w:t>
      </w:r>
      <w:r w:rsidRPr="00950A96">
        <w:rPr>
          <w:rStyle w:val="StyleUnderline"/>
        </w:rPr>
        <w:t>China's first-ever white paper on its nuclear industry</w:t>
      </w:r>
      <w:r w:rsidRPr="00950A96">
        <w:rPr>
          <w:sz w:val="16"/>
        </w:rPr>
        <w:t xml:space="preserve">, released in January, </w:t>
      </w:r>
      <w:r w:rsidRPr="00950A96">
        <w:rPr>
          <w:rStyle w:val="Emphasis"/>
        </w:rPr>
        <w:t>found its ability to respond to an emergency is "inadequate."</w:t>
      </w:r>
      <w:r w:rsidRPr="00950A96">
        <w:rPr>
          <w:sz w:val="16"/>
        </w:rPr>
        <w:t xml:space="preserve"> </w:t>
      </w:r>
      <w:r w:rsidRPr="00950A96">
        <w:rPr>
          <w:rStyle w:val="StyleUnderline"/>
        </w:rPr>
        <w:t>A visit by a delegation from the International Atomic Energy Agency in July 2010 uncovered dozens of safety problems</w:t>
      </w:r>
      <w:r w:rsidRPr="00950A96">
        <w:rPr>
          <w:sz w:val="16"/>
        </w:rPr>
        <w:t xml:space="preserve">, </w:t>
      </w:r>
      <w:r w:rsidRPr="00950A96">
        <w:rPr>
          <w:rStyle w:val="StyleUnderline"/>
        </w:rPr>
        <w:t>including</w:t>
      </w:r>
      <w:r w:rsidRPr="00950A96">
        <w:rPr>
          <w:sz w:val="16"/>
        </w:rPr>
        <w:t xml:space="preserve"> a </w:t>
      </w:r>
      <w:r w:rsidRPr="00950A96">
        <w:rPr>
          <w:rStyle w:val="StyleUnderline"/>
        </w:rPr>
        <w:t>lack of resources for the agency in charge of regulating the country's nuclear plants</w:t>
      </w:r>
      <w:r w:rsidRPr="00950A96">
        <w:rPr>
          <w:sz w:val="16"/>
        </w:rPr>
        <w:t>.</w:t>
      </w:r>
      <w:r w:rsidRPr="00950A96">
        <w:rPr>
          <w:sz w:val="12"/>
        </w:rPr>
        <w:t>∂</w:t>
      </w:r>
      <w:r w:rsidRPr="00950A96">
        <w:rPr>
          <w:sz w:val="16"/>
        </w:rPr>
        <w:t xml:space="preserve"> "The speed with which they've been building the nuclear power program is insane," says Mycle Schneider, an independent energy and nuclear policy analyst based in Paris, and convening lead author of the World Nuclear Industry Status Report..</w:t>
      </w:r>
      <w:r w:rsidRPr="00950A96">
        <w:rPr>
          <w:sz w:val="12"/>
        </w:rPr>
        <w:t>∂</w:t>
      </w:r>
      <w:r w:rsidRPr="00950A96">
        <w:rPr>
          <w:sz w:val="16"/>
        </w:rPr>
        <w:t xml:space="preserve"> </w:t>
      </w:r>
      <w:r w:rsidRPr="00950A96">
        <w:rPr>
          <w:rStyle w:val="StyleUnderline"/>
        </w:rPr>
        <w:t>It's stretched the country's nuclear workforce, thinly spreading engineers and experts across dozens of different projects, rather than keeping that expertise concentrated at just a handful of plants</w:t>
      </w:r>
      <w:r w:rsidRPr="00950A96">
        <w:rPr>
          <w:sz w:val="16"/>
        </w:rPr>
        <w:t>, Schneider says. And that's occurred just as the plants are in the riskiest stages of their lives.</w:t>
      </w:r>
      <w:r w:rsidRPr="00950A96">
        <w:rPr>
          <w:sz w:val="12"/>
        </w:rPr>
        <w:t>∂</w:t>
      </w:r>
      <w:r w:rsidRPr="00950A96">
        <w:rPr>
          <w:sz w:val="16"/>
        </w:rPr>
        <w:t xml:space="preserve"> The reactors at Chernobyl were not some aging, crumbling legacy of the Soviet Union; Unit 4 exploded just two years after it started commercial operation, as workers were still learning and kinks were being worked out. The same was true at Three Mile Island in Pennsylvania, where a partial meltdown of a new reactor released a plume of radiation in the worst nuclear accident in the U.S.</w:t>
      </w:r>
      <w:r w:rsidRPr="00950A96">
        <w:rPr>
          <w:sz w:val="12"/>
        </w:rPr>
        <w:t>∂</w:t>
      </w:r>
      <w:r w:rsidRPr="00950A96">
        <w:rPr>
          <w:sz w:val="16"/>
        </w:rPr>
        <w:t xml:space="preserve"> It's what's known in engineering as the bathtub curve: </w:t>
      </w:r>
      <w:r w:rsidRPr="00950A96">
        <w:rPr>
          <w:rStyle w:val="StyleUnderline"/>
        </w:rPr>
        <w:t>Danger is most pronounced at the beginning and at the end – before new knowledge becomes institutional experience – and later, when infrastructure begins to crumble</w:t>
      </w:r>
      <w:r w:rsidRPr="00950A96">
        <w:rPr>
          <w:sz w:val="16"/>
        </w:rPr>
        <w:t>.</w:t>
      </w:r>
      <w:r w:rsidRPr="00950A96">
        <w:rPr>
          <w:sz w:val="12"/>
        </w:rPr>
        <w:t>∂</w:t>
      </w:r>
      <w:r w:rsidRPr="00950A96">
        <w:rPr>
          <w:sz w:val="16"/>
        </w:rPr>
        <w:t xml:space="preserve"> "Where you want to be is one of the countries that has reactors in the flat part of the curve, where the risk is not zero, but lower," Lochbaum says. "</w:t>
      </w:r>
      <w:r w:rsidRPr="00950A96">
        <w:rPr>
          <w:rStyle w:val="StyleUnderline"/>
        </w:rPr>
        <w:t>China has a lot of plants on the break-in area of this curve</w:t>
      </w:r>
      <w:r w:rsidRPr="00950A96">
        <w:rPr>
          <w:sz w:val="16"/>
        </w:rPr>
        <w:t>."</w:t>
      </w:r>
      <w:r w:rsidRPr="00950A96">
        <w:rPr>
          <w:sz w:val="12"/>
        </w:rPr>
        <w:t>∂</w:t>
      </w:r>
      <w:r w:rsidRPr="00950A96">
        <w:rPr>
          <w:sz w:val="16"/>
        </w:rPr>
        <w:t xml:space="preserve"> There has been progress: Fukushima was a wake-up call, experts say, one that both reminded Chinese officials about the high price of an accident and galvanized residents, albeit briefly: Protests in July 2013 prevented the construction of a uranium processing facility in Heshan in Guangdong province. </w:t>
      </w:r>
      <w:r w:rsidRPr="00950A96">
        <w:rPr>
          <w:rStyle w:val="StyleUnderline"/>
        </w:rPr>
        <w:t>Construction on new nuclear plants was slowed, and even the safety report in January</w:t>
      </w:r>
      <w:r w:rsidRPr="00950A96">
        <w:rPr>
          <w:sz w:val="16"/>
        </w:rPr>
        <w:t xml:space="preserve"> – while narrow – </w:t>
      </w:r>
      <w:r w:rsidRPr="00950A96">
        <w:rPr>
          <w:rStyle w:val="StyleUnderline"/>
        </w:rPr>
        <w:t>was unprecedented, marking perhaps limited improvement to transparency</w:t>
      </w:r>
      <w:r w:rsidRPr="00950A96">
        <w:rPr>
          <w:sz w:val="16"/>
        </w:rPr>
        <w:t>.</w:t>
      </w:r>
      <w:r w:rsidRPr="00950A96">
        <w:rPr>
          <w:sz w:val="12"/>
        </w:rPr>
        <w:t>∂</w:t>
      </w:r>
      <w:r w:rsidRPr="00950A96">
        <w:rPr>
          <w:sz w:val="16"/>
        </w:rPr>
        <w:t xml:space="preserve"> "The record has been pretty good," says Bo Kong, professor of Chinese and Asian Studies at the University of Oklahoma. But, he adds, "</w:t>
      </w:r>
      <w:r w:rsidRPr="00950A96">
        <w:rPr>
          <w:rStyle w:val="StyleUnderline"/>
        </w:rPr>
        <w:t>China still has a long way to go before it gets there to inspire the confidence of countries all around the world</w:t>
      </w:r>
      <w:r w:rsidRPr="00950A96">
        <w:rPr>
          <w:sz w:val="16"/>
        </w:rPr>
        <w:t>."</w:t>
      </w:r>
      <w:r w:rsidRPr="00950A96">
        <w:rPr>
          <w:sz w:val="12"/>
        </w:rPr>
        <w:t>∂</w:t>
      </w:r>
      <w:r w:rsidRPr="00950A96">
        <w:rPr>
          <w:sz w:val="16"/>
        </w:rPr>
        <w:t xml:space="preserve"> After learning about the flaws at the two new Taishan reactors, China's nuclear regulator announced in January that work at the plant would halt completely. Just hours later, there was another press release: The reactors' owner, the China General Nuclear Power Corp., announced it had begun testing – another step toward commissioning the plant.</w:t>
      </w:r>
    </w:p>
    <w:p w:rsidR="008267A3" w:rsidRPr="00950A96" w:rsidRDefault="008267A3" w:rsidP="008267A3"/>
    <w:p w:rsidR="008267A3" w:rsidRPr="00950A96" w:rsidRDefault="008267A3" w:rsidP="008267A3">
      <w:pPr>
        <w:pStyle w:val="Heading4"/>
      </w:pPr>
      <w:r w:rsidRPr="00950A96">
        <w:t xml:space="preserve">The status quo doesn’t solve – even if there has been general U.S-China nuclear cooperation, there hasn’t been cooperation over China’s nuclear regulatory and safety systems, which remain underwhelming now </w:t>
      </w:r>
    </w:p>
    <w:p w:rsidR="008267A3" w:rsidRPr="00950A96" w:rsidRDefault="008267A3" w:rsidP="008267A3">
      <w:pPr>
        <w:rPr>
          <w:rStyle w:val="Style13ptBold"/>
          <w:b w:val="0"/>
          <w:sz w:val="20"/>
          <w:szCs w:val="20"/>
        </w:rPr>
      </w:pPr>
      <w:r w:rsidRPr="00950A96">
        <w:rPr>
          <w:rStyle w:val="Style13ptBold"/>
        </w:rPr>
        <w:t xml:space="preserve">Nakano 15 </w:t>
      </w:r>
      <w:r w:rsidRPr="00950A96">
        <w:rPr>
          <w:rStyle w:val="Style13ptBold"/>
          <w:b w:val="0"/>
          <w:sz w:val="20"/>
          <w:szCs w:val="20"/>
        </w:rPr>
        <w:t>(Jane Nakano is a senior fellow in the Energy and National Security Program at the Center for Strategic and International Studies (CSIS). 3/18/15, "Looking Toward Nuclear Expansion, China Works with U.S. on Safety," pg. online @ www.chinafaqs.org/blog-posts/looking-toward-nuclear-expansion-china-works-us-safety)</w:t>
      </w:r>
    </w:p>
    <w:p w:rsidR="008267A3" w:rsidRPr="00950A96" w:rsidRDefault="008267A3" w:rsidP="008267A3">
      <w:pPr>
        <w:rPr>
          <w:sz w:val="16"/>
        </w:rPr>
      </w:pPr>
      <w:r w:rsidRPr="00950A96">
        <w:rPr>
          <w:sz w:val="16"/>
        </w:rPr>
        <w:t xml:space="preserve">The U.S. and China have a long history of cooperation on nuclear safety, beginning with the protocol on Cooperation in Nuclear Safety Matters in 1981. Under this agreement, the two countries have cooperated on several aspects of safety, including assessment and inspection of reactor construction, operation and decommissioning of reactors, emergency preparedness and radiation protection, and collaborative research. </w:t>
      </w:r>
      <w:r w:rsidRPr="00950A96">
        <w:rPr>
          <w:rStyle w:val="StyleUnderline"/>
        </w:rPr>
        <w:t>Still, China’s nuclear regulatory system is highly fragmented and under-funded, and lacks sufficient independence, trained personnel and R&amp;D capacity for regulating safety at the scale that would be required</w:t>
      </w:r>
      <w:r w:rsidRPr="00950A96">
        <w:rPr>
          <w:sz w:val="16"/>
        </w:rPr>
        <w:t xml:space="preserve"> should China meet its 2020 safety standards and capacity target. </w:t>
      </w:r>
      <w:r w:rsidRPr="00950A96">
        <w:rPr>
          <w:rStyle w:val="Emphasis"/>
        </w:rPr>
        <w:t>Cooperation with the United States presents an opportunity to help address these issues.</w:t>
      </w:r>
      <w:r w:rsidRPr="00950A96">
        <w:rPr>
          <w:sz w:val="16"/>
        </w:rPr>
        <w:t xml:space="preserve"> The 1981 protocol provides a series of learning opportunities for Chinese regulators, such as shadowing U.S. inspectors and attending workshops led by U.S. experts. Bilateral safety cooperation is not limited to the public sector. U.S.-based company Westinghouse7 is training AP-1000 reactor operators at its construction sites in China, while since 2011, U.S. company Exelon Nuclear Partners has trained China National Nuclear Corporation personnel. In 2007, Westinghouse sold to China four of its next-generation AP-1000 reactors. The AP-1000 was certified by the U.S. Nuclear Regulatory Commission in 2011. Important AP-1000 safety measures are driven by forces such as gravity and convection, and in the event of an emergency can temporarily function independently of an operator.8 While the associated technology transfer could help Chinese companies in the marketplace, Westinghouse decided that the benefits made it worthwhile, and that if it did not engage in China, firms from other countries would.9 </w:t>
      </w:r>
      <w:r w:rsidRPr="00950A96">
        <w:rPr>
          <w:rStyle w:val="StyleUnderline"/>
        </w:rPr>
        <w:t>With respect to technological cooperation, the U.S. Department of Energy is working with China’s National Energy Administration on probabilistic safety assessment workshops and pilot projects.</w:t>
      </w:r>
      <w:r w:rsidRPr="00950A96">
        <w:rPr>
          <w:sz w:val="16"/>
        </w:rPr>
        <w:t xml:space="preserve"> R&amp;D collaboration between the two governments, which seeks to “explore advanced nuclear fuel cycle approaches in a safe, secure and proliferation-resistant manner,” includes research on advanced fuel cycle technology, fast reactor technology, small and medium reactors, and materials and fuels irradiation.10 How the U.S. Benefits The U.S. economy and regulatory system have benefited from this collaboration. Westinghouse documents indicate that each of its four projects in China creates or sustains up to 5,000 jobs in the U.S.11 American regulators are gaining insights from the experiences of Chinese regulators who oversee the work of the people building Westinghouse’s AP-1000 reactors. This type of reactor is being built at two sites in the U.S. Conclusion–Cooperation for Mutual Benefit Safety-related measures in China could use more support, as the planned expansion of its nuclear reactor fleet significantly outpaces China’s current institutional and human resource capacity in nuclear safety. </w:t>
      </w:r>
      <w:r w:rsidRPr="00950A96">
        <w:rPr>
          <w:rStyle w:val="StyleUnderline"/>
        </w:rPr>
        <w:t>As China is committed to relying on nuclear energy as a low-carbon source of electricity to address its climate challenge, the U.S. and China have more reason to learn together as they work to provide China with the expertise necessary to ensure the safety of its expanded nuclear fleet</w:t>
      </w:r>
      <w:r w:rsidRPr="00950A96">
        <w:rPr>
          <w:sz w:val="16"/>
        </w:rPr>
        <w:t>.</w:t>
      </w:r>
    </w:p>
    <w:p w:rsidR="008267A3" w:rsidRPr="00950A96" w:rsidRDefault="008267A3" w:rsidP="008267A3"/>
    <w:p w:rsidR="008267A3" w:rsidRPr="00950A96" w:rsidRDefault="008267A3" w:rsidP="008267A3">
      <w:pPr>
        <w:pStyle w:val="Heading4"/>
      </w:pPr>
      <w:r w:rsidRPr="00950A96">
        <w:t xml:space="preserve">China lacks a regulatory framework and enhanced security measures to move ahead with nuclear power development – another Fukushima is at risk </w:t>
      </w:r>
    </w:p>
    <w:p w:rsidR="008267A3" w:rsidRPr="00950A96" w:rsidRDefault="008267A3" w:rsidP="008267A3">
      <w:pPr>
        <w:rPr>
          <w:rStyle w:val="Style13ptBold"/>
          <w:b w:val="0"/>
          <w:sz w:val="20"/>
          <w:szCs w:val="20"/>
        </w:rPr>
      </w:pPr>
      <w:r w:rsidRPr="00950A96">
        <w:rPr>
          <w:rStyle w:val="Style13ptBold"/>
        </w:rPr>
        <w:t xml:space="preserve">Green 14 </w:t>
      </w:r>
      <w:r w:rsidRPr="00950A96">
        <w:rPr>
          <w:rStyle w:val="Style13ptBold"/>
          <w:b w:val="0"/>
          <w:sz w:val="20"/>
          <w:szCs w:val="20"/>
        </w:rPr>
        <w:t>(Jim Green, Nuclear Monitor editor, "China's nuclear power plans: safety and security challenges," 12/19/14, pg. online @ https://www.wiseinternational.org/nuclear-monitor/796/chinas-nuclear-power-plans-safety-and-security-challenges)</w:t>
      </w:r>
    </w:p>
    <w:p w:rsidR="008267A3" w:rsidRPr="00950A96" w:rsidRDefault="008267A3" w:rsidP="008267A3">
      <w:pPr>
        <w:rPr>
          <w:sz w:val="16"/>
        </w:rPr>
      </w:pPr>
      <w:r w:rsidRPr="00950A96">
        <w:rPr>
          <w:rStyle w:val="StyleUnderline"/>
        </w:rPr>
        <w:t>Numerous insiders have warned about inadequate nuclear safety and regulatory standards in China</w:t>
      </w:r>
      <w:r w:rsidRPr="00950A96">
        <w:rPr>
          <w:sz w:val="16"/>
        </w:rPr>
        <w:t xml:space="preserve">. He </w:t>
      </w:r>
      <w:r w:rsidRPr="00950A96">
        <w:rPr>
          <w:rStyle w:val="StyleUnderline"/>
        </w:rPr>
        <w:t>Zuoxiu, a member of the Chinese Academy of Sciences</w:t>
      </w:r>
      <w:r w:rsidRPr="00950A96">
        <w:rPr>
          <w:sz w:val="16"/>
        </w:rPr>
        <w:t xml:space="preserve">, </w:t>
      </w:r>
      <w:r w:rsidRPr="00950A96">
        <w:rPr>
          <w:rStyle w:val="StyleUnderline"/>
        </w:rPr>
        <w:t xml:space="preserve">said </w:t>
      </w:r>
      <w:r w:rsidRPr="00950A96">
        <w:rPr>
          <w:sz w:val="16"/>
        </w:rPr>
        <w:t>last year that "</w:t>
      </w:r>
      <w:r w:rsidRPr="00950A96">
        <w:rPr>
          <w:rStyle w:val="StyleUnderline"/>
        </w:rPr>
        <w:t>to reduce costs, Chinese designs often cut back on safety</w:t>
      </w:r>
      <w:r w:rsidRPr="00950A96">
        <w:rPr>
          <w:sz w:val="16"/>
        </w:rPr>
        <w:t>". Li Yulun, a former vice-president of China National Nuclear Corporation, said last year that Chinese "state leaders have put a high priority on [nuclear safety] but companies executing projects do not seem to have the same level of understanding." Cables released by WikiLeaks in 2011 highlighted the secrecy of the bidding process for nuclear power plant contracts in China, the influence of government lobbying, and potential weaknesses in management and regulatory oversight. Westinghouse representative Gavin Liu was quoted in a cable as saying: "</w:t>
      </w:r>
      <w:r w:rsidRPr="00950A96">
        <w:rPr>
          <w:rStyle w:val="StyleUnderline"/>
        </w:rPr>
        <w:t>The biggest potential bottleneck is human resources – coming up with enough trained personnel to build and operate all of these new plants, as well as regulate the industry.</w:t>
      </w:r>
      <w:r w:rsidRPr="00950A96">
        <w:rPr>
          <w:sz w:val="16"/>
        </w:rPr>
        <w:t xml:space="preserve"> In August 2009, the Chinese government dismissed and arrested China National Nuclear Corporation president Kang Rixin in a US$260 million (€209m) corruption case involving allegations of bid-rigging in nuclear power plant construction. In 2011, </w:t>
      </w:r>
      <w:r w:rsidRPr="00950A96">
        <w:rPr>
          <w:rStyle w:val="StyleUnderline"/>
        </w:rPr>
        <w:t>Chinese physicist He Zuoxiu warned that "we're seriously underprepared, especially on the safety front" for a rapid expansion of nuclear power.</w:t>
      </w:r>
      <w:r w:rsidRPr="00950A96">
        <w:rPr>
          <w:sz w:val="16"/>
        </w:rPr>
        <w:t xml:space="preserve"> Qiang Wang and his colleagues from the Chinese Academy of Sciences noted in 2011 that </w:t>
      </w:r>
      <w:r w:rsidRPr="00950A96">
        <w:rPr>
          <w:rStyle w:val="Emphasis"/>
        </w:rPr>
        <w:t>China "still lacks a fully independent nuclear safety regulatory agency</w:t>
      </w:r>
      <w:r w:rsidRPr="00950A96">
        <w:rPr>
          <w:sz w:val="16"/>
        </w:rPr>
        <w:t>", and they noted that China's nuclear administrative systems are fragmented among multiple agencies; and China lags behind the US, France, and Japan when it comes to staff and budget to oversee operational reactors. The 2011 report by the State Council Research Office recommended that the National Nuclear Safety Administration "should be an entity directly under the State Council Bureau, making it an independent regulatory body with authority." China's nuclear safety agency is still not independent.</w:t>
      </w:r>
      <w:r w:rsidRPr="00950A96">
        <w:rPr>
          <w:rStyle w:val="StyleUnderline"/>
        </w:rPr>
        <w:t xml:space="preserve"> And there are other problems: salaries for regulatory staff are lower than in industry, and workforce numbers remain relatively low</w:t>
      </w:r>
      <w:r w:rsidRPr="00950A96">
        <w:rPr>
          <w:sz w:val="16"/>
        </w:rPr>
        <w:t xml:space="preserve">. The State Council Research Office report said that most countries employ 30−40 regulatory staff per reactor, but China's nuclear regulator had only 1000 staff. In 2010, an International Atomic Energy Agency team carried out an Integrated Regulatory Review Service mission and said the review provided "confidence in the effectiveness of the Chinese safety regulatory system."8 Which just goes to prove that the IAEA sometimes says the silliest things − and in the process implicitly endorses and encourages sub-standard practices. </w:t>
      </w:r>
      <w:r w:rsidRPr="00950A96">
        <w:rPr>
          <w:rStyle w:val="StyleUnderline"/>
        </w:rPr>
        <w:t>The Economist argued on December 6: "[T]he headlong rush to nuclear power is more dangerous and less necessary than China's government admits</w:t>
      </w:r>
      <w:r w:rsidRPr="00950A96">
        <w:rPr>
          <w:sz w:val="16"/>
        </w:rPr>
        <w:t>. One of the main lessons of Fukushima was that politicised, opaque regulation is dangerous. China's rule-setting apparatus is also unaccountable and murky, and ambitious targets for a risky technology should ring warning bells."15 "</w:t>
      </w:r>
      <w:r w:rsidRPr="00950A96">
        <w:rPr>
          <w:rStyle w:val="Emphasis"/>
        </w:rPr>
        <w:t>China's approach to building capacity has added to the risk of an accident</w:t>
      </w:r>
      <w:r w:rsidRPr="00950A96">
        <w:rPr>
          <w:sz w:val="16"/>
        </w:rPr>
        <w:t>. Rather than picking a single proven design for new reactors from an experienced vendor and replicating it widely, the government has decided to "indigenise" Western designs. The advantage of this approach is that China can then patent its innovations and make money out of selling them to the world; the downside is that there are now several competing designs promoted by rival state-owned enterprises, none of which is well tested. "</w:t>
      </w:r>
      <w:r w:rsidRPr="00950A96">
        <w:rPr>
          <w:rStyle w:val="StyleUnderline"/>
        </w:rPr>
        <w:t>China should slow its nuclear ambitions to a pace its regulators can keep up with, and build its reactors using the best existing technology − which happens to be Western.</w:t>
      </w:r>
      <w:r w:rsidRPr="00950A96">
        <w:rPr>
          <w:sz w:val="16"/>
        </w:rPr>
        <w:t xml:space="preserve"> That need not condemn it to more sooty, coal-fired years. The cost of renewable energy is dropping quickly and its efficiency is rising sharply. Last year, over half of all new power-generation capacity installed in China was hydro, wind or solar. If China wants to accelerate its move away from coal, ramping up those alternatives yet more would be a lot safer." Liu Baohua, the head of the nuclear office at the National Energy Administration, recently said that key technology and equipment being deployed in China's nuclear program is "still not completely up to standard". Liu said: "The third-generation reactors now under construction still have problems with the pumps and valves, and with the inflexibility of the design. ... </w:t>
      </w:r>
      <w:r w:rsidRPr="00950A96">
        <w:rPr>
          <w:rStyle w:val="StyleUnderline"/>
        </w:rPr>
        <w:t xml:space="preserve">We are working to resolve these problems and the overall situation is still under control." He said </w:t>
      </w:r>
      <w:r w:rsidRPr="00950A96">
        <w:rPr>
          <w:rStyle w:val="Emphasis"/>
        </w:rPr>
        <w:t>more needed to be done to improve the regulatory framework</w:t>
      </w:r>
      <w:r w:rsidRPr="00950A96">
        <w:rPr>
          <w:rStyle w:val="StyleUnderline"/>
        </w:rPr>
        <w:t xml:space="preserve"> and to train nuclear personnel</w:t>
      </w:r>
      <w:r w:rsidRPr="00950A96">
        <w:rPr>
          <w:sz w:val="16"/>
        </w:rPr>
        <w:t>.</w:t>
      </w:r>
    </w:p>
    <w:p w:rsidR="008267A3" w:rsidRPr="00950A96" w:rsidRDefault="008267A3" w:rsidP="008267A3"/>
    <w:p w:rsidR="008267A3" w:rsidRPr="00950A96" w:rsidRDefault="008267A3" w:rsidP="008267A3"/>
    <w:p w:rsidR="008267A3" w:rsidRPr="00950A96" w:rsidRDefault="008267A3" w:rsidP="008267A3">
      <w:pPr>
        <w:pStyle w:val="Heading3"/>
      </w:pPr>
      <w:r w:rsidRPr="00950A96">
        <w:t>Ext – Relations Low – Nuke Development</w:t>
      </w:r>
    </w:p>
    <w:p w:rsidR="008267A3" w:rsidRPr="00950A96" w:rsidRDefault="008267A3" w:rsidP="008267A3"/>
    <w:p w:rsidR="008267A3" w:rsidRPr="00950A96" w:rsidRDefault="008267A3" w:rsidP="008267A3">
      <w:pPr>
        <w:pStyle w:val="Heading4"/>
        <w:rPr>
          <w:rStyle w:val="Style13ptBold"/>
          <w:b/>
        </w:rPr>
      </w:pPr>
      <w:r w:rsidRPr="00950A96">
        <w:rPr>
          <w:rStyle w:val="Style13ptBold"/>
          <w:b/>
        </w:rPr>
        <w:t>China is using nuclear development in the SCS to militarize and establish its base now – creates disputes and uncertainty in the region</w:t>
      </w:r>
    </w:p>
    <w:p w:rsidR="008267A3" w:rsidRPr="00950A96" w:rsidRDefault="008267A3" w:rsidP="008267A3">
      <w:pPr>
        <w:rPr>
          <w:rStyle w:val="Style13ptBold"/>
          <w:b w:val="0"/>
          <w:sz w:val="20"/>
          <w:szCs w:val="20"/>
        </w:rPr>
      </w:pPr>
      <w:r w:rsidRPr="00950A96">
        <w:rPr>
          <w:rStyle w:val="Style13ptBold"/>
        </w:rPr>
        <w:t xml:space="preserve">Follett 16 </w:t>
      </w:r>
      <w:r w:rsidRPr="00950A96">
        <w:rPr>
          <w:rStyle w:val="Style13ptBold"/>
          <w:b w:val="0"/>
          <w:sz w:val="20"/>
          <w:szCs w:val="20"/>
        </w:rPr>
        <w:t>(Andrew Follett, Energy and Environmental Reporter, "China Plans To Build 20 Floating Nuclear Reactors In International Waters," 4/28/16, pg. online @ dailycaller.com/2016/04/28/china-plans-to-build-20-floating-nuclear-reactors-in-international-waters/)</w:t>
      </w:r>
    </w:p>
    <w:p w:rsidR="008267A3" w:rsidRPr="00950A96" w:rsidRDefault="008267A3" w:rsidP="008267A3">
      <w:pPr>
        <w:rPr>
          <w:rStyle w:val="StyleUnderline"/>
        </w:rPr>
      </w:pPr>
      <w:r w:rsidRPr="00950A96">
        <w:rPr>
          <w:rStyle w:val="StyleUnderline"/>
        </w:rPr>
        <w:t>China plans to build 20 floating nuclear reactors in the South China Sea, likely to strengthen its claim to the valuable and disputed region</w:t>
      </w:r>
      <w:r w:rsidRPr="00950A96">
        <w:rPr>
          <w:sz w:val="16"/>
        </w:rPr>
        <w:t xml:space="preserve">, according to announcements by state media. </w:t>
      </w:r>
      <w:r w:rsidRPr="00950A96">
        <w:rPr>
          <w:rStyle w:val="StyleUnderline"/>
        </w:rPr>
        <w:t xml:space="preserve">China has claimed more than 80 percent of the South China Sea, sparking conflict with </w:t>
      </w:r>
      <w:r w:rsidRPr="00950A96">
        <w:rPr>
          <w:sz w:val="16"/>
        </w:rPr>
        <w:t>other countries in the region and with</w:t>
      </w:r>
      <w:r w:rsidRPr="00950A96">
        <w:rPr>
          <w:rStyle w:val="StyleUnderline"/>
        </w:rPr>
        <w:t xml:space="preserve"> the U.S.</w:t>
      </w:r>
      <w:r w:rsidRPr="00950A96">
        <w:rPr>
          <w:sz w:val="16"/>
        </w:rPr>
        <w:t xml:space="preserve"> </w:t>
      </w:r>
      <w:r w:rsidRPr="00950A96">
        <w:rPr>
          <w:rStyle w:val="Emphasis"/>
        </w:rPr>
        <w:t>The potential militarization of the islands worries America</w:t>
      </w:r>
      <w:r w:rsidRPr="00950A96">
        <w:rPr>
          <w:sz w:val="16"/>
        </w:rPr>
        <w:t xml:space="preserve"> and its regional allies, </w:t>
      </w:r>
      <w:r w:rsidRPr="00950A96">
        <w:rPr>
          <w:rStyle w:val="StyleUnderline"/>
        </w:rPr>
        <w:t>as it could hinder the $5 trillion of maritime trade that passes through the region each year</w:t>
      </w:r>
      <w:r w:rsidRPr="00950A96">
        <w:rPr>
          <w:sz w:val="16"/>
        </w:rPr>
        <w:t>. The sections of the sea that are claimed by China are also claimed by Vietnam, the Philippines, Indonesia, Brunei and Taiwan. “</w:t>
      </w:r>
      <w:r w:rsidRPr="00950A96">
        <w:rPr>
          <w:rStyle w:val="StyleUnderline"/>
        </w:rPr>
        <w:t xml:space="preserve">Placing such high-tech infrastructure on man-made islands further cements Beijing’s claims to this body of water–and </w:t>
      </w:r>
      <w:r w:rsidRPr="00950A96">
        <w:rPr>
          <w:rStyle w:val="Emphasis"/>
        </w:rPr>
        <w:t>in the most grandiose way</w:t>
      </w:r>
      <w:r w:rsidRPr="00950A96">
        <w:rPr>
          <w:sz w:val="16"/>
        </w:rPr>
        <w:t>,” Harry Kazianis, a senior fellow for defense policy at The Center for the National Interest, told The Daily Caller News Foundation. “</w:t>
      </w:r>
      <w:r w:rsidRPr="00950A96">
        <w:rPr>
          <w:rStyle w:val="StyleUnderline"/>
        </w:rPr>
        <w:t>It shows China will do what it wants in the South China Sea</w:t>
      </w:r>
      <w:r w:rsidRPr="00950A96">
        <w:rPr>
          <w:sz w:val="16"/>
        </w:rPr>
        <w:t xml:space="preserve">, be damned the environmental concerns or the fact that Typhoons regularly rampage this part of the world. It shows the region who is in charge–besides all the military-grade air fields, anti-ship weapons, air defense platforms, fighter jets and advanced radars China has placed on its new islands.” </w:t>
      </w:r>
      <w:r w:rsidRPr="00950A96">
        <w:rPr>
          <w:rStyle w:val="StyleUnderline"/>
        </w:rPr>
        <w:t>China has been building islands on reefs, which will ultimately host harbors and runways that are “up to military standards</w:t>
      </w:r>
      <w:r w:rsidRPr="00950A96">
        <w:rPr>
          <w:sz w:val="16"/>
        </w:rPr>
        <w:t xml:space="preserve">.” The environmental cost of building the islands is significant, according to report prepared for the U.S. Congress. </w:t>
      </w:r>
      <w:r w:rsidRPr="00950A96">
        <w:rPr>
          <w:rStyle w:val="StyleUnderline"/>
        </w:rPr>
        <w:t>The U.S. military is increasingly deploying to the region, as part of the much discussed “pivot” to Asia</w:t>
      </w:r>
      <w:r w:rsidRPr="00950A96">
        <w:rPr>
          <w:sz w:val="16"/>
        </w:rPr>
        <w:t xml:space="preserve"> — </w:t>
      </w:r>
      <w:r w:rsidRPr="00950A96">
        <w:rPr>
          <w:rStyle w:val="StyleUnderline"/>
        </w:rPr>
        <w:t>military aircraft has flown over the dispute artificial islands</w:t>
      </w:r>
      <w:r w:rsidRPr="00950A96">
        <w:rPr>
          <w:sz w:val="16"/>
        </w:rPr>
        <w:t xml:space="preserve">. </w:t>
      </w:r>
      <w:r w:rsidRPr="00950A96">
        <w:rPr>
          <w:rStyle w:val="StyleUnderline"/>
        </w:rPr>
        <w:t>Beijing angrily condemned these U.S. military missions designed to assert freedom of navigation</w:t>
      </w:r>
      <w:r w:rsidRPr="00950A96">
        <w:rPr>
          <w:sz w:val="16"/>
        </w:rPr>
        <w:t xml:space="preserve"> close to the reclaimed islands. Washington says these islands lie in international waters and China’s actions violate international law. Despite military build up, America is still trying to respond to Chinese actions in the region without resorting to military force. </w:t>
      </w:r>
      <w:r w:rsidRPr="00950A96">
        <w:rPr>
          <w:rStyle w:val="StyleUnderline"/>
        </w:rPr>
        <w:t xml:space="preserve">Chinese media has deepened American concerns by claiming the floating reactors </w:t>
      </w:r>
      <w:r w:rsidRPr="00950A96">
        <w:rPr>
          <w:rStyle w:val="Emphasis"/>
        </w:rPr>
        <w:t>“could provide reliable power for… defensive weapons and airports and harbors on islands in the South China Sea</w:t>
      </w:r>
      <w:r w:rsidRPr="00950A96">
        <w:rPr>
          <w:sz w:val="16"/>
        </w:rPr>
        <w:t xml:space="preserve">.” </w:t>
      </w:r>
      <w:r w:rsidRPr="00950A96">
        <w:rPr>
          <w:rStyle w:val="StyleUnderline"/>
        </w:rPr>
        <w:t>China’s President Xi Jinping has repeatedly stated that</w:t>
      </w:r>
      <w:r w:rsidRPr="00950A96">
        <w:rPr>
          <w:sz w:val="16"/>
        </w:rPr>
        <w:t xml:space="preserve"> the islands are in a region that historically belongs to China and says </w:t>
      </w:r>
      <w:r w:rsidRPr="00950A96">
        <w:rPr>
          <w:rStyle w:val="StyleUnderline"/>
        </w:rPr>
        <w:t>Beijing will not hesitate to defend its sovereignty</w:t>
      </w:r>
      <w:r w:rsidRPr="00950A96">
        <w:rPr>
          <w:sz w:val="16"/>
        </w:rPr>
        <w:t>. “There are of course the more practical rationale: China of course needs a power source for things like housing, military platforms, soldiers and civilians who will live there,” Kazianis continued. “This could be achieved through many other means. However,</w:t>
      </w:r>
      <w:r w:rsidRPr="00950A96">
        <w:rPr>
          <w:rStyle w:val="StyleUnderline"/>
        </w:rPr>
        <w:t xml:space="preserve"> nuclear has a certain sophistication to it–it screams great power.”</w:t>
      </w:r>
    </w:p>
    <w:p w:rsidR="008267A3" w:rsidRPr="00950A96" w:rsidRDefault="008267A3" w:rsidP="008267A3"/>
    <w:p w:rsidR="008267A3" w:rsidRPr="00950A96" w:rsidRDefault="008267A3" w:rsidP="008267A3">
      <w:pPr>
        <w:pStyle w:val="Heading4"/>
      </w:pPr>
      <w:r w:rsidRPr="00950A96">
        <w:t>New nuclear developments in South China Sea are raising tensions and chances for escalation.</w:t>
      </w:r>
    </w:p>
    <w:p w:rsidR="008267A3" w:rsidRPr="00950A96" w:rsidRDefault="008267A3" w:rsidP="008267A3">
      <w:pPr>
        <w:rPr>
          <w:rStyle w:val="Style13ptBold"/>
        </w:rPr>
      </w:pPr>
      <w:r w:rsidRPr="00950A96">
        <w:rPr>
          <w:rStyle w:val="Style13ptBold"/>
          <w:szCs w:val="26"/>
        </w:rPr>
        <w:t>Asia Maritime Review 4/28/16</w:t>
      </w:r>
      <w:r w:rsidRPr="00950A96">
        <w:rPr>
          <w:rStyle w:val="Style13ptBold"/>
        </w:rPr>
        <w:t xml:space="preserve"> – </w:t>
      </w:r>
      <w:r w:rsidRPr="00950A96">
        <w:rPr>
          <w:rStyle w:val="Style13ptBold"/>
          <w:b w:val="0"/>
        </w:rPr>
        <w:t>(“South China Sea WW3 Scenario: China To Send Nuclear Ships, Japan Patrols Philippine Waters,” http://asiamaritime.net/south-china-sea-ww3-scenario-china-to-send-nuclear-ships-japan-patrols-philippine-waters/)//DWB</w:t>
      </w:r>
    </w:p>
    <w:p w:rsidR="008267A3" w:rsidRPr="00950A96" w:rsidRDefault="008267A3" w:rsidP="008267A3">
      <w:pPr>
        <w:rPr>
          <w:sz w:val="16"/>
        </w:rPr>
      </w:pPr>
      <w:r w:rsidRPr="00950A96">
        <w:rPr>
          <w:rStyle w:val="StyleUnderline"/>
        </w:rPr>
        <w:t>Tensions are not letting up in the South China Sea region</w:t>
      </w:r>
      <w:r w:rsidRPr="00950A96">
        <w:rPr>
          <w:sz w:val="16"/>
        </w:rPr>
        <w:t xml:space="preserve"> </w:t>
      </w:r>
      <w:r w:rsidRPr="00950A96">
        <w:rPr>
          <w:rStyle w:val="StyleUnderline"/>
        </w:rPr>
        <w:t>as</w:t>
      </w:r>
      <w:r w:rsidRPr="00950A96">
        <w:rPr>
          <w:sz w:val="16"/>
        </w:rPr>
        <w:t xml:space="preserve"> countries like </w:t>
      </w:r>
      <w:r w:rsidRPr="00950A96">
        <w:rPr>
          <w:rStyle w:val="StyleUnderline"/>
        </w:rPr>
        <w:t>Japan and China mull over the use of warships and nuclear technologies.</w:t>
      </w:r>
      <w:r w:rsidRPr="00950A96">
        <w:rPr>
          <w:sz w:val="16"/>
        </w:rPr>
        <w:t xml:space="preserve"> Japan just sent a warship to the Philippines for a visit while </w:t>
      </w:r>
      <w:r w:rsidRPr="00950A96">
        <w:rPr>
          <w:rStyle w:val="Emphasis"/>
        </w:rPr>
        <w:t>Bejijing is reportedly sending nuclear warships in the disputed region despite tensions</w:t>
      </w:r>
      <w:r w:rsidRPr="00950A96">
        <w:rPr>
          <w:sz w:val="16"/>
        </w:rPr>
        <w:t>.</w:t>
      </w:r>
      <w:r w:rsidRPr="00950A96">
        <w:rPr>
          <w:sz w:val="12"/>
        </w:rPr>
        <w:t>∂</w:t>
      </w:r>
      <w:r w:rsidRPr="00950A96">
        <w:rPr>
          <w:sz w:val="16"/>
        </w:rPr>
        <w:t xml:space="preserve"> It was reported previously that </w:t>
      </w:r>
      <w:r w:rsidRPr="00950A96">
        <w:rPr>
          <w:rStyle w:val="StyleUnderline"/>
        </w:rPr>
        <w:t>China is gearing up to build nuclear plants in the South China Sea</w:t>
      </w:r>
      <w:r w:rsidRPr="00950A96">
        <w:rPr>
          <w:sz w:val="16"/>
        </w:rPr>
        <w:t xml:space="preserve">. </w:t>
      </w:r>
      <w:r w:rsidRPr="00950A96">
        <w:rPr>
          <w:rStyle w:val="StyleUnderline"/>
        </w:rPr>
        <w:t>This has prompted concerns on national security and the environment but the country seems unfazed with the opposition</w:t>
      </w:r>
      <w:r w:rsidRPr="00950A96">
        <w:rPr>
          <w:sz w:val="16"/>
        </w:rPr>
        <w:t xml:space="preserve"> to its territorial ambitions.</w:t>
      </w:r>
      <w:r w:rsidRPr="00950A96">
        <w:rPr>
          <w:sz w:val="12"/>
        </w:rPr>
        <w:t>∂</w:t>
      </w:r>
      <w:r w:rsidRPr="00950A96">
        <w:rPr>
          <w:sz w:val="16"/>
        </w:rPr>
        <w:t xml:space="preserve"> According to The Daily Mail, </w:t>
      </w:r>
      <w:r w:rsidRPr="00950A96">
        <w:rPr>
          <w:rStyle w:val="StyleUnderline"/>
        </w:rPr>
        <w:t>the first of the nuclear ships are presently being assembled</w:t>
      </w:r>
      <w:r w:rsidRPr="00950A96">
        <w:rPr>
          <w:sz w:val="16"/>
        </w:rPr>
        <w:t xml:space="preserve"> in Huludao, Liaoning, north-east China. These </w:t>
      </w:r>
      <w:r w:rsidRPr="00950A96">
        <w:rPr>
          <w:rStyle w:val="StyleUnderline"/>
        </w:rPr>
        <w:t>ships could eventually offer energy to the artificial islands in the region</w:t>
      </w:r>
      <w:r w:rsidRPr="00950A96">
        <w:rPr>
          <w:sz w:val="16"/>
        </w:rPr>
        <w:t xml:space="preserve"> – as reported by People’s Daily Online. This has sparked concerns that </w:t>
      </w:r>
      <w:r w:rsidRPr="00950A96">
        <w:rPr>
          <w:rStyle w:val="StyleUnderline"/>
        </w:rPr>
        <w:t>if China succeeds in deploying such then the country would find it even easier to assume command over the disputed region</w:t>
      </w:r>
      <w:r w:rsidRPr="00950A96">
        <w:rPr>
          <w:sz w:val="16"/>
        </w:rPr>
        <w:t>. The report also added that the announcement came after expert review of specialists from Bohai Shipbuilding Heavy Industry Co Ltd, a subsidiary of China Shipbuilding Industry Corp (CSIC).</w:t>
      </w:r>
      <w:r w:rsidRPr="00950A96">
        <w:rPr>
          <w:sz w:val="12"/>
        </w:rPr>
        <w:t>∂</w:t>
      </w:r>
      <w:r w:rsidRPr="00950A96">
        <w:rPr>
          <w:sz w:val="16"/>
        </w:rPr>
        <w:t xml:space="preserve"> How the deployment spells for the rest of the dispute will be determined once China gets everything into play.</w:t>
      </w:r>
      <w:r w:rsidRPr="00950A96">
        <w:rPr>
          <w:sz w:val="12"/>
        </w:rPr>
        <w:t>∂</w:t>
      </w:r>
      <w:r w:rsidRPr="00950A96">
        <w:rPr>
          <w:sz w:val="16"/>
        </w:rPr>
        <w:t xml:space="preserve"> Read: China To Deploy Nuclear Weapons In South China Sea?</w:t>
      </w:r>
      <w:r w:rsidRPr="00950A96">
        <w:rPr>
          <w:sz w:val="12"/>
        </w:rPr>
        <w:t>∂</w:t>
      </w:r>
      <w:r w:rsidRPr="00950A96">
        <w:rPr>
          <w:sz w:val="16"/>
        </w:rPr>
        <w:t xml:space="preserve"> </w:t>
      </w:r>
      <w:r w:rsidRPr="00950A96">
        <w:rPr>
          <w:rStyle w:val="StyleUnderline"/>
        </w:rPr>
        <w:t>As China continues its plans to dominate the South China Sea, other countries are making a move to prevent such aggression</w:t>
      </w:r>
      <w:r w:rsidRPr="00950A96">
        <w:rPr>
          <w:sz w:val="16"/>
        </w:rPr>
        <w:t xml:space="preserve"> in the region as well. According to Channel News Asia, </w:t>
      </w:r>
      <w:r w:rsidRPr="00950A96">
        <w:rPr>
          <w:rStyle w:val="StyleUnderline"/>
        </w:rPr>
        <w:t>Japan just sent a warship to the Philippines for a visit</w:t>
      </w:r>
      <w:r w:rsidRPr="00950A96">
        <w:rPr>
          <w:sz w:val="16"/>
        </w:rPr>
        <w:t xml:space="preserve"> which also consequently marks the second time in just three weeks that Japanese naval vessels sailed into Subic Bay.</w:t>
      </w:r>
      <w:r w:rsidRPr="00950A96">
        <w:rPr>
          <w:sz w:val="12"/>
        </w:rPr>
        <w:t>∂</w:t>
      </w:r>
      <w:r w:rsidRPr="00950A96">
        <w:rPr>
          <w:sz w:val="16"/>
        </w:rPr>
        <w:t xml:space="preserve"> “We want to deepen the relationship with the Philippines,” explained Ise Captain Masaki Takada to the press who were also given the chance to tour the vessel. However, the official denied commenting if Japan came across Chinese vessels during its journey. Along with the Philippines, </w:t>
      </w:r>
      <w:r w:rsidRPr="00950A96">
        <w:rPr>
          <w:rStyle w:val="StyleUnderline"/>
        </w:rPr>
        <w:t>Japan previously called out China on its territorial ambitions in the South China Sea.</w:t>
      </w:r>
      <w:r w:rsidRPr="00950A96">
        <w:rPr>
          <w:sz w:val="12"/>
        </w:rPr>
        <w:t>∂</w:t>
      </w:r>
      <w:r w:rsidRPr="00950A96">
        <w:rPr>
          <w:sz w:val="16"/>
        </w:rPr>
        <w:t xml:space="preserve"> “This visit will further strengthen our relationship with them. We have a strong relationship with them already but we want to enhance that,” added Filipino Navy Captain Samuel Felix.</w:t>
      </w:r>
    </w:p>
    <w:p w:rsidR="008267A3" w:rsidRPr="00950A96" w:rsidRDefault="008267A3" w:rsidP="008267A3">
      <w:pPr>
        <w:pStyle w:val="Heading3"/>
      </w:pPr>
      <w:r w:rsidRPr="00950A96">
        <w:t>Ext – Relations Low – General</w:t>
      </w:r>
    </w:p>
    <w:p w:rsidR="008267A3" w:rsidRPr="00950A96" w:rsidRDefault="008267A3" w:rsidP="008267A3">
      <w:pPr>
        <w:pStyle w:val="Heading4"/>
      </w:pPr>
      <w:r w:rsidRPr="00950A96">
        <w:t xml:space="preserve">US-China competition is increasing, but </w:t>
      </w:r>
      <w:r w:rsidRPr="00950A96">
        <w:rPr>
          <w:u w:val="single"/>
        </w:rPr>
        <w:t>options exist</w:t>
      </w:r>
      <w:r w:rsidRPr="00950A96">
        <w:t xml:space="preserve"> to improve relations and limit suspicion---cooperation is key</w:t>
      </w:r>
    </w:p>
    <w:p w:rsidR="008267A3" w:rsidRPr="00950A96" w:rsidRDefault="008267A3" w:rsidP="008267A3">
      <w:pPr>
        <w:rPr>
          <w:sz w:val="20"/>
          <w:szCs w:val="20"/>
        </w:rPr>
      </w:pPr>
      <w:r w:rsidRPr="00950A96">
        <w:rPr>
          <w:rStyle w:val="Style13ptBold"/>
        </w:rPr>
        <w:t xml:space="preserve">Chen 16 </w:t>
      </w:r>
      <w:r w:rsidRPr="00950A96">
        <w:rPr>
          <w:rStyle w:val="Style13ptBold"/>
          <w:b w:val="0"/>
          <w:sz w:val="20"/>
          <w:szCs w:val="20"/>
        </w:rPr>
        <w:t>(</w:t>
      </w:r>
      <w:r w:rsidRPr="00950A96">
        <w:rPr>
          <w:sz w:val="20"/>
          <w:szCs w:val="20"/>
        </w:rPr>
        <w:t xml:space="preserve">Dingding </w:t>
      </w:r>
      <w:r w:rsidRPr="00950A96">
        <w:rPr>
          <w:rStyle w:val="Style13ptBold"/>
          <w:b w:val="0"/>
          <w:sz w:val="20"/>
          <w:szCs w:val="20"/>
        </w:rPr>
        <w:t>Chen is an</w:t>
      </w:r>
      <w:r w:rsidRPr="00950A96">
        <w:rPr>
          <w:sz w:val="20"/>
          <w:szCs w:val="20"/>
        </w:rPr>
        <w:t xml:space="preserve"> assistant professor of Government and Public Administration at the University of Macau, Non-Resident Fellow at the Global Public Policy Institute, “Cooperation Is the Only Way Ahead for US-China Relations,” 3/10/16, http://thediplomat.com/2016/03/cooperation-is-the-only-way-ahead-for-us-china-relations/)</w:t>
      </w:r>
    </w:p>
    <w:p w:rsidR="008267A3" w:rsidRPr="00950A96" w:rsidRDefault="008267A3" w:rsidP="008267A3">
      <w:pPr>
        <w:rPr>
          <w:sz w:val="16"/>
        </w:rPr>
      </w:pPr>
      <w:r w:rsidRPr="00950A96">
        <w:rPr>
          <w:sz w:val="16"/>
        </w:rPr>
        <w:t xml:space="preserve">Indeed, Niu’s new essay sheds some light on U.S.-China relations from a Chinese perspective. It is particularly timely given that </w:t>
      </w:r>
      <w:r w:rsidRPr="00950A96">
        <w:rPr>
          <w:rStyle w:val="StyleUnderline"/>
        </w:rPr>
        <w:t xml:space="preserve">both countries are </w:t>
      </w:r>
      <w:r w:rsidRPr="00950A96">
        <w:rPr>
          <w:rStyle w:val="Emphasis"/>
        </w:rPr>
        <w:t>increasingly suspicious</w:t>
      </w:r>
      <w:r w:rsidRPr="00950A96">
        <w:rPr>
          <w:rStyle w:val="StyleUnderline"/>
        </w:rPr>
        <w:t xml:space="preserve"> of each other’s intentions in East Asia and beyond</w:t>
      </w:r>
      <w:r w:rsidRPr="00950A96">
        <w:rPr>
          <w:sz w:val="16"/>
        </w:rPr>
        <w:t xml:space="preserve">. </w:t>
      </w:r>
      <w:r w:rsidRPr="00950A96">
        <w:rPr>
          <w:rStyle w:val="StyleUnderline"/>
        </w:rPr>
        <w:t>The U</w:t>
      </w:r>
      <w:r w:rsidRPr="00950A96">
        <w:rPr>
          <w:sz w:val="16"/>
        </w:rPr>
        <w:t xml:space="preserve">nited </w:t>
      </w:r>
      <w:r w:rsidRPr="00950A96">
        <w:rPr>
          <w:rStyle w:val="StyleUnderline"/>
        </w:rPr>
        <w:t>S</w:t>
      </w:r>
      <w:r w:rsidRPr="00950A96">
        <w:rPr>
          <w:sz w:val="16"/>
        </w:rPr>
        <w:t xml:space="preserve">tates </w:t>
      </w:r>
      <w:r w:rsidRPr="00950A96">
        <w:rPr>
          <w:rStyle w:val="StyleUnderline"/>
        </w:rPr>
        <w:t>is suspicious of a rising China that tries to push U.S. influence out of Asia</w:t>
      </w:r>
      <w:r w:rsidRPr="00950A96">
        <w:rPr>
          <w:sz w:val="16"/>
        </w:rPr>
        <w:t xml:space="preserve"> and, in the process, becomes a regional hegemon. </w:t>
      </w:r>
      <w:r w:rsidRPr="00950A96">
        <w:rPr>
          <w:rStyle w:val="StyleUnderline"/>
        </w:rPr>
        <w:t>China</w:t>
      </w:r>
      <w:r w:rsidRPr="00950A96">
        <w:rPr>
          <w:sz w:val="16"/>
        </w:rPr>
        <w:t xml:space="preserve">, on the other hand, </w:t>
      </w:r>
      <w:r w:rsidRPr="00950A96">
        <w:rPr>
          <w:rStyle w:val="StyleUnderline"/>
        </w:rPr>
        <w:t>suspects that the U</w:t>
      </w:r>
      <w:r w:rsidRPr="00950A96">
        <w:rPr>
          <w:sz w:val="16"/>
        </w:rPr>
        <w:t xml:space="preserve">nited </w:t>
      </w:r>
      <w:r w:rsidRPr="00950A96">
        <w:rPr>
          <w:rStyle w:val="StyleUnderline"/>
        </w:rPr>
        <w:t>S</w:t>
      </w:r>
      <w:r w:rsidRPr="00950A96">
        <w:rPr>
          <w:sz w:val="16"/>
        </w:rPr>
        <w:t xml:space="preserve">tates </w:t>
      </w:r>
      <w:r w:rsidRPr="00950A96">
        <w:rPr>
          <w:rStyle w:val="StyleUnderline"/>
        </w:rPr>
        <w:t>wants to block its rise</w:t>
      </w:r>
      <w:r w:rsidRPr="00950A96">
        <w:rPr>
          <w:sz w:val="16"/>
        </w:rPr>
        <w:t xml:space="preserve"> for fear of losing its hegemonic status in world politics. </w:t>
      </w:r>
      <w:r w:rsidRPr="00950A96">
        <w:rPr>
          <w:rStyle w:val="StyleUnderline"/>
        </w:rPr>
        <w:t xml:space="preserve">Such a </w:t>
      </w:r>
      <w:r w:rsidRPr="00950A96">
        <w:rPr>
          <w:rStyle w:val="Emphasis"/>
        </w:rPr>
        <w:t>deep level of distrust</w:t>
      </w:r>
      <w:r w:rsidRPr="00950A96">
        <w:rPr>
          <w:rStyle w:val="StyleUnderline"/>
        </w:rPr>
        <w:t xml:space="preserve"> was already evident</w:t>
      </w:r>
      <w:r w:rsidRPr="00950A96">
        <w:rPr>
          <w:sz w:val="16"/>
        </w:rPr>
        <w:t xml:space="preserve"> as early as 2012, when China’s Wang Jisi and Kenneth Lieberthal in the United States co-wrote a report on strategic distrust between the two powers. Unfortunately, tensions between the two powers have only increased due to disputes in cybersecurity, the South China Sea issue, and trade competition. Niu, however, believes that </w:t>
      </w:r>
      <w:r w:rsidRPr="00950A96">
        <w:rPr>
          <w:rStyle w:val="StyleUnderline"/>
        </w:rPr>
        <w:t>the best term to characterize U.S.-China relations is “</w:t>
      </w:r>
      <w:r w:rsidRPr="00950A96">
        <w:rPr>
          <w:rStyle w:val="Emphasis"/>
        </w:rPr>
        <w:t>competitive interdependence</w:t>
      </w:r>
      <w:r w:rsidRPr="00950A96">
        <w:rPr>
          <w:sz w:val="16"/>
        </w:rPr>
        <w:t xml:space="preserve">,” meaning that the two countries are competing in Asia, but also are constrained by their economically interdependent relationship. Furthermore, he points out that the deterioration of U.S.-China relations in the last few years should not be blamed on the U.S. side alone, as some in China would suggest. Many favor a U.S. ‘conspiracy’ theory, but such a view is not only intellectually lazy, but also unsupported by empirical facts. The U.S. side certainly has its own share of the blame, but perhaps more important is what has changed within China. That change, according to Niu, is more fundamental to explaining China’s new foreign policy approach. Questions that we should be asking ourselves include: 1) Is China’s central foreign policy changing? 2) How does China’s leadership define the nature of U.S.-China relations? 3) Is Chinese public opinion moving to the left? All these questions are very important if our goal is to stabilize and improve U.S.-China relations in the future. Unfortunately again, we have not seen many good-quality studies addressing these questions in either the Chinese and English academic literatures. </w:t>
      </w:r>
      <w:r w:rsidRPr="00950A96">
        <w:rPr>
          <w:rStyle w:val="StyleUnderline"/>
        </w:rPr>
        <w:t>Niu also puts emphasis on the ‘</w:t>
      </w:r>
      <w:r w:rsidRPr="00950A96">
        <w:rPr>
          <w:rStyle w:val="Emphasis"/>
        </w:rPr>
        <w:t>strategic’ nature</w:t>
      </w:r>
      <w:r w:rsidRPr="00950A96">
        <w:rPr>
          <w:rStyle w:val="StyleUnderline"/>
        </w:rPr>
        <w:t xml:space="preserve"> of a cooperative U.S.-China relationshi</w:t>
      </w:r>
      <w:r w:rsidRPr="00950A96">
        <w:rPr>
          <w:sz w:val="16"/>
        </w:rPr>
        <w:t xml:space="preserve">p. This is especially important because Niu is referring to long term strategy. This refutes the view that a cooperative U.S.-China relationship is only for purpose of convenience, paving the way for China to replace the United States in the future. Undoubtedly, Niu’s views in China will be hotly debated. Some might disagree with him on the issue of U.S. intentions and others might agree with him on the changes occurring within China. Either way, it is fortunate that we have prominent scholars like Niu Jun in China who remind us, again, from a historical perspective, that </w:t>
      </w:r>
      <w:r w:rsidRPr="00950A96">
        <w:rPr>
          <w:rStyle w:val="StyleUnderline"/>
        </w:rPr>
        <w:t>a good and stable relationship between the United States and China benefits both tremendously</w:t>
      </w:r>
      <w:r w:rsidRPr="00950A96">
        <w:rPr>
          <w:sz w:val="16"/>
        </w:rPr>
        <w:t xml:space="preserve">. This is very important as </w:t>
      </w:r>
      <w:r w:rsidRPr="00950A96">
        <w:rPr>
          <w:rStyle w:val="StyleUnderline"/>
        </w:rPr>
        <w:t xml:space="preserve">the two major powers head into a </w:t>
      </w:r>
      <w:r w:rsidRPr="00950A96">
        <w:rPr>
          <w:rStyle w:val="Emphasis"/>
        </w:rPr>
        <w:t>new era of competition</w:t>
      </w:r>
      <w:r w:rsidRPr="00950A96">
        <w:rPr>
          <w:rStyle w:val="StyleUnderline"/>
        </w:rPr>
        <w:t xml:space="preserve"> in East Asia</w:t>
      </w:r>
      <w:r w:rsidRPr="00950A96">
        <w:rPr>
          <w:sz w:val="16"/>
        </w:rPr>
        <w:t xml:space="preserve">. </w:t>
      </w:r>
      <w:r w:rsidRPr="00950A96">
        <w:rPr>
          <w:rStyle w:val="StyleUnderline"/>
        </w:rPr>
        <w:t xml:space="preserve">The key for the U.S.-China relationship going forward will be to </w:t>
      </w:r>
      <w:r w:rsidRPr="00950A96">
        <w:rPr>
          <w:rStyle w:val="Emphasis"/>
        </w:rPr>
        <w:t>let interdependence put constraints on their competition</w:t>
      </w:r>
      <w:r w:rsidRPr="00950A96">
        <w:rPr>
          <w:rStyle w:val="StyleUnderline"/>
        </w:rPr>
        <w:t xml:space="preserve"> in a healthy way</w:t>
      </w:r>
      <w:r w:rsidRPr="00950A96">
        <w:rPr>
          <w:sz w:val="16"/>
        </w:rPr>
        <w:t>.</w:t>
      </w:r>
    </w:p>
    <w:p w:rsidR="008267A3" w:rsidRPr="00950A96" w:rsidRDefault="008267A3" w:rsidP="008267A3"/>
    <w:p w:rsidR="008267A3" w:rsidRPr="00950A96" w:rsidRDefault="008267A3" w:rsidP="008267A3"/>
    <w:p w:rsidR="008267A3" w:rsidRPr="00950A96" w:rsidRDefault="008267A3" w:rsidP="008267A3">
      <w:pPr>
        <w:pStyle w:val="Heading3"/>
      </w:pPr>
      <w:r w:rsidRPr="00950A96">
        <w:t>Ext – Aff Solves Relations</w:t>
      </w:r>
    </w:p>
    <w:p w:rsidR="008267A3" w:rsidRPr="00950A96" w:rsidRDefault="008267A3" w:rsidP="008267A3"/>
    <w:p w:rsidR="008267A3" w:rsidRPr="00950A96" w:rsidRDefault="008267A3" w:rsidP="008267A3">
      <w:pPr>
        <w:pStyle w:val="Heading4"/>
        <w:rPr>
          <w:rStyle w:val="Style13ptBold"/>
          <w:b/>
        </w:rPr>
      </w:pPr>
      <w:r w:rsidRPr="00950A96">
        <w:rPr>
          <w:rStyle w:val="Style13ptBold"/>
          <w:b/>
        </w:rPr>
        <w:t xml:space="preserve">Nuclear energy cooperation strengthens relations to create a framework for addressing global security issues </w:t>
      </w:r>
    </w:p>
    <w:p w:rsidR="008267A3" w:rsidRPr="00950A96" w:rsidRDefault="008267A3" w:rsidP="008267A3">
      <w:pPr>
        <w:rPr>
          <w:rStyle w:val="Style13ptBold"/>
        </w:rPr>
      </w:pPr>
      <w:r w:rsidRPr="00950A96">
        <w:rPr>
          <w:rStyle w:val="Style13ptBold"/>
        </w:rPr>
        <w:t xml:space="preserve">Parthemore 16 </w:t>
      </w:r>
      <w:r w:rsidRPr="00950A96">
        <w:rPr>
          <w:rStyle w:val="Style13ptBold"/>
          <w:b w:val="0"/>
          <w:sz w:val="20"/>
          <w:szCs w:val="20"/>
        </w:rPr>
        <w:t>(Christine Parthemore, Executive Director, The Center for Climate and Security, "The Climate-Nuclear-Security: A Collision Course or a Road to New Opportunities?" 5/2/16, pg. online @ https://climateandsecurity.org/2016/05/02/briefer-the-climate-nuclear-security-nexus-a-collision-course-or-a-road-to-new-opportunities/)</w:t>
      </w:r>
    </w:p>
    <w:p w:rsidR="008267A3" w:rsidRPr="00950A96" w:rsidRDefault="008267A3" w:rsidP="008267A3">
      <w:pPr>
        <w:rPr>
          <w:sz w:val="16"/>
        </w:rPr>
      </w:pPr>
      <w:r w:rsidRPr="00950A96">
        <w:rPr>
          <w:sz w:val="16"/>
        </w:rPr>
        <w:t xml:space="preserve">Finally, </w:t>
      </w:r>
      <w:r w:rsidRPr="00950A96">
        <w:rPr>
          <w:rStyle w:val="StyleUnderline"/>
        </w:rPr>
        <w:t>ensuring decision makers connect</w:t>
      </w:r>
      <w:r w:rsidRPr="00950A96">
        <w:rPr>
          <w:sz w:val="16"/>
        </w:rPr>
        <w:t xml:space="preserve"> security, nuclear, climate, and other </w:t>
      </w:r>
      <w:r w:rsidRPr="00950A96">
        <w:rPr>
          <w:rStyle w:val="StyleUnderline"/>
        </w:rPr>
        <w:t>intertwined topics as they develop new policies and programs can help ensure there are complementary gains across these issue sets</w:t>
      </w:r>
      <w:r w:rsidRPr="00950A96">
        <w:rPr>
          <w:sz w:val="16"/>
        </w:rPr>
        <w:t xml:space="preserve">. For example, </w:t>
      </w:r>
      <w:r w:rsidRPr="00950A96">
        <w:rPr>
          <w:rStyle w:val="Emphasis"/>
        </w:rPr>
        <w:t>keeping climate and nuclear issues connected may create new diplomatic opportunities. Addressing climate change has created productive avenues of cooperation – notably, between the United States and China</w:t>
      </w:r>
      <w:r w:rsidRPr="00950A96">
        <w:rPr>
          <w:sz w:val="16"/>
        </w:rPr>
        <w:t xml:space="preserve"> – </w:t>
      </w:r>
      <w:r w:rsidRPr="00950A96">
        <w:rPr>
          <w:rStyle w:val="StyleUnderline"/>
        </w:rPr>
        <w:t>that may be built upon to develop the trust and confidence required for discussions on notoriously thorny issues</w:t>
      </w:r>
      <w:r w:rsidRPr="00950A96">
        <w:rPr>
          <w:sz w:val="16"/>
        </w:rPr>
        <w:t xml:space="preserve"> like arms control. Multilateral and international mechanisms that originally focus on climate concerns may also be grown or leveraged in the future to further mitigate nuclear risks, and vice versa.[13] For the United States, the legal agreements, international programs, and Congressional oversight that help form the foundation of its global civil nuclear transactions and norms must fully account for both the security dimensions of countries proceeding to expand nuclear investments and the very real climate concerns those countries face. The nuclear safety, security, and </w:t>
      </w:r>
      <w:r w:rsidRPr="00950A96">
        <w:rPr>
          <w:rStyle w:val="StyleUnderline"/>
        </w:rPr>
        <w:t>nonproliferation standards countries adopt will be shaped by which exporting countries agree to supply technology and training.</w:t>
      </w:r>
      <w:r w:rsidRPr="00950A96">
        <w:rPr>
          <w:sz w:val="16"/>
        </w:rPr>
        <w:t xml:space="preserve"> For potential nuclear importing countries of highest security concern, such as Bangladesh and Saudi Arabia, their nuclear futures will be profoundly influenced by whether countries like Russia serve as their primary suppliers, or if that role is played by countries such as Japan and France. </w:t>
      </w:r>
      <w:r w:rsidRPr="00950A96">
        <w:rPr>
          <w:rStyle w:val="StyleUnderline"/>
        </w:rPr>
        <w:t>U.S. policies must also be adjusted to help shape the global nuclear energy trajectory despite its reduced role in this export market; international cooperative programs that deliberately address climate issues in tandem could help.</w:t>
      </w:r>
      <w:r w:rsidRPr="00950A96">
        <w:rPr>
          <w:sz w:val="16"/>
        </w:rPr>
        <w:t xml:space="preserve"> Any adjustments the next U.S. administration makes to the national security strategy and regional cooperative plans must likewise thoroughly account for both the risks and opportunities that will come from whatever trajectory dual nuclear and climate trends take. There exists today a decidedly worrying lack of examination of how nuclear and climate trends may shape one another in the years ahead, and how addressing these trends in tandem could both mitigate risks and create opportunities. </w:t>
      </w:r>
      <w:r w:rsidRPr="00950A96">
        <w:rPr>
          <w:rStyle w:val="StyleUnderline"/>
        </w:rPr>
        <w:t xml:space="preserve">It’s imperative that conducting this kind of cross-sectoral analysis, and identifying related new avenues for enhancing security, happen in earnest, </w:t>
      </w:r>
      <w:r w:rsidRPr="00950A96">
        <w:rPr>
          <w:rStyle w:val="Emphasis"/>
        </w:rPr>
        <w:t>as both climate change-related risks and nuclear security risks are rising</w:t>
      </w:r>
      <w:r w:rsidRPr="00950A96">
        <w:rPr>
          <w:sz w:val="16"/>
        </w:rPr>
        <w:t>, and rising fast. National, regional and international strategy, policies and investments will need to be made in order to adequately address this confluence of risks, and there is little time to lose.</w:t>
      </w:r>
    </w:p>
    <w:p w:rsidR="008267A3" w:rsidRPr="00950A96" w:rsidRDefault="008267A3" w:rsidP="008267A3">
      <w:pPr>
        <w:rPr>
          <w:sz w:val="16"/>
        </w:rPr>
      </w:pPr>
    </w:p>
    <w:p w:rsidR="008267A3" w:rsidRPr="00950A96" w:rsidRDefault="008267A3" w:rsidP="008267A3">
      <w:pPr>
        <w:pStyle w:val="Heading3"/>
      </w:pPr>
      <w:r w:rsidRPr="00950A96">
        <w:t>Ext – Coop Solve Laundry List</w:t>
      </w:r>
    </w:p>
    <w:p w:rsidR="008267A3" w:rsidRPr="00950A96" w:rsidRDefault="008267A3" w:rsidP="008267A3"/>
    <w:p w:rsidR="008267A3" w:rsidRPr="00950A96" w:rsidRDefault="008267A3" w:rsidP="008267A3">
      <w:pPr>
        <w:pStyle w:val="Heading4"/>
        <w:rPr>
          <w:rFonts w:cs="Arial"/>
        </w:rPr>
      </w:pPr>
      <w:r w:rsidRPr="00950A96">
        <w:rPr>
          <w:rFonts w:cs="Arial"/>
        </w:rPr>
        <w:t>U.S-China relations are key to solve multiple scenarios for planetary destruction</w:t>
      </w:r>
    </w:p>
    <w:p w:rsidR="008267A3" w:rsidRPr="00950A96" w:rsidRDefault="008267A3" w:rsidP="008267A3"/>
    <w:p w:rsidR="008267A3" w:rsidRPr="00950A96" w:rsidRDefault="008267A3" w:rsidP="008267A3">
      <w:pPr>
        <w:rPr>
          <w:b/>
          <w:bCs/>
          <w:sz w:val="26"/>
        </w:rPr>
      </w:pPr>
      <w:r w:rsidRPr="00950A96">
        <w:rPr>
          <w:rStyle w:val="Style13ptBold"/>
        </w:rPr>
        <w:t xml:space="preserve">Cohen 9 </w:t>
      </w:r>
      <w:r w:rsidRPr="00950A96">
        <w:rPr>
          <w:sz w:val="20"/>
          <w:szCs w:val="20"/>
        </w:rPr>
        <w:t xml:space="preserve">(William S. Cohen is chairman and CEO of The Cohen Group, a strategic business consulting firm based in Washington, D.C. Secretary Cohen served as U.S. secretary of defense, Maurice R. Greenberg is chairman and CEO of C.V. Starr &amp; Co., Inc., “Smart Power in U.S.-China Relations,” pg. online @ </w:t>
      </w:r>
      <w:hyperlink r:id="rId27" w:tgtFrame="_blank" w:history="1">
        <w:r w:rsidRPr="00950A96">
          <w:rPr>
            <w:rStyle w:val="Hyperlink"/>
            <w:sz w:val="20"/>
            <w:szCs w:val="20"/>
          </w:rPr>
          <w:t>http://csis.org/files/media/csis/pubs/090309_mcgiffert_uschinasmartpower_web.pdf</w:t>
        </w:r>
      </w:hyperlink>
      <w:r w:rsidRPr="00950A96">
        <w:rPr>
          <w:sz w:val="20"/>
          <w:szCs w:val="20"/>
        </w:rPr>
        <w:t>)</w:t>
      </w:r>
    </w:p>
    <w:p w:rsidR="008267A3" w:rsidRPr="00950A96" w:rsidRDefault="008267A3" w:rsidP="008267A3">
      <w:pPr>
        <w:pStyle w:val="Cards"/>
        <w:ind w:left="0"/>
        <w:rPr>
          <w:rFonts w:ascii="Arial" w:hAnsi="Arial" w:cs="Arial"/>
          <w:sz w:val="14"/>
          <w:szCs w:val="22"/>
        </w:rPr>
      </w:pPr>
      <w:r w:rsidRPr="00950A96">
        <w:rPr>
          <w:rStyle w:val="StyleUnderline"/>
          <w:rFonts w:ascii="Arial" w:hAnsi="Arial" w:cs="Arial"/>
          <w:szCs w:val="22"/>
        </w:rPr>
        <w:t>The evolution of Sino-U.S. relations</w:t>
      </w:r>
      <w:r w:rsidRPr="00950A96">
        <w:rPr>
          <w:rFonts w:ascii="Arial" w:hAnsi="Arial" w:cs="Arial"/>
          <w:sz w:val="14"/>
          <w:szCs w:val="22"/>
        </w:rPr>
        <w:t xml:space="preserve"> over the next months, years, and decades </w:t>
      </w:r>
      <w:r w:rsidRPr="00950A96">
        <w:rPr>
          <w:rStyle w:val="StyleUnderline"/>
          <w:rFonts w:ascii="Arial" w:hAnsi="Arial" w:cs="Arial"/>
          <w:szCs w:val="22"/>
        </w:rPr>
        <w:t>has the potential to have a greater impact on global security and prosperity than any other bilateral or multilateral arrangement.</w:t>
      </w:r>
      <w:r w:rsidRPr="00950A96">
        <w:rPr>
          <w:rFonts w:ascii="Arial" w:hAnsi="Arial" w:cs="Arial"/>
          <w:sz w:val="14"/>
          <w:szCs w:val="22"/>
        </w:rPr>
        <w:t xml:space="preserve"> In this sense, </w:t>
      </w:r>
      <w:r w:rsidRPr="00950A96">
        <w:rPr>
          <w:rStyle w:val="StyleUnderline"/>
          <w:rFonts w:ascii="Arial" w:hAnsi="Arial" w:cs="Arial"/>
          <w:szCs w:val="22"/>
        </w:rPr>
        <w:t>many analysts consider the US.-China</w:t>
      </w:r>
      <w:r w:rsidRPr="00950A96">
        <w:rPr>
          <w:rFonts w:ascii="Arial" w:hAnsi="Arial" w:cs="Arial"/>
          <w:sz w:val="14"/>
          <w:szCs w:val="22"/>
        </w:rPr>
        <w:t xml:space="preserve"> diplomatic </w:t>
      </w:r>
      <w:r w:rsidRPr="00950A96">
        <w:rPr>
          <w:rStyle w:val="StyleUnderline"/>
          <w:rFonts w:ascii="Arial" w:hAnsi="Arial" w:cs="Arial"/>
          <w:szCs w:val="22"/>
        </w:rPr>
        <w:t>relationship</w:t>
      </w:r>
      <w:r w:rsidRPr="00950A96">
        <w:rPr>
          <w:rFonts w:ascii="Arial" w:hAnsi="Arial" w:cs="Arial"/>
          <w:sz w:val="14"/>
          <w:szCs w:val="22"/>
        </w:rPr>
        <w:t xml:space="preserve"> </w:t>
      </w:r>
      <w:r w:rsidRPr="00950A96">
        <w:rPr>
          <w:rStyle w:val="StyleUnderline"/>
          <w:rFonts w:ascii="Arial" w:hAnsi="Arial" w:cs="Arial"/>
          <w:szCs w:val="22"/>
        </w:rPr>
        <w:t>to be the most influential in the world</w:t>
      </w:r>
      <w:r w:rsidRPr="00950A96">
        <w:rPr>
          <w:rFonts w:ascii="Arial" w:hAnsi="Arial" w:cs="Arial"/>
          <w:sz w:val="14"/>
          <w:szCs w:val="22"/>
        </w:rPr>
        <w:t xml:space="preserve">. Without question, </w:t>
      </w:r>
      <w:r w:rsidRPr="00950A96">
        <w:rPr>
          <w:rStyle w:val="StyleUnderline"/>
          <w:rFonts w:ascii="Arial" w:hAnsi="Arial" w:cs="Arial"/>
          <w:szCs w:val="22"/>
        </w:rPr>
        <w:t>strong and stable U.S. alliances provide the foundation for the protection and promotion of U.S. and global interests.</w:t>
      </w:r>
      <w:r w:rsidRPr="00950A96">
        <w:rPr>
          <w:rFonts w:ascii="Arial" w:hAnsi="Arial" w:cs="Arial"/>
          <w:sz w:val="14"/>
          <w:szCs w:val="22"/>
        </w:rPr>
        <w:t xml:space="preserve"> Yet within that broad framework</w:t>
      </w:r>
      <w:r w:rsidRPr="00950A96">
        <w:rPr>
          <w:rStyle w:val="StyleUnderline"/>
          <w:rFonts w:ascii="Arial" w:hAnsi="Arial" w:cs="Arial"/>
          <w:szCs w:val="22"/>
        </w:rPr>
        <w:t>, the trajectory of U.S.-China relations will determine the success, or failure, of efforts to address the toughest global challenges</w:t>
      </w:r>
      <w:r w:rsidRPr="00950A96">
        <w:rPr>
          <w:rFonts w:ascii="Arial" w:hAnsi="Arial" w:cs="Arial"/>
          <w:sz w:val="14"/>
          <w:szCs w:val="22"/>
        </w:rPr>
        <w:t xml:space="preserve">: </w:t>
      </w:r>
      <w:r w:rsidRPr="00950A96">
        <w:rPr>
          <w:rStyle w:val="StyleUnderline"/>
          <w:rFonts w:ascii="Arial" w:hAnsi="Arial" w:cs="Arial"/>
          <w:szCs w:val="22"/>
        </w:rPr>
        <w:t>global financial stability</w:t>
      </w:r>
      <w:r w:rsidRPr="00950A96">
        <w:rPr>
          <w:rFonts w:ascii="Arial" w:hAnsi="Arial" w:cs="Arial"/>
          <w:sz w:val="14"/>
          <w:szCs w:val="22"/>
        </w:rPr>
        <w:t xml:space="preserve">, energy security and </w:t>
      </w:r>
      <w:r w:rsidRPr="00950A96">
        <w:rPr>
          <w:rStyle w:val="StyleUnderline"/>
          <w:rFonts w:ascii="Arial" w:hAnsi="Arial" w:cs="Arial"/>
          <w:szCs w:val="22"/>
        </w:rPr>
        <w:t>climate change, nonproliferation, and terrorism</w:t>
      </w:r>
      <w:r w:rsidRPr="00950A96">
        <w:rPr>
          <w:rFonts w:ascii="Arial" w:hAnsi="Arial" w:cs="Arial"/>
          <w:sz w:val="14"/>
          <w:szCs w:val="22"/>
        </w:rPr>
        <w:t xml:space="preserve">, among other pressing issues. </w:t>
      </w:r>
      <w:r w:rsidRPr="00950A96">
        <w:rPr>
          <w:rStyle w:val="StyleUnderline"/>
          <w:rFonts w:ascii="Arial" w:hAnsi="Arial" w:cs="Arial"/>
          <w:szCs w:val="22"/>
        </w:rPr>
        <w:t>Shepherding that trajectory in the most constructive direction possible must therefore be a priority for Washington</w:t>
      </w:r>
      <w:r w:rsidRPr="00950A96">
        <w:rPr>
          <w:rFonts w:ascii="Arial" w:hAnsi="Arial" w:cs="Arial"/>
          <w:sz w:val="14"/>
          <w:szCs w:val="22"/>
        </w:rPr>
        <w:t xml:space="preserve"> and Beijing. Virtually </w:t>
      </w:r>
      <w:r w:rsidRPr="00950A96">
        <w:rPr>
          <w:rStyle w:val="StyleUnderline"/>
          <w:rFonts w:ascii="Arial" w:hAnsi="Arial" w:cs="Arial"/>
          <w:szCs w:val="22"/>
        </w:rPr>
        <w:t>no major global challenge can be met without U.S.-China cooperation</w:t>
      </w:r>
      <w:r w:rsidRPr="00950A96">
        <w:rPr>
          <w:rFonts w:ascii="Arial" w:hAnsi="Arial" w:cs="Arial"/>
          <w:sz w:val="14"/>
          <w:szCs w:val="22"/>
        </w:rPr>
        <w:t xml:space="preserve">. The uncertainty of that future trajectory and the "strategic mistrust" between leaders in Washington and Beijing necessarily concerns many experts and policymakers in both countries. Although some U.S. analysts see China as a strategic competitor—deliberately vying with the United States for energy resources, military superiority, and international political influence alike— analysis by the Center for Strategic and International Studies (CSIS) has generally found that China uses its soft power to pursue its own, largely economic, international agenda primarily to achieve its domestic objectives of economic growth and social stability.1 Although Beijing certainly has an eye on Washington, not all of its actions are undertaken as a counterpoint to the United States. In addition, CSIS research suggests that growing Chinese soft power in developing countries may have influenced recent U.S. decisions to engage more actively and reinvest in soft-power tools that have atrophied during the past decade. To the extent that there exists </w:t>
      </w:r>
      <w:r w:rsidRPr="00950A96">
        <w:rPr>
          <w:rStyle w:val="StyleUnderline"/>
          <w:rFonts w:ascii="Arial" w:hAnsi="Arial" w:cs="Arial"/>
          <w:szCs w:val="22"/>
        </w:rPr>
        <w:t>a competition between the U</w:t>
      </w:r>
      <w:r w:rsidRPr="00950A96">
        <w:rPr>
          <w:rFonts w:ascii="Arial" w:hAnsi="Arial" w:cs="Arial"/>
          <w:sz w:val="14"/>
          <w:szCs w:val="22"/>
        </w:rPr>
        <w:t>nited</w:t>
      </w:r>
      <w:r w:rsidRPr="00950A96">
        <w:rPr>
          <w:rStyle w:val="StyleUnderline"/>
          <w:rFonts w:ascii="Arial" w:hAnsi="Arial" w:cs="Arial"/>
          <w:szCs w:val="22"/>
        </w:rPr>
        <w:t xml:space="preserve"> S</w:t>
      </w:r>
      <w:r w:rsidRPr="00950A96">
        <w:rPr>
          <w:rFonts w:ascii="Arial" w:hAnsi="Arial" w:cs="Arial"/>
          <w:sz w:val="14"/>
          <w:szCs w:val="22"/>
        </w:rPr>
        <w:t>tates</w:t>
      </w:r>
      <w:r w:rsidRPr="00950A96">
        <w:rPr>
          <w:rStyle w:val="StyleUnderline"/>
          <w:rFonts w:ascii="Arial" w:hAnsi="Arial" w:cs="Arial"/>
          <w:szCs w:val="22"/>
        </w:rPr>
        <w:t xml:space="preserve"> and China</w:t>
      </w:r>
      <w:r w:rsidRPr="00950A96">
        <w:rPr>
          <w:rFonts w:ascii="Arial" w:hAnsi="Arial" w:cs="Arial"/>
          <w:sz w:val="14"/>
          <w:szCs w:val="22"/>
        </w:rPr>
        <w:t xml:space="preserve">, therefore, it </w:t>
      </w:r>
      <w:r w:rsidRPr="00950A96">
        <w:rPr>
          <w:rStyle w:val="StyleUnderline"/>
          <w:rFonts w:ascii="Arial" w:hAnsi="Arial" w:cs="Arial"/>
          <w:szCs w:val="22"/>
        </w:rPr>
        <w:t>may be mobilizing both countries to strengthen their ability to solve global problems</w:t>
      </w:r>
      <w:r w:rsidRPr="00950A96">
        <w:rPr>
          <w:rFonts w:ascii="Arial" w:hAnsi="Arial" w:cs="Arial"/>
          <w:sz w:val="14"/>
          <w:szCs w:val="22"/>
        </w:rPr>
        <w:t xml:space="preserve">. To be sure, U.S. and Chinese policy decisions toward the respective other power will be determined in large part by the choices that leaders make about their own nations interests at home and overseas, which in turn are shaped by their respective domestic contexts. Both parties must recognize—and accept—that the other will pursue a foreign policy approach that is in its own national interest. Yet, in a globalized world, challenges are increasingly transnational, and so too must be their solutions. </w:t>
      </w:r>
      <w:r w:rsidRPr="00950A96">
        <w:rPr>
          <w:rStyle w:val="StyleUnderline"/>
          <w:rFonts w:ascii="Arial" w:hAnsi="Arial" w:cs="Arial"/>
          <w:szCs w:val="22"/>
        </w:rPr>
        <w:t>As demonstrated by</w:t>
      </w:r>
      <w:r w:rsidRPr="00950A96">
        <w:rPr>
          <w:rFonts w:ascii="Arial" w:hAnsi="Arial" w:cs="Arial"/>
          <w:sz w:val="14"/>
          <w:szCs w:val="22"/>
        </w:rPr>
        <w:t xml:space="preserve"> the rapid spread of </w:t>
      </w:r>
      <w:r w:rsidRPr="00950A96">
        <w:rPr>
          <w:rStyle w:val="StyleUnderline"/>
          <w:rFonts w:ascii="Arial" w:hAnsi="Arial" w:cs="Arial"/>
          <w:szCs w:val="22"/>
        </w:rPr>
        <w:t>SARS</w:t>
      </w:r>
      <w:r w:rsidRPr="00950A96">
        <w:rPr>
          <w:rFonts w:ascii="Arial" w:hAnsi="Arial" w:cs="Arial"/>
          <w:sz w:val="14"/>
          <w:szCs w:val="22"/>
        </w:rPr>
        <w:t xml:space="preserve"> from China in 2003, pandemic </w:t>
      </w:r>
      <w:r w:rsidRPr="00950A96">
        <w:rPr>
          <w:rStyle w:val="StyleUnderline"/>
          <w:rFonts w:ascii="Arial" w:hAnsi="Arial" w:cs="Arial"/>
          <w:szCs w:val="22"/>
        </w:rPr>
        <w:t>flu can be spread rapidly</w:t>
      </w:r>
      <w:r w:rsidRPr="00950A96">
        <w:rPr>
          <w:rFonts w:ascii="Arial" w:hAnsi="Arial" w:cs="Arial"/>
          <w:sz w:val="14"/>
          <w:szCs w:val="22"/>
        </w:rPr>
        <w:t xml:space="preserve"> through air and via international travel. Dust particulates from Asia settle in Lake Tahoe. An economic downturn in one country can and does trigger an economic slowdown in another. </w:t>
      </w:r>
      <w:r w:rsidRPr="00950A96">
        <w:rPr>
          <w:rStyle w:val="StyleUnderline"/>
          <w:rFonts w:ascii="Arial" w:hAnsi="Arial" w:cs="Arial"/>
          <w:szCs w:val="22"/>
        </w:rPr>
        <w:t>These challenges can no longer be addressed by</w:t>
      </w:r>
      <w:r w:rsidRPr="00950A96">
        <w:rPr>
          <w:rFonts w:ascii="Arial" w:hAnsi="Arial" w:cs="Arial"/>
          <w:sz w:val="14"/>
          <w:szCs w:val="22"/>
        </w:rPr>
        <w:t xml:space="preserve"> either containment or </w:t>
      </w:r>
      <w:r w:rsidRPr="00950A96">
        <w:rPr>
          <w:rStyle w:val="StyleUnderline"/>
          <w:rFonts w:ascii="Arial" w:hAnsi="Arial" w:cs="Arial"/>
          <w:szCs w:val="22"/>
        </w:rPr>
        <w:t>isolation</w:t>
      </w:r>
      <w:r w:rsidRPr="00950A96">
        <w:rPr>
          <w:rFonts w:ascii="Arial" w:hAnsi="Arial" w:cs="Arial"/>
          <w:sz w:val="14"/>
          <w:szCs w:val="22"/>
        </w:rPr>
        <w:t xml:space="preserve">. What constitutes the national interest today necessarily encompasses a broader and more complex set of considerations than it did in the past As a general principle, the United States seeks to promote its national interest while it simultaneously pursues what the CSIS Commission on Smart Power called in its November 2007 report the "global good."3 This approach is not always practical or achievable, of course. But neither is it pure benevolence. Instead, a strategic pursuit of the global good accrues concrete benefits for the United States (and others) in the form of building confidence, legitimacy, and political influence in key countries and regions around the world in ways that enable the United States to better confront global and transnational challenges. In short, the global good comprises those things that all people and governments want but have traditionally not been able to attain in the absence of U.S. leadership. </w:t>
      </w:r>
      <w:r w:rsidRPr="00950A96">
        <w:rPr>
          <w:rStyle w:val="StyleUnderline"/>
          <w:rFonts w:ascii="Arial" w:hAnsi="Arial" w:cs="Arial"/>
          <w:szCs w:val="22"/>
        </w:rPr>
        <w:t>Despite</w:t>
      </w:r>
      <w:r w:rsidRPr="00950A96">
        <w:rPr>
          <w:rFonts w:ascii="Arial" w:hAnsi="Arial" w:cs="Arial"/>
          <w:sz w:val="14"/>
          <w:szCs w:val="22"/>
        </w:rPr>
        <w:t xml:space="preserve"> historical, cultural, and political </w:t>
      </w:r>
      <w:r w:rsidRPr="00950A96">
        <w:rPr>
          <w:rStyle w:val="StyleUnderline"/>
          <w:rFonts w:ascii="Arial" w:hAnsi="Arial" w:cs="Arial"/>
          <w:szCs w:val="22"/>
        </w:rPr>
        <w:t>differences</w:t>
      </w:r>
      <w:r w:rsidRPr="00950A96">
        <w:rPr>
          <w:rFonts w:ascii="Arial" w:hAnsi="Arial" w:cs="Arial"/>
          <w:sz w:val="14"/>
          <w:szCs w:val="22"/>
        </w:rPr>
        <w:t xml:space="preserve"> between the United States and </w:t>
      </w:r>
      <w:r w:rsidRPr="00950A96">
        <w:rPr>
          <w:rStyle w:val="StyleUnderline"/>
          <w:rFonts w:ascii="Arial" w:hAnsi="Arial" w:cs="Arial"/>
          <w:szCs w:val="22"/>
        </w:rPr>
        <w:t>China</w:t>
      </w:r>
      <w:r w:rsidRPr="00950A96">
        <w:rPr>
          <w:rFonts w:ascii="Arial" w:hAnsi="Arial" w:cs="Arial"/>
          <w:sz w:val="14"/>
          <w:szCs w:val="22"/>
        </w:rPr>
        <w:t>, Beijing</w:t>
      </w:r>
      <w:r w:rsidRPr="00950A96">
        <w:rPr>
          <w:rStyle w:val="StyleUnderline"/>
          <w:rFonts w:ascii="Arial" w:hAnsi="Arial" w:cs="Arial"/>
          <w:szCs w:val="22"/>
        </w:rPr>
        <w:t>'s</w:t>
      </w:r>
      <w:r w:rsidRPr="00950A96">
        <w:rPr>
          <w:rFonts w:ascii="Arial" w:hAnsi="Arial" w:cs="Arial"/>
          <w:sz w:val="14"/>
          <w:szCs w:val="22"/>
        </w:rPr>
        <w:t xml:space="preserve"> newfound </w:t>
      </w:r>
      <w:r w:rsidRPr="00950A96">
        <w:rPr>
          <w:rStyle w:val="StyleUnderline"/>
          <w:rFonts w:ascii="Arial" w:hAnsi="Arial" w:cs="Arial"/>
          <w:szCs w:val="22"/>
        </w:rPr>
        <w:t>ability</w:t>
      </w:r>
      <w:r w:rsidRPr="00950A96">
        <w:rPr>
          <w:rFonts w:ascii="Arial" w:hAnsi="Arial" w:cs="Arial"/>
          <w:sz w:val="14"/>
          <w:szCs w:val="22"/>
        </w:rPr>
        <w:t xml:space="preserve">, owing to its recent economic successes, </w:t>
      </w:r>
      <w:r w:rsidRPr="00950A96">
        <w:rPr>
          <w:rStyle w:val="StyleUnderline"/>
          <w:rFonts w:ascii="Arial" w:hAnsi="Arial" w:cs="Arial"/>
          <w:szCs w:val="22"/>
        </w:rPr>
        <w:t>to contribute to the global good is a matter for common ground between the two countries.</w:t>
      </w:r>
      <w:r w:rsidRPr="00950A96">
        <w:rPr>
          <w:rFonts w:ascii="Arial" w:hAnsi="Arial" w:cs="Arial"/>
          <w:sz w:val="14"/>
          <w:szCs w:val="22"/>
        </w:rPr>
        <w:t xml:space="preserve"> Today </w:t>
      </w:r>
      <w:r w:rsidRPr="00950A96">
        <w:rPr>
          <w:rStyle w:val="StyleUnderline"/>
          <w:rFonts w:ascii="Arial" w:hAnsi="Arial" w:cs="Arial"/>
          <w:szCs w:val="22"/>
        </w:rPr>
        <w:t>there is</w:t>
      </w:r>
      <w:r w:rsidRPr="00950A96">
        <w:rPr>
          <w:rFonts w:ascii="Arial" w:hAnsi="Arial" w:cs="Arial"/>
          <w:sz w:val="14"/>
          <w:szCs w:val="22"/>
        </w:rPr>
        <w:t xml:space="preserve"> increasing </w:t>
      </w:r>
      <w:r w:rsidRPr="00950A96">
        <w:rPr>
          <w:rStyle w:val="StyleUnderline"/>
          <w:rFonts w:ascii="Arial" w:hAnsi="Arial" w:cs="Arial"/>
          <w:szCs w:val="22"/>
        </w:rPr>
        <w:t>recognition</w:t>
      </w:r>
      <w:r w:rsidRPr="00950A96">
        <w:rPr>
          <w:rFonts w:ascii="Arial" w:hAnsi="Arial" w:cs="Arial"/>
          <w:sz w:val="14"/>
          <w:szCs w:val="22"/>
        </w:rPr>
        <w:t xml:space="preserve"> </w:t>
      </w:r>
      <w:r w:rsidRPr="00950A96">
        <w:rPr>
          <w:rStyle w:val="StyleUnderline"/>
          <w:rFonts w:ascii="Arial" w:hAnsi="Arial" w:cs="Arial"/>
          <w:szCs w:val="22"/>
        </w:rPr>
        <w:t>that no major global challenge can be addressed</w:t>
      </w:r>
      <w:r w:rsidRPr="00950A96">
        <w:rPr>
          <w:rFonts w:ascii="Arial" w:hAnsi="Arial" w:cs="Arial"/>
          <w:sz w:val="14"/>
          <w:szCs w:val="22"/>
        </w:rPr>
        <w:t xml:space="preserve"> effectively, much less resolved, </w:t>
      </w:r>
      <w:r w:rsidRPr="00950A96">
        <w:rPr>
          <w:rStyle w:val="StyleUnderline"/>
          <w:rFonts w:ascii="Arial" w:hAnsi="Arial" w:cs="Arial"/>
          <w:szCs w:val="22"/>
        </w:rPr>
        <w:t>without</w:t>
      </w:r>
      <w:r w:rsidRPr="00950A96">
        <w:rPr>
          <w:rFonts w:ascii="Arial" w:hAnsi="Arial" w:cs="Arial"/>
          <w:sz w:val="14"/>
          <w:szCs w:val="22"/>
        </w:rPr>
        <w:t xml:space="preserve"> the active engagement of—and </w:t>
      </w:r>
      <w:r w:rsidRPr="00950A96">
        <w:rPr>
          <w:rStyle w:val="StyleUnderline"/>
          <w:rFonts w:ascii="Arial" w:hAnsi="Arial" w:cs="Arial"/>
          <w:szCs w:val="22"/>
        </w:rPr>
        <w:t>cooperation between</w:t>
      </w:r>
      <w:r w:rsidRPr="00950A96">
        <w:rPr>
          <w:rFonts w:ascii="Arial" w:hAnsi="Arial" w:cs="Arial"/>
          <w:sz w:val="14"/>
          <w:szCs w:val="22"/>
        </w:rPr>
        <w:t>—</w:t>
      </w:r>
      <w:r w:rsidRPr="00950A96">
        <w:rPr>
          <w:rStyle w:val="StyleUnderline"/>
          <w:rFonts w:ascii="Arial" w:hAnsi="Arial" w:cs="Arial"/>
          <w:szCs w:val="22"/>
        </w:rPr>
        <w:t>the U</w:t>
      </w:r>
      <w:r w:rsidRPr="00950A96">
        <w:rPr>
          <w:rFonts w:ascii="Arial" w:hAnsi="Arial" w:cs="Arial"/>
          <w:sz w:val="14"/>
          <w:szCs w:val="22"/>
        </w:rPr>
        <w:t xml:space="preserve">nited </w:t>
      </w:r>
      <w:r w:rsidRPr="00950A96">
        <w:rPr>
          <w:rStyle w:val="StyleUnderline"/>
          <w:rFonts w:ascii="Arial" w:hAnsi="Arial" w:cs="Arial"/>
          <w:szCs w:val="22"/>
        </w:rPr>
        <w:t>S</w:t>
      </w:r>
      <w:r w:rsidRPr="00950A96">
        <w:rPr>
          <w:rFonts w:ascii="Arial" w:hAnsi="Arial" w:cs="Arial"/>
          <w:sz w:val="14"/>
          <w:szCs w:val="22"/>
        </w:rPr>
        <w:t xml:space="preserve">tates </w:t>
      </w:r>
      <w:r w:rsidRPr="00950A96">
        <w:rPr>
          <w:rStyle w:val="StyleUnderline"/>
          <w:rFonts w:ascii="Arial" w:hAnsi="Arial" w:cs="Arial"/>
          <w:szCs w:val="22"/>
        </w:rPr>
        <w:t>and China</w:t>
      </w:r>
      <w:r w:rsidRPr="00950A96">
        <w:rPr>
          <w:rFonts w:ascii="Arial" w:hAnsi="Arial" w:cs="Arial"/>
          <w:sz w:val="14"/>
          <w:szCs w:val="22"/>
        </w:rPr>
        <w:t>. The United States and China—</w:t>
      </w:r>
      <w:r w:rsidRPr="00950A96">
        <w:rPr>
          <w:rStyle w:val="StyleUnderline"/>
          <w:rFonts w:ascii="Arial" w:hAnsi="Arial" w:cs="Arial"/>
          <w:szCs w:val="22"/>
        </w:rPr>
        <w:t xml:space="preserve">the worlds </w:t>
      </w:r>
      <w:r w:rsidRPr="00950A96">
        <w:rPr>
          <w:rFonts w:ascii="Arial" w:hAnsi="Arial" w:cs="Arial"/>
          <w:sz w:val="14"/>
          <w:szCs w:val="22"/>
        </w:rPr>
        <w:t>first- and third-</w:t>
      </w:r>
      <w:r w:rsidRPr="00950A96">
        <w:rPr>
          <w:rStyle w:val="StyleUnderline"/>
          <w:rFonts w:ascii="Arial" w:hAnsi="Arial" w:cs="Arial"/>
          <w:szCs w:val="22"/>
        </w:rPr>
        <w:t>largest economies</w:t>
      </w:r>
      <w:r w:rsidRPr="00950A96">
        <w:rPr>
          <w:rFonts w:ascii="Arial" w:hAnsi="Arial" w:cs="Arial"/>
          <w:sz w:val="14"/>
          <w:szCs w:val="22"/>
        </w:rPr>
        <w:t>—</w:t>
      </w:r>
      <w:r w:rsidRPr="00950A96">
        <w:rPr>
          <w:rStyle w:val="StyleUnderline"/>
          <w:rFonts w:ascii="Arial" w:hAnsi="Arial" w:cs="Arial"/>
          <w:szCs w:val="22"/>
        </w:rPr>
        <w:t>are inextricably linked</w:t>
      </w:r>
      <w:r w:rsidRPr="00950A96">
        <w:rPr>
          <w:rFonts w:ascii="Arial" w:hAnsi="Arial" w:cs="Arial"/>
          <w:sz w:val="14"/>
          <w:szCs w:val="22"/>
        </w:rPr>
        <w:t xml:space="preserve">, a fact made ever more evident in the midst of the current global financial crisis. Weak demand in both the United States and China, previously the twin engines of global growth, has contributed to the global economic downturn and threatens to ignite simmering trade tensions between the two countries. Nowhere is the interconnectedness of the United States and China more clear than in international finance. China has $2 trillion worth of largely U.S. dollar-denominated foreign exchange reserves and is the world's largest holder—by far—of U.S. government debt. Former treasury secretary Henry M. Paulson and others have suggested that the structural imbalances created by this dynamic fueled the current economic crisis. Yet. China will almost certainly be called on to purchase the lion's share of new U.S. debt instruments issued in connection with the U.S. stimulus and recovery package. Secretary of State Hillary Rodham Clinton's February 23.2009, reassurance to Beijing that U.S. markets remain safe and her call for continued Chinese investment in the U.S. bond market as a means to help both countries, and the world, emerge from global recession underscored the shared interest—and central role—that both countries have in turning around the global economy quickly. Although China's considerable holdings of U.S. debt have been seen as a troubling problem, they are now being perceived as a necessary part of a global solution. Similarly, </w:t>
      </w:r>
      <w:r w:rsidRPr="00950A96">
        <w:rPr>
          <w:rStyle w:val="StyleUnderline"/>
          <w:rFonts w:ascii="Arial" w:hAnsi="Arial" w:cs="Arial"/>
          <w:szCs w:val="22"/>
        </w:rPr>
        <w:t>as the worlds two largest emitters of greenhouse gases, China and the United States share not only the collateral damage of energy-inefficient economic growth, but a primary responsibility to shape any ultimate global solutions to climate change</w:t>
      </w:r>
      <w:r w:rsidRPr="00950A96">
        <w:rPr>
          <w:rFonts w:ascii="Arial" w:hAnsi="Arial" w:cs="Arial"/>
          <w:sz w:val="14"/>
          <w:szCs w:val="22"/>
        </w:rPr>
        <w:t>. To date, cooperation has been elusive, owing as much to Washington's reluctance as to Beijing's intransigence. Painting China as the environmental bogeyman as an excuse for foot-dragging in policymaking is no longer an option; for its part, China, as the world's top polluter, must cease playing the developing-economy card. Yet energy security and climate change remain an area of genuine opportunity for joint achievement. Indeed</w:t>
      </w:r>
      <w:r w:rsidRPr="00950A96">
        <w:rPr>
          <w:rStyle w:val="StyleUnderline"/>
          <w:rFonts w:ascii="Arial" w:hAnsi="Arial" w:cs="Arial"/>
          <w:szCs w:val="22"/>
        </w:rPr>
        <w:t>, U.S.-China cooperation in this field is a sine qua non of any response to the energy and climate challenges.</w:t>
      </w:r>
      <w:r w:rsidRPr="00950A96">
        <w:rPr>
          <w:rFonts w:ascii="Arial" w:hAnsi="Arial" w:cs="Arial"/>
          <w:sz w:val="14"/>
          <w:szCs w:val="22"/>
        </w:rPr>
        <w:t xml:space="preserve"> The sheer size of the Chinese economy means that collaboration with the United States could set the de facto global standards for etficiency and emissions in key economic sectors such as industry and transportation. Climate change also provides an area for cooperation in previously uncharted policy waters, as in emerging Arctic navigational and energy exploration opportunities. </w:t>
      </w:r>
      <w:r w:rsidRPr="00950A96">
        <w:rPr>
          <w:rStyle w:val="StyleUnderline"/>
          <w:rFonts w:ascii="Arial" w:hAnsi="Arial" w:cs="Arial"/>
          <w:szCs w:val="22"/>
        </w:rPr>
        <w:t>Washington and Beijing also share a deep</w:t>
      </w:r>
      <w:r w:rsidRPr="00950A96">
        <w:rPr>
          <w:rFonts w:ascii="Arial" w:hAnsi="Arial" w:cs="Arial"/>
          <w:sz w:val="14"/>
          <w:szCs w:val="22"/>
        </w:rPr>
        <w:t xml:space="preserve"> and urgent </w:t>
      </w:r>
      <w:r w:rsidRPr="00950A96">
        <w:rPr>
          <w:rStyle w:val="StyleUnderline"/>
          <w:rFonts w:ascii="Arial" w:hAnsi="Arial" w:cs="Arial"/>
          <w:szCs w:val="22"/>
        </w:rPr>
        <w:t>interest in international peace</w:t>
      </w:r>
      <w:r w:rsidRPr="00950A96">
        <w:rPr>
          <w:rFonts w:ascii="Arial" w:hAnsi="Arial" w:cs="Arial"/>
          <w:sz w:val="14"/>
          <w:szCs w:val="22"/>
        </w:rPr>
        <w:t xml:space="preserve"> and stability. The resumption of U.S.-China military contacts is a positive development. As two nuclear powers with worldwide economic and strategic interests, both countries want to minimize instability and enhance maritime security, as seen by parallel antipiracy missions in the waters otT Somalia. </w:t>
      </w:r>
      <w:r w:rsidRPr="00950A96">
        <w:rPr>
          <w:rStyle w:val="StyleUnderline"/>
          <w:rFonts w:ascii="Arial" w:hAnsi="Arial" w:cs="Arial"/>
          <w:szCs w:val="22"/>
        </w:rPr>
        <w:t>Joint efforts in support of</w:t>
      </w:r>
      <w:r w:rsidRPr="00950A96">
        <w:rPr>
          <w:rFonts w:ascii="Arial" w:hAnsi="Arial" w:cs="Arial"/>
          <w:sz w:val="14"/>
          <w:szCs w:val="22"/>
        </w:rPr>
        <w:t xml:space="preserve"> United Nations peacekeeping, </w:t>
      </w:r>
      <w:r w:rsidRPr="00950A96">
        <w:rPr>
          <w:rStyle w:val="StyleUnderline"/>
          <w:rFonts w:ascii="Arial" w:hAnsi="Arial" w:cs="Arial"/>
          <w:szCs w:val="22"/>
        </w:rPr>
        <w:t>nonproliferation, and counterterrorism offer critical areas for bilateral and multilateral cooperation</w:t>
      </w:r>
      <w:r w:rsidRPr="00950A96">
        <w:rPr>
          <w:rFonts w:ascii="Arial" w:hAnsi="Arial" w:cs="Arial"/>
          <w:sz w:val="14"/>
          <w:szCs w:val="22"/>
        </w:rPr>
        <w:t xml:space="preserve">. Certainly, regional and </w:t>
      </w:r>
      <w:r w:rsidRPr="00950A96">
        <w:rPr>
          <w:rStyle w:val="StyleUnderline"/>
          <w:rFonts w:ascii="Arial" w:hAnsi="Arial" w:cs="Arial"/>
          <w:szCs w:val="22"/>
        </w:rPr>
        <w:t>global security institutions such as the Six-Party Talks</w:t>
      </w:r>
      <w:r w:rsidRPr="00950A96">
        <w:rPr>
          <w:rFonts w:ascii="Arial" w:hAnsi="Arial" w:cs="Arial"/>
          <w:sz w:val="14"/>
          <w:szCs w:val="22"/>
        </w:rPr>
        <w:t xml:space="preserve"> concerning North Korea or the UN Security Council </w:t>
      </w:r>
      <w:r w:rsidRPr="00950A96">
        <w:rPr>
          <w:rStyle w:val="StyleUnderline"/>
          <w:rFonts w:ascii="Arial" w:hAnsi="Arial" w:cs="Arial"/>
          <w:szCs w:val="22"/>
        </w:rPr>
        <w:t>require the active engagement of both Washington and Beijing</w:t>
      </w:r>
      <w:r w:rsidRPr="00950A96">
        <w:rPr>
          <w:rFonts w:ascii="Arial" w:hAnsi="Arial" w:cs="Arial"/>
          <w:sz w:val="14"/>
          <w:szCs w:val="22"/>
        </w:rPr>
        <w:t xml:space="preserve">. Even more broadly, </w:t>
      </w:r>
      <w:r w:rsidRPr="00950A96">
        <w:rPr>
          <w:rStyle w:val="StyleUnderline"/>
          <w:rFonts w:ascii="Arial" w:hAnsi="Arial" w:cs="Arial"/>
          <w:szCs w:val="22"/>
        </w:rPr>
        <w:t>crisis management</w:t>
      </w:r>
      <w:r w:rsidRPr="00950A96">
        <w:rPr>
          <w:rFonts w:ascii="Arial" w:hAnsi="Arial" w:cs="Arial"/>
          <w:sz w:val="14"/>
          <w:szCs w:val="22"/>
        </w:rPr>
        <w:t xml:space="preserve"> </w:t>
      </w:r>
      <w:r w:rsidRPr="00950A96">
        <w:rPr>
          <w:rStyle w:val="StyleUnderline"/>
          <w:rFonts w:ascii="Arial" w:hAnsi="Arial" w:cs="Arial"/>
          <w:szCs w:val="22"/>
        </w:rPr>
        <w:t>in</w:t>
      </w:r>
      <w:r w:rsidRPr="00950A96">
        <w:rPr>
          <w:rFonts w:ascii="Arial" w:hAnsi="Arial" w:cs="Arial"/>
          <w:sz w:val="14"/>
          <w:szCs w:val="22"/>
        </w:rPr>
        <w:t xml:space="preserve"> geographic </w:t>
      </w:r>
      <w:r w:rsidRPr="00950A96">
        <w:rPr>
          <w:rStyle w:val="StyleUnderline"/>
          <w:rFonts w:ascii="Arial" w:hAnsi="Arial" w:cs="Arial"/>
          <w:szCs w:val="22"/>
        </w:rPr>
        <w:t>regions</w:t>
      </w:r>
      <w:r w:rsidRPr="00950A96">
        <w:rPr>
          <w:rFonts w:ascii="Arial" w:hAnsi="Arial" w:cs="Arial"/>
          <w:sz w:val="14"/>
          <w:szCs w:val="22"/>
        </w:rPr>
        <w:t xml:space="preserve"> of mutual strategic interest </w:t>
      </w:r>
      <w:r w:rsidRPr="00950A96">
        <w:rPr>
          <w:rStyle w:val="StyleUnderline"/>
          <w:rFonts w:ascii="Arial" w:hAnsi="Arial" w:cs="Arial"/>
          <w:szCs w:val="22"/>
        </w:rPr>
        <w:t>like the Korean peninsula</w:t>
      </w:r>
      <w:r w:rsidRPr="00950A96">
        <w:rPr>
          <w:rFonts w:ascii="Arial" w:hAnsi="Arial" w:cs="Arial"/>
          <w:sz w:val="14"/>
          <w:szCs w:val="22"/>
        </w:rPr>
        <w:t xml:space="preserve">, </w:t>
      </w:r>
      <w:r w:rsidRPr="00950A96">
        <w:rPr>
          <w:rStyle w:val="StyleUnderline"/>
          <w:rFonts w:ascii="Arial" w:hAnsi="Arial" w:cs="Arial"/>
          <w:szCs w:val="22"/>
        </w:rPr>
        <w:t>Iran, or Burma require much more Sino-U.S. communication</w:t>
      </w:r>
      <w:r w:rsidRPr="00950A96">
        <w:rPr>
          <w:rFonts w:ascii="Arial" w:hAnsi="Arial" w:cs="Arial"/>
          <w:sz w:val="14"/>
          <w:szCs w:val="22"/>
        </w:rPr>
        <w:t xml:space="preserve"> </w:t>
      </w:r>
      <w:r w:rsidRPr="00950A96">
        <w:rPr>
          <w:rStyle w:val="StyleUnderline"/>
          <w:rFonts w:ascii="Arial" w:hAnsi="Arial" w:cs="Arial"/>
          <w:szCs w:val="22"/>
        </w:rPr>
        <w:t>if the</w:t>
      </w:r>
      <w:r w:rsidRPr="00950A96">
        <w:rPr>
          <w:rFonts w:ascii="Arial" w:hAnsi="Arial" w:cs="Arial"/>
          <w:sz w:val="14"/>
          <w:szCs w:val="22"/>
        </w:rPr>
        <w:t xml:space="preserve"> two </w:t>
      </w:r>
      <w:r w:rsidRPr="00950A96">
        <w:rPr>
          <w:rStyle w:val="StyleUnderline"/>
          <w:rFonts w:ascii="Arial" w:hAnsi="Arial" w:cs="Arial"/>
          <w:szCs w:val="22"/>
        </w:rPr>
        <w:t>countries</w:t>
      </w:r>
      <w:r w:rsidRPr="00950A96">
        <w:rPr>
          <w:rFonts w:ascii="Arial" w:hAnsi="Arial" w:cs="Arial"/>
          <w:sz w:val="14"/>
          <w:szCs w:val="22"/>
        </w:rPr>
        <w:t xml:space="preserve"> </w:t>
      </w:r>
      <w:r w:rsidRPr="00950A96">
        <w:rPr>
          <w:rStyle w:val="StyleUnderline"/>
          <w:rFonts w:ascii="Arial" w:hAnsi="Arial" w:cs="Arial"/>
          <w:szCs w:val="22"/>
        </w:rPr>
        <w:t>are to avoid miscalculation</w:t>
      </w:r>
      <w:r w:rsidRPr="00950A96">
        <w:rPr>
          <w:rFonts w:ascii="Arial" w:hAnsi="Arial" w:cs="Arial"/>
          <w:sz w:val="14"/>
          <w:szCs w:val="22"/>
        </w:rPr>
        <w:t xml:space="preserve"> and maximize opportunities to minimize human sutfering. Increasing the number of mid-level military-to-military exchanges would help in this regard. </w:t>
      </w:r>
      <w:r w:rsidRPr="00950A96">
        <w:rPr>
          <w:rStyle w:val="StyleUnderline"/>
          <w:rFonts w:ascii="Arial" w:hAnsi="Arial" w:cs="Arial"/>
          <w:szCs w:val="22"/>
        </w:rPr>
        <w:t>The U</w:t>
      </w:r>
      <w:r w:rsidRPr="00950A96">
        <w:rPr>
          <w:rFonts w:ascii="Arial" w:hAnsi="Arial" w:cs="Arial"/>
          <w:sz w:val="14"/>
          <w:szCs w:val="22"/>
        </w:rPr>
        <w:t xml:space="preserve">nited </w:t>
      </w:r>
      <w:r w:rsidRPr="00950A96">
        <w:rPr>
          <w:rStyle w:val="StyleUnderline"/>
          <w:rFonts w:ascii="Arial" w:hAnsi="Arial" w:cs="Arial"/>
          <w:szCs w:val="22"/>
        </w:rPr>
        <w:t>S</w:t>
      </w:r>
      <w:r w:rsidRPr="00950A96">
        <w:rPr>
          <w:rFonts w:ascii="Arial" w:hAnsi="Arial" w:cs="Arial"/>
          <w:sz w:val="14"/>
          <w:szCs w:val="22"/>
        </w:rPr>
        <w:t xml:space="preserve">tates </w:t>
      </w:r>
      <w:r w:rsidRPr="00950A96">
        <w:rPr>
          <w:rStyle w:val="StyleUnderline"/>
          <w:rFonts w:ascii="Arial" w:hAnsi="Arial" w:cs="Arial"/>
          <w:szCs w:val="22"/>
        </w:rPr>
        <w:t>and China could</w:t>
      </w:r>
      <w:r w:rsidRPr="00950A96">
        <w:rPr>
          <w:rFonts w:ascii="Arial" w:hAnsi="Arial" w:cs="Arial"/>
          <w:sz w:val="14"/>
          <w:szCs w:val="22"/>
        </w:rPr>
        <w:t xml:space="preserve"> do more to </w:t>
      </w:r>
      <w:r w:rsidRPr="00950A96">
        <w:rPr>
          <w:rStyle w:val="StyleUnderline"/>
          <w:rFonts w:ascii="Arial" w:hAnsi="Arial" w:cs="Arial"/>
          <w:szCs w:val="22"/>
        </w:rPr>
        <w:t>cooperate on law enforcement to combat drug trafficking and organized crime</w:t>
      </w:r>
      <w:r w:rsidRPr="00950A96">
        <w:rPr>
          <w:rFonts w:ascii="Arial" w:hAnsi="Arial" w:cs="Arial"/>
          <w:sz w:val="14"/>
          <w:szCs w:val="22"/>
        </w:rPr>
        <w:t xml:space="preserve"> in Western China. Afghanistan is competing with Burma as the main provider of narcotics to China; Washington could use its influence with the International Security Assistance Force in Kabul to develop a joint antinarcotics program. This could potentially build networks and joint capabilities that might be useful for </w:t>
      </w:r>
      <w:r w:rsidRPr="00950A96">
        <w:rPr>
          <w:rStyle w:val="StyleUnderline"/>
          <w:rFonts w:ascii="Arial" w:hAnsi="Arial" w:cs="Arial"/>
          <w:szCs w:val="22"/>
        </w:rPr>
        <w:t>U.S.-China cooperation on the issue of Pakistan</w:t>
      </w:r>
      <w:r w:rsidRPr="00950A96">
        <w:rPr>
          <w:rFonts w:ascii="Arial" w:hAnsi="Arial" w:cs="Arial"/>
          <w:sz w:val="14"/>
          <w:szCs w:val="22"/>
        </w:rPr>
        <w:t xml:space="preserve">. In addition, Washington should also encourage NATO-China cooperation along the Afghan border. Collaborating under the auspices of the Shanghai Cooperation Organization (SCO) might provide an additional framework for Beijing and Washington to address Central Asian security issues in a cooperative manner. 1he SCO, which includes Pakistan as an observer and will convene a multinational conference on Afghanistan in March 2009, has long made curbing narcoterrorism in Afghanistan a priority. In addition, </w:t>
      </w:r>
      <w:r w:rsidRPr="00950A96">
        <w:rPr>
          <w:rFonts w:ascii="Arial" w:hAnsi="Arial" w:cs="Arial"/>
          <w:sz w:val="14"/>
          <w:szCs w:val="14"/>
        </w:rPr>
        <w:t>the VS. Drug Enforcement Agency and the Chinese Anti-Narcotics Bureau should expand cooperation on interdiction and prosecution of heroin and meth traffickers</w:t>
      </w:r>
      <w:r w:rsidRPr="00950A96">
        <w:rPr>
          <w:rFonts w:ascii="Arial" w:hAnsi="Arial" w:cs="Arial"/>
          <w:sz w:val="14"/>
          <w:szCs w:val="22"/>
        </w:rPr>
        <w:t xml:space="preserve">. To be sure, there are a number of areas of serious divergence between Washington and Beijing. This should surprise no one. The United States has disagreements with even its allies. Two large powers with vastly dilferent histories, cultures, and political systems are bound to have challenges. History has shown, however, that the most effective way of addressing issues is for the U.S. and Chinese governments to engage in quiet diplomacy rather than public recrimination. In the U.S.-China context, there is often little to be gained—and much to be lost in terms of trust and respect—by a polarizing debate. Any differences, moreover, must not necessarily impede Sino-U.S. cooperation when both sides share strong mutual interests. I;. Scott Fitzgerald wrote that "the test of a first-rate intelligence is the ability to hold two opposed ideas in the mind at the same time, and still retain the ability to function."3 </w:t>
      </w:r>
      <w:r w:rsidRPr="00950A96">
        <w:rPr>
          <w:rStyle w:val="StyleUnderline"/>
          <w:rFonts w:ascii="Arial" w:hAnsi="Arial" w:cs="Arial"/>
          <w:szCs w:val="22"/>
        </w:rPr>
        <w:t>Effective policy toward China by the U</w:t>
      </w:r>
      <w:r w:rsidRPr="00950A96">
        <w:rPr>
          <w:rFonts w:ascii="Arial" w:hAnsi="Arial" w:cs="Arial"/>
          <w:sz w:val="14"/>
          <w:szCs w:val="22"/>
        </w:rPr>
        <w:t xml:space="preserve">nited </w:t>
      </w:r>
      <w:r w:rsidRPr="00950A96">
        <w:rPr>
          <w:rStyle w:val="StyleUnderline"/>
          <w:rFonts w:ascii="Arial" w:hAnsi="Arial" w:cs="Arial"/>
          <w:szCs w:val="22"/>
        </w:rPr>
        <w:t>S</w:t>
      </w:r>
      <w:r w:rsidRPr="00950A96">
        <w:rPr>
          <w:rFonts w:ascii="Arial" w:hAnsi="Arial" w:cs="Arial"/>
          <w:sz w:val="14"/>
          <w:szCs w:val="22"/>
        </w:rPr>
        <w:t xml:space="preserve">tates, and vice versa, </w:t>
      </w:r>
      <w:r w:rsidRPr="00950A96">
        <w:rPr>
          <w:rStyle w:val="StyleUnderline"/>
          <w:rFonts w:ascii="Arial" w:hAnsi="Arial" w:cs="Arial"/>
          <w:szCs w:val="22"/>
        </w:rPr>
        <w:t>will require</w:t>
      </w:r>
      <w:r w:rsidRPr="00950A96">
        <w:rPr>
          <w:rFonts w:ascii="Arial" w:hAnsi="Arial" w:cs="Arial"/>
          <w:sz w:val="14"/>
          <w:szCs w:val="22"/>
        </w:rPr>
        <w:t xml:space="preserve"> this kind of </w:t>
      </w:r>
      <w:r w:rsidRPr="00950A96">
        <w:rPr>
          <w:rStyle w:val="StyleUnderline"/>
          <w:rFonts w:ascii="Arial" w:hAnsi="Arial" w:cs="Arial"/>
          <w:szCs w:val="22"/>
        </w:rPr>
        <w:t>dual-minded intelligence</w:t>
      </w:r>
      <w:r w:rsidRPr="00950A96">
        <w:rPr>
          <w:rFonts w:ascii="Arial" w:hAnsi="Arial" w:cs="Arial"/>
          <w:sz w:val="14"/>
          <w:szCs w:val="22"/>
        </w:rPr>
        <w:t xml:space="preserve">. Moreover, </w:t>
      </w:r>
      <w:r w:rsidRPr="00950A96">
        <w:rPr>
          <w:rStyle w:val="StyleUnderline"/>
          <w:rFonts w:ascii="Arial" w:hAnsi="Arial" w:cs="Arial"/>
          <w:szCs w:val="22"/>
        </w:rPr>
        <w:t xml:space="preserve">working together on areas of mutual and </w:t>
      </w:r>
      <w:r w:rsidRPr="00950A96">
        <w:rPr>
          <w:rStyle w:val="StyleUnderline"/>
          <w:rFonts w:ascii="Arial" w:hAnsi="Arial" w:cs="Arial"/>
        </w:rPr>
        <w:t>global interest will help promote strategic trust between China and the United States, facilitating possible cooperation in other areas.</w:t>
      </w:r>
      <w:r w:rsidRPr="00950A96">
        <w:rPr>
          <w:rFonts w:ascii="Arial" w:hAnsi="Arial" w:cs="Arial"/>
          <w:sz w:val="14"/>
          <w:szCs w:val="22"/>
        </w:rPr>
        <w:t xml:space="preserve"> Even limited cooperation on specific areas will help construct additional mechanisms for bilateral communication on issues of irreconcilable disagreement. In fact, many of the toughest challenges in U.S.-China relations in recent years have been the result of unforeseen events, such as the accidental bombing of the Chinese embassy in Belgrade in May 1999 and the EP-3 reconnaissance plane collision in April 2001. Building trust and finding workable solutions to tough problems is the premise behind the Obama administrations foreign policy of smart power, as articulated by Secretary of State Clinton. Smart power is based on, as Secretary Clinton outlined in her confirmation hearing, the fundamental belief that 'We must use... the full range of tools at our disposal—diplomatic, economic, military, political and cultural—picking the right tool, or combination of tools, for each situation."' As the CS1S Commission on Smart Power noted in November 2007, "Smart Power is neither hard nor soft—it is the skillful combination of bothIt is an approach that underscores the necessity of a strong military, but also invests heavily in alliances, partnerships and institutions at all levels... .°5 As such, smart power necessarily mandates a major investment in a U.S.-China partnership on key issues. 'The concept enjoys broad support among the Chinese and American people and, by promoting the global good, it reaps concrete results around the world. There should be no expectation that Washington and Beijing will or should agree on all, or even most, questions. But the American and Chinese people should expect their leaders to come together on those vital issues that require their cooperation. </w:t>
      </w:r>
      <w:r w:rsidRPr="00950A96">
        <w:rPr>
          <w:rStyle w:val="StyleUnderline"/>
          <w:rFonts w:ascii="Arial" w:hAnsi="Arial" w:cs="Arial"/>
          <w:szCs w:val="22"/>
        </w:rPr>
        <w:t>U.S.-China partnership, though not inevitable, is indispensable</w:t>
      </w:r>
      <w:r w:rsidRPr="00950A96">
        <w:rPr>
          <w:rFonts w:ascii="Arial" w:hAnsi="Arial" w:cs="Arial"/>
          <w:sz w:val="14"/>
          <w:szCs w:val="22"/>
        </w:rPr>
        <w:t>.</w:t>
      </w:r>
    </w:p>
    <w:p w:rsidR="008267A3" w:rsidRPr="00950A96" w:rsidRDefault="008267A3" w:rsidP="008267A3">
      <w:pPr>
        <w:pStyle w:val="Heading3"/>
      </w:pPr>
      <w:r w:rsidRPr="00950A96">
        <w:t xml:space="preserve">Ext – Coop Solves Nuclear Security </w:t>
      </w:r>
    </w:p>
    <w:p w:rsidR="008267A3" w:rsidRPr="00950A96" w:rsidRDefault="008267A3" w:rsidP="008267A3"/>
    <w:p w:rsidR="008267A3" w:rsidRPr="00950A96" w:rsidRDefault="008267A3" w:rsidP="008267A3">
      <w:pPr>
        <w:pStyle w:val="Heading4"/>
        <w:rPr>
          <w:rStyle w:val="Style13ptBold"/>
          <w:b/>
        </w:rPr>
      </w:pPr>
      <w:r w:rsidRPr="00950A96">
        <w:rPr>
          <w:rStyle w:val="Style13ptBold"/>
          <w:b/>
        </w:rPr>
        <w:t xml:space="preserve">Increase bilateral cooperation solves nuclear terrorism and laundry list of other security issues </w:t>
      </w:r>
    </w:p>
    <w:p w:rsidR="008267A3" w:rsidRPr="00950A96" w:rsidRDefault="008267A3" w:rsidP="008267A3">
      <w:pPr>
        <w:rPr>
          <w:rStyle w:val="Style13ptBold"/>
        </w:rPr>
      </w:pPr>
      <w:r w:rsidRPr="00950A96">
        <w:rPr>
          <w:rStyle w:val="Style13ptBold"/>
        </w:rPr>
        <w:t xml:space="preserve">Fan et al 16 </w:t>
      </w:r>
      <w:r w:rsidRPr="00950A96">
        <w:rPr>
          <w:rStyle w:val="Style13ptBold"/>
          <w:b w:val="0"/>
          <w:sz w:val="20"/>
          <w:szCs w:val="20"/>
        </w:rPr>
        <w:t>(Wang Fan, Yang Haiyun, Zhang Zhihuan all are writers for Xinhua, "China, U.S. work together to strengthen nuclear security," 3/25/16, pg. online @ news.xinhuanet.com/english/2016-03/25/c_135223091.htm)</w:t>
      </w:r>
    </w:p>
    <w:p w:rsidR="008267A3" w:rsidRPr="00950A96" w:rsidRDefault="008267A3" w:rsidP="008267A3">
      <w:pPr>
        <w:rPr>
          <w:sz w:val="16"/>
        </w:rPr>
      </w:pPr>
      <w:r w:rsidRPr="00950A96">
        <w:rPr>
          <w:rStyle w:val="StyleUnderline"/>
        </w:rPr>
        <w:t>High-level consensus on nuclear security</w:t>
      </w:r>
      <w:r w:rsidRPr="00950A96">
        <w:rPr>
          <w:sz w:val="16"/>
        </w:rPr>
        <w:t xml:space="preserve"> is not just symbolic, but </w:t>
      </w:r>
      <w:r w:rsidRPr="00950A96">
        <w:rPr>
          <w:rStyle w:val="StyleUnderline"/>
        </w:rPr>
        <w:t>has produced tangible results</w:t>
      </w:r>
      <w:r w:rsidRPr="00950A96">
        <w:rPr>
          <w:sz w:val="16"/>
        </w:rPr>
        <w:t xml:space="preserve">. Over the past decade, </w:t>
      </w:r>
      <w:r w:rsidRPr="00950A96">
        <w:rPr>
          <w:rStyle w:val="StyleUnderline"/>
        </w:rPr>
        <w:t>the two countries have been staying on the same page in efforts to ensure a world is free of the peril of nuclear terrorism as well as in other non-traditional security areas,</w:t>
      </w:r>
      <w:r w:rsidRPr="00950A96">
        <w:rPr>
          <w:sz w:val="16"/>
        </w:rPr>
        <w:t xml:space="preserve"> such as climate change. "</w:t>
      </w:r>
      <w:r w:rsidRPr="00950A96">
        <w:rPr>
          <w:rStyle w:val="StyleUnderline"/>
        </w:rPr>
        <w:t>China-U.S. nuclear security cooperation has been greatly strengthened over the past 10 years</w:t>
      </w:r>
      <w:r w:rsidRPr="00950A96">
        <w:rPr>
          <w:sz w:val="16"/>
        </w:rPr>
        <w:t xml:space="preserve">," said Hui Zhang, who heads the Harvard Kennedy School's research initiative on China's nuclear policies. The bilateral nuclear engagement, Zhang said, includes in-depth training and workshops to discuss topics ranging from approaches to the design of physical protection systems and steps to strengthen security culture, to cooperation in building the Center of Excellence on Nuclear Security. Bunn echoed Zhang's words. "I think </w:t>
      </w:r>
      <w:r w:rsidRPr="00950A96">
        <w:rPr>
          <w:rStyle w:val="Emphasis"/>
        </w:rPr>
        <w:t>there are more to be done</w:t>
      </w:r>
      <w:r w:rsidRPr="00950A96">
        <w:rPr>
          <w:sz w:val="16"/>
        </w:rPr>
        <w:t xml:space="preserve">, but there is a lot that has been done," he said, adding that </w:t>
      </w:r>
      <w:r w:rsidRPr="00950A96">
        <w:rPr>
          <w:rStyle w:val="StyleUnderline"/>
        </w:rPr>
        <w:t>bilateral cooperation can go even further</w:t>
      </w:r>
      <w:r w:rsidRPr="00950A96">
        <w:rPr>
          <w:sz w:val="16"/>
        </w:rPr>
        <w:t>. "</w:t>
      </w:r>
      <w:r w:rsidRPr="00950A96">
        <w:rPr>
          <w:rStyle w:val="StyleUnderline"/>
        </w:rPr>
        <w:t>There are more to be done together to train and motivate other countries in East Asia on nuclear security</w:t>
      </w:r>
      <w:r w:rsidRPr="00950A96">
        <w:rPr>
          <w:sz w:val="16"/>
        </w:rPr>
        <w:t xml:space="preserve">," he said. Zhang suggested that the two countries increase bilateral cooperation on nuclear security in the civilian sector and expand it to the military sector. However, consensus and </w:t>
      </w:r>
      <w:r w:rsidRPr="00950A96">
        <w:rPr>
          <w:rStyle w:val="StyleUnderline"/>
        </w:rPr>
        <w:t xml:space="preserve">willingness alone cannot ensure their future cooperation will be friction-free, </w:t>
      </w:r>
      <w:r w:rsidRPr="00950A96">
        <w:rPr>
          <w:sz w:val="16"/>
        </w:rPr>
        <w:t>nuclear experts say. "The devil is in the details," Shen said, referring to the sensitivity of each country's nuclear information.</w:t>
      </w:r>
    </w:p>
    <w:p w:rsidR="008267A3" w:rsidRPr="00950A96" w:rsidRDefault="008267A3" w:rsidP="008267A3"/>
    <w:p w:rsidR="008267A3" w:rsidRPr="00950A96" w:rsidRDefault="008267A3" w:rsidP="008267A3"/>
    <w:p w:rsidR="008267A3" w:rsidRPr="00950A96" w:rsidRDefault="008267A3" w:rsidP="008267A3">
      <w:pPr>
        <w:rPr>
          <w:rStyle w:val="StyleUnderline"/>
        </w:rPr>
      </w:pPr>
    </w:p>
    <w:p w:rsidR="008267A3" w:rsidRPr="00950A96" w:rsidRDefault="008267A3" w:rsidP="008267A3">
      <w:pPr>
        <w:pStyle w:val="Heading3"/>
      </w:pPr>
      <w:r w:rsidRPr="00950A96">
        <w:t xml:space="preserve">Ext – Prolif Impact </w:t>
      </w:r>
    </w:p>
    <w:p w:rsidR="008267A3" w:rsidRPr="00950A96" w:rsidRDefault="008267A3" w:rsidP="008267A3"/>
    <w:p w:rsidR="008267A3" w:rsidRPr="00950A96" w:rsidRDefault="008267A3" w:rsidP="008267A3">
      <w:pPr>
        <w:pStyle w:val="Heading4"/>
      </w:pPr>
      <w:r w:rsidRPr="00950A96">
        <w:t>Prolif drastically increases the risk of accidents – guarantees nuclear war</w:t>
      </w:r>
    </w:p>
    <w:p w:rsidR="008267A3" w:rsidRPr="00950A96" w:rsidRDefault="008267A3" w:rsidP="008267A3">
      <w:pPr>
        <w:rPr>
          <w:sz w:val="16"/>
          <w:szCs w:val="16"/>
        </w:rPr>
      </w:pPr>
      <w:r w:rsidRPr="00950A96">
        <w:rPr>
          <w:rStyle w:val="Style13ptBold"/>
        </w:rPr>
        <w:t>Sturm 09</w:t>
      </w:r>
      <w:r w:rsidRPr="00950A96">
        <w:rPr>
          <w:b/>
        </w:rPr>
        <w:t xml:space="preserve"> </w:t>
      </w:r>
      <w:r w:rsidRPr="00950A96">
        <w:rPr>
          <w:sz w:val="20"/>
          <w:szCs w:val="20"/>
        </w:rPr>
        <w:t>(Frankie Sturm is a fellow at the National Truman Security Project, a national security based institute in Washington DC, “Nuclear Weapons: A New Paradigm for the 21st Century,” 6/30/09, Truman National Security Project, pg. online @ http://www.ploughshares.org/sites/default/files/resources/20090730_sturm_nuclearweaponsbackgrounder.pdf)</w:t>
      </w:r>
    </w:p>
    <w:p w:rsidR="008267A3" w:rsidRPr="00950A96" w:rsidRDefault="008267A3" w:rsidP="008267A3">
      <w:pPr>
        <w:rPr>
          <w:rStyle w:val="Emphasis"/>
        </w:rPr>
      </w:pPr>
      <w:r w:rsidRPr="00950A96">
        <w:rPr>
          <w:rStyle w:val="StyleUnderline"/>
        </w:rPr>
        <w:t>Accidents happen, but the price of a nuclear accident is impermissible</w:t>
      </w:r>
      <w:r w:rsidRPr="00950A96">
        <w:rPr>
          <w:sz w:val="16"/>
        </w:rPr>
        <w:t>. Yet, past incidents over the last several decades far less known than “Chernobyl” could very well have led to more catastrophic results: 1979, U.S. Mistakes Computer Exercise for Soviet Nuclear Strike. When a realistic training tape was mistakenly inserted into the computer running the United States’ early warning system, launch control centers for Minuteman missiles received preliminary warning that the U.S. was under attack, while the entire continental air defense interceptor force was put on alert.</w:t>
      </w:r>
      <w:r w:rsidRPr="00950A96">
        <w:rPr>
          <w:b/>
          <w:u w:val="single"/>
        </w:rPr>
        <w:t xml:space="preserve"> </w:t>
      </w:r>
      <w:r w:rsidRPr="00950A96">
        <w:rPr>
          <w:rStyle w:val="StyleUnderline"/>
        </w:rPr>
        <w:t>In a country with less sophisticated systems,</w:t>
      </w:r>
      <w:r w:rsidRPr="00950A96">
        <w:rPr>
          <w:b/>
          <w:u w:val="single"/>
        </w:rPr>
        <w:t xml:space="preserve"> </w:t>
      </w:r>
      <w:r w:rsidRPr="00950A96">
        <w:rPr>
          <w:sz w:val="16"/>
        </w:rPr>
        <w:t xml:space="preserve">such an </w:t>
      </w:r>
      <w:r w:rsidRPr="00950A96">
        <w:rPr>
          <w:rStyle w:val="StyleUnderline"/>
        </w:rPr>
        <w:t>incident could have provoked a hasty retaliatory strike and accidental nuclear war.</w:t>
      </w:r>
      <w:r w:rsidRPr="00950A96">
        <w:rPr>
          <w:sz w:val="16"/>
        </w:rPr>
        <w:t xml:space="preserve"> 1988, Pakistan Mistakes Explosion for Indian Nuclear Attack. </w:t>
      </w:r>
      <w:r w:rsidRPr="00950A96">
        <w:rPr>
          <w:rStyle w:val="StyleUnderline"/>
        </w:rPr>
        <w:t xml:space="preserve">When a massive conventional munitions explosion occurred at a secret ammunition dump near Rawalpindi, some Pakistani officials mistook it for the start of an Indian nuclear strike. Given the size of Pakistan’s conventional forces compared to India’s </w:t>
      </w:r>
      <w:r w:rsidRPr="00950A96">
        <w:rPr>
          <w:sz w:val="16"/>
        </w:rPr>
        <w:t>– and the proximity of the two nations, cutting down the decision time in the event of a launch</w:t>
      </w:r>
      <w:r w:rsidRPr="00950A96">
        <w:rPr>
          <w:b/>
          <w:u w:val="single"/>
        </w:rPr>
        <w:t xml:space="preserve"> </w:t>
      </w:r>
      <w:r w:rsidRPr="00950A96">
        <w:rPr>
          <w:rStyle w:val="Emphasis"/>
        </w:rPr>
        <w:t>– such an incident could easily have resulted in accidental nuclear war.</w:t>
      </w:r>
      <w:r w:rsidRPr="00950A96">
        <w:rPr>
          <w:sz w:val="16"/>
        </w:rPr>
        <w:t xml:space="preserve"> 1995, Russia Mistakes Weather Balloon for U.S. Nuclear Strike. </w:t>
      </w:r>
      <w:r w:rsidRPr="00950A96">
        <w:rPr>
          <w:rStyle w:val="StyleUnderline"/>
        </w:rPr>
        <w:t xml:space="preserve">When Norway launched a weather rocket to investigate the Northern Lights, Russian radars mistook the rocket for a missile launched by a U.S. submarine. Russian officials scrambled their nuclear forces into position and activated President Boris Yeltsin’s “nuclear brief- case.” </w:t>
      </w:r>
      <w:r w:rsidRPr="00950A96">
        <w:rPr>
          <w:rStyle w:val="Emphasis"/>
        </w:rPr>
        <w:t>A nation that feels vulnerable to nuclear attack might feel obligated to launch a retaliatory strike</w:t>
      </w:r>
      <w:r w:rsidRPr="00950A96">
        <w:rPr>
          <w:rStyle w:val="StyleUnderline"/>
        </w:rPr>
        <w:t xml:space="preserve"> before all the facts are in, </w:t>
      </w:r>
      <w:r w:rsidRPr="00950A96">
        <w:rPr>
          <w:rStyle w:val="Emphasis"/>
        </w:rPr>
        <w:t>leading to an accidental nuclear war</w:t>
      </w:r>
      <w:r w:rsidRPr="00950A96">
        <w:rPr>
          <w:rStyle w:val="StyleUnderline"/>
        </w:rPr>
        <w:t>. The list of nuclear accidents and potential calamities goes on.</w:t>
      </w:r>
      <w:r w:rsidRPr="00950A96">
        <w:rPr>
          <w:sz w:val="16"/>
        </w:rPr>
        <w:t xml:space="preserve"> As clearly put by Governor Arnold Schwarzenegger, “</w:t>
      </w:r>
      <w:r w:rsidRPr="00950A96">
        <w:rPr>
          <w:rStyle w:val="StyleUnderline"/>
        </w:rPr>
        <w:t>Mistakes are made in every other human endeavor. Why should nuclear weapons be exempt?”</w:t>
      </w:r>
      <w:r w:rsidRPr="00950A96">
        <w:rPr>
          <w:sz w:val="16"/>
        </w:rPr>
        <w:t xml:space="preserve"> In addition to the threat of discrete nuclear accidents lies the broader problem of loose nuclear material. Russia possesses more than 10,000 nuclear warheads, many of which are poorly guarded and vulnerable to theft. Although the U.S. and Russia have worked together through the Nunn-Lugar Cooperative Threat Reduction initiative to secure nuclear material and deactivate thousands of warheads, analysts fear that </w:t>
      </w:r>
      <w:r w:rsidRPr="00950A96">
        <w:rPr>
          <w:rStyle w:val="StyleUnderline"/>
        </w:rPr>
        <w:t>underpaid scientists and lax security could create a situation in which a terrorist group could buy or steal a bomb</w:t>
      </w:r>
      <w:r w:rsidRPr="00950A96">
        <w:rPr>
          <w:sz w:val="16"/>
        </w:rPr>
        <w:t>. Meanwhile, the security of Pakistan’s nuclear arsenal remains in question, stoking fears that state collapse in that volatile country could also enable terrorists to acquire a nuclear weapon.</w:t>
      </w:r>
      <w:r w:rsidRPr="00950A96">
        <w:rPr>
          <w:rStyle w:val="StyleUnderline"/>
        </w:rPr>
        <w:t xml:space="preserve"> The accidental detonation of a single nuclear weapon could kill thousands; </w:t>
      </w:r>
      <w:r w:rsidRPr="00950A96">
        <w:rPr>
          <w:rStyle w:val="Emphasis"/>
        </w:rPr>
        <w:t>an accidental nuclear war could kill millions worldwide</w:t>
      </w:r>
      <w:r w:rsidRPr="00950A96">
        <w:rPr>
          <w:rStyle w:val="StyleUnderline"/>
        </w:rPr>
        <w:t xml:space="preserve">. This threat has been with us for decades, but </w:t>
      </w:r>
      <w:r w:rsidRPr="00950A96">
        <w:rPr>
          <w:rStyle w:val="Emphasis"/>
        </w:rPr>
        <w:t>the prospect that mistakes or mishaps could inadvertently help terrorists obtain nuclear weapons adds extra gravity to the threat.</w:t>
      </w:r>
    </w:p>
    <w:p w:rsidR="00A56D18" w:rsidRPr="00950A96" w:rsidRDefault="00A56D18" w:rsidP="00A56D18">
      <w:pPr>
        <w:pStyle w:val="Heading2"/>
      </w:pPr>
      <w:r w:rsidRPr="00950A96">
        <w:t xml:space="preserve">AT Chinese Politics </w:t>
      </w:r>
    </w:p>
    <w:p w:rsidR="00A56D18" w:rsidRPr="00950A96" w:rsidRDefault="00A56D18" w:rsidP="00A56D18"/>
    <w:p w:rsidR="00A56D18" w:rsidRPr="00950A96" w:rsidRDefault="00A56D18" w:rsidP="00A56D18">
      <w:pPr>
        <w:pStyle w:val="Heading3"/>
      </w:pPr>
      <w:r w:rsidRPr="00950A96">
        <w:t xml:space="preserve">Link Turn – Nuclear Popular </w:t>
      </w:r>
    </w:p>
    <w:p w:rsidR="00A56D18" w:rsidRPr="00950A96" w:rsidRDefault="00A56D18" w:rsidP="00A56D18"/>
    <w:p w:rsidR="00A56D18" w:rsidRPr="00950A96" w:rsidRDefault="00A56D18" w:rsidP="00A56D18">
      <w:pPr>
        <w:pStyle w:val="Heading4"/>
      </w:pPr>
      <w:r w:rsidRPr="00950A96">
        <w:t xml:space="preserve">Chinese nuclear development has high political support </w:t>
      </w:r>
    </w:p>
    <w:p w:rsidR="00A56D18" w:rsidRPr="00950A96" w:rsidRDefault="00A56D18" w:rsidP="00A56D18">
      <w:pPr>
        <w:rPr>
          <w:rStyle w:val="Style13ptBold"/>
          <w:b w:val="0"/>
          <w:sz w:val="20"/>
          <w:szCs w:val="20"/>
        </w:rPr>
      </w:pPr>
      <w:r w:rsidRPr="00950A96">
        <w:rPr>
          <w:rStyle w:val="Style13ptBold"/>
        </w:rPr>
        <w:t xml:space="preserve">Martin 15 </w:t>
      </w:r>
      <w:r w:rsidRPr="00950A96">
        <w:rPr>
          <w:rStyle w:val="Style13ptBold"/>
          <w:b w:val="0"/>
          <w:sz w:val="20"/>
          <w:szCs w:val="20"/>
        </w:rPr>
        <w:t>(Richard Martin is the senior editor for energy at MIT Technology Review. "China Details Next-Gen Nuclear Reactor Program," 11/16/15, pg. online @ https://www.technologyreview.com/s/542526/china-details-next-gen-nuclear-reactor-program/)</w:t>
      </w:r>
    </w:p>
    <w:p w:rsidR="00A56D18" w:rsidRPr="00950A96" w:rsidRDefault="00A56D18" w:rsidP="00A56D18">
      <w:pPr>
        <w:rPr>
          <w:sz w:val="14"/>
        </w:rPr>
      </w:pPr>
      <w:r w:rsidRPr="00950A96">
        <w:rPr>
          <w:sz w:val="14"/>
        </w:rPr>
        <w:t xml:space="preserve">At Oak Ridge this week, Xu outlined a roadmap that shows that China is further along than any other advanced reactor R&amp;D program in the world. </w:t>
      </w:r>
      <w:r w:rsidRPr="00950A96">
        <w:rPr>
          <w:rStyle w:val="StyleUnderline"/>
        </w:rPr>
        <w:t>China</w:t>
      </w:r>
      <w:r w:rsidRPr="00950A96">
        <w:rPr>
          <w:sz w:val="14"/>
        </w:rPr>
        <w:t xml:space="preserve">, which still gets nearly three-quarters of its electricity from burning coal, </w:t>
      </w:r>
      <w:r w:rsidRPr="00950A96">
        <w:rPr>
          <w:rStyle w:val="StyleUnderline"/>
        </w:rPr>
        <w:t>is racing to develop low-carbon energy sources, including</w:t>
      </w:r>
      <w:r w:rsidRPr="00950A96">
        <w:rPr>
          <w:sz w:val="14"/>
        </w:rPr>
        <w:t xml:space="preserve"> both conventional </w:t>
      </w:r>
      <w:r w:rsidRPr="00950A96">
        <w:rPr>
          <w:rStyle w:val="StyleUnderline"/>
        </w:rPr>
        <w:t>nuclear plants</w:t>
      </w:r>
      <w:r w:rsidRPr="00950A96">
        <w:rPr>
          <w:sz w:val="14"/>
        </w:rPr>
        <w:t xml:space="preserve"> and advanced systems such as molten-salt reactors. The largest emitter of greenhouse gases in the world, </w:t>
      </w:r>
      <w:r w:rsidRPr="00950A96">
        <w:rPr>
          <w:rStyle w:val="Emphasis"/>
        </w:rPr>
        <w:t>China aims to more than double its nuclear capacity by 2020</w:t>
      </w:r>
      <w:r w:rsidRPr="00950A96">
        <w:rPr>
          <w:sz w:val="14"/>
        </w:rPr>
        <w:t xml:space="preserve">, according to the World Nuclear Association. Xu detailed a multi-stage plan to build demonstration reactors in the next five years and deploy them commercially beginning around 2030. </w:t>
      </w:r>
      <w:r w:rsidRPr="00950A96">
        <w:rPr>
          <w:rStyle w:val="StyleUnderline"/>
        </w:rPr>
        <w:t>The institute plans to build a 10-megawatt prototype reactor</w:t>
      </w:r>
      <w:r w:rsidRPr="00950A96">
        <w:rPr>
          <w:sz w:val="14"/>
        </w:rPr>
        <w:t xml:space="preserve">, using solid fuel, by 2020, </w:t>
      </w:r>
      <w:r w:rsidRPr="00950A96">
        <w:rPr>
          <w:rStyle w:val="StyleUnderline"/>
        </w:rPr>
        <w:t>along with a two-megawatt liquid-fuel machine that will demonstrate the thorium-uranium fuel cycle</w:t>
      </w:r>
      <w:r w:rsidRPr="00950A96">
        <w:rPr>
          <w:sz w:val="14"/>
        </w:rPr>
        <w:t>. (Thorium, which is not fissile, is converted inside a reactor into a fissile isotope of uranium that produces energy and sustains the nuclear reaction.) In all, there are 700 nuclear engineers working on the molten-salt reactor at SINAP, Xu said, a number that dwarfs other advanced-reactor research programs around the world. The team has a preliminary design for a 10-megawatt thorium-based molten-salt reactor, and has mastered some of the technical challenges involved in building and running such reactors, such as the preparation of high-purity molten salts and the control of tritium, a dangerous isotope of hydrogen that can be used in the making of nuclear weapons. Limiting the production of tritium is a key research goal for the development of molten-salt reactors. While most of the audience at Oak Ridge was familiar with the outlines of the Chinese program, the level of sophistication and the progress to date were startling to many listeners. “</w:t>
      </w:r>
      <w:r w:rsidRPr="00950A96">
        <w:rPr>
          <w:rStyle w:val="StyleUnderline"/>
        </w:rPr>
        <w:t>It’s very surprising how far they’ve come in four years</w:t>
      </w:r>
      <w:r w:rsidRPr="00950A96">
        <w:rPr>
          <w:sz w:val="14"/>
        </w:rPr>
        <w:t>,” said John Kutsch, the vice president for business development at Terrestrial Energy, which is developing its own version of a molten-salt reactor. “</w:t>
      </w:r>
      <w:r w:rsidRPr="00950A96">
        <w:rPr>
          <w:rStyle w:val="StyleUnderline"/>
        </w:rPr>
        <w:t>That shows you what throwing hundreds of researchers at a project will do to speed progress</w:t>
      </w:r>
      <w:r w:rsidRPr="00950A96">
        <w:rPr>
          <w:sz w:val="14"/>
        </w:rPr>
        <w:t xml:space="preserve">.” The Chinese program alarms some American researchers, who view China as a rival in the nuclear arena and are opposed to the sharing of technology that was originally developed in the United States. </w:t>
      </w:r>
      <w:r w:rsidRPr="00950A96">
        <w:rPr>
          <w:rStyle w:val="StyleUnderline"/>
        </w:rPr>
        <w:t>China is seeking not only to build reactors to supply domestic power but also to become a major supplier of nuclear technology to the world market</w:t>
      </w:r>
      <w:r w:rsidRPr="00950A96">
        <w:rPr>
          <w:sz w:val="14"/>
        </w:rPr>
        <w:t xml:space="preserve">. When the U.S.-China agreement was first announced, some commentators described the collaboration as a dangerous, even treacherous, form of technology transfer. Viewed from a broader perspective, the development of safe, economical nuclear power technology that can be commercialized and deployed rapidly would be a huge achievement in the struggle to limit global climate change, regardless of which country gets there first. Faced with a long path to funding and licensing their technology in the United States, many developers of next-generation nuclear reactors have said they will likely test their machines in other countries, including China. Under the collaboration agreement, says David Holcomb, the principal investigator from Oak Ridge on the program, “both institutions are seeking to more rapidly advance salt-cooled reactors. As such, the coӧperative </w:t>
      </w:r>
      <w:r w:rsidRPr="00950A96">
        <w:rPr>
          <w:rStyle w:val="StyleUnderline"/>
        </w:rPr>
        <w:t>work is jointly approved by both governments</w:t>
      </w:r>
      <w:r w:rsidRPr="00950A96">
        <w:rPr>
          <w:sz w:val="14"/>
        </w:rPr>
        <w:t xml:space="preserve">.” Like scientists everywhere, Xu is also faced with securing funding for the next phases of the program. SINAP’s molten-salt reactor research is funded through 2017, he says; beyond that </w:t>
      </w:r>
      <w:r w:rsidRPr="00950A96">
        <w:rPr>
          <w:rStyle w:val="StyleUnderline"/>
        </w:rPr>
        <w:t>the institute is seeking new funding from the central government, the Shanghai government,</w:t>
      </w:r>
      <w:r w:rsidRPr="00950A96">
        <w:rPr>
          <w:sz w:val="14"/>
        </w:rPr>
        <w:t xml:space="preserve"> and the private sector. SINAP also recently signed an agreement with Fangda Group, a major Chinese conglomerate that produces carbon products, iron and steel, and chemicals, to help develop molten-salt coolants for the reactors. “I’m very confident” that SINAP will be able to carry its molten-salt reactor program to commercialization, Xu says. “Because, you see, in general </w:t>
      </w:r>
      <w:r w:rsidRPr="00950A96">
        <w:rPr>
          <w:rStyle w:val="Emphasis"/>
        </w:rPr>
        <w:t>the Chinese government intends to support the development of future technologies for nuclear energy</w:t>
      </w:r>
      <w:r w:rsidRPr="00950A96">
        <w:rPr>
          <w:sz w:val="14"/>
        </w:rPr>
        <w:t xml:space="preserve">. And </w:t>
      </w:r>
      <w:r w:rsidRPr="00950A96">
        <w:rPr>
          <w:rStyle w:val="StyleUnderline"/>
        </w:rPr>
        <w:t>the China market is very big for nuclear energy technologies</w:t>
      </w:r>
      <w:r w:rsidRPr="00950A96">
        <w:rPr>
          <w:sz w:val="14"/>
        </w:rPr>
        <w:t>.”</w:t>
      </w:r>
    </w:p>
    <w:p w:rsidR="00A56D18" w:rsidRPr="00950A96" w:rsidRDefault="00A56D18" w:rsidP="00A56D18">
      <w:r w:rsidRPr="00950A96">
        <w:t xml:space="preserve"> </w:t>
      </w:r>
    </w:p>
    <w:p w:rsidR="00A56D18" w:rsidRPr="00950A96" w:rsidRDefault="00A56D18" w:rsidP="00A56D18">
      <w:r w:rsidRPr="00950A96">
        <w:t xml:space="preserve"> </w:t>
      </w:r>
    </w:p>
    <w:p w:rsidR="00A56D18" w:rsidRPr="00950A96" w:rsidRDefault="00A56D18" w:rsidP="00A56D18">
      <w:r w:rsidRPr="00950A96">
        <w:t xml:space="preserve"> </w:t>
      </w:r>
    </w:p>
    <w:p w:rsidR="00A56D18" w:rsidRPr="00950A96" w:rsidRDefault="00A56D18" w:rsidP="00A56D18">
      <w:pPr>
        <w:pStyle w:val="Heading2"/>
      </w:pPr>
      <w:r w:rsidRPr="00950A96">
        <w:t xml:space="preserve">AT Politics </w:t>
      </w:r>
    </w:p>
    <w:p w:rsidR="00A56D18" w:rsidRPr="00950A96" w:rsidRDefault="00A56D18" w:rsidP="00A56D18"/>
    <w:p w:rsidR="00A56D18" w:rsidRPr="00950A96" w:rsidRDefault="00A56D18" w:rsidP="00A56D18">
      <w:pPr>
        <w:pStyle w:val="Heading3"/>
      </w:pPr>
      <w:r w:rsidRPr="00950A96">
        <w:t xml:space="preserve">Plan Popular </w:t>
      </w:r>
    </w:p>
    <w:p w:rsidR="00A56D18" w:rsidRPr="00950A96" w:rsidRDefault="00A56D18" w:rsidP="00A56D18"/>
    <w:p w:rsidR="00A56D18" w:rsidRPr="00950A96" w:rsidRDefault="00A56D18" w:rsidP="00A56D18">
      <w:pPr>
        <w:pStyle w:val="Heading4"/>
        <w:rPr>
          <w:rStyle w:val="Style13ptBold"/>
          <w:b/>
        </w:rPr>
      </w:pPr>
      <w:r w:rsidRPr="00950A96">
        <w:rPr>
          <w:rStyle w:val="Style13ptBold"/>
          <w:b/>
        </w:rPr>
        <w:t xml:space="preserve">The plan is popular – overwhelming public support for enhanced nuclear energy use </w:t>
      </w:r>
    </w:p>
    <w:p w:rsidR="00A56D18" w:rsidRPr="00950A96" w:rsidRDefault="00A56D18" w:rsidP="00A56D18">
      <w:pPr>
        <w:rPr>
          <w:rStyle w:val="Style13ptBold"/>
        </w:rPr>
      </w:pPr>
      <w:r w:rsidRPr="00950A96">
        <w:rPr>
          <w:rStyle w:val="Style13ptBold"/>
        </w:rPr>
        <w:t xml:space="preserve">NEI 15 </w:t>
      </w:r>
      <w:r w:rsidRPr="00950A96">
        <w:rPr>
          <w:rStyle w:val="Style13ptBold"/>
          <w:b w:val="0"/>
          <w:sz w:val="20"/>
          <w:szCs w:val="20"/>
        </w:rPr>
        <w:t>("New Survey Shows Strong Support for Nuclear Energy," 3/19/15, pg. online @ https://globenewswire.com/news-release/2015/03/19/716919/10125637/en/New-Survey-Shows-Strong-Support-for-Nuclear-Energy.html)</w:t>
      </w:r>
    </w:p>
    <w:p w:rsidR="00A56D18" w:rsidRPr="00950A96" w:rsidRDefault="00A56D18" w:rsidP="00A56D18">
      <w:pPr>
        <w:rPr>
          <w:sz w:val="16"/>
        </w:rPr>
      </w:pPr>
      <w:r w:rsidRPr="00950A96">
        <w:rPr>
          <w:rStyle w:val="Emphasis"/>
        </w:rPr>
        <w:t>Large majorities of Americans support nuclear energy and believe it will be important for the future</w:t>
      </w:r>
      <w:r w:rsidRPr="00950A96">
        <w:rPr>
          <w:sz w:val="16"/>
        </w:rPr>
        <w:t xml:space="preserve">, a new national public opinion survey shows. </w:t>
      </w:r>
      <w:r w:rsidRPr="00950A96">
        <w:rPr>
          <w:rStyle w:val="StyleUnderline"/>
        </w:rPr>
        <w:t>Public support for nuclear energy is particularly strong in the Midwest and in the South</w:t>
      </w:r>
      <w:r w:rsidRPr="00950A96">
        <w:rPr>
          <w:sz w:val="16"/>
        </w:rPr>
        <w:t xml:space="preserve">, where five reactors are being built. Americans rank reliability and clean air—two of nuclear energy's chief attributes—as their top two considerations for the way electricity is produced. "On a wide range of measures, </w:t>
      </w:r>
      <w:r w:rsidRPr="00950A96">
        <w:rPr>
          <w:rStyle w:val="StyleUnderline"/>
        </w:rPr>
        <w:t>the new survey shows an upturn in support for nuclear energy over the past year</w:t>
      </w:r>
      <w:r w:rsidRPr="00950A96">
        <w:rPr>
          <w:sz w:val="16"/>
        </w:rPr>
        <w:t xml:space="preserve">. </w:t>
      </w:r>
      <w:r w:rsidRPr="00950A96">
        <w:rPr>
          <w:rStyle w:val="StyleUnderline"/>
        </w:rPr>
        <w:t>What really stands out</w:t>
      </w:r>
      <w:r w:rsidRPr="00950A96">
        <w:rPr>
          <w:sz w:val="16"/>
        </w:rPr>
        <w:t xml:space="preserve"> to me, having surveyed public opinion in this area for more than 30 years, </w:t>
      </w:r>
      <w:r w:rsidRPr="00950A96">
        <w:rPr>
          <w:rStyle w:val="StyleUnderline"/>
        </w:rPr>
        <w:t>is the sustained positive turnaround in public attitudes on nuclear energy over the past quarter century</w:t>
      </w:r>
      <w:r w:rsidRPr="00950A96">
        <w:rPr>
          <w:sz w:val="16"/>
        </w:rPr>
        <w:t xml:space="preserve">," said Ann Bisconti, president of Bisconti Research Inc. "In 1983, when the Nuclear Energy Institute's public tracking program began, only half the public favored nuclear energy. </w:t>
      </w:r>
      <w:r w:rsidRPr="00950A96">
        <w:rPr>
          <w:rStyle w:val="StyleUnderline"/>
        </w:rPr>
        <w:t>Now, more than two-thirds of Americans are favorable</w:t>
      </w:r>
      <w:r w:rsidRPr="00950A96">
        <w:rPr>
          <w:sz w:val="16"/>
        </w:rPr>
        <w:t xml:space="preserve">." Bisconti's firm, along with Quest Global Research, conducted the survey for the Nuclear Energy Institute from Feb. 18 to March 1. It has a margin of error of plus or minus three percentage points. Sixty-eight percent of those surveyed said they "favor the use of nuclear energy as one of the ways to provide electricity in the United States," with 30 percent opposed. In the Midwest, 76 percent of respondents favor the use of nuclear energy, as do 71 percent of respondents in the South.   </w:t>
      </w:r>
      <w:r w:rsidRPr="00950A96">
        <w:rPr>
          <w:rStyle w:val="StyleUnderline"/>
        </w:rPr>
        <w:t>Seventy-eight percent of respondents believe nuclear energy will be important</w:t>
      </w:r>
      <w:r w:rsidRPr="00950A96">
        <w:rPr>
          <w:sz w:val="16"/>
        </w:rPr>
        <w:t xml:space="preserve"> in meeting the nation's electricity needs in the years ahead; 19 percent feel it will not be important. In a national survey by Bisconti Research one year ago, </w:t>
      </w:r>
      <w:r w:rsidRPr="00950A96">
        <w:rPr>
          <w:rStyle w:val="StyleUnderline"/>
        </w:rPr>
        <w:t>63 percent of Americans favored the use of nuclear energy</w:t>
      </w:r>
      <w:r w:rsidRPr="00950A96">
        <w:rPr>
          <w:sz w:val="16"/>
        </w:rPr>
        <w:t xml:space="preserve">, and 74 percent felt nuclear energy will be important in meeting future electricity needs. </w:t>
      </w:r>
      <w:r w:rsidRPr="00950A96">
        <w:rPr>
          <w:rStyle w:val="StyleUnderline"/>
        </w:rPr>
        <w:t>The new survey also shows a notable increase over the past year in public perceptions of nuclear energy safety</w:t>
      </w:r>
      <w:r w:rsidRPr="00950A96">
        <w:rPr>
          <w:sz w:val="16"/>
        </w:rPr>
        <w:t>. Seventy-nine percent of respondents agree that "nuclear power plants operating in the United States are safe and secure." In two surveys in 2014, that sentiment was expressed by 70 percent of respondents.</w:t>
      </w:r>
    </w:p>
    <w:p w:rsidR="00A56D18" w:rsidRPr="00950A96" w:rsidRDefault="00A56D18" w:rsidP="00A56D18"/>
    <w:p w:rsidR="00A56D18" w:rsidRPr="00950A96" w:rsidRDefault="00A56D18" w:rsidP="00A56D18">
      <w:pPr>
        <w:pStyle w:val="Heading3"/>
      </w:pPr>
      <w:r w:rsidRPr="00950A96">
        <w:t xml:space="preserve">Elections Econ Link Turn </w:t>
      </w:r>
    </w:p>
    <w:p w:rsidR="00A56D18" w:rsidRPr="00950A96" w:rsidRDefault="00A56D18" w:rsidP="00A56D18"/>
    <w:p w:rsidR="00A56D18" w:rsidRPr="00950A96" w:rsidRDefault="00A56D18" w:rsidP="00A56D18">
      <w:pPr>
        <w:pStyle w:val="Heading4"/>
      </w:pPr>
      <w:r w:rsidRPr="00950A96">
        <w:t>Economic questions control the election</w:t>
      </w:r>
    </w:p>
    <w:p w:rsidR="00A56D18" w:rsidRPr="00950A96" w:rsidRDefault="00A56D18" w:rsidP="00A56D18">
      <w:pPr>
        <w:rPr>
          <w:rStyle w:val="Style13ptBold"/>
        </w:rPr>
      </w:pPr>
      <w:r w:rsidRPr="00950A96">
        <w:rPr>
          <w:rStyle w:val="Style13ptBold"/>
        </w:rPr>
        <w:t xml:space="preserve">Keck 14 </w:t>
      </w:r>
      <w:r w:rsidRPr="00950A96">
        <w:rPr>
          <w:rStyle w:val="Style13ptBold"/>
          <w:b w:val="0"/>
          <w:sz w:val="20"/>
          <w:szCs w:val="20"/>
        </w:rPr>
        <w:t>(Zachary Keck was formerly Managing Editor of The Diplomat where he authored The Pacific Realist blog. Previously, he worked as Deputy Editor of e-International Relations and has interned at the Center for a New American Security, "Hillary Clinton's Foreign Policy Views Don't Matter," 8/16/14, pg. online @ thediplomat.com/2014/08/hillary-clintons-foreign-policy-views-dont-matter)</w:t>
      </w:r>
    </w:p>
    <w:p w:rsidR="00A56D18" w:rsidRPr="00950A96" w:rsidRDefault="00A56D18" w:rsidP="00A56D18">
      <w:pPr>
        <w:rPr>
          <w:sz w:val="16"/>
        </w:rPr>
      </w:pPr>
      <w:r w:rsidRPr="00950A96">
        <w:rPr>
          <w:sz w:val="16"/>
        </w:rPr>
        <w:t xml:space="preserve">Don’t bet on it. As seems to be true in most countries, </w:t>
      </w:r>
      <w:r w:rsidRPr="00950A96">
        <w:rPr>
          <w:rStyle w:val="Emphasis"/>
        </w:rPr>
        <w:t>the economy and jobs almost always decide national elections</w:t>
      </w:r>
      <w:r w:rsidRPr="00950A96">
        <w:rPr>
          <w:rStyle w:val="StyleUnderline"/>
        </w:rPr>
        <w:t>, and foreign policy is almost never important</w:t>
      </w:r>
      <w:r w:rsidRPr="00950A96">
        <w:rPr>
          <w:sz w:val="16"/>
        </w:rPr>
        <w:t xml:space="preserve">. A brief review of recent American presidential elections underscores this fact. For instance, George </w:t>
      </w:r>
      <w:r w:rsidRPr="00950A96">
        <w:rPr>
          <w:rStyle w:val="StyleUnderline"/>
        </w:rPr>
        <w:t>H.W. Bush had a nearly impeccable foreign policy record</w:t>
      </w:r>
      <w:r w:rsidRPr="00950A96">
        <w:rPr>
          <w:sz w:val="16"/>
        </w:rPr>
        <w:t xml:space="preserve"> during his one term in office. </w:t>
      </w:r>
      <w:r w:rsidRPr="00950A96">
        <w:rPr>
          <w:rStyle w:val="StyleUnderline"/>
        </w:rPr>
        <w:t xml:space="preserve">And yet, he was defeated in the 1992 presidential election </w:t>
      </w:r>
      <w:r w:rsidRPr="00950A96">
        <w:rPr>
          <w:sz w:val="16"/>
        </w:rPr>
        <w:t xml:space="preserve">by then-Arkansas Governor Bill Clinton, who boasted almost no foreign policy experience. President Clinton’s foreign policy record during the first term left much to be desired. Yet he sailed to victory in the 1996 election. Similarly, Vice President Al Gore boasted much greater foreign policy experience than George W. Bush in the 2000 election. Indeed, Bush almost flaunted his foreign policy inexperience during the campaign, and yet he still prevailed. </w:t>
      </w:r>
      <w:r w:rsidRPr="00950A96">
        <w:rPr>
          <w:rStyle w:val="StyleUnderline"/>
        </w:rPr>
        <w:t>The 2008 presidential election was even more imbalanced on foreign policy,</w:t>
      </w:r>
      <w:r w:rsidRPr="00950A96">
        <w:rPr>
          <w:sz w:val="16"/>
        </w:rPr>
        <w:t xml:space="preserve"> with Senator John </w:t>
      </w:r>
      <w:r w:rsidRPr="00950A96">
        <w:rPr>
          <w:rStyle w:val="StyleUnderline"/>
        </w:rPr>
        <w:t>McCain</w:t>
      </w:r>
      <w:r w:rsidRPr="00950A96">
        <w:rPr>
          <w:sz w:val="16"/>
        </w:rPr>
        <w:t xml:space="preserve"> boasting heroic military service and decades of foreign policy experience on Capitol Hill. Yet he </w:t>
      </w:r>
      <w:r w:rsidRPr="00950A96">
        <w:rPr>
          <w:rStyle w:val="StyleUnderline"/>
        </w:rPr>
        <w:t>was easily defeated by</w:t>
      </w:r>
      <w:r w:rsidRPr="00950A96">
        <w:rPr>
          <w:sz w:val="16"/>
        </w:rPr>
        <w:t xml:space="preserve"> Senator Barack </w:t>
      </w:r>
      <w:r w:rsidRPr="00950A96">
        <w:rPr>
          <w:rStyle w:val="StyleUnderline"/>
        </w:rPr>
        <w:t>Obama, who had very little foreign policy</w:t>
      </w:r>
      <w:r w:rsidRPr="00950A96">
        <w:rPr>
          <w:sz w:val="16"/>
        </w:rPr>
        <w:t xml:space="preserve"> or any national political </w:t>
      </w:r>
      <w:r w:rsidRPr="00950A96">
        <w:rPr>
          <w:rStyle w:val="StyleUnderline"/>
        </w:rPr>
        <w:t>experience.</w:t>
      </w:r>
      <w:r w:rsidRPr="00950A96">
        <w:rPr>
          <w:sz w:val="16"/>
        </w:rPr>
        <w:t xml:space="preserve"> The only exception to this rule is when the economy is rather good and foreign policy is really bad. And for American voters, foreign policy is only really bad when the country is bogged down in long, pointless ground wars and American soldiers are dying as a result. Thus, foreign policy was an important issue in the 1968 and 2004 presidential elections. Even in these rare exceptions, however, being hawkish doesn’t seem to be a deficiency but an attribute. Thus, while Lyndon B. Johnson decided against running for re-election in 1968 because of his disastrous policies in Vietnam, Vice President Hubert Humphrey’s strident opposition to the Vietnam War resulted in a landslide victory for Richard Nixon. Similarly, George W. Bush was able to win re-election in part by painting John Kerry as overly dovish. In any case, </w:t>
      </w:r>
      <w:r w:rsidRPr="00950A96">
        <w:rPr>
          <w:rStyle w:val="StyleUnderline"/>
        </w:rPr>
        <w:t>the 2016 election is unlikely to be one of the exceptional cases when foreign policy is important</w:t>
      </w:r>
      <w:r w:rsidRPr="00950A96">
        <w:rPr>
          <w:sz w:val="16"/>
        </w:rPr>
        <w:t xml:space="preserve">. While the economy is improving, </w:t>
      </w:r>
      <w:r w:rsidRPr="00950A96">
        <w:rPr>
          <w:rStyle w:val="Emphasis"/>
        </w:rPr>
        <w:t xml:space="preserve">the average American remains extremely anxious about the recovery. </w:t>
      </w:r>
      <w:r w:rsidRPr="00950A96">
        <w:rPr>
          <w:rStyle w:val="StyleUnderline"/>
        </w:rPr>
        <w:t>There is little reason to think the economy will be strong enough by 2016 that it won’t be a major concern for most of the American electorate.</w:t>
      </w:r>
      <w:r w:rsidRPr="00950A96">
        <w:rPr>
          <w:sz w:val="16"/>
        </w:rPr>
        <w:t xml:space="preserve"> In the same vein, it seems unlikely that President Obama will have plunged the country into a huge, prolonged ground war like those in Vietnam and Iraq. </w:t>
      </w:r>
      <w:r w:rsidRPr="00950A96">
        <w:rPr>
          <w:rStyle w:val="Emphasis"/>
        </w:rPr>
        <w:t>That jobs and the economy are American voters’ top concerns</w:t>
      </w:r>
      <w:r w:rsidRPr="00950A96">
        <w:rPr>
          <w:sz w:val="16"/>
        </w:rPr>
        <w:t xml:space="preserve">, while foreign policy and national security are not, </w:t>
      </w:r>
      <w:r w:rsidRPr="00950A96">
        <w:rPr>
          <w:rStyle w:val="StyleUnderline"/>
        </w:rPr>
        <w:t xml:space="preserve">is </w:t>
      </w:r>
      <w:r w:rsidRPr="00950A96">
        <w:rPr>
          <w:rStyle w:val="Emphasis"/>
        </w:rPr>
        <w:t>confirmed by nearly every poll</w:t>
      </w:r>
      <w:r w:rsidRPr="00950A96">
        <w:rPr>
          <w:rStyle w:val="StyleUnderline"/>
        </w:rPr>
        <w:t xml:space="preserve"> over the last few years</w:t>
      </w:r>
      <w:r w:rsidRPr="00950A96">
        <w:rPr>
          <w:sz w:val="16"/>
        </w:rPr>
        <w:t xml:space="preserve">. </w:t>
      </w:r>
      <w:r w:rsidRPr="00950A96">
        <w:rPr>
          <w:rStyle w:val="StyleUnderline"/>
        </w:rPr>
        <w:t>Whenever voters have been asked what their most important concern is, jobs and the economy are always a strong plurality</w:t>
      </w:r>
      <w:r w:rsidRPr="00950A96">
        <w:rPr>
          <w:sz w:val="16"/>
        </w:rPr>
        <w:t xml:space="preserve"> while foreign policy and national security issues hover around 5 percent (and it’s safe to assume that many of those most concerned about issues like terrorism would want a more hawkish approach). In some polls, they aren’t listed at all.</w:t>
      </w:r>
    </w:p>
    <w:p w:rsidR="00A56D18" w:rsidRPr="00950A96" w:rsidRDefault="00A56D18" w:rsidP="00A56D18"/>
    <w:p w:rsidR="00A56D18" w:rsidRPr="00950A96" w:rsidRDefault="00A56D18" w:rsidP="00A56D18">
      <w:pPr>
        <w:pStyle w:val="Heading4"/>
      </w:pPr>
      <w:r w:rsidRPr="00950A96">
        <w:t xml:space="preserve">The plan is good for U.S jobs </w:t>
      </w:r>
    </w:p>
    <w:p w:rsidR="00A56D18" w:rsidRPr="00950A96" w:rsidRDefault="00A56D18" w:rsidP="00A56D18">
      <w:pPr>
        <w:rPr>
          <w:bCs/>
          <w:sz w:val="20"/>
          <w:szCs w:val="20"/>
        </w:rPr>
      </w:pPr>
      <w:r w:rsidRPr="00950A96">
        <w:rPr>
          <w:rStyle w:val="Style13ptBold"/>
        </w:rPr>
        <w:t xml:space="preserve">Nakano 15 </w:t>
      </w:r>
      <w:r w:rsidRPr="00950A96">
        <w:rPr>
          <w:rStyle w:val="Style13ptBold"/>
          <w:b w:val="0"/>
          <w:sz w:val="20"/>
          <w:szCs w:val="20"/>
        </w:rPr>
        <w:t>(Jane Nakano is a senior fellow in the Energy and National Security Program at the Center for Strategic and International Studies (CSIS). 3/18/15, "Looking Toward Nuclear Expansion, China Works with U.S. on Safety," pg. online @ www.chinafaqs.org/blog-posts/looking-toward-nuclear-expansion-china-works-us-safety)</w:t>
      </w:r>
    </w:p>
    <w:p w:rsidR="00A56D18" w:rsidRPr="00950A96" w:rsidRDefault="00A56D18" w:rsidP="00A56D18">
      <w:pPr>
        <w:rPr>
          <w:sz w:val="14"/>
        </w:rPr>
      </w:pPr>
      <w:r w:rsidRPr="00950A96">
        <w:rPr>
          <w:sz w:val="14"/>
        </w:rPr>
        <w:t xml:space="preserve">How the U.S. Benefits </w:t>
      </w:r>
      <w:r w:rsidRPr="00950A96">
        <w:rPr>
          <w:rStyle w:val="StyleUnderline"/>
        </w:rPr>
        <w:t>The U.S. economy and regulatory system have benefited from this collaboration</w:t>
      </w:r>
      <w:r w:rsidRPr="00950A96">
        <w:rPr>
          <w:sz w:val="14"/>
        </w:rPr>
        <w:t xml:space="preserve">. Westinghouse documents indicate that </w:t>
      </w:r>
      <w:r w:rsidRPr="00950A96">
        <w:rPr>
          <w:rStyle w:val="StyleUnderline"/>
        </w:rPr>
        <w:t>each of its four projects in China creates or sustains up to 5,000 jobs in the U.S.</w:t>
      </w:r>
      <w:r w:rsidRPr="00950A96">
        <w:rPr>
          <w:sz w:val="14"/>
        </w:rPr>
        <w:t>11 American regulators are gaining insights from the experiences of Chinese regulators who oversee the work of the people building Westinghouse’s AP-1000 reactors. This type of reactor is being built at two sites in the U.S. Conclusion–Cooperation for Mutual Benefit Safety-related measures in China could use more support, as the planned expansion of its nuclear reactor fleet significantly outpaces China’s current institutional and human resource capacity in nuclear safety. As China is committed to relying on nuclear energy as a low-carbon source of electricity to address its climate challenge, the U.S. and China have more reason to learn together as they work to provide China with the expertise necessary to ensure the safety of its expanded nuclear fleet.</w:t>
      </w:r>
    </w:p>
    <w:p w:rsidR="00A56D18" w:rsidRPr="00950A96" w:rsidRDefault="00A56D18" w:rsidP="00A56D18">
      <w:pPr>
        <w:pStyle w:val="Heading2"/>
      </w:pPr>
      <w:r w:rsidRPr="00950A96">
        <w:t xml:space="preserve">AT Oil DA </w:t>
      </w:r>
    </w:p>
    <w:p w:rsidR="00A56D18" w:rsidRPr="00950A96" w:rsidRDefault="00A56D18" w:rsidP="00A56D18"/>
    <w:p w:rsidR="00A56D18" w:rsidRPr="00950A96" w:rsidRDefault="00A56D18" w:rsidP="00A56D18">
      <w:pPr>
        <w:pStyle w:val="Heading3"/>
      </w:pPr>
      <w:r w:rsidRPr="00950A96">
        <w:t>2AC UQ</w:t>
      </w:r>
    </w:p>
    <w:p w:rsidR="00A56D18" w:rsidRPr="00950A96" w:rsidRDefault="00A56D18" w:rsidP="00A56D18"/>
    <w:p w:rsidR="00A56D18" w:rsidRPr="00950A96" w:rsidRDefault="00A56D18" w:rsidP="00A56D18">
      <w:pPr>
        <w:pStyle w:val="Heading4"/>
        <w:rPr>
          <w:rStyle w:val="Style13ptBold"/>
          <w:b/>
        </w:rPr>
      </w:pPr>
      <w:r w:rsidRPr="00950A96">
        <w:rPr>
          <w:rStyle w:val="Style13ptBold"/>
          <w:b/>
        </w:rPr>
        <w:t xml:space="preserve">Oil market is losing stability and prices are dropping – Brexit </w:t>
      </w:r>
    </w:p>
    <w:p w:rsidR="00A56D18" w:rsidRPr="00950A96" w:rsidRDefault="00A56D18" w:rsidP="00A56D18">
      <w:pPr>
        <w:rPr>
          <w:rStyle w:val="Style13ptBold"/>
        </w:rPr>
      </w:pPr>
      <w:r w:rsidRPr="00950A96">
        <w:rPr>
          <w:rStyle w:val="Style13ptBold"/>
        </w:rPr>
        <w:t xml:space="preserve">Tan 6/23/16 </w:t>
      </w:r>
      <w:r w:rsidRPr="00950A96">
        <w:rPr>
          <w:rStyle w:val="Style13ptBold"/>
          <w:b w:val="0"/>
          <w:sz w:val="20"/>
          <w:szCs w:val="20"/>
        </w:rPr>
        <w:t>(Huileng Tan is a writer at CNBC.com, covering a broad range of topics in Asia. She has extensive experience in various reporting roles, covering both general and financial news. "Oil prices slump, gold rallies amid uncertainty over Brexit vote," 6/23/16, pg. online @ www.cnbc.com/2016/06/23/brexit-jitters-keep-oil-gold-choppy.html)</w:t>
      </w:r>
    </w:p>
    <w:p w:rsidR="00A56D18" w:rsidRPr="00950A96" w:rsidRDefault="00A56D18" w:rsidP="00A56D18">
      <w:pPr>
        <w:rPr>
          <w:sz w:val="16"/>
        </w:rPr>
      </w:pPr>
      <w:r w:rsidRPr="00950A96">
        <w:rPr>
          <w:rStyle w:val="StyleUnderline"/>
        </w:rPr>
        <w:t>Oil</w:t>
      </w:r>
      <w:r w:rsidRPr="00950A96">
        <w:rPr>
          <w:sz w:val="16"/>
        </w:rPr>
        <w:t xml:space="preserve"> and gold </w:t>
      </w:r>
      <w:r w:rsidRPr="00950A96">
        <w:rPr>
          <w:rStyle w:val="StyleUnderline"/>
        </w:rPr>
        <w:t>prices moved sharply</w:t>
      </w:r>
      <w:r w:rsidRPr="00950A96">
        <w:rPr>
          <w:sz w:val="16"/>
        </w:rPr>
        <w:t xml:space="preserve"> in Asian trade </w:t>
      </w:r>
      <w:r w:rsidRPr="00950A96">
        <w:rPr>
          <w:rStyle w:val="StyleUnderline"/>
        </w:rPr>
        <w:t>on Friday as market sentiment swayed according to the results reported from the United Kingdom's poll on its future in the European Union</w:t>
      </w:r>
      <w:r w:rsidRPr="00950A96">
        <w:rPr>
          <w:sz w:val="16"/>
        </w:rPr>
        <w:t xml:space="preserve">. With all 382 voting seats counted, the poll came in 51.9 percent in favor of leaving the trade bloc, and 48.1 percent on remain. </w:t>
      </w:r>
      <w:r w:rsidRPr="00950A96">
        <w:rPr>
          <w:rStyle w:val="Emphasis"/>
        </w:rPr>
        <w:t>Crude oil futures fell sharply</w:t>
      </w:r>
      <w:r w:rsidRPr="00950A96">
        <w:rPr>
          <w:sz w:val="16"/>
        </w:rPr>
        <w:t xml:space="preserve">, reversing their overnight gains, and after U.S. crude held steady in early after-hours trading. Benchmark light, </w:t>
      </w:r>
      <w:r w:rsidRPr="00950A96">
        <w:rPr>
          <w:rStyle w:val="StyleUnderline"/>
        </w:rPr>
        <w:t>sweet crude oil on the New York Mercantile Exchange fell as much as 6.8 per cent</w:t>
      </w:r>
      <w:r w:rsidRPr="00950A96">
        <w:rPr>
          <w:sz w:val="16"/>
        </w:rPr>
        <w:t xml:space="preserve"> to $46.70 a barrel during Asian trade, after settling 2 percent higher in the U.S. session, </w:t>
      </w:r>
      <w:r w:rsidRPr="00950A96">
        <w:rPr>
          <w:rStyle w:val="StyleUnderline"/>
        </w:rPr>
        <w:t>while Brent crude oil prices dropped as much as 6.6 percent</w:t>
      </w:r>
      <w:r w:rsidRPr="00950A96">
        <w:rPr>
          <w:sz w:val="16"/>
        </w:rPr>
        <w:t xml:space="preserve"> to $47.54 a barrel, after settling 2 .1 percent higher at $50.91 a barrel. At 6.00 a.m. GMT, Nymex crude was down 5.3 percent at $47.44 a barrel and Brent crude had lost 5.3 percent at $48.21 a barrel. Safe-haven gold breached two-year highs, gaining as much as 8.2 percent to hit $1,358.2 an ounce, before paring gains to trade 5.21 percent higher at $1,320.61 an ounce. Gold's resurgence came after prices hit a two-week low of $1,251.16 an ounce in the U.S. session on Thursday. Naeem Aslam, chief market analyst at Think Forex in London, said gold had been under immense selling pressure in recent days but was now having a great day, adding that the next resistance level was at $1,400. "The precious metal is on fire and it is the real winner of Brexit situation," Aslam said. "Investors are really trying to protect their investment and we are seeing some big bets coming in the market, which is pushing the metal price higher." IG analyst Angus Nicholson said gold prices would likely extend their gains on the official leave decision, with the potential for "quite a rally" over multiple days. </w:t>
      </w:r>
      <w:r w:rsidRPr="00950A96">
        <w:rPr>
          <w:rStyle w:val="Emphasis"/>
        </w:rPr>
        <w:t>Oil prices would also head for further losses,</w:t>
      </w:r>
      <w:r w:rsidRPr="00950A96">
        <w:rPr>
          <w:sz w:val="16"/>
        </w:rPr>
        <w:t xml:space="preserve"> </w:t>
      </w:r>
      <w:r w:rsidRPr="00950A96">
        <w:rPr>
          <w:rStyle w:val="StyleUnderline"/>
        </w:rPr>
        <w:t>as the uncertainty of the EU's future prospects brought the possibility of a global recession into focus</w:t>
      </w:r>
      <w:r w:rsidRPr="00950A96">
        <w:rPr>
          <w:sz w:val="16"/>
        </w:rPr>
        <w:t xml:space="preserve">, he noted. "There will be a lot of uncertainty coming out of this whatever the result is and </w:t>
      </w:r>
      <w:r w:rsidRPr="00950A96">
        <w:rPr>
          <w:rStyle w:val="Emphasis"/>
        </w:rPr>
        <w:t>uncertainty is not good</w:t>
      </w:r>
      <w:r w:rsidRPr="00950A96">
        <w:rPr>
          <w:sz w:val="16"/>
        </w:rPr>
        <w:t>, particularly since a large part of our business is related to fuel trading," managing director of privately-held shipping firm Fratelli Cosulich, Timothy Cosulich, told CNBC's "Street Signs".</w:t>
      </w:r>
    </w:p>
    <w:p w:rsidR="00A56D18" w:rsidRPr="00950A96" w:rsidRDefault="00A56D18" w:rsidP="00A56D18"/>
    <w:p w:rsidR="00A56D18" w:rsidRPr="00950A96" w:rsidRDefault="00A56D18" w:rsidP="00A56D18">
      <w:pPr>
        <w:pStyle w:val="Heading3"/>
      </w:pPr>
      <w:r w:rsidRPr="00950A96">
        <w:t xml:space="preserve">1AR UQ </w:t>
      </w:r>
    </w:p>
    <w:p w:rsidR="00A56D18" w:rsidRPr="00950A96" w:rsidRDefault="00A56D18" w:rsidP="00A56D18"/>
    <w:p w:rsidR="00A56D18" w:rsidRPr="00950A96" w:rsidRDefault="00A56D18" w:rsidP="00A56D18">
      <w:pPr>
        <w:pStyle w:val="Heading4"/>
        <w:rPr>
          <w:rStyle w:val="Style13ptBold"/>
          <w:b/>
        </w:rPr>
      </w:pPr>
      <w:r w:rsidRPr="00950A96">
        <w:rPr>
          <w:rStyle w:val="Style13ptBold"/>
          <w:b/>
        </w:rPr>
        <w:t xml:space="preserve">Brexit vote destroys the oil market – increases volatility and rise in dollar value causes a decline in prices </w:t>
      </w:r>
    </w:p>
    <w:p w:rsidR="00A56D18" w:rsidRPr="00950A96" w:rsidRDefault="00A56D18" w:rsidP="00A56D18">
      <w:pPr>
        <w:rPr>
          <w:rStyle w:val="Style13ptBold"/>
        </w:rPr>
      </w:pPr>
      <w:r w:rsidRPr="00950A96">
        <w:rPr>
          <w:rStyle w:val="Style13ptBold"/>
        </w:rPr>
        <w:t xml:space="preserve">Kantchev 16 </w:t>
      </w:r>
      <w:r w:rsidRPr="00950A96">
        <w:rPr>
          <w:rStyle w:val="Style13ptBold"/>
          <w:b w:val="0"/>
          <w:sz w:val="20"/>
          <w:szCs w:val="20"/>
        </w:rPr>
        <w:t>(Georgi Kantchev is a London-based reporter covering oil and gas. "A Vote for Brexit Could Pose Threat to Oil-Price Recovery, Analysts Say," 6/6/16, pg. online @ www.wsj.com/articles/a-vote-for-brexit-could-pose-threat-to-oil-price-recovery-1466085920)</w:t>
      </w:r>
    </w:p>
    <w:p w:rsidR="00A56D18" w:rsidRPr="00950A96" w:rsidRDefault="00A56D18" w:rsidP="00A56D18">
      <w:pPr>
        <w:rPr>
          <w:sz w:val="16"/>
        </w:rPr>
      </w:pPr>
      <w:r w:rsidRPr="00950A96">
        <w:rPr>
          <w:rStyle w:val="StyleUnderline"/>
        </w:rPr>
        <w:t>Oil prices</w:t>
      </w:r>
      <w:r w:rsidRPr="00950A96">
        <w:rPr>
          <w:sz w:val="16"/>
        </w:rPr>
        <w:t xml:space="preserve">, recently buoyed by improving market fundamentals, </w:t>
      </w:r>
      <w:r w:rsidRPr="00950A96">
        <w:rPr>
          <w:rStyle w:val="Emphasis"/>
        </w:rPr>
        <w:t>could suffer collateral damage</w:t>
      </w:r>
      <w:r w:rsidRPr="00950A96">
        <w:rPr>
          <w:sz w:val="16"/>
        </w:rPr>
        <w:t xml:space="preserve"> if the U.K. votes to leave the European Union next week, investors and analysts say. </w:t>
      </w:r>
      <w:r w:rsidRPr="00950A96">
        <w:rPr>
          <w:rStyle w:val="StyleUnderline"/>
        </w:rPr>
        <w:t>Oil usually moves on its own supply</w:t>
      </w:r>
      <w:r w:rsidRPr="00950A96">
        <w:rPr>
          <w:sz w:val="16"/>
        </w:rPr>
        <w:t xml:space="preserve"> and demand signals and prices have rallied by more than 70% since earlier this year on a spate of supply disruptions around the globe and a weaker U.S. dollar. But market watchers say </w:t>
      </w:r>
      <w:r w:rsidRPr="00950A96">
        <w:rPr>
          <w:rStyle w:val="StyleUnderline"/>
        </w:rPr>
        <w:t>a vote for a British exit from the EU</w:t>
      </w:r>
      <w:r w:rsidRPr="00950A96">
        <w:rPr>
          <w:sz w:val="16"/>
        </w:rPr>
        <w:t xml:space="preserve">, or “Brexit,” </w:t>
      </w:r>
      <w:r w:rsidRPr="00950A96">
        <w:rPr>
          <w:rStyle w:val="Emphasis"/>
        </w:rPr>
        <w:t>could have knock-on effects on crude</w:t>
      </w:r>
      <w:r w:rsidRPr="00950A96">
        <w:rPr>
          <w:rStyle w:val="StyleUnderline"/>
        </w:rPr>
        <w:t xml:space="preserve"> and derail that recovery</w:t>
      </w:r>
      <w:r w:rsidRPr="00950A96">
        <w:rPr>
          <w:sz w:val="16"/>
        </w:rPr>
        <w:t xml:space="preserve">. For one, </w:t>
      </w:r>
      <w:r w:rsidRPr="00950A96">
        <w:rPr>
          <w:rStyle w:val="StyleUnderline"/>
        </w:rPr>
        <w:t>the ensuing market turmoil in the case of a Brexit could worsen sentiment for riskier assets like commodities</w:t>
      </w:r>
      <w:r w:rsidRPr="00950A96">
        <w:rPr>
          <w:sz w:val="16"/>
        </w:rPr>
        <w:t xml:space="preserve">. </w:t>
      </w:r>
      <w:r w:rsidRPr="00950A96">
        <w:rPr>
          <w:rStyle w:val="StyleUnderline"/>
        </w:rPr>
        <w:t>Oil could also take a hit from a rising dollar</w:t>
      </w:r>
      <w:r w:rsidRPr="00950A96">
        <w:rPr>
          <w:sz w:val="16"/>
        </w:rPr>
        <w:t xml:space="preserve">, which analysts expect to strengthen if the U.K. votes to leave the EU. In the longer term, analysts say </w:t>
      </w:r>
      <w:r w:rsidRPr="00950A96">
        <w:rPr>
          <w:rStyle w:val="StyleUnderline"/>
        </w:rPr>
        <w:t xml:space="preserve">a U.K. exit could </w:t>
      </w:r>
      <w:r w:rsidRPr="00950A96">
        <w:rPr>
          <w:sz w:val="16"/>
        </w:rPr>
        <w:t xml:space="preserve">disrupt the European economy and </w:t>
      </w:r>
      <w:r w:rsidRPr="00950A96">
        <w:rPr>
          <w:rStyle w:val="StyleUnderline"/>
        </w:rPr>
        <w:t>weaken oil demand there</w:t>
      </w:r>
      <w:r w:rsidRPr="00950A96">
        <w:rPr>
          <w:sz w:val="16"/>
        </w:rPr>
        <w:t xml:space="preserve">. “If it’s </w:t>
      </w:r>
      <w:r w:rsidRPr="00950A96">
        <w:rPr>
          <w:rStyle w:val="StyleUnderline"/>
        </w:rPr>
        <w:t>Brexit</w:t>
      </w:r>
      <w:r w:rsidRPr="00950A96">
        <w:rPr>
          <w:sz w:val="16"/>
        </w:rPr>
        <w:t xml:space="preserve">, then the macro picture </w:t>
      </w:r>
      <w:r w:rsidRPr="00950A96">
        <w:rPr>
          <w:rStyle w:val="StyleUnderline"/>
        </w:rPr>
        <w:t>would be quite bearish for oil</w:t>
      </w:r>
      <w:r w:rsidRPr="00950A96">
        <w:rPr>
          <w:sz w:val="16"/>
        </w:rPr>
        <w:t xml:space="preserve"> and the dollar will strengthen—that’s a recipe for a correction” in prices, said Doug King, chief investment officer at RCMA Asset Management and manager of that firm’s $240 million Merchant Commodity hedge fund. “In the short term, oil could fall to $45 a barrel, perhaps even lower.” Brent, the international price benchmark, was trading down 1.5% at $48.26 a barrel on Thursday, the sixth straight day of declines. Brent is up 73% from its decade lows hit in January as disruptions from Canada to Nigeria have lowered production in the oversupplied market</w:t>
      </w:r>
      <w:r w:rsidRPr="00950A96">
        <w:rPr>
          <w:rStyle w:val="StyleUnderline"/>
        </w:rPr>
        <w:t>. Oil prices have slipped in recent days</w:t>
      </w:r>
      <w:r w:rsidRPr="00950A96">
        <w:rPr>
          <w:sz w:val="16"/>
        </w:rPr>
        <w:t xml:space="preserve">, partly due to market jitters ahead of the U.K.’s June 23 referendum. British voters appear divided, with recent polls suggesting growing momentum for the campaign to leave the bloc. Global stocks have slipped and government bond yields have fallen to multiyear lows this month. Investor sentiment across commodities has also soured. </w:t>
      </w:r>
      <w:r w:rsidRPr="00950A96">
        <w:rPr>
          <w:rStyle w:val="StyleUnderline"/>
        </w:rPr>
        <w:t>The S&amp;P GSCI index, which tracks the prices of 24 commodities, is down 3% from its peak for the year hit earlier this month.</w:t>
      </w:r>
      <w:r w:rsidRPr="00950A96">
        <w:rPr>
          <w:sz w:val="16"/>
        </w:rPr>
        <w:t xml:space="preserve"> Gold is the only commodity that is expected to strengthen in the event of a Brexit vote, which could boost demand for safe havens. “</w:t>
      </w:r>
      <w:r w:rsidRPr="00950A96">
        <w:rPr>
          <w:rStyle w:val="Emphasis"/>
        </w:rPr>
        <w:t>Brexit could lead to quite bad volatility on the market and people would move out of risky assets—and that includes oil,”</w:t>
      </w:r>
      <w:r w:rsidRPr="00950A96">
        <w:rPr>
          <w:sz w:val="16"/>
        </w:rPr>
        <w:t xml:space="preserve"> said Tom Pugh, an economist at London-based consultancy Capital Economics.</w:t>
      </w:r>
    </w:p>
    <w:p w:rsidR="00A56D18" w:rsidRPr="00950A96" w:rsidRDefault="00A56D18" w:rsidP="00A56D18"/>
    <w:p w:rsidR="00A56D18" w:rsidRPr="00950A96" w:rsidRDefault="00A56D18" w:rsidP="00A56D18">
      <w:pPr>
        <w:pStyle w:val="Heading3"/>
      </w:pPr>
      <w:r w:rsidRPr="00950A96">
        <w:t xml:space="preserve">2AC No-Link </w:t>
      </w:r>
    </w:p>
    <w:p w:rsidR="00A56D18" w:rsidRPr="00950A96" w:rsidRDefault="00A56D18" w:rsidP="00A56D18"/>
    <w:p w:rsidR="00A56D18" w:rsidRPr="00950A96" w:rsidRDefault="00A56D18" w:rsidP="00A56D18">
      <w:pPr>
        <w:pStyle w:val="Heading4"/>
        <w:rPr>
          <w:rStyle w:val="Style13ptBold"/>
          <w:b/>
        </w:rPr>
      </w:pPr>
      <w:r w:rsidRPr="00950A96">
        <w:rPr>
          <w:rStyle w:val="Style13ptBold"/>
          <w:b/>
        </w:rPr>
        <w:t xml:space="preserve">No link – increased nuclear energy doesn’t affect the oil market because the two operate in different levels of the electricity sector </w:t>
      </w:r>
    </w:p>
    <w:p w:rsidR="00A56D18" w:rsidRPr="00950A96" w:rsidRDefault="00A56D18" w:rsidP="00A56D18">
      <w:pPr>
        <w:rPr>
          <w:rStyle w:val="Style13ptBold"/>
          <w:b w:val="0"/>
          <w:sz w:val="20"/>
          <w:szCs w:val="20"/>
        </w:rPr>
      </w:pPr>
      <w:r w:rsidRPr="00950A96">
        <w:rPr>
          <w:rStyle w:val="Style13ptBold"/>
        </w:rPr>
        <w:t xml:space="preserve">Toth 06 </w:t>
      </w:r>
      <w:r w:rsidRPr="00950A96">
        <w:rPr>
          <w:rStyle w:val="Style13ptBold"/>
          <w:b w:val="0"/>
          <w:sz w:val="20"/>
          <w:szCs w:val="20"/>
        </w:rPr>
        <w:t>(Ferenc L. Toth is senior energy economist in the Planning and Economic Section, IAEA. "Oil and nuclear power: Past, present, and future," 1/25/06, pgs. 5-6, online @ https://www.iaea.org/OurWork/ST/NE/Pess/assets/oil+np_toth+rogner0106.pdf)</w:t>
      </w:r>
    </w:p>
    <w:p w:rsidR="00A56D18" w:rsidRPr="00950A96" w:rsidRDefault="00A56D18" w:rsidP="00A56D18">
      <w:pPr>
        <w:rPr>
          <w:sz w:val="16"/>
        </w:rPr>
      </w:pPr>
      <w:r w:rsidRPr="00950A96">
        <w:rPr>
          <w:rStyle w:val="StyleUnderline"/>
        </w:rPr>
        <w:t>The current relationship between nuclear power and oil has become distinctly different</w:t>
      </w:r>
      <w:r w:rsidRPr="00950A96">
        <w:rPr>
          <w:sz w:val="16"/>
        </w:rPr>
        <w:t xml:space="preserve"> than it was a few decades ago. At the onset of the 21st century, </w:t>
      </w:r>
      <w:r w:rsidRPr="00950A96">
        <w:rPr>
          <w:rStyle w:val="Emphasis"/>
        </w:rPr>
        <w:t>nuclear and oil for electricity generation are targeting different electricity market segments with little overlap</w:t>
      </w:r>
      <w:r w:rsidRPr="00950A96">
        <w:rPr>
          <w:sz w:val="16"/>
        </w:rPr>
        <w:t xml:space="preserve"> in the longer run. </w:t>
      </w:r>
      <w:r w:rsidRPr="00950A96">
        <w:rPr>
          <w:rStyle w:val="StyleUnderline"/>
        </w:rPr>
        <w:t>Oil for electricity generation in most industrialized countries serves,</w:t>
      </w:r>
      <w:r w:rsidRPr="00950A96">
        <w:rPr>
          <w:sz w:val="16"/>
        </w:rPr>
        <w:t xml:space="preserve"> where not barred for environmental reasons, </w:t>
      </w:r>
      <w:r w:rsidRPr="00950A96">
        <w:rPr>
          <w:rStyle w:val="StyleUnderline"/>
        </w:rPr>
        <w:t>more the function of the disposal of residual oil for which no other applications can be found</w:t>
      </w:r>
      <w:r w:rsidRPr="00950A96">
        <w:rPr>
          <w:sz w:val="16"/>
        </w:rPr>
        <w:t xml:space="preserve">. However, advanced refineries converting larger portions of the barrel into premium products and stringent environmental regulation constrain the use of residual oil for power generation. </w:t>
      </w:r>
      <w:r w:rsidRPr="00950A96">
        <w:rPr>
          <w:rStyle w:val="StyleUnderline"/>
        </w:rPr>
        <w:t>Other uses of oil products include peak supply, back-up fuel, and dispersed non-grid generation. These markets have been relative captive for oil</w:t>
      </w:r>
      <w:r w:rsidRPr="00950A96">
        <w:rPr>
          <w:sz w:val="16"/>
        </w:rPr>
        <w:t xml:space="preserve"> but this may change in the future with the advent of fuel cells. Since </w:t>
      </w:r>
      <w:r w:rsidRPr="00950A96">
        <w:rPr>
          <w:rStyle w:val="Emphasis"/>
        </w:rPr>
        <w:t>nuclear power has no role to play in these captive markets, growth prospects for oil are unaffected by a nuclear presence in the electricity generating market</w:t>
      </w:r>
      <w:r w:rsidRPr="00950A96">
        <w:rPr>
          <w:sz w:val="16"/>
        </w:rPr>
        <w:t xml:space="preserve">. Diesel generation is often the only dependable electricity supply route in remote, not grid connected areas—hence out of reach for nuclear power (at least for present nuclear technology). Remote markets in industrialized countries, however, are often associated with pristine natural environments where the current tendency is to deploy renewable forms of electricity supply. Remote electricity markets are unlikely to grow in the OECD countries as grid-connected electrification has already reached more than 95% area coverage. This is certainly not the case in developing countries where almost 2 billion people mostly in rural areas have no access to electricity. Two reasons account for this: the lack of electricity generation, transmission, and distribution infrastructures and the low level of affordability. In addition, </w:t>
      </w:r>
      <w:r w:rsidRPr="00950A96">
        <w:rPr>
          <w:rStyle w:val="StyleUnderline"/>
        </w:rPr>
        <w:t xml:space="preserve">grids are often small and fragile thus unsuitable to accommodate nuclear power. Therefore, </w:t>
      </w:r>
      <w:r w:rsidRPr="00950A96">
        <w:rPr>
          <w:rStyle w:val="Emphasis"/>
        </w:rPr>
        <w:t>oil remains an ideal fuel for distributed power generation.</w:t>
      </w:r>
      <w:r w:rsidRPr="00950A96">
        <w:rPr>
          <w:sz w:val="16"/>
        </w:rPr>
        <w:t xml:space="preserve"> Economics (fuel prices), reliability, and convenience are decisive factors whether or not oil can be challenged by renewables in these markets—not by nuclear power. Kolhe et al. (2002) analyze the economic viability of stand-alone solar photovoltaic systems relative to diesel generation by using a life-cycle cost computation under conditions prevailing in India. They find that, depending on the performance of the solar photovoltaic system, it provides the lowest cost option up to 15 kW h daily energy demand under unfavorable economic conditions, but this threshold increases to 68 kW h/day demand in favorable circumstances. </w:t>
      </w:r>
    </w:p>
    <w:p w:rsidR="00A56D18" w:rsidRPr="00950A96" w:rsidRDefault="00A56D18" w:rsidP="00A56D18"/>
    <w:p w:rsidR="00A56D18" w:rsidRPr="00950A96" w:rsidRDefault="00A56D18" w:rsidP="00A56D18">
      <w:pPr>
        <w:pStyle w:val="Heading3"/>
      </w:pPr>
      <w:r w:rsidRPr="00950A96">
        <w:t xml:space="preserve">1AR No Link </w:t>
      </w:r>
    </w:p>
    <w:p w:rsidR="00A56D18" w:rsidRPr="00950A96" w:rsidRDefault="00A56D18" w:rsidP="00A56D18"/>
    <w:p w:rsidR="00A56D18" w:rsidRPr="00950A96" w:rsidRDefault="00A56D18" w:rsidP="00A56D18">
      <w:pPr>
        <w:pStyle w:val="Heading4"/>
      </w:pPr>
      <w:r w:rsidRPr="00950A96">
        <w:t>No link—The correlation between renewables and oil prices collapsed</w:t>
      </w:r>
    </w:p>
    <w:p w:rsidR="00A56D18" w:rsidRPr="00950A96" w:rsidRDefault="00A56D18" w:rsidP="00A56D18">
      <w:pPr>
        <w:rPr>
          <w:b/>
          <w:bCs/>
          <w:sz w:val="26"/>
        </w:rPr>
      </w:pPr>
      <w:r w:rsidRPr="00950A96">
        <w:rPr>
          <w:rStyle w:val="Style13ptBold"/>
        </w:rPr>
        <w:t xml:space="preserve">David 14 </w:t>
      </w:r>
      <w:r w:rsidRPr="00950A96">
        <w:rPr>
          <w:rStyle w:val="Style13ptBold"/>
          <w:b w:val="0"/>
          <w:sz w:val="20"/>
          <w:szCs w:val="20"/>
        </w:rPr>
        <w:t>(</w:t>
      </w:r>
      <w:r w:rsidRPr="00950A96">
        <w:rPr>
          <w:sz w:val="20"/>
          <w:szCs w:val="20"/>
        </w:rPr>
        <w:t>Javier E. David is a scribe editor at CNBC, 3/30/14, “Solar's spike tied to oil prices? Don't bet on it,” pg. online @ http://www.cnbc.com/id/101534083#)</w:t>
      </w:r>
    </w:p>
    <w:p w:rsidR="00A56D18" w:rsidRPr="00950A96" w:rsidRDefault="00A56D18" w:rsidP="00A56D18">
      <w:pPr>
        <w:rPr>
          <w:sz w:val="16"/>
        </w:rPr>
      </w:pPr>
      <w:r w:rsidRPr="00950A96">
        <w:rPr>
          <w:sz w:val="16"/>
        </w:rPr>
        <w:t xml:space="preserve">In recent years, </w:t>
      </w:r>
      <w:r w:rsidRPr="00950A96">
        <w:rPr>
          <w:rStyle w:val="StyleUnderline"/>
        </w:rPr>
        <w:t xml:space="preserve">analysts have debated whether alternative energy stocks are directly correlated to the price of crude oil. </w:t>
      </w:r>
      <w:r w:rsidRPr="00950A96">
        <w:rPr>
          <w:sz w:val="16"/>
        </w:rPr>
        <w:t xml:space="preserve">The thinking goes that pricier oil pushes renewable energy companies higher, as investors and consumers search for cheaper alternatives to fossil fuels. But </w:t>
      </w:r>
      <w:r w:rsidRPr="00950A96">
        <w:rPr>
          <w:rStyle w:val="StyleUnderline"/>
        </w:rPr>
        <w:t xml:space="preserve">for a host of reasons, the link </w:t>
      </w:r>
      <w:r w:rsidRPr="00950A96">
        <w:rPr>
          <w:sz w:val="16"/>
        </w:rPr>
        <w:t>between solar and crude prices</w:t>
      </w:r>
      <w:r w:rsidRPr="00950A96">
        <w:rPr>
          <w:rStyle w:val="StyleUnderline"/>
        </w:rPr>
        <w:t xml:space="preserve"> has begun to </w:t>
      </w:r>
      <w:r w:rsidRPr="00950A96">
        <w:rPr>
          <w:rStyle w:val="Emphasis"/>
        </w:rPr>
        <w:t>break down completely</w:t>
      </w:r>
      <w:r w:rsidRPr="00950A96">
        <w:rPr>
          <w:rStyle w:val="StyleUnderline"/>
        </w:rPr>
        <w:t>.</w:t>
      </w:r>
      <w:r w:rsidRPr="00950A96">
        <w:rPr>
          <w:sz w:val="16"/>
        </w:rPr>
        <w:t xml:space="preserve"> </w:t>
      </w:r>
      <w:r w:rsidRPr="00950A96">
        <w:rPr>
          <w:rStyle w:val="StyleUnderline"/>
        </w:rPr>
        <w:t xml:space="preserve">The uncoupling highlights how, after years of false starts, renewables may finally be coming into their own as an investment class. </w:t>
      </w:r>
      <w:r w:rsidRPr="00950A96">
        <w:rPr>
          <w:sz w:val="16"/>
        </w:rPr>
        <w:t>"</w:t>
      </w:r>
      <w:r w:rsidRPr="00950A96">
        <w:rPr>
          <w:rStyle w:val="StyleUnderline"/>
        </w:rPr>
        <w:t>The correlations in the past</w:t>
      </w:r>
      <w:r w:rsidRPr="00950A96">
        <w:rPr>
          <w:sz w:val="16"/>
        </w:rPr>
        <w:t xml:space="preserve"> [between crude and alternative energy] </w:t>
      </w:r>
      <w:r w:rsidRPr="00950A96">
        <w:rPr>
          <w:rStyle w:val="StyleUnderline"/>
        </w:rPr>
        <w:t xml:space="preserve">have been very high, but </w:t>
      </w:r>
      <w:r w:rsidRPr="00950A96">
        <w:rPr>
          <w:rStyle w:val="Emphasis"/>
        </w:rPr>
        <w:t>in the last year they have dropped significantly</w:t>
      </w:r>
      <w:r w:rsidRPr="00950A96">
        <w:rPr>
          <w:rStyle w:val="StyleUnderline"/>
        </w:rPr>
        <w:t>,</w:t>
      </w:r>
      <w:r w:rsidRPr="00950A96">
        <w:rPr>
          <w:sz w:val="16"/>
        </w:rPr>
        <w:t xml:space="preserve">" said Leo Kelly, partner and managing partner at HighTower's Kelly Wealth Management. </w:t>
      </w:r>
      <w:r w:rsidRPr="00950A96">
        <w:rPr>
          <w:rStyle w:val="StyleUnderline"/>
        </w:rPr>
        <w:t xml:space="preserve">With a coefficient of "1" meaning direct correlation, Kelly said solar stocks traded as high as 0.7 to the price of oil just a few years ago, but in the last year </w:t>
      </w:r>
      <w:r w:rsidRPr="00950A96">
        <w:rPr>
          <w:rStyle w:val="Emphasis"/>
        </w:rPr>
        <w:t>that correlation has collapsed to virtually nil</w:t>
      </w:r>
      <w:r w:rsidRPr="00950A96">
        <w:rPr>
          <w:sz w:val="16"/>
        </w:rPr>
        <w:t xml:space="preserve">. </w:t>
      </w:r>
      <w:r w:rsidRPr="00950A96">
        <w:rPr>
          <w:rStyle w:val="StyleUnderline"/>
        </w:rPr>
        <w:t>At its peak, the renewable/crude link was nearly as high as the relationship between oil and big oil companies</w:t>
      </w:r>
      <w:r w:rsidRPr="00950A96">
        <w:rPr>
          <w:sz w:val="16"/>
        </w:rPr>
        <w:t xml:space="preserve"> like ExxonMobil and ConocoPhillips, whose correlation to crude ran as high as 0.9 percent late last year. Yet exactly how tight the link is between the two asset classes is disputed. </w:t>
      </w:r>
      <w:r w:rsidRPr="00950A96">
        <w:rPr>
          <w:rStyle w:val="StyleUnderline"/>
        </w:rPr>
        <w:t xml:space="preserve">The tenuous relationship has grown weaker now that the U.S. is on a path to energy independence. </w:t>
      </w:r>
      <w:r w:rsidRPr="00950A96">
        <w:rPr>
          <w:sz w:val="16"/>
        </w:rPr>
        <w:t xml:space="preserve">Kelly attributed the decoupling between alternative energy and crude to the U.S. shale boom, which has seen the world's largest economy churn out nearly 10 percent of the world's oil, according to Energy Information Agency data. Last year, overall U.S. crude production rose to nearly 8 million barrels a day, and natural gas stockpiles also grew year over year. "People are looking at the abundance in nat gas and wondering if alternative energy will kick into gear, because natural gas is so cheap," he said. However, </w:t>
      </w:r>
      <w:r w:rsidRPr="00950A96">
        <w:rPr>
          <w:rStyle w:val="StyleUnderline"/>
        </w:rPr>
        <w:t xml:space="preserve">alternative energy stocks certainly have kicked into gear—and then some. For the first time in recent memory, renewable stocks are far outpacing their oil and gas counterparts, becoming an investment class in their own right. </w:t>
      </w:r>
      <w:r w:rsidRPr="00950A96">
        <w:rPr>
          <w:sz w:val="16"/>
        </w:rPr>
        <w:t xml:space="preserve">Over the last year, </w:t>
      </w:r>
      <w:r w:rsidRPr="00950A96">
        <w:rPr>
          <w:rStyle w:val="StyleUnderline"/>
        </w:rPr>
        <w:t xml:space="preserve">solar bellwethers like First Solar and Solar City have skyrocketed 156 percent and 221 percent, respectively. Those gains eclipse those of Big Oil and the spot prices of crude over the same period: Exxon is up a meager 6 percent year over year, while Conoco has risen 15 percent. </w:t>
      </w:r>
      <w:r w:rsidRPr="00950A96">
        <w:rPr>
          <w:sz w:val="16"/>
        </w:rPr>
        <w:t>Pavel Molchanov, an energy analyst at Raymond James, counts himself among the skeptics of the link between alternative energy and oil. "</w:t>
      </w:r>
      <w:r w:rsidRPr="00950A96">
        <w:rPr>
          <w:rStyle w:val="StyleUnderline"/>
        </w:rPr>
        <w:t xml:space="preserve">Solar does not compete with oil. </w:t>
      </w:r>
      <w:r w:rsidRPr="00950A96">
        <w:rPr>
          <w:rStyle w:val="Emphasis"/>
        </w:rPr>
        <w:t>You do not put it in a gas tank</w:t>
      </w:r>
      <w:r w:rsidRPr="00950A96">
        <w:rPr>
          <w:sz w:val="16"/>
        </w:rPr>
        <w:t xml:space="preserve">," he said in an interview. Using the CleanTech Index as a proxy for renewables, Molchanov said the index surged by nearly 60 percent in 2013. Simultaneously, crude prices saw modest gains: Brent is up 4 percent over the last year, while West Texas Intermediate has risen 9 percent. 'Industry-specific' factors "Solar does in an indirect sense compete with natural gas because both are ways of generating electric power," Molchanov said. Yet </w:t>
      </w:r>
      <w:r w:rsidRPr="00950A96">
        <w:rPr>
          <w:rStyle w:val="Emphasis"/>
        </w:rPr>
        <w:t>at a basic level renewable power "is not a petroleum substitute</w:t>
      </w:r>
      <w:r w:rsidRPr="00950A96">
        <w:rPr>
          <w:sz w:val="16"/>
        </w:rPr>
        <w:t>." Rather than crude, gains in the sector are driven much more "industry-specific" factors like technology innovation, input prices and capital spending, he said.</w:t>
      </w:r>
    </w:p>
    <w:p w:rsidR="00A56D18" w:rsidRPr="00950A96" w:rsidRDefault="00A56D18" w:rsidP="00A56D18"/>
    <w:p w:rsidR="00A56D18" w:rsidRPr="00950A96" w:rsidRDefault="00A56D18" w:rsidP="00A56D18">
      <w:pPr>
        <w:pStyle w:val="Heading3"/>
      </w:pPr>
      <w:r w:rsidRPr="00950A96">
        <w:t xml:space="preserve">2AC Can’t Predict </w:t>
      </w:r>
    </w:p>
    <w:p w:rsidR="00A56D18" w:rsidRPr="00950A96" w:rsidRDefault="00A56D18" w:rsidP="00A56D18"/>
    <w:p w:rsidR="00A56D18" w:rsidRPr="00950A96" w:rsidRDefault="00A56D18" w:rsidP="00A56D18">
      <w:pPr>
        <w:pStyle w:val="Heading4"/>
        <w:rPr>
          <w:rStyle w:val="Style13ptBold"/>
          <w:b/>
        </w:rPr>
      </w:pPr>
      <w:r w:rsidRPr="00950A96">
        <w:rPr>
          <w:rStyle w:val="Style13ptBold"/>
          <w:b/>
        </w:rPr>
        <w:t xml:space="preserve">Don’t buy their uniqueness arguments – the oil market is so volatile it’s impossible to predict  </w:t>
      </w:r>
    </w:p>
    <w:p w:rsidR="00A56D18" w:rsidRPr="00950A96" w:rsidRDefault="00A56D18" w:rsidP="00A56D18">
      <w:pPr>
        <w:rPr>
          <w:rStyle w:val="Style13ptBold"/>
          <w:b w:val="0"/>
          <w:sz w:val="20"/>
          <w:szCs w:val="20"/>
        </w:rPr>
      </w:pPr>
      <w:r w:rsidRPr="00950A96">
        <w:rPr>
          <w:rStyle w:val="Style13ptBold"/>
        </w:rPr>
        <w:t xml:space="preserve">Pal Singh 7/4/16 </w:t>
      </w:r>
      <w:r w:rsidRPr="00950A96">
        <w:rPr>
          <w:rStyle w:val="Style13ptBold"/>
          <w:b w:val="0"/>
          <w:sz w:val="20"/>
          <w:szCs w:val="20"/>
        </w:rPr>
        <w:t>(Sudheer Pal Singh is the assistant Editor-Energy &amp; Infrastructure at Business Standard, 7/4/16, pg. online @ www.business-standard.com/article/markets/in-volatile-market-crude-oil-prices-still-on-slippery-ground-116070400778_1.html)</w:t>
      </w:r>
    </w:p>
    <w:p w:rsidR="00A56D18" w:rsidRPr="00950A96" w:rsidRDefault="00A56D18" w:rsidP="00A56D18">
      <w:pPr>
        <w:rPr>
          <w:rStyle w:val="StyleUnderline"/>
        </w:rPr>
      </w:pPr>
      <w:r w:rsidRPr="00950A96">
        <w:rPr>
          <w:rStyle w:val="StyleUnderline"/>
        </w:rPr>
        <w:t xml:space="preserve">If there is anything certain about the movement of crude oil prices, </w:t>
      </w:r>
      <w:r w:rsidRPr="00950A96">
        <w:rPr>
          <w:rStyle w:val="Emphasis"/>
        </w:rPr>
        <w:t>it is their uncertainty</w:t>
      </w:r>
      <w:r w:rsidRPr="00950A96">
        <w:rPr>
          <w:sz w:val="16"/>
        </w:rPr>
        <w:t xml:space="preserve">, experts say. </w:t>
      </w:r>
      <w:r w:rsidRPr="00950A96">
        <w:rPr>
          <w:rStyle w:val="StyleUnderline"/>
        </w:rPr>
        <w:t>The prices are impacted</w:t>
      </w:r>
      <w:r w:rsidRPr="00950A96">
        <w:rPr>
          <w:sz w:val="16"/>
        </w:rPr>
        <w:t xml:space="preserve"> simultaneously </w:t>
      </w:r>
      <w:r w:rsidRPr="00950A96">
        <w:rPr>
          <w:rStyle w:val="StyleUnderline"/>
        </w:rPr>
        <w:t xml:space="preserve">by a whole range of </w:t>
      </w:r>
      <w:r w:rsidRPr="00950A96">
        <w:rPr>
          <w:sz w:val="16"/>
        </w:rPr>
        <w:t>global supply and demand</w:t>
      </w:r>
      <w:r w:rsidRPr="00950A96">
        <w:rPr>
          <w:rStyle w:val="StyleUnderline"/>
        </w:rPr>
        <w:t xml:space="preserve"> factors</w:t>
      </w:r>
      <w:r w:rsidRPr="00950A96">
        <w:rPr>
          <w:sz w:val="16"/>
        </w:rPr>
        <w:t xml:space="preserve">, apart from the sentiments prevailing in the larger financial markets, </w:t>
      </w:r>
      <w:r w:rsidRPr="00950A96">
        <w:rPr>
          <w:rStyle w:val="Emphasis"/>
        </w:rPr>
        <w:t>making it nearly impossible to predict price movements</w:t>
      </w:r>
      <w:r w:rsidRPr="00950A96">
        <w:rPr>
          <w:sz w:val="16"/>
        </w:rPr>
        <w:t xml:space="preserve">. And yet, </w:t>
      </w:r>
      <w:r w:rsidRPr="00950A96">
        <w:rPr>
          <w:rStyle w:val="StyleUnderline"/>
        </w:rPr>
        <w:t>analysts tracking the commodity are perplexed on the nature and extent of the volatility seen in the global oil markets over the past few weeks. Oil prices recorded a historic decline</w:t>
      </w:r>
      <w:r w:rsidRPr="00950A96">
        <w:rPr>
          <w:sz w:val="16"/>
        </w:rPr>
        <w:t xml:space="preserve">, </w:t>
      </w:r>
      <w:r w:rsidRPr="00950A96">
        <w:rPr>
          <w:rStyle w:val="StyleUnderline"/>
        </w:rPr>
        <w:t>plunging consistently from the high of $110</w:t>
      </w:r>
      <w:r w:rsidRPr="00950A96">
        <w:rPr>
          <w:sz w:val="16"/>
        </w:rPr>
        <w:t xml:space="preserve"> per barrel seen </w:t>
      </w:r>
      <w:r w:rsidRPr="00950A96">
        <w:rPr>
          <w:rStyle w:val="StyleUnderline"/>
        </w:rPr>
        <w:t>in June 2014 to</w:t>
      </w:r>
      <w:r w:rsidRPr="00950A96">
        <w:rPr>
          <w:sz w:val="16"/>
        </w:rPr>
        <w:t xml:space="preserve"> an abysmal </w:t>
      </w:r>
      <w:r w:rsidRPr="00950A96">
        <w:rPr>
          <w:rStyle w:val="StyleUnderline"/>
        </w:rPr>
        <w:t>$26 per barrel in February 2016</w:t>
      </w:r>
      <w:r w:rsidRPr="00950A96">
        <w:rPr>
          <w:sz w:val="16"/>
        </w:rPr>
        <w:t xml:space="preserve">. That was largely the result of excessive and continued pumping by Organisation of Petroleum Exporting Countries (OPEC) — as part of its efforts to maintain market share over high-cost US Shale producers — coupled with the bearish outlook on demand flowing from a slowdown in the Chinese economy, the largest oil consumer in the world. </w:t>
      </w:r>
      <w:r w:rsidRPr="00950A96">
        <w:rPr>
          <w:rStyle w:val="StyleUnderline"/>
        </w:rPr>
        <w:t>Since February, prices rose gradually to above the $50 mark before Brexit pulled them down last week</w:t>
      </w:r>
      <w:r w:rsidRPr="00950A96">
        <w:rPr>
          <w:sz w:val="16"/>
        </w:rPr>
        <w:t xml:space="preserve">. Since then, prices have edged up a bit, nearing the $50 mark again. Analysts say oil prices may seem to have stabilised, at least for now, in the broader $40-$50 range but </w:t>
      </w:r>
      <w:r w:rsidRPr="00950A96">
        <w:rPr>
          <w:rStyle w:val="Emphasis"/>
        </w:rPr>
        <w:t>there are enough drivers to swing the oil benchmarks further in either direction</w:t>
      </w:r>
      <w:r w:rsidRPr="00950A96">
        <w:rPr>
          <w:sz w:val="16"/>
        </w:rPr>
        <w:t xml:space="preserve">. “It seems crude oil prices have stabilized. Both the Energy Information Administration (EIA) and OPEC are of the same opinion. Although there is enough buffer on the supply side, around 96 million barrel per day, as compared to a demand of 94.2 MBD in 2016, sudden geo-political events leading to even a small disruption might lead to increase in prices,” said Debasish Mishra, partner at accounting and consulting firm Deloitte Touche Tohmatsu. He added that </w:t>
      </w:r>
      <w:r w:rsidRPr="00950A96">
        <w:rPr>
          <w:rStyle w:val="StyleUnderline"/>
        </w:rPr>
        <w:t>political instability in Venezuela, local militia problems in Nigeria and the continued ISIS threat to Iraq are all possible spoilers for the prices.</w:t>
      </w:r>
    </w:p>
    <w:p w:rsidR="00A56D18" w:rsidRPr="00950A96" w:rsidRDefault="00A56D18" w:rsidP="00A56D18">
      <w:pPr>
        <w:pStyle w:val="Heading3"/>
      </w:pPr>
      <w:r w:rsidRPr="00950A96">
        <w:t>2AC Oil Not K2 Middle East Econ</w:t>
      </w:r>
    </w:p>
    <w:p w:rsidR="00A56D18" w:rsidRPr="00950A96" w:rsidRDefault="00A56D18" w:rsidP="00A56D18"/>
    <w:p w:rsidR="00A56D18" w:rsidRPr="00950A96" w:rsidRDefault="00A56D18" w:rsidP="00A56D18">
      <w:pPr>
        <w:pStyle w:val="Heading4"/>
      </w:pPr>
      <w:r w:rsidRPr="00950A96">
        <w:t>No I/L – Oil not key to Gulf economies – empirics and government spending</w:t>
      </w:r>
    </w:p>
    <w:p w:rsidR="00A56D18" w:rsidRPr="00950A96" w:rsidRDefault="00A56D18" w:rsidP="00A56D18">
      <w:r w:rsidRPr="00950A96">
        <w:rPr>
          <w:rStyle w:val="Style13ptBold"/>
        </w:rPr>
        <w:t>Arab News 12</w:t>
      </w:r>
      <w:r w:rsidRPr="00950A96">
        <w:t xml:space="preserve"> </w:t>
      </w:r>
      <w:r w:rsidRPr="00950A96">
        <w:rPr>
          <w:sz w:val="20"/>
          <w:szCs w:val="20"/>
        </w:rPr>
        <w:t>(“GCC prospects during 2013 and can they be sustained?”, 12/30/12, pg. online @ http://www.arabnews.com/gcc-prospects-during-2013-and-can-they-be-sustained)</w:t>
      </w:r>
    </w:p>
    <w:p w:rsidR="00A56D18" w:rsidRPr="00950A96" w:rsidRDefault="00A56D18" w:rsidP="00A56D18">
      <w:pPr>
        <w:rPr>
          <w:sz w:val="16"/>
        </w:rPr>
      </w:pPr>
      <w:r w:rsidRPr="00950A96">
        <w:rPr>
          <w:sz w:val="16"/>
        </w:rPr>
        <w:t xml:space="preserve">Take first the time of </w:t>
      </w:r>
      <w:r w:rsidRPr="00950A96">
        <w:rPr>
          <w:u w:val="single"/>
        </w:rPr>
        <w:t>the 2008-2009 crisis. The GCC managed to maintain</w:t>
      </w:r>
      <w:r w:rsidRPr="00950A96">
        <w:rPr>
          <w:sz w:val="16"/>
        </w:rPr>
        <w:t xml:space="preserve"> relatively </w:t>
      </w:r>
      <w:r w:rsidRPr="00950A96">
        <w:rPr>
          <w:rStyle w:val="Emphasis"/>
        </w:rPr>
        <w:t>healthy</w:t>
      </w:r>
      <w:r w:rsidRPr="00950A96">
        <w:rPr>
          <w:sz w:val="16"/>
        </w:rPr>
        <w:t xml:space="preserve"> economic </w:t>
      </w:r>
      <w:r w:rsidRPr="00950A96">
        <w:rPr>
          <w:u w:val="single"/>
        </w:rPr>
        <w:t>growth when the world went through</w:t>
      </w:r>
      <w:r w:rsidRPr="00950A96">
        <w:rPr>
          <w:sz w:val="16"/>
        </w:rPr>
        <w:t xml:space="preserve"> that steep </w:t>
      </w:r>
      <w:r w:rsidRPr="00950A96">
        <w:rPr>
          <w:u w:val="single"/>
        </w:rPr>
        <w:t xml:space="preserve">recession, which led to a </w:t>
      </w:r>
      <w:r w:rsidRPr="00950A96">
        <w:rPr>
          <w:rStyle w:val="Emphasis"/>
        </w:rPr>
        <w:t>sharp decline</w:t>
      </w:r>
      <w:r w:rsidRPr="00950A96">
        <w:rPr>
          <w:u w:val="single"/>
        </w:rPr>
        <w:t xml:space="preserve"> of GCC oil revenues</w:t>
      </w:r>
      <w:r w:rsidRPr="00950A96">
        <w:rPr>
          <w:sz w:val="16"/>
        </w:rPr>
        <w:t xml:space="preserve">.  Furthermore, the world economy, according to IMF own estimates, is not expected to go through an actual decline, only a “growth recession,” with growth reaching 3.6 percent. Not great, but not a decline either. Therefore, the effects on GCC economies would be milder than during the 2008-2009 devastating recession.  In addition, the </w:t>
      </w:r>
      <w:r w:rsidRPr="00950A96">
        <w:rPr>
          <w:rStyle w:val="Emphasis"/>
        </w:rPr>
        <w:t>expansionary budgets</w:t>
      </w:r>
      <w:r w:rsidRPr="00950A96">
        <w:rPr>
          <w:u w:val="single"/>
        </w:rPr>
        <w:t xml:space="preserve"> that the GCC governments adopt have an important </w:t>
      </w:r>
      <w:r w:rsidRPr="00950A96">
        <w:rPr>
          <w:rStyle w:val="Emphasis"/>
        </w:rPr>
        <w:t>stimulating effect, even if oil revenue flattens or declines</w:t>
      </w:r>
      <w:r w:rsidRPr="00950A96">
        <w:rPr>
          <w:sz w:val="16"/>
        </w:rPr>
        <w:t xml:space="preserve">. Yesterday (Dec. 29), </w:t>
      </w:r>
      <w:r w:rsidRPr="00950A96">
        <w:rPr>
          <w:rStyle w:val="StyleUnderline"/>
        </w:rPr>
        <w:t>Saudi Arabia announced its 2013 budget, the largest in its history</w:t>
      </w:r>
      <w:r w:rsidRPr="00950A96">
        <w:rPr>
          <w:sz w:val="16"/>
        </w:rPr>
        <w:t xml:space="preserve">, allocating $ 219 billion for expenditure, a whopping 19 percent increase over 2012 budget. </w:t>
      </w:r>
      <w:r w:rsidRPr="00950A96">
        <w:rPr>
          <w:u w:val="single"/>
        </w:rPr>
        <w:t>Larger government spending and</w:t>
      </w:r>
      <w:r w:rsidRPr="00950A96">
        <w:rPr>
          <w:sz w:val="16"/>
        </w:rPr>
        <w:t xml:space="preserve"> subsequently </w:t>
      </w:r>
      <w:r w:rsidRPr="00950A96">
        <w:rPr>
          <w:u w:val="single"/>
        </w:rPr>
        <w:t>higher domestic demand</w:t>
      </w:r>
      <w:r w:rsidRPr="00950A96">
        <w:rPr>
          <w:sz w:val="16"/>
        </w:rPr>
        <w:t xml:space="preserve"> for goods and services during 2013 </w:t>
      </w:r>
      <w:r w:rsidRPr="00950A96">
        <w:rPr>
          <w:u w:val="single"/>
        </w:rPr>
        <w:t>would have a noticeable stimulating effect even if the</w:t>
      </w:r>
      <w:r w:rsidRPr="00950A96">
        <w:rPr>
          <w:sz w:val="16"/>
        </w:rPr>
        <w:t xml:space="preserve"> global </w:t>
      </w:r>
      <w:r w:rsidRPr="00950A96">
        <w:rPr>
          <w:u w:val="single"/>
        </w:rPr>
        <w:t>demand for oil</w:t>
      </w:r>
      <w:r w:rsidRPr="00950A96">
        <w:rPr>
          <w:sz w:val="16"/>
        </w:rPr>
        <w:t xml:space="preserve"> flattens or </w:t>
      </w:r>
      <w:r w:rsidRPr="00950A96">
        <w:rPr>
          <w:u w:val="single"/>
        </w:rPr>
        <w:t>declines</w:t>
      </w:r>
      <w:r w:rsidRPr="00950A96">
        <w:rPr>
          <w:sz w:val="16"/>
        </w:rPr>
        <w:t>.</w:t>
      </w:r>
    </w:p>
    <w:p w:rsidR="00A56D18" w:rsidRPr="00950A96" w:rsidRDefault="00A56D18" w:rsidP="00A56D18"/>
    <w:p w:rsidR="00B731DC" w:rsidRPr="00950A96" w:rsidRDefault="00AC54BF" w:rsidP="00B731DC">
      <w:pPr>
        <w:pStyle w:val="Heading3"/>
      </w:pPr>
      <w:r>
        <w:t>Impact Turn – China Oil Dependence</w:t>
      </w:r>
    </w:p>
    <w:p w:rsidR="00B731DC" w:rsidRPr="00950A96" w:rsidRDefault="00B731DC" w:rsidP="00B731DC"/>
    <w:p w:rsidR="00B731DC" w:rsidRPr="00950A96" w:rsidRDefault="00B731DC" w:rsidP="00B731DC">
      <w:pPr>
        <w:pStyle w:val="Heading4"/>
      </w:pPr>
      <w:r w:rsidRPr="00950A96">
        <w:t>China is transitioning away from dependence on Saudi oil</w:t>
      </w:r>
      <w:r w:rsidR="00AC54BF">
        <w:t xml:space="preserve"> now </w:t>
      </w:r>
    </w:p>
    <w:p w:rsidR="00B731DC" w:rsidRPr="00950A96" w:rsidRDefault="00B731DC" w:rsidP="00B731DC">
      <w:pPr>
        <w:rPr>
          <w:rStyle w:val="Style13ptBold"/>
        </w:rPr>
      </w:pPr>
      <w:r w:rsidRPr="00950A96">
        <w:rPr>
          <w:rStyle w:val="Style13ptBold"/>
          <w:szCs w:val="26"/>
        </w:rPr>
        <w:t>WSJ ’15</w:t>
      </w:r>
      <w:r w:rsidRPr="00950A96">
        <w:rPr>
          <w:rStyle w:val="Style13ptBold"/>
          <w:b w:val="0"/>
        </w:rPr>
        <w:t xml:space="preserve"> (Liam Denning, June 15, “Saudi Arabia and China Drift Apart on Oil,” http://www.wsj.com/articles/saudi-arabia-and-china-drift-apart-on-oil-1434392093)//DWB</w:t>
      </w:r>
    </w:p>
    <w:p w:rsidR="00B731DC" w:rsidRDefault="00B731DC" w:rsidP="00B731DC">
      <w:pPr>
        <w:rPr>
          <w:rStyle w:val="StyleUnderline"/>
        </w:rPr>
      </w:pPr>
      <w:r w:rsidRPr="00950A96">
        <w:rPr>
          <w:rStyle w:val="StyleUnderline"/>
        </w:rPr>
        <w:t>One country looms over Saudi Arabia’s current pump-till-it-slumps oil strategy: China.∂</w:t>
      </w:r>
      <w:r w:rsidRPr="00950A96">
        <w:rPr>
          <w:sz w:val="12"/>
        </w:rPr>
        <w:t xml:space="preserve"> </w:t>
      </w:r>
      <w:r w:rsidRPr="00950A96">
        <w:rPr>
          <w:sz w:val="16"/>
        </w:rPr>
        <w:t>Resurgent U</w:t>
      </w:r>
      <w:r w:rsidRPr="00950A96">
        <w:rPr>
          <w:rStyle w:val="StyleUnderline"/>
        </w:rPr>
        <w:t>.S. oil output has raised global supply</w:t>
      </w:r>
      <w:r w:rsidRPr="00950A96">
        <w:rPr>
          <w:sz w:val="16"/>
        </w:rPr>
        <w:t xml:space="preserve">. But </w:t>
      </w:r>
      <w:r w:rsidRPr="00950A96">
        <w:rPr>
          <w:rStyle w:val="StyleUnderline"/>
        </w:rPr>
        <w:t>China has long been the gorilla on the demand side, accounting for 48% of the increase in global oil consumption in the past decade</w:t>
      </w:r>
      <w:r w:rsidRPr="00950A96">
        <w:rPr>
          <w:sz w:val="16"/>
        </w:rPr>
        <w:t>.</w:t>
      </w:r>
      <w:r w:rsidRPr="00950A96">
        <w:rPr>
          <w:sz w:val="12"/>
        </w:rPr>
        <w:t xml:space="preserve">∂ </w:t>
      </w:r>
      <w:r w:rsidRPr="00950A96">
        <w:rPr>
          <w:sz w:val="16"/>
        </w:rPr>
        <w:t xml:space="preserve">Now </w:t>
      </w:r>
      <w:r w:rsidRPr="00950A96">
        <w:rPr>
          <w:rStyle w:val="StyleUnderline"/>
        </w:rPr>
        <w:t>China is slowing</w:t>
      </w:r>
      <w:r w:rsidRPr="00950A96">
        <w:rPr>
          <w:sz w:val="16"/>
        </w:rPr>
        <w:t>—and even that earlier, rapid growth wasn’t an unalloyed boon for oil producers.</w:t>
      </w:r>
      <w:r w:rsidRPr="00950A96">
        <w:rPr>
          <w:sz w:val="12"/>
        </w:rPr>
        <w:t xml:space="preserve">∂ </w:t>
      </w:r>
      <w:r w:rsidRPr="00950A96">
        <w:rPr>
          <w:sz w:val="16"/>
        </w:rPr>
        <w:t xml:space="preserve">The </w:t>
      </w:r>
      <w:r w:rsidRPr="00950A96">
        <w:rPr>
          <w:rStyle w:val="StyleUnderline"/>
        </w:rPr>
        <w:t>explanation lies in the changing relationship between China’s economic growth and the oil needed to support that</w:t>
      </w:r>
      <w:r w:rsidRPr="00950A96">
        <w:rPr>
          <w:sz w:val="16"/>
        </w:rPr>
        <w:t xml:space="preserve">. Plotting </w:t>
      </w:r>
      <w:r w:rsidRPr="00950A96">
        <w:rPr>
          <w:rStyle w:val="StyleUnderline"/>
        </w:rPr>
        <w:t>the annual growth in China’s inflation-adjusted gross domestic product against its growth in oil demand</w:t>
      </w:r>
      <w:r w:rsidRPr="00950A96">
        <w:rPr>
          <w:sz w:val="16"/>
        </w:rPr>
        <w:t xml:space="preserve">, the points for the 1980s and 1990s are as expected: </w:t>
      </w:r>
      <w:r w:rsidRPr="00950A96">
        <w:rPr>
          <w:rStyle w:val="StyleUnderline"/>
        </w:rPr>
        <w:t>As GDP rose, so did oil demand in a broadly linear way</w:t>
      </w:r>
      <w:r w:rsidRPr="00950A96">
        <w:rPr>
          <w:sz w:val="16"/>
        </w:rPr>
        <w:t>.</w:t>
      </w:r>
      <w:r w:rsidRPr="00950A96">
        <w:rPr>
          <w:sz w:val="12"/>
        </w:rPr>
        <w:t xml:space="preserve">∂ </w:t>
      </w:r>
      <w:r w:rsidRPr="00950A96">
        <w:rPr>
          <w:rStyle w:val="StyleUnderline"/>
        </w:rPr>
        <w:t>Things changed in the 21st century</w:t>
      </w:r>
      <w:r w:rsidRPr="00950A96">
        <w:rPr>
          <w:sz w:val="16"/>
        </w:rPr>
        <w:t xml:space="preserve">: China added almost as much absolute GDP in the five years through 2005 as in the previous decade. </w:t>
      </w:r>
      <w:r w:rsidRPr="00950A96">
        <w:rPr>
          <w:rStyle w:val="StyleUnderline"/>
        </w:rPr>
        <w:t>Oil consumption increased every year</w:t>
      </w:r>
      <w:r w:rsidRPr="00950A96">
        <w:rPr>
          <w:sz w:val="16"/>
        </w:rPr>
        <w:t xml:space="preserve"> on average by about 400,000 barrels a day, roughly double the average for the 1990s. What’s more, in each of two outliers, 2004 and 2010, China’s oil demand surged by roughly a million barrels a day. In 2004, blackouts boosted demand for diesel for generators; 2010’s jump owed much to Beijing’s post-financial-crisis stimulus splurge.</w:t>
      </w:r>
      <w:r w:rsidRPr="00950A96">
        <w:rPr>
          <w:sz w:val="12"/>
        </w:rPr>
        <w:t xml:space="preserve">∂ </w:t>
      </w:r>
      <w:r w:rsidRPr="00950A96">
        <w:rPr>
          <w:rStyle w:val="StyleUnderline"/>
        </w:rPr>
        <w:t>China’s rise caught oil producers off guard, leading prices to surge to 2008’s peak</w:t>
      </w:r>
      <w:r w:rsidRPr="00950A96">
        <w:rPr>
          <w:sz w:val="16"/>
        </w:rPr>
        <w:t xml:space="preserve">. </w:t>
      </w:r>
      <w:r w:rsidRPr="00950A96">
        <w:rPr>
          <w:rStyle w:val="StyleUnderline"/>
        </w:rPr>
        <w:t>This generated a windfall for Saudi Arabia—but also helped spawn the U.S. shale boom</w:t>
      </w:r>
      <w:r w:rsidRPr="00950A96">
        <w:rPr>
          <w:sz w:val="16"/>
        </w:rPr>
        <w:t>.</w:t>
      </w:r>
      <w:r w:rsidRPr="00950A96">
        <w:rPr>
          <w:sz w:val="12"/>
        </w:rPr>
        <w:t xml:space="preserve">∂ </w:t>
      </w:r>
      <w:r w:rsidRPr="00950A96">
        <w:rPr>
          <w:sz w:val="16"/>
        </w:rPr>
        <w:t xml:space="preserve">Moreover, ignoring the outliers, it is clear that </w:t>
      </w:r>
      <w:r w:rsidRPr="00950A96">
        <w:rPr>
          <w:rStyle w:val="StyleUnderline"/>
        </w:rPr>
        <w:t>the link between growth in China’s economy and oil demand has loosened fundamentally.</w:t>
      </w:r>
      <w:r w:rsidRPr="00950A96">
        <w:rPr>
          <w:sz w:val="16"/>
        </w:rPr>
        <w:t xml:space="preserve"> In 2011, China added more than double the amount of GDP that it did in 2003, yet oil consumption increased by the same amount—roughly half a million barrels a day—in each.</w:t>
      </w:r>
      <w:r w:rsidRPr="00950A96">
        <w:rPr>
          <w:sz w:val="12"/>
        </w:rPr>
        <w:t xml:space="preserve">∂ </w:t>
      </w:r>
      <w:r w:rsidRPr="00950A96">
        <w:rPr>
          <w:rStyle w:val="StyleUnderline"/>
        </w:rPr>
        <w:t>This year, China is forecast by the International Monetary Fund to add 1.3 trillion yuan</w:t>
      </w:r>
      <w:r w:rsidRPr="00950A96">
        <w:rPr>
          <w:sz w:val="16"/>
        </w:rPr>
        <w:t xml:space="preserve"> (about $209 billion) </w:t>
      </w:r>
      <w:r w:rsidRPr="00950A96">
        <w:rPr>
          <w:rStyle w:val="StyleUnderline"/>
        </w:rPr>
        <w:t>of GDP,</w:t>
      </w:r>
      <w:r w:rsidRPr="00950A96">
        <w:rPr>
          <w:sz w:val="16"/>
        </w:rPr>
        <w:t xml:space="preserve"> in real terms, in line with the last five years. Yet, at 320,000 barrels a day, </w:t>
      </w:r>
      <w:r w:rsidRPr="00950A96">
        <w:rPr>
          <w:rStyle w:val="StyleUnderline"/>
        </w:rPr>
        <w:t>its growth in oil demand is projected by the International Energy Agency to be the weakest since the crisis year</w:t>
      </w:r>
      <w:r w:rsidRPr="00950A96">
        <w:rPr>
          <w:sz w:val="16"/>
        </w:rPr>
        <w:t xml:space="preserve"> of 2009.</w:t>
      </w:r>
      <w:r w:rsidRPr="00950A96">
        <w:rPr>
          <w:sz w:val="12"/>
        </w:rPr>
        <w:t xml:space="preserve">∂ </w:t>
      </w:r>
      <w:r w:rsidRPr="00950A96">
        <w:rPr>
          <w:sz w:val="16"/>
        </w:rPr>
        <w:t>The big culprit, as Ed Morse of Citigroup highlights in a new essay, is diesel, “the core of China’s oil-demand growth in the 20 years before 2010</w:t>
      </w:r>
      <w:r w:rsidRPr="00950A96">
        <w:rPr>
          <w:rStyle w:val="StyleUnderline"/>
        </w:rPr>
        <w:t>.” Diesel usage has stagnated as the pace of industrialization has slowed.</w:t>
      </w:r>
      <w:r w:rsidRPr="00950A96">
        <w:rPr>
          <w:sz w:val="16"/>
        </w:rPr>
        <w:t xml:space="preserve"> </w:t>
      </w:r>
      <w:r w:rsidRPr="00950A96">
        <w:rPr>
          <w:rStyle w:val="StyleUnderline"/>
        </w:rPr>
        <w:t>Chinese drivers are pumping more gasoline</w:t>
      </w:r>
      <w:r w:rsidRPr="00950A96">
        <w:rPr>
          <w:sz w:val="16"/>
        </w:rPr>
        <w:t>—especially as SUV sales have taken off—</w:t>
      </w:r>
      <w:r w:rsidRPr="00950A96">
        <w:rPr>
          <w:rStyle w:val="StyleUnderline"/>
        </w:rPr>
        <w:t>which will keep consumption of oil growing overall.</w:t>
      </w:r>
      <w:r w:rsidRPr="00950A96">
        <w:rPr>
          <w:sz w:val="16"/>
        </w:rPr>
        <w:t xml:space="preserve"> But </w:t>
      </w:r>
      <w:r w:rsidRPr="00950A96">
        <w:rPr>
          <w:rStyle w:val="StyleUnderline"/>
        </w:rPr>
        <w:t xml:space="preserve">the intensity of </w:t>
      </w:r>
      <w:r w:rsidRPr="00950A96">
        <w:rPr>
          <w:rStyle w:val="Emphasis"/>
        </w:rPr>
        <w:t>demand</w:t>
      </w:r>
      <w:r w:rsidRPr="00950A96">
        <w:rPr>
          <w:sz w:val="16"/>
        </w:rPr>
        <w:t xml:space="preserve">, in terms of barrels burned per dollar of GDP, </w:t>
      </w:r>
      <w:r w:rsidRPr="00950A96">
        <w:rPr>
          <w:rStyle w:val="Emphasis"/>
        </w:rPr>
        <w:t>is declining</w:t>
      </w:r>
      <w:r w:rsidRPr="00950A96">
        <w:rPr>
          <w:rStyle w:val="StyleUnderline"/>
        </w:rPr>
        <w:t xml:space="preserve">.∂ For Saudi Arabia, this doesn’t spell immediate disaster. </w:t>
      </w:r>
      <w:r w:rsidRPr="00950A96">
        <w:rPr>
          <w:sz w:val="16"/>
        </w:rPr>
        <w:t>But its leaders have signaled that after reaping the rewards of the Chinese miracle, the future looks leaner. Mr. Morse notes that national champion Saudi Aramco now forecasts global oil demand growing by 0.6% a year over the long term, below prior assumptions and the 1.4% annual pace of the past two decades.</w:t>
      </w:r>
      <w:r w:rsidRPr="00950A96">
        <w:rPr>
          <w:sz w:val="12"/>
        </w:rPr>
        <w:t xml:space="preserve">∂ </w:t>
      </w:r>
      <w:r w:rsidRPr="00950A96">
        <w:rPr>
          <w:sz w:val="16"/>
        </w:rPr>
        <w:t xml:space="preserve">Meanwhile, </w:t>
      </w:r>
      <w:r w:rsidRPr="00950A96">
        <w:rPr>
          <w:rStyle w:val="StyleUnderline"/>
        </w:rPr>
        <w:t>the country’s oil minister has signaled repeatedly that long-term demand growth can’t be taken for granted given measures aimed at raising efficiency and curbing emissions.</w:t>
      </w:r>
      <w:r w:rsidRPr="00950A96">
        <w:rPr>
          <w:sz w:val="16"/>
        </w:rPr>
        <w:t xml:space="preserve"> And all of this comes as Saudi Arabia must compete with higher production, or the threat of it, from the U.S., Iraq, Iran and others.</w:t>
      </w:r>
      <w:r w:rsidRPr="00950A96">
        <w:rPr>
          <w:sz w:val="12"/>
        </w:rPr>
        <w:t xml:space="preserve">∂ </w:t>
      </w:r>
      <w:r w:rsidRPr="00950A96">
        <w:rPr>
          <w:sz w:val="16"/>
        </w:rPr>
        <w:t xml:space="preserve">This need to maintain market share, and realize the value of oil reserves now rather than simply relying on it increasing over the long term, explains current policy. </w:t>
      </w:r>
      <w:r w:rsidRPr="00950A96">
        <w:rPr>
          <w:rStyle w:val="StyleUnderline"/>
        </w:rPr>
        <w:t>That does raise the risk of price spikes in the event of sudden supply disruptions because Saudi Arabia is eating into its buffer of spare capacity</w:t>
      </w:r>
      <w:r w:rsidRPr="00950A96">
        <w:rPr>
          <w:sz w:val="16"/>
        </w:rPr>
        <w:t>. Indeed, the IEA signaled that this has effectively eroded by subtly expanding its definition of what constitutes spare capacity in its latest monthly report.</w:t>
      </w:r>
      <w:r w:rsidRPr="00950A96">
        <w:rPr>
          <w:sz w:val="12"/>
        </w:rPr>
        <w:t xml:space="preserve">∂ </w:t>
      </w:r>
      <w:r w:rsidRPr="00950A96">
        <w:rPr>
          <w:sz w:val="16"/>
        </w:rPr>
        <w:t xml:space="preserve">Against this, </w:t>
      </w:r>
      <w:r w:rsidRPr="00950A96">
        <w:rPr>
          <w:rStyle w:val="StyleUnderline"/>
        </w:rPr>
        <w:t>inventories of oil, another buffer, are swollen far above normal levels. Any renewed spike in prices would also spur a comeback in shale drilling, albeit with a time lag as rigs and crews were redeployed</w:t>
      </w:r>
      <w:r w:rsidRPr="00950A96">
        <w:rPr>
          <w:sz w:val="16"/>
        </w:rPr>
        <w:t>.</w:t>
      </w:r>
      <w:r w:rsidRPr="00950A96">
        <w:rPr>
          <w:sz w:val="12"/>
        </w:rPr>
        <w:t xml:space="preserve">∂ </w:t>
      </w:r>
      <w:r w:rsidRPr="00950A96">
        <w:rPr>
          <w:sz w:val="16"/>
        </w:rPr>
        <w:t xml:space="preserve">Having failed to contain the impact of China’s sudden rise, </w:t>
      </w:r>
      <w:r w:rsidRPr="00950A96">
        <w:rPr>
          <w:rStyle w:val="StyleUnderline"/>
        </w:rPr>
        <w:t>Saudi Arabia and its rivals must now compete in a market where the dragon’s appetite has abated.</w:t>
      </w:r>
    </w:p>
    <w:p w:rsidR="002079F5" w:rsidRDefault="002079F5" w:rsidP="00B731DC">
      <w:pPr>
        <w:rPr>
          <w:rStyle w:val="StyleUnderline"/>
        </w:rPr>
      </w:pPr>
    </w:p>
    <w:p w:rsidR="002079F5" w:rsidRPr="00D30315" w:rsidRDefault="002079F5" w:rsidP="002079F5">
      <w:pPr>
        <w:pStyle w:val="Heading4"/>
      </w:pPr>
      <w:r w:rsidRPr="00D30315">
        <w:t>Renewables reduce China oil dependence</w:t>
      </w:r>
    </w:p>
    <w:p w:rsidR="002079F5" w:rsidRPr="00D30315" w:rsidRDefault="002079F5" w:rsidP="002079F5">
      <w:pPr>
        <w:rPr>
          <w:b/>
        </w:rPr>
      </w:pPr>
      <w:r w:rsidRPr="00D30315">
        <w:rPr>
          <w:rStyle w:val="Style13ptBold"/>
          <w:szCs w:val="26"/>
        </w:rPr>
        <w:t>Mathews ’15</w:t>
      </w:r>
      <w:r>
        <w:rPr>
          <w:rStyle w:val="Style13ptBold"/>
        </w:rPr>
        <w:t xml:space="preserve"> – </w:t>
      </w:r>
      <w:r w:rsidRPr="00D30315">
        <w:rPr>
          <w:rStyle w:val="Style13ptBold"/>
          <w:b w:val="0"/>
        </w:rPr>
        <w:t>Contributor to Clean Technica (John, January 28, “Falling Oil Prices Unlikely To Influence China’s Renewable Energy Investment Strategies,” http://cleantechnica.com/2015/01/28/falling-oil-prices-unlikely-influence-chinas-renewable-energy-investment-strategies/)</w:t>
      </w:r>
    </w:p>
    <w:p w:rsidR="002079F5" w:rsidRPr="00D30315" w:rsidRDefault="002079F5" w:rsidP="002079F5">
      <w:pPr>
        <w:rPr>
          <w:sz w:val="16"/>
        </w:rPr>
      </w:pPr>
      <w:r w:rsidRPr="00D30315">
        <w:rPr>
          <w:sz w:val="16"/>
        </w:rPr>
        <w:t xml:space="preserve">The reason that </w:t>
      </w:r>
      <w:r w:rsidRPr="00D30315">
        <w:rPr>
          <w:rStyle w:val="StyleUnderline"/>
        </w:rPr>
        <w:t>China is continuing to invest in renewables even in the face of falling oil prices</w:t>
      </w:r>
      <w:r w:rsidRPr="00D30315">
        <w:rPr>
          <w:sz w:val="16"/>
        </w:rPr>
        <w:t xml:space="preserve"> is that its renewables strategy is not based solely on the price of fossil fuels. </w:t>
      </w:r>
      <w:r w:rsidRPr="00D30315">
        <w:rPr>
          <w:rStyle w:val="StyleUnderline"/>
        </w:rPr>
        <w:t>China demonstrably has other goals in mind when investing in renewables.</w:t>
      </w:r>
      <w:r w:rsidRPr="00D30315">
        <w:rPr>
          <w:sz w:val="12"/>
        </w:rPr>
        <w:t>∂</w:t>
      </w:r>
      <w:r w:rsidRPr="00D30315">
        <w:rPr>
          <w:sz w:val="16"/>
        </w:rPr>
        <w:t xml:space="preserve"> The most immediate of these alternative goals is to clear the smog-laden air in China’s cities. </w:t>
      </w:r>
      <w:r w:rsidRPr="00D30315">
        <w:rPr>
          <w:rStyle w:val="StyleUnderline"/>
        </w:rPr>
        <w:t>The situation in centers such as Beijing or Tianjin is so bad that policy has to redirect investment away from fossil fuels</w:t>
      </w:r>
      <w:r w:rsidRPr="00D30315">
        <w:rPr>
          <w:sz w:val="16"/>
        </w:rPr>
        <w:t xml:space="preserve"> (particularly coal but also oil) </w:t>
      </w:r>
      <w:r w:rsidRPr="00D30315">
        <w:rPr>
          <w:rStyle w:val="StyleUnderline"/>
        </w:rPr>
        <w:t>no matter what the price of oil.</w:t>
      </w:r>
      <w:r w:rsidRPr="00D30315">
        <w:rPr>
          <w:rStyle w:val="StyleUnderline"/>
          <w:b/>
          <w:sz w:val="12"/>
        </w:rPr>
        <w:t>∂</w:t>
      </w:r>
      <w:r w:rsidRPr="00D30315">
        <w:rPr>
          <w:rStyle w:val="StyleUnderline"/>
          <w:sz w:val="12"/>
        </w:rPr>
        <w:t xml:space="preserve"> </w:t>
      </w:r>
      <w:r w:rsidRPr="00D30315">
        <w:rPr>
          <w:rStyle w:val="StyleUnderline"/>
        </w:rPr>
        <w:t>Another powerful factor is China’s concern to enhance its energy security, through resort to renewables</w:t>
      </w:r>
      <w:r w:rsidRPr="00D30315">
        <w:rPr>
          <w:sz w:val="16"/>
        </w:rPr>
        <w:t xml:space="preserve">. </w:t>
      </w:r>
      <w:r w:rsidRPr="00D30315">
        <w:rPr>
          <w:rStyle w:val="StyleUnderline"/>
        </w:rPr>
        <w:t>The Chinese leaders well understand that as their reliance on imports of fossil fuels rises</w:t>
      </w:r>
      <w:r w:rsidRPr="00D30315">
        <w:rPr>
          <w:sz w:val="16"/>
        </w:rPr>
        <w:t xml:space="preserve"> (oil, coal and gas) so </w:t>
      </w:r>
      <w:r w:rsidRPr="00D30315">
        <w:rPr>
          <w:rStyle w:val="StyleUnderline"/>
        </w:rPr>
        <w:t>their vulnerability to geopolitical shifts becomes more pronounced.</w:t>
      </w:r>
      <w:r w:rsidRPr="00D30315">
        <w:rPr>
          <w:sz w:val="16"/>
        </w:rPr>
        <w:t xml:space="preserve"> </w:t>
      </w:r>
      <w:r w:rsidRPr="00D30315">
        <w:rPr>
          <w:rStyle w:val="StyleUnderline"/>
        </w:rPr>
        <w:t>China’s dependence</w:t>
      </w:r>
      <w:r w:rsidRPr="00D30315">
        <w:rPr>
          <w:sz w:val="16"/>
        </w:rPr>
        <w:t xml:space="preserve"> </w:t>
      </w:r>
      <w:r w:rsidRPr="00D30315">
        <w:rPr>
          <w:rStyle w:val="StyleUnderline"/>
        </w:rPr>
        <w:t>on</w:t>
      </w:r>
      <w:r w:rsidRPr="00D30315">
        <w:rPr>
          <w:sz w:val="16"/>
        </w:rPr>
        <w:t xml:space="preserve"> Iran, on Nigeria, on the Sudan and on Venezuela as sources for </w:t>
      </w:r>
      <w:r w:rsidRPr="00D30315">
        <w:rPr>
          <w:rStyle w:val="StyleUnderline"/>
        </w:rPr>
        <w:t>oil imports has been increasing, and so the likelihood of its being exposed to war</w:t>
      </w:r>
      <w:r w:rsidRPr="00D30315">
        <w:rPr>
          <w:sz w:val="16"/>
        </w:rPr>
        <w:t xml:space="preserve">, </w:t>
      </w:r>
      <w:r w:rsidRPr="00D30315">
        <w:rPr>
          <w:rStyle w:val="StyleUnderline"/>
        </w:rPr>
        <w:t>revolution or terror rises as well</w:t>
      </w:r>
      <w:r w:rsidRPr="00D30315">
        <w:rPr>
          <w:sz w:val="16"/>
        </w:rPr>
        <w:t xml:space="preserve"> – just like any other fossil fuel-dependent country.</w:t>
      </w:r>
      <w:r w:rsidRPr="00D30315">
        <w:rPr>
          <w:sz w:val="12"/>
        </w:rPr>
        <w:t>∂</w:t>
      </w:r>
      <w:r w:rsidRPr="00D30315">
        <w:rPr>
          <w:sz w:val="16"/>
        </w:rPr>
        <w:t xml:space="preserve"> But </w:t>
      </w:r>
      <w:r w:rsidRPr="00D30315">
        <w:rPr>
          <w:rStyle w:val="StyleUnderline"/>
        </w:rPr>
        <w:t>renewables offer decisive advantages, as their costs of production fall to become comparable to</w:t>
      </w:r>
      <w:r w:rsidRPr="00D30315">
        <w:rPr>
          <w:sz w:val="16"/>
        </w:rPr>
        <w:t xml:space="preserve"> (or even cheaper than) traditional </w:t>
      </w:r>
      <w:r w:rsidRPr="00D30315">
        <w:rPr>
          <w:rStyle w:val="StyleUnderline"/>
        </w:rPr>
        <w:t>fossil fuels</w:t>
      </w:r>
      <w:r w:rsidRPr="00D30315">
        <w:rPr>
          <w:sz w:val="16"/>
        </w:rPr>
        <w:t xml:space="preserve">. </w:t>
      </w:r>
      <w:r w:rsidRPr="00D30315">
        <w:rPr>
          <w:rStyle w:val="StyleUnderline"/>
        </w:rPr>
        <w:t>Renewables</w:t>
      </w:r>
      <w:r w:rsidRPr="00D30315">
        <w:rPr>
          <w:sz w:val="16"/>
        </w:rPr>
        <w:t xml:space="preserve"> offer the advantage that they p</w:t>
      </w:r>
      <w:r w:rsidRPr="00D30315">
        <w:rPr>
          <w:rStyle w:val="StyleUnderline"/>
        </w:rPr>
        <w:t xml:space="preserve">rovide energy generation devices that are independent of resource flows and resource prices </w:t>
      </w:r>
      <w:r w:rsidRPr="00D30315">
        <w:rPr>
          <w:sz w:val="16"/>
        </w:rPr>
        <w:t>(such as the price of oil) because they are based on manufacturing. Manufacturing can be done anywhere. And manufacturing is something of a Chinese specialty.</w:t>
      </w:r>
    </w:p>
    <w:p w:rsidR="00AC54BF" w:rsidRPr="00950A96" w:rsidRDefault="00AC54BF" w:rsidP="00B731DC">
      <w:pPr>
        <w:rPr>
          <w:rStyle w:val="StyleUnderline"/>
        </w:rPr>
      </w:pPr>
    </w:p>
    <w:p w:rsidR="00AC54BF" w:rsidRDefault="00AC54BF" w:rsidP="00AC54BF">
      <w:pPr>
        <w:pStyle w:val="Heading4"/>
      </w:pPr>
      <w:r>
        <w:t>China dependence on Middle East oil bad – instability and inevitable price fluctuation risks collapse of the Chinese economy with continuing dependence. Also turns their Middle East stability scenario.</w:t>
      </w:r>
    </w:p>
    <w:p w:rsidR="00AC54BF" w:rsidRPr="008022B7" w:rsidRDefault="00AC54BF" w:rsidP="00AC54BF">
      <w:pPr>
        <w:rPr>
          <w:rStyle w:val="Style13ptBold"/>
        </w:rPr>
      </w:pPr>
      <w:r w:rsidRPr="008022B7">
        <w:rPr>
          <w:rStyle w:val="Style13ptBold"/>
          <w:szCs w:val="26"/>
        </w:rPr>
        <w:t>Daniels and Brown ’15</w:t>
      </w:r>
      <w:r>
        <w:rPr>
          <w:rStyle w:val="Style13ptBold"/>
        </w:rPr>
        <w:t xml:space="preserve"> - </w:t>
      </w:r>
      <w:r w:rsidRPr="008022B7">
        <w:rPr>
          <w:rStyle w:val="Style13ptBold"/>
          <w:b w:val="0"/>
        </w:rPr>
        <w:t>Program assistant at the Middle East Peace and Security Initiative of the Atlantic Council’s Brent Scowcroft Center on International Security AND program assistant at the Atlantic Council’s Global Energy Center (Owen and Chris, September 8, “China’s Energy Security Achilles Heel: Middle Eastern Oil,” http://thediplomat.com/2015/09/chinas-energy-security-achilles-heel-middle-eastern-oil/)//DWB</w:t>
      </w:r>
    </w:p>
    <w:p w:rsidR="00AC54BF" w:rsidRPr="008022B7" w:rsidRDefault="00AC54BF" w:rsidP="00AC54BF">
      <w:pPr>
        <w:rPr>
          <w:rStyle w:val="Emphasis"/>
        </w:rPr>
      </w:pPr>
      <w:r w:rsidRPr="008022B7">
        <w:rPr>
          <w:sz w:val="16"/>
        </w:rPr>
        <w:t>While recent turbulence in the Chinese economy has caused investors and pundits much concern, observers may be missing another critical threat to both Chinese and world markets. S</w:t>
      </w:r>
      <w:r w:rsidRPr="00CE5D43">
        <w:rPr>
          <w:rStyle w:val="StyleUnderline"/>
        </w:rPr>
        <w:t xml:space="preserve">oaring Chinese oil consumption and turmoil in the Middle East have been central, and seemingly irrevocable, features of the global energy landscape </w:t>
      </w:r>
      <w:r w:rsidRPr="008022B7">
        <w:rPr>
          <w:sz w:val="16"/>
        </w:rPr>
        <w:t xml:space="preserve">in recent years. But </w:t>
      </w:r>
      <w:r w:rsidRPr="00CE5D43">
        <w:rPr>
          <w:rStyle w:val="StyleUnderline"/>
        </w:rPr>
        <w:t>China’s outsized and growing reliance on crude oil imports from this increasingly turbulent region leave the world’s largest crude importer highly exposed to the adverse effects of a major supply disruption.</w:t>
      </w:r>
      <w:r w:rsidRPr="008022B7">
        <w:rPr>
          <w:sz w:val="16"/>
        </w:rPr>
        <w:t xml:space="preserve"> </w:t>
      </w:r>
      <w:r w:rsidRPr="00CE5D43">
        <w:rPr>
          <w:rStyle w:val="StyleUnderline"/>
        </w:rPr>
        <w:t>The Middle East’s precarious security situation and fragile political balance constitute serious threats to China’s energy security</w:t>
      </w:r>
      <w:r w:rsidRPr="008022B7">
        <w:rPr>
          <w:sz w:val="16"/>
        </w:rPr>
        <w:t xml:space="preserve"> </w:t>
      </w:r>
      <w:r w:rsidRPr="00CE5D43">
        <w:rPr>
          <w:rStyle w:val="StyleUnderline"/>
        </w:rPr>
        <w:t>and</w:t>
      </w:r>
      <w:r w:rsidRPr="008022B7">
        <w:rPr>
          <w:sz w:val="16"/>
        </w:rPr>
        <w:t xml:space="preserve">, by extension, </w:t>
      </w:r>
      <w:r w:rsidRPr="00CE5D43">
        <w:rPr>
          <w:rStyle w:val="StyleUnderline"/>
        </w:rPr>
        <w:t>the stability of global markets.</w:t>
      </w:r>
      <w:r w:rsidRPr="008022B7">
        <w:rPr>
          <w:sz w:val="12"/>
        </w:rPr>
        <w:t>∂</w:t>
      </w:r>
      <w:r w:rsidRPr="008022B7">
        <w:rPr>
          <w:sz w:val="16"/>
        </w:rPr>
        <w:t xml:space="preserve"> </w:t>
      </w:r>
      <w:r w:rsidRPr="00CE5D43">
        <w:rPr>
          <w:rStyle w:val="Emphasis"/>
        </w:rPr>
        <w:t>China is thirsty for crude oil.</w:t>
      </w:r>
      <w:r w:rsidRPr="008022B7">
        <w:rPr>
          <w:sz w:val="16"/>
        </w:rPr>
        <w:t xml:space="preserve"> The world’s most populous country consumed over 11 million barrels per day (mbd) and accounted for over one third of global oil demand growth last year. </w:t>
      </w:r>
      <w:r w:rsidRPr="00CE5D43">
        <w:rPr>
          <w:rStyle w:val="StyleUnderline"/>
        </w:rPr>
        <w:t>It is reliant on imports for 60 percent of its crude oil needs, and that reliance is growing as China’s demand growth has outpaced the country’s lagging domestic production growth.</w:t>
      </w:r>
      <w:r w:rsidRPr="008022B7">
        <w:rPr>
          <w:sz w:val="16"/>
        </w:rPr>
        <w:t xml:space="preserve"> While the “new normal” rate of economic growth in China is expected to cut into crude oil demand growth, Chinese consumption is still projected to exceed 13 mbd by 2020. This </w:t>
      </w:r>
      <w:r w:rsidRPr="00CE5D43">
        <w:rPr>
          <w:rStyle w:val="StyleUnderline"/>
        </w:rPr>
        <w:t>sustained demand growth ensures that China will remain one of the largest and most sought-after crude oil markets on the planet,</w:t>
      </w:r>
      <w:r w:rsidRPr="008022B7">
        <w:rPr>
          <w:sz w:val="16"/>
        </w:rPr>
        <w:t xml:space="preserve"> with suppliers from Caracas to Moscow jockeying to increase their market share in the Middle Kingdom. Despite the best efforts of producers like Russia, </w:t>
      </w:r>
      <w:r w:rsidRPr="00CE5D43">
        <w:rPr>
          <w:rStyle w:val="StyleUnderline"/>
        </w:rPr>
        <w:t xml:space="preserve">China will continue to be disproportionately reliant on imports from the Middle East. </w:t>
      </w:r>
      <w:r w:rsidRPr="008022B7">
        <w:rPr>
          <w:sz w:val="16"/>
        </w:rPr>
        <w:t>In 2014, Middle Eastern crude accounted for over half of total Chinese imports, a share that is unlikely to decrease in a meaningful way given current market trends.</w:t>
      </w:r>
      <w:r w:rsidRPr="008022B7">
        <w:rPr>
          <w:sz w:val="12"/>
        </w:rPr>
        <w:t>∂</w:t>
      </w:r>
      <w:r w:rsidRPr="008022B7">
        <w:rPr>
          <w:sz w:val="16"/>
        </w:rPr>
        <w:t xml:space="preserve"> </w:t>
      </w:r>
      <w:r w:rsidRPr="00CE5D43">
        <w:rPr>
          <w:rStyle w:val="StyleUnderline"/>
        </w:rPr>
        <w:t>When Saudi Arabia decided</w:t>
      </w:r>
      <w:r w:rsidRPr="008022B7">
        <w:rPr>
          <w:sz w:val="16"/>
        </w:rPr>
        <w:t xml:space="preserve"> in November 2014 </w:t>
      </w:r>
      <w:r w:rsidRPr="00CE5D43">
        <w:rPr>
          <w:rStyle w:val="StyleUnderline"/>
        </w:rPr>
        <w:t>to protect market share rather than cut production in the face of falling prices, it effectively set into motion a supply side arms race in which Middle Eastern producers began pumping crude at breakneck r</w:t>
      </w:r>
      <w:r w:rsidRPr="008022B7">
        <w:rPr>
          <w:sz w:val="16"/>
        </w:rPr>
        <w:t>ates. This summer, Iraq produced record-high volumes of crude and Gulf Arab OPEC production surged to the highest levels on record, with Saudi production peaking at roughly 10.6 mbd. Even as resilient U.S. shale production and lagging demand growth sent prices tumbling again this summer,</w:t>
      </w:r>
      <w:r w:rsidRPr="00CE5D43">
        <w:rPr>
          <w:rStyle w:val="StyleUnderline"/>
        </w:rPr>
        <w:t xml:space="preserve"> Saudi Arabia has been steadfast in its refusal to cut production and cede market share to geopolitical rivals like Russia and Iran.</w:t>
      </w:r>
      <w:r w:rsidRPr="008022B7">
        <w:rPr>
          <w:sz w:val="16"/>
        </w:rPr>
        <w:t xml:space="preserve"> Absent an unlikely Saudi production cut, </w:t>
      </w:r>
      <w:r w:rsidRPr="00CE5D43">
        <w:rPr>
          <w:rStyle w:val="StyleUnderline"/>
        </w:rPr>
        <w:t>other Middle Eastern suppliers like Iraq must also continue producing at breakneck rates to protect their market share.</w:t>
      </w:r>
      <w:r w:rsidRPr="008022B7">
        <w:rPr>
          <w:rStyle w:val="StyleUnderline"/>
          <w:b/>
          <w:sz w:val="12"/>
        </w:rPr>
        <w:t>∂</w:t>
      </w:r>
      <w:r w:rsidRPr="008022B7">
        <w:rPr>
          <w:sz w:val="16"/>
        </w:rPr>
        <w:t xml:space="preserve"> T</w:t>
      </w:r>
      <w:r w:rsidRPr="00CE5D43">
        <w:rPr>
          <w:rStyle w:val="StyleUnderline"/>
        </w:rPr>
        <w:t xml:space="preserve">he Chinese market’s strategic importance to competing Middle Eastern producers will incentivize them to maintain or expand current export levels to the People’s Republic. </w:t>
      </w:r>
      <w:r w:rsidRPr="008022B7">
        <w:rPr>
          <w:sz w:val="16"/>
        </w:rPr>
        <w:t xml:space="preserve">Likewise, China has a commercial interest in importing Middle Eastern oil as many of its refiners prefer Gulf producers’ medium and heavy grade crudes. In short, </w:t>
      </w:r>
      <w:r w:rsidRPr="00CE5D43">
        <w:rPr>
          <w:rStyle w:val="StyleUnderline"/>
        </w:rPr>
        <w:t>China will find itself locked in the embrace of Middle Eastern producers for the foreseeable future.</w:t>
      </w:r>
      <w:r w:rsidRPr="008022B7">
        <w:rPr>
          <w:rStyle w:val="StyleUnderline"/>
          <w:b/>
          <w:sz w:val="12"/>
        </w:rPr>
        <w:t>∂</w:t>
      </w:r>
      <w:r w:rsidRPr="008022B7">
        <w:rPr>
          <w:sz w:val="16"/>
        </w:rPr>
        <w:t xml:space="preserve"> </w:t>
      </w:r>
      <w:r w:rsidRPr="00CE5D43">
        <w:rPr>
          <w:rStyle w:val="StyleUnderline"/>
        </w:rPr>
        <w:t>China’s heightened dependence on Middle Eastern crude leaves its import market vulnerable to the region’s various threats, chiefly the Islamic State</w:t>
      </w:r>
      <w:r w:rsidRPr="008022B7">
        <w:rPr>
          <w:sz w:val="16"/>
        </w:rPr>
        <w:t xml:space="preserve"> (IS), </w:t>
      </w:r>
      <w:r w:rsidRPr="00CE5D43">
        <w:rPr>
          <w:rStyle w:val="StyleUnderline"/>
        </w:rPr>
        <w:t>factional tensions stemming from weak governance, and potential commercial fallout from ongoing political uncertainty.</w:t>
      </w:r>
      <w:r w:rsidRPr="008022B7">
        <w:rPr>
          <w:sz w:val="16"/>
        </w:rPr>
        <w:t xml:space="preserve"> Unrest caused by ISIS is already impacting China’s key Iraqi and Saudi suppliers. In Iraq, ISIS set fire to wells at the Ajil oil field, held the Baiji refinery north of Tikrit, and attacked pipelines to Turkey. The group currently operates in the country’s north and west, a best-case scenario given that the Shia-dominated south comprises 90 percent of Iraq’s oil production and 85 percent of its exports. However, oil majors including BP and ExxonMobil have evacuated employees from facilities in anticipation of future threats, and a diverted security presence has seen a rise in attacks and kidnappings of southern oil workers.</w:t>
      </w:r>
      <w:r w:rsidRPr="008022B7">
        <w:rPr>
          <w:sz w:val="12"/>
        </w:rPr>
        <w:t>∂</w:t>
      </w:r>
      <w:r w:rsidRPr="008022B7">
        <w:rPr>
          <w:sz w:val="16"/>
        </w:rPr>
        <w:t xml:space="preserve"> </w:t>
      </w:r>
      <w:r w:rsidRPr="00CE5D43">
        <w:rPr>
          <w:rStyle w:val="StyleUnderline"/>
        </w:rPr>
        <w:t>In neighboring Saudi Arabia, China’s largest supplier of crude oil, ISIS aims to foment sectarian unrest in the Sunni Kingdom’s oil-rich Eastern Province. The Shia-dominated province is critical to Saudi production</w:t>
      </w:r>
      <w:r w:rsidRPr="008022B7">
        <w:rPr>
          <w:sz w:val="16"/>
        </w:rPr>
        <w:t xml:space="preserve"> and has been the target of attacks in the past, including the 2006 attempted al-Qaeda bombing at the Abqaiq processing facility, through which an estimated 70 percent of Saudi crude exports pass. ISIS carried out a deadly mass shooting in the Eastern Province in November, targeted Shia mosques for suicide bombings during Ramadan, and the bombing of a Riyadh security checkpoint spurred a massive crackdown by Saudi authorities. </w:t>
      </w:r>
      <w:r w:rsidRPr="00CE5D43">
        <w:rPr>
          <w:rStyle w:val="StyleUnderline"/>
        </w:rPr>
        <w:t>Bombings against oil infrastructure or widespread sectarian unrest could threaten to disrupt Chinese supply.</w:t>
      </w:r>
      <w:r w:rsidRPr="008022B7">
        <w:rPr>
          <w:rStyle w:val="StyleUnderline"/>
          <w:b/>
          <w:sz w:val="12"/>
        </w:rPr>
        <w:t>∂</w:t>
      </w:r>
      <w:r w:rsidRPr="008022B7">
        <w:rPr>
          <w:sz w:val="16"/>
        </w:rPr>
        <w:t xml:space="preserve"> In addition to physical threats to supply, political disputes could disrupt the delicate balance that makes Iraq an attractive commercial opportunity for international oil companies (IOCs). As ISIS has weakened Baghdad’s governance capacity, anger over violations of a shared oil export agreement between the central government and the Kurdistan Regional Government (KRG) has risen</w:t>
      </w:r>
      <w:r w:rsidRPr="00CE5D43">
        <w:rPr>
          <w:rStyle w:val="StyleUnderline"/>
        </w:rPr>
        <w:t>. This tension threatens to unravel the fragile oil-sales agreement, undermine reform efforts</w:t>
      </w:r>
      <w:r w:rsidRPr="008022B7">
        <w:rPr>
          <w:sz w:val="16"/>
        </w:rPr>
        <w:t xml:space="preserve"> by KRG Prime Minister Haidar Abadi, </w:t>
      </w:r>
      <w:r w:rsidRPr="00CE5D43">
        <w:rPr>
          <w:rStyle w:val="StyleUnderline"/>
        </w:rPr>
        <w:t>deter future investment by IOCs, and potentially disrupt future Iraqi supply.</w:t>
      </w:r>
      <w:r w:rsidRPr="008022B7">
        <w:rPr>
          <w:rStyle w:val="StyleUnderline"/>
          <w:b/>
          <w:sz w:val="12"/>
        </w:rPr>
        <w:t>∂</w:t>
      </w:r>
      <w:r w:rsidRPr="008022B7">
        <w:rPr>
          <w:sz w:val="16"/>
        </w:rPr>
        <w:t xml:space="preserve"> </w:t>
      </w:r>
      <w:r w:rsidRPr="00CE5D43">
        <w:rPr>
          <w:rStyle w:val="StyleUnderline"/>
        </w:rPr>
        <w:t>Compounding the energy security vulnerability caused by political and security instability is a crucial but largely overlooked side effect of the ongoing battle for market share: decreasing global spare capacity</w:t>
      </w:r>
      <w:r w:rsidRPr="008022B7">
        <w:rPr>
          <w:sz w:val="16"/>
        </w:rPr>
        <w:t>, the amount of production that can quickly come online in the event of a major market disruption to minimize price volatility.</w:t>
      </w:r>
      <w:r w:rsidRPr="008022B7">
        <w:rPr>
          <w:sz w:val="12"/>
        </w:rPr>
        <w:t>∂</w:t>
      </w:r>
      <w:r w:rsidRPr="008022B7">
        <w:rPr>
          <w:sz w:val="16"/>
        </w:rPr>
        <w:t xml:space="preserve"> </w:t>
      </w:r>
      <w:r w:rsidRPr="00CE5D43">
        <w:rPr>
          <w:rStyle w:val="StyleUnderline"/>
        </w:rPr>
        <w:t>Crude oil markets are most stable when spare capacity is at least 5 percent of total oil market demand</w:t>
      </w:r>
      <w:r w:rsidRPr="008022B7">
        <w:rPr>
          <w:sz w:val="16"/>
        </w:rPr>
        <w:t xml:space="preserve">, which amounts to roughly 4.7 mbd in today’s market. Traditionally, Saudi Arabia maintained sufficient spare capacity to stabilize the market in the wake of supply disruptions. As Riyadh has increased production to protect market share, however, its spare capacity has fallen significantly. Keen observers placed Saudi spare capacity it roughly 1 mbd in May before it ramped up production by roughly 300,000 barrels per day this summer. While it is difficult to pinpoint current Saudi spare capacity, it is clearly well below 5 percent of today’s market demand, and is expected to remain so at projected production levels. As a result, </w:t>
      </w:r>
      <w:r w:rsidRPr="00CE5D43">
        <w:rPr>
          <w:rStyle w:val="StyleUnderline"/>
        </w:rPr>
        <w:t>the safety net to ease the pain of a potential major supply disruption has vanished.</w:t>
      </w:r>
      <w:r w:rsidRPr="008022B7">
        <w:rPr>
          <w:rStyle w:val="StyleUnderline"/>
          <w:b/>
          <w:sz w:val="12"/>
        </w:rPr>
        <w:t>∂</w:t>
      </w:r>
      <w:r w:rsidRPr="008022B7">
        <w:rPr>
          <w:sz w:val="16"/>
        </w:rPr>
        <w:t xml:space="preserve"> </w:t>
      </w:r>
      <w:r w:rsidRPr="00CE5D43">
        <w:rPr>
          <w:rStyle w:val="StyleUnderline"/>
        </w:rPr>
        <w:t>Low spare capacity has troubling implications for an import-dependent and energy-intensive country like China, whose economy has shown signs of fragility in recent months.</w:t>
      </w:r>
      <w:r w:rsidRPr="008022B7">
        <w:rPr>
          <w:sz w:val="16"/>
        </w:rPr>
        <w:t xml:space="preserve"> China currently benefits from low oil prices and a market awash in excess crude; weathering a supply disruption is more manageable at $50 a barrel than $100. But given the infamous volatility of oil markets, China cannot depend on sustained low prices for its energy security.</w:t>
      </w:r>
      <w:r w:rsidRPr="008022B7">
        <w:rPr>
          <w:sz w:val="12"/>
        </w:rPr>
        <w:t>∂</w:t>
      </w:r>
      <w:r w:rsidRPr="008022B7">
        <w:rPr>
          <w:sz w:val="16"/>
        </w:rPr>
        <w:t xml:space="preserve"> So what can Beijing do to address its Middle East energy insecurity? In the short-term, the reality is: not much</w:t>
      </w:r>
      <w:r w:rsidRPr="008022B7">
        <w:rPr>
          <w:rStyle w:val="StyleUnderline"/>
        </w:rPr>
        <w:t>. Transitioning from a free-rider on the “public good” of U.S. security to regional guarantor would require force projection to rival that of the United States, and it is unlikely that Beijing is willing to invest the resources necessary for such a massive foreign undertaking</w:t>
      </w:r>
      <w:r w:rsidRPr="008022B7">
        <w:rPr>
          <w:sz w:val="16"/>
        </w:rPr>
        <w:t xml:space="preserve">. Additionally, </w:t>
      </w:r>
      <w:r w:rsidRPr="008022B7">
        <w:rPr>
          <w:rStyle w:val="StyleUnderline"/>
        </w:rPr>
        <w:t>China is on the wrong side of the Gulf’s security politics</w:t>
      </w:r>
      <w:r w:rsidRPr="008022B7">
        <w:rPr>
          <w:sz w:val="16"/>
        </w:rPr>
        <w:t>. Its de facto alignment with Iran, evidenced by their burgeoning naval cooperation, its United Nations Security Council vetoes with Russia of any action against the Syrian regime, and an alleged illicit nuclear pipeline from its private citizens to Iran make China an uncertain entity to the Gulf Arab monarchies</w:t>
      </w:r>
      <w:r w:rsidRPr="008022B7">
        <w:rPr>
          <w:rStyle w:val="StyleUnderline"/>
        </w:rPr>
        <w:t xml:space="preserve">. While the Gulf states may be willing to reap the benefits of Chinese trade and petrodollars, they are unlikely to warm to an external security presence so close to Iran. </w:t>
      </w:r>
      <w:r w:rsidRPr="008022B7">
        <w:rPr>
          <w:sz w:val="16"/>
        </w:rPr>
        <w:t xml:space="preserve">Beijing has taken some steps to secure its regional interests on a smaller scale through anti-piracy and evacuation missions, and could aim to boost bilateral ties with key exporters to further bolster the security of its interests. But for now at least, </w:t>
      </w:r>
      <w:r w:rsidRPr="008022B7">
        <w:rPr>
          <w:rStyle w:val="StyleUnderline"/>
        </w:rPr>
        <w:t>China’s energy security will largely be reliant on U.S.-led efforts to stabilize the regional security situation.</w:t>
      </w:r>
      <w:r w:rsidRPr="008022B7">
        <w:rPr>
          <w:sz w:val="12"/>
        </w:rPr>
        <w:t>∂</w:t>
      </w:r>
      <w:r w:rsidRPr="008022B7">
        <w:rPr>
          <w:sz w:val="16"/>
        </w:rPr>
        <w:t xml:space="preserve"> From a domestic perspective, </w:t>
      </w:r>
      <w:r w:rsidRPr="008022B7">
        <w:rPr>
          <w:rStyle w:val="StyleUnderline"/>
        </w:rPr>
        <w:t>Beijing could create its own supply security by building out its strategic petroleum reserve</w:t>
      </w:r>
      <w:r w:rsidRPr="008022B7">
        <w:rPr>
          <w:sz w:val="16"/>
        </w:rPr>
        <w:t xml:space="preserve"> (SPR), a process that is already well underway. The size and composition of China’s SPR is shrouded in secrecy, but the Chinese National Bureau of Statistics announced in November 2014 that China had amassed 91 million barrels of crude, equating to roughly 30 days of import protection, in the first phase of its strategic stockpiling efforts; it aims to add another 168 million barrels to its strategic reserves in the next phase. However, </w:t>
      </w:r>
      <w:r w:rsidRPr="008022B7">
        <w:rPr>
          <w:rStyle w:val="StyleUnderline"/>
        </w:rPr>
        <w:t>this effort is complicated by China’s need to build new storage infrastructure</w:t>
      </w:r>
      <w:r w:rsidRPr="008022B7">
        <w:rPr>
          <w:sz w:val="16"/>
        </w:rPr>
        <w:t>, as it reportedly filled nearly all of its current storage capacity during a buying spree late last year. Furthermore, analysts estimate that China must amass roughly 600 million barrels in strategic reserves to match the import protection required of International Energy Agency (IEA) member states, a goal that Beijing is years away from realizing.</w:t>
      </w:r>
      <w:r w:rsidRPr="008022B7">
        <w:rPr>
          <w:sz w:val="12"/>
        </w:rPr>
        <w:t>∂</w:t>
      </w:r>
      <w:r w:rsidRPr="008022B7">
        <w:rPr>
          <w:sz w:val="16"/>
        </w:rPr>
        <w:t xml:space="preserve"> Given these realities and the outsized role that China plays in the global commodities trade, </w:t>
      </w:r>
      <w:r w:rsidRPr="008022B7">
        <w:rPr>
          <w:rStyle w:val="Emphasis"/>
        </w:rPr>
        <w:t>the country’s reliance on Middle Eastern oil constitutes a very real threat to the stability of energy markets and the global economic order</w:t>
      </w:r>
      <w:r w:rsidRPr="008022B7">
        <w:rPr>
          <w:sz w:val="16"/>
        </w:rPr>
        <w:t xml:space="preserve">. </w:t>
      </w:r>
      <w:r w:rsidRPr="008022B7">
        <w:rPr>
          <w:rStyle w:val="StyleUnderline"/>
        </w:rPr>
        <w:t>A major energy supply disruption today would place even greater stress on the Chinese economy,</w:t>
      </w:r>
      <w:r w:rsidRPr="008022B7">
        <w:rPr>
          <w:sz w:val="16"/>
        </w:rPr>
        <w:t xml:space="preserve"> which is currently reeling in the wake of this summer’s stock market crash, and could potentially cause grave harm to financial markets across the globe. For this reason, </w:t>
      </w:r>
      <w:r w:rsidRPr="008022B7">
        <w:rPr>
          <w:rStyle w:val="Emphasis"/>
        </w:rPr>
        <w:t>it is critically important for the international community to engage with China to address its energy security vulnerabilities and head off a potential international crisis.</w:t>
      </w:r>
    </w:p>
    <w:p w:rsidR="00B731DC" w:rsidRPr="00950A96" w:rsidRDefault="00B731DC" w:rsidP="00B731DC"/>
    <w:p w:rsidR="00B731DC" w:rsidRPr="00950A96" w:rsidRDefault="00B731DC" w:rsidP="00B731DC"/>
    <w:p w:rsidR="00A56D18" w:rsidRPr="00950A96" w:rsidRDefault="00A56D18" w:rsidP="00A56D18">
      <w:pPr>
        <w:pStyle w:val="Heading3"/>
      </w:pPr>
      <w:r w:rsidRPr="00950A96">
        <w:t>AT Econ Impact</w:t>
      </w:r>
    </w:p>
    <w:p w:rsidR="00A56D18" w:rsidRPr="00950A96" w:rsidRDefault="00A56D18" w:rsidP="00A56D18"/>
    <w:p w:rsidR="00A56D18" w:rsidRPr="00950A96" w:rsidRDefault="00A56D18" w:rsidP="00A56D18">
      <w:pPr>
        <w:pStyle w:val="Heading4"/>
      </w:pPr>
      <w:r w:rsidRPr="00950A96">
        <w:t xml:space="preserve">No chance of war from economic decline – best and most recent data </w:t>
      </w:r>
    </w:p>
    <w:p w:rsidR="00A56D18" w:rsidRPr="00950A96" w:rsidRDefault="00A56D18" w:rsidP="00A56D18">
      <w:r w:rsidRPr="00950A96">
        <w:rPr>
          <w:rStyle w:val="Style13ptBold"/>
        </w:rPr>
        <w:t xml:space="preserve">Drezner 12 </w:t>
      </w:r>
      <w:r w:rsidRPr="00950A96">
        <w:rPr>
          <w:rStyle w:val="Style13ptBold"/>
          <w:b w:val="0"/>
          <w:sz w:val="20"/>
          <w:szCs w:val="20"/>
        </w:rPr>
        <w:t>(</w:t>
      </w:r>
      <w:r w:rsidRPr="00950A96">
        <w:rPr>
          <w:sz w:val="20"/>
          <w:szCs w:val="20"/>
        </w:rPr>
        <w:t xml:space="preserve">Daniel W. Drezner is a professor at the Fletcher School of Law and Diplomacy, Tufts University, October 2012, “The Irony of Global Economic Governance: The System Worked,” pg. online @ </w:t>
      </w:r>
      <w:hyperlink r:id="rId28" w:history="1">
        <w:r w:rsidRPr="00950A96">
          <w:rPr>
            <w:rStyle w:val="Hyperlink"/>
            <w:sz w:val="20"/>
            <w:szCs w:val="20"/>
          </w:rPr>
          <w:t>http://www.globaleconomicgovernance.org/wp-content/uploads/IR-Colloquium-MT12-Week-5_The-Irony-of-Global-Economic-Governance.pdf</w:t>
        </w:r>
      </w:hyperlink>
      <w:r w:rsidRPr="00950A96">
        <w:rPr>
          <w:sz w:val="20"/>
          <w:szCs w:val="20"/>
        </w:rPr>
        <w:t>)</w:t>
      </w:r>
    </w:p>
    <w:p w:rsidR="00A56D18" w:rsidRPr="00950A96" w:rsidRDefault="00A56D18" w:rsidP="00A56D18">
      <w:pPr>
        <w:spacing w:afterLines="160" w:after="384"/>
        <w:rPr>
          <w:sz w:val="16"/>
        </w:rPr>
      </w:pPr>
      <w:r w:rsidRPr="00950A96">
        <w:rPr>
          <w:rStyle w:val="StyleUnderline"/>
        </w:rPr>
        <w:t>The final outcome addresses</w:t>
      </w:r>
      <w:r w:rsidRPr="00950A96">
        <w:rPr>
          <w:sz w:val="16"/>
        </w:rPr>
        <w:t xml:space="preserve"> a dog that hasn’t barked: </w:t>
      </w:r>
      <w:r w:rsidRPr="00950A96">
        <w:rPr>
          <w:rStyle w:val="StyleUnderline"/>
        </w:rPr>
        <w:t>the effect of the Great Recession on cross-border conflict</w:t>
      </w:r>
      <w:r w:rsidRPr="00950A96">
        <w:rPr>
          <w:sz w:val="16"/>
        </w:rPr>
        <w:t xml:space="preserve"> and violence. During the initial stages of the crisis, multiple </w:t>
      </w:r>
      <w:r w:rsidRPr="00950A96">
        <w:rPr>
          <w:rStyle w:val="StyleUnderline"/>
        </w:rPr>
        <w:t>analysts asserted</w:t>
      </w:r>
      <w:r w:rsidRPr="00950A96">
        <w:rPr>
          <w:sz w:val="16"/>
        </w:rPr>
        <w:t xml:space="preserve"> that </w:t>
      </w:r>
      <w:r w:rsidRPr="00950A96">
        <w:rPr>
          <w:rStyle w:val="StyleUnderline"/>
        </w:rPr>
        <w:t>the financial crisis would lead states to increase</w:t>
      </w:r>
      <w:r w:rsidRPr="00950A96">
        <w:rPr>
          <w:sz w:val="16"/>
        </w:rPr>
        <w:t xml:space="preserve"> their </w:t>
      </w:r>
      <w:r w:rsidRPr="00950A96">
        <w:rPr>
          <w:rStyle w:val="StyleUnderline"/>
        </w:rPr>
        <w:t>use of force</w:t>
      </w:r>
      <w:r w:rsidRPr="00950A96">
        <w:rPr>
          <w:sz w:val="16"/>
        </w:rPr>
        <w:t xml:space="preserve"> as a tool for staying in power.37 Whether through greater </w:t>
      </w:r>
      <w:r w:rsidRPr="00950A96">
        <w:rPr>
          <w:rStyle w:val="StyleUnderline"/>
        </w:rPr>
        <w:t>internal repression, diversionary wars, arms races, or</w:t>
      </w:r>
      <w:r w:rsidRPr="00950A96">
        <w:rPr>
          <w:sz w:val="16"/>
        </w:rPr>
        <w:t xml:space="preserve"> a ratcheting up of </w:t>
      </w:r>
      <w:r w:rsidRPr="00950A96">
        <w:rPr>
          <w:rStyle w:val="StyleUnderline"/>
          <w:bdr w:val="single" w:sz="4" w:space="0" w:color="auto"/>
        </w:rPr>
        <w:t>great power conflict</w:t>
      </w:r>
      <w:r w:rsidRPr="00950A96">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950A96">
        <w:rPr>
          <w:sz w:val="12"/>
        </w:rPr>
        <w:t xml:space="preserve">¶ </w:t>
      </w:r>
      <w:r w:rsidRPr="00950A96">
        <w:rPr>
          <w:sz w:val="16"/>
        </w:rPr>
        <w:t xml:space="preserve">The </w:t>
      </w:r>
      <w:r w:rsidRPr="00950A96">
        <w:rPr>
          <w:rStyle w:val="StyleUnderline"/>
          <w:bdr w:val="single" w:sz="4" w:space="0" w:color="auto"/>
        </w:rPr>
        <w:t>aggregate data suggests otherwise</w:t>
      </w:r>
      <w:r w:rsidRPr="00950A96">
        <w:rPr>
          <w:sz w:val="16"/>
        </w:rPr>
        <w:t>, however. The Institute for Economics and Peace has constructed a “Global Peace Index” annually since 2007. A key conclusion they draw from the 2012 report is that “</w:t>
      </w:r>
      <w:r w:rsidRPr="00950A96">
        <w:rPr>
          <w:rStyle w:val="StyleUnderline"/>
        </w:rPr>
        <w:t>The average level of peacefulness in 2012 is</w:t>
      </w:r>
      <w:r w:rsidRPr="00950A96">
        <w:rPr>
          <w:sz w:val="16"/>
        </w:rPr>
        <w:t xml:space="preserve"> approximately </w:t>
      </w:r>
      <w:r w:rsidRPr="00950A96">
        <w:rPr>
          <w:rStyle w:val="StyleUnderline"/>
        </w:rPr>
        <w:t>the same as</w:t>
      </w:r>
      <w:r w:rsidRPr="00950A96">
        <w:rPr>
          <w:sz w:val="16"/>
        </w:rPr>
        <w:t xml:space="preserve"> it was in </w:t>
      </w:r>
      <w:r w:rsidRPr="00950A96">
        <w:rPr>
          <w:rStyle w:val="StyleUnderline"/>
        </w:rPr>
        <w:t>2007</w:t>
      </w:r>
      <w:r w:rsidRPr="00950A96">
        <w:rPr>
          <w:sz w:val="16"/>
        </w:rPr>
        <w:t xml:space="preserve">.”38 </w:t>
      </w:r>
      <w:r w:rsidRPr="00950A96">
        <w:rPr>
          <w:rStyle w:val="StyleUnderline"/>
        </w:rPr>
        <w:t>Interstate violence</w:t>
      </w:r>
      <w:r w:rsidRPr="00950A96">
        <w:rPr>
          <w:sz w:val="16"/>
        </w:rPr>
        <w:t xml:space="preserve"> in particular </w:t>
      </w:r>
      <w:r w:rsidRPr="00950A96">
        <w:rPr>
          <w:rStyle w:val="StyleUnderline"/>
        </w:rPr>
        <w:t>has</w:t>
      </w:r>
      <w:r w:rsidRPr="00950A96">
        <w:rPr>
          <w:sz w:val="16"/>
        </w:rPr>
        <w:t xml:space="preserve"> </w:t>
      </w:r>
      <w:r w:rsidRPr="00950A96">
        <w:rPr>
          <w:rStyle w:val="StyleUnderline"/>
          <w:bdr w:val="single" w:sz="4" w:space="0" w:color="auto"/>
        </w:rPr>
        <w:t>declined</w:t>
      </w:r>
      <w:r w:rsidRPr="00950A96">
        <w:rPr>
          <w:sz w:val="16"/>
        </w:rPr>
        <w:t xml:space="preserve"> </w:t>
      </w:r>
      <w:r w:rsidRPr="00950A96">
        <w:rPr>
          <w:rStyle w:val="StyleUnderline"/>
        </w:rPr>
        <w:t>since the start of the financial crisis</w:t>
      </w:r>
      <w:r w:rsidRPr="00950A96">
        <w:rPr>
          <w:sz w:val="16"/>
        </w:rPr>
        <w:t xml:space="preserve"> – </w:t>
      </w:r>
      <w:r w:rsidRPr="00950A96">
        <w:rPr>
          <w:rStyle w:val="StyleUnderline"/>
        </w:rPr>
        <w:t>as have military expenditures</w:t>
      </w:r>
      <w:r w:rsidRPr="00950A96">
        <w:rPr>
          <w:sz w:val="16"/>
        </w:rPr>
        <w:t xml:space="preserve"> in most sampled countries. Other </w:t>
      </w:r>
      <w:r w:rsidRPr="00950A96">
        <w:rPr>
          <w:rStyle w:val="StyleUnderline"/>
          <w:bdr w:val="single" w:sz="4" w:space="0" w:color="auto"/>
        </w:rPr>
        <w:t>studies confirm</w:t>
      </w:r>
      <w:r w:rsidRPr="00950A96">
        <w:rPr>
          <w:sz w:val="16"/>
        </w:rPr>
        <w:t xml:space="preserve"> that </w:t>
      </w:r>
      <w:r w:rsidRPr="00950A96">
        <w:rPr>
          <w:rStyle w:val="StyleUnderline"/>
        </w:rPr>
        <w:t>the Great Recession has</w:t>
      </w:r>
      <w:r w:rsidRPr="00950A96">
        <w:rPr>
          <w:sz w:val="16"/>
        </w:rPr>
        <w:t xml:space="preserve"> </w:t>
      </w:r>
      <w:r w:rsidRPr="00950A96">
        <w:rPr>
          <w:rStyle w:val="StyleUnderline"/>
          <w:bdr w:val="single" w:sz="4" w:space="0" w:color="auto"/>
        </w:rPr>
        <w:t>not triggered any increase in violent conflict</w:t>
      </w:r>
      <w:r w:rsidRPr="00950A96">
        <w:rPr>
          <w:sz w:val="16"/>
        </w:rPr>
        <w:t>; the secular decline in violence that started with the end of the Cold War has not been reversed.39 Rogers Brubaker concludes, “</w:t>
      </w:r>
      <w:r w:rsidRPr="00950A96">
        <w:rPr>
          <w:rStyle w:val="StyleUnderline"/>
        </w:rPr>
        <w:t>the crisis has not</w:t>
      </w:r>
      <w:r w:rsidRPr="00950A96">
        <w:rPr>
          <w:sz w:val="16"/>
        </w:rPr>
        <w:t xml:space="preserve"> to date </w:t>
      </w:r>
      <w:r w:rsidRPr="00950A96">
        <w:rPr>
          <w:rStyle w:val="StyleUnderline"/>
        </w:rPr>
        <w:t>generated</w:t>
      </w:r>
      <w:r w:rsidRPr="00950A96">
        <w:rPr>
          <w:sz w:val="16"/>
        </w:rPr>
        <w:t xml:space="preserve"> the surge in </w:t>
      </w:r>
      <w:r w:rsidRPr="00950A96">
        <w:rPr>
          <w:rStyle w:val="StyleUnderline"/>
        </w:rPr>
        <w:t>protectionist nationalism or ethnic exclusion that might have been expected</w:t>
      </w:r>
      <w:r w:rsidRPr="00950A96">
        <w:rPr>
          <w:sz w:val="16"/>
        </w:rPr>
        <w:t>.”40</w:t>
      </w:r>
      <w:r w:rsidRPr="00950A96">
        <w:rPr>
          <w:sz w:val="12"/>
        </w:rPr>
        <w:t xml:space="preserve">¶ </w:t>
      </w:r>
      <w:r w:rsidRPr="00950A96">
        <w:rPr>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950A96">
        <w:rPr>
          <w:rStyle w:val="StyleUnderline"/>
        </w:rPr>
        <w:t>Given the severity, reach and depth of the 2008 financial crisis</w:t>
      </w:r>
      <w:r w:rsidRPr="00950A96">
        <w:rPr>
          <w:sz w:val="16"/>
        </w:rPr>
        <w:t xml:space="preserve">, </w:t>
      </w:r>
      <w:r w:rsidRPr="00950A96">
        <w:rPr>
          <w:rStyle w:val="StyleUnderline"/>
        </w:rPr>
        <w:t>the proper comparison is with Great Depression</w:t>
      </w:r>
      <w:r w:rsidRPr="00950A96">
        <w:rPr>
          <w:sz w:val="16"/>
        </w:rPr>
        <w:t xml:space="preserve">. And </w:t>
      </w:r>
      <w:r w:rsidRPr="00950A96">
        <w:rPr>
          <w:rStyle w:val="StyleUnderline"/>
          <w:bdr w:val="single" w:sz="4" w:space="0" w:color="auto"/>
        </w:rPr>
        <w:t>by that standard, the outcome variables look impressive</w:t>
      </w:r>
      <w:r w:rsidRPr="00950A96">
        <w:rPr>
          <w:sz w:val="16"/>
        </w:rPr>
        <w:t xml:space="preserve">. </w:t>
      </w:r>
    </w:p>
    <w:p w:rsidR="00A56D18" w:rsidRPr="00950A96" w:rsidRDefault="00A56D18" w:rsidP="00A56D18">
      <w:pPr>
        <w:pStyle w:val="Heading4"/>
      </w:pPr>
      <w:r w:rsidRPr="00950A96">
        <w:t xml:space="preserve">No impact to economic decline </w:t>
      </w:r>
    </w:p>
    <w:p w:rsidR="00A56D18" w:rsidRPr="00950A96" w:rsidRDefault="00A56D18" w:rsidP="00A56D18">
      <w:pPr>
        <w:rPr>
          <w:sz w:val="20"/>
          <w:szCs w:val="20"/>
        </w:rPr>
      </w:pPr>
      <w:r w:rsidRPr="00950A96">
        <w:rPr>
          <w:rStyle w:val="Style13ptBold"/>
        </w:rPr>
        <w:t xml:space="preserve">Thirlwell 10 </w:t>
      </w:r>
      <w:r w:rsidRPr="00950A96">
        <w:rPr>
          <w:sz w:val="20"/>
          <w:szCs w:val="20"/>
        </w:rPr>
        <w:t>(Mark Thirlwell has a MPhil in economics from Oxford U, postgraduate qualifications in applied finance from Macquarie U, program director in International Economy for the Lowy Institute for International Policy. September 2010, “The Return of Geo-economics: Globalization and National Security”, Lowy Institute for International Policy, google scholar)</w:t>
      </w:r>
    </w:p>
    <w:p w:rsidR="00A56D18" w:rsidRPr="00950A96" w:rsidRDefault="00A56D18" w:rsidP="00A56D18">
      <w:pPr>
        <w:rPr>
          <w:sz w:val="16"/>
        </w:rPr>
      </w:pPr>
      <w:r w:rsidRPr="00950A96">
        <w:rPr>
          <w:sz w:val="16"/>
        </w:rPr>
        <w:t xml:space="preserve">Summing up the evidence, then, I would judge that while empirical support for the </w:t>
      </w:r>
      <w:r w:rsidRPr="00950A96">
        <w:rPr>
          <w:rStyle w:val="StyleUnderline"/>
        </w:rPr>
        <w:t>Pax Mercatoria</w:t>
      </w:r>
      <w:r w:rsidRPr="00950A96">
        <w:rPr>
          <w:sz w:val="16"/>
        </w:rPr>
        <w:t xml:space="preserve"> is not conclusive, nevertheless it’s still strongly supportive of the general idea that international integration is good for peace, all else equal. Since there is also even stronger evidence that peace is good for trade, this </w:t>
      </w:r>
      <w:r w:rsidRPr="00950A96">
        <w:rPr>
          <w:rStyle w:val="StyleUnderline"/>
        </w:rPr>
        <w:t>raises the</w:t>
      </w:r>
      <w:r w:rsidRPr="00950A96">
        <w:rPr>
          <w:sz w:val="16"/>
        </w:rPr>
        <w:t xml:space="preserve"> possibility of a nice </w:t>
      </w:r>
      <w:r w:rsidRPr="00950A96">
        <w:rPr>
          <w:rStyle w:val="StyleUnderline"/>
        </w:rPr>
        <w:t>virtuous circle</w:t>
      </w:r>
      <w:r w:rsidRPr="00950A96">
        <w:rPr>
          <w:sz w:val="16"/>
        </w:rPr>
        <w:t xml:space="preserve">: </w:t>
      </w:r>
      <w:r w:rsidRPr="00950A96">
        <w:rPr>
          <w:b/>
          <w:u w:val="single"/>
        </w:rPr>
        <w:t>globalisation</w:t>
      </w:r>
      <w:r w:rsidRPr="00950A96">
        <w:rPr>
          <w:sz w:val="16"/>
        </w:rPr>
        <w:t xml:space="preserve"> (trade) </w:t>
      </w:r>
      <w:r w:rsidRPr="00950A96">
        <w:rPr>
          <w:b/>
          <w:u w:val="single"/>
        </w:rPr>
        <w:t>promotes peace</w:t>
      </w:r>
      <w:r w:rsidRPr="00950A96">
        <w:rPr>
          <w:rStyle w:val="StyleUnderline"/>
        </w:rPr>
        <w:t>, which</w:t>
      </w:r>
      <w:r w:rsidRPr="00950A96">
        <w:rPr>
          <w:sz w:val="16"/>
        </w:rPr>
        <w:t xml:space="preserve"> in turn </w:t>
      </w:r>
      <w:r w:rsidRPr="00950A96">
        <w:rPr>
          <w:rStyle w:val="StyleUnderline"/>
        </w:rPr>
        <w:t>promotes</w:t>
      </w:r>
      <w:r w:rsidRPr="00950A96">
        <w:rPr>
          <w:sz w:val="16"/>
        </w:rPr>
        <w:t xml:space="preserve"> more </w:t>
      </w:r>
      <w:r w:rsidRPr="00950A96">
        <w:rPr>
          <w:rStyle w:val="StyleUnderline"/>
        </w:rPr>
        <w:t>globalisation. In this</w:t>
      </w:r>
      <w:r w:rsidRPr="00950A96">
        <w:rPr>
          <w:sz w:val="16"/>
        </w:rPr>
        <w:t xml:space="preserve"> kind of </w:t>
      </w:r>
      <w:r w:rsidRPr="00950A96">
        <w:rPr>
          <w:rStyle w:val="StyleUnderline"/>
        </w:rPr>
        <w:t>world, we should not worry</w:t>
      </w:r>
      <w:r w:rsidRPr="00950A96">
        <w:rPr>
          <w:sz w:val="16"/>
        </w:rPr>
        <w:t xml:space="preserve"> too much </w:t>
      </w:r>
      <w:r w:rsidRPr="00950A96">
        <w:rPr>
          <w:rStyle w:val="StyleUnderline"/>
        </w:rPr>
        <w:t>about the big power shifts</w:t>
      </w:r>
      <w:r w:rsidRPr="00950A96">
        <w:rPr>
          <w:sz w:val="16"/>
        </w:rPr>
        <w:t xml:space="preserve"> described in the previous section, since they are taking place against a backdrop of greater economic integration which should help smooth the whole process. </w:t>
      </w:r>
      <w:r w:rsidRPr="00950A96">
        <w:rPr>
          <w:sz w:val="12"/>
        </w:rPr>
        <w:t xml:space="preserve"> </w:t>
      </w:r>
      <w:r w:rsidRPr="00950A96">
        <w:rPr>
          <w:sz w:val="16"/>
        </w:rPr>
        <w:t xml:space="preserve"> Instead of ending this section on that optimistic note, however, it’s worth thinking about some reasons why </w:t>
      </w:r>
      <w:r w:rsidRPr="00950A96">
        <w:rPr>
          <w:rStyle w:val="StyleUnderline"/>
        </w:rPr>
        <w:t>the Pax Mercatoria might</w:t>
      </w:r>
      <w:r w:rsidRPr="00950A96">
        <w:rPr>
          <w:sz w:val="16"/>
        </w:rPr>
        <w:t xml:space="preserve"> nevertheless </w:t>
      </w:r>
      <w:r w:rsidRPr="00950A96">
        <w:rPr>
          <w:rStyle w:val="StyleUnderline"/>
        </w:rPr>
        <w:t xml:space="preserve">turn out to be a </w:t>
      </w:r>
      <w:r w:rsidRPr="00950A96">
        <w:rPr>
          <w:b/>
          <w:u w:val="single"/>
        </w:rPr>
        <w:t>poor</w:t>
      </w:r>
      <w:r w:rsidRPr="00950A96">
        <w:rPr>
          <w:sz w:val="16"/>
        </w:rPr>
        <w:t xml:space="preserve">, or at least overly optimistic, </w:t>
      </w:r>
      <w:r w:rsidRPr="00950A96">
        <w:rPr>
          <w:b/>
          <w:u w:val="single"/>
        </w:rPr>
        <w:t>guide to our future</w:t>
      </w:r>
      <w:r w:rsidRPr="00950A96">
        <w:rPr>
          <w:rStyle w:val="StyleUnderline"/>
        </w:rPr>
        <w:t>.</w:t>
      </w:r>
      <w:r w:rsidRPr="00950A96">
        <w:rPr>
          <w:sz w:val="12"/>
        </w:rPr>
        <w:t xml:space="preserve"> </w:t>
      </w:r>
      <w:r w:rsidRPr="00950A96">
        <w:rPr>
          <w:sz w:val="16"/>
        </w:rPr>
        <w:t xml:space="preserve"> The first is captured by that all important get-out-of-gaol-free card, ‘all else equal’. It’s quite possible that the peace-promoting effects of international commerce will end up being swamped by other factors, just as they were in 1914.</w:t>
      </w:r>
      <w:r w:rsidRPr="00950A96">
        <w:rPr>
          <w:sz w:val="12"/>
        </w:rPr>
        <w:t xml:space="preserve"> </w:t>
      </w:r>
      <w:r w:rsidRPr="00950A96">
        <w:rPr>
          <w:sz w:val="16"/>
        </w:rPr>
        <w:t xml:space="preserve"> Second, perhaps the theory itself is wrong. Certainly, a realist like John Mearsheimer would seem to have little time for the optimistic consequences of the rise of new powers implied by the theory. Here’s Mearsheimer on how the US should view China’s economic progress, for example:</w:t>
      </w:r>
      <w:r w:rsidRPr="00950A96">
        <w:rPr>
          <w:sz w:val="12"/>
        </w:rPr>
        <w:t xml:space="preserve"> </w:t>
      </w:r>
      <w:r w:rsidRPr="00950A96">
        <w:rPr>
          <w:sz w:val="16"/>
        </w:rPr>
        <w:t xml:space="preserve"> ‘ . . . the United States has a profound interest in seeing Chinese economic growth slow considerably in the years ahead . . . A wealthy China would not be a status quo power but an aggressive state determined to achieve regional hegemony.’ 62</w:t>
      </w:r>
      <w:r w:rsidRPr="00950A96">
        <w:rPr>
          <w:sz w:val="12"/>
        </w:rPr>
        <w:t xml:space="preserve"> </w:t>
      </w:r>
      <w:r w:rsidRPr="00950A96">
        <w:rPr>
          <w:sz w:val="16"/>
        </w:rPr>
        <w:t xml:space="preserve"> Such pessimistic (or are they tragic?) views of the world would also seem to run the risk of being self-fulfilling prophecies if they end up guiding actual policy. </w:t>
      </w:r>
      <w:r w:rsidRPr="00950A96">
        <w:rPr>
          <w:sz w:val="12"/>
        </w:rPr>
        <w:t xml:space="preserve"> </w:t>
      </w:r>
      <w:r w:rsidRPr="00950A96">
        <w:rPr>
          <w:sz w:val="16"/>
        </w:rPr>
        <w:t xml:space="preserve"> Finally, there is the risk that </w:t>
      </w:r>
      <w:r w:rsidRPr="00950A96">
        <w:rPr>
          <w:rStyle w:val="StyleUnderline"/>
        </w:rPr>
        <w:t>the shift to a multipolar world might</w:t>
      </w:r>
      <w:r w:rsidRPr="00950A96">
        <w:rPr>
          <w:sz w:val="16"/>
        </w:rPr>
        <w:t xml:space="preserve"> indirectly </w:t>
      </w:r>
      <w:r w:rsidRPr="00950A96">
        <w:rPr>
          <w:b/>
          <w:u w:val="single"/>
        </w:rPr>
        <w:t>undermine</w:t>
      </w:r>
      <w:r w:rsidRPr="00950A96">
        <w:rPr>
          <w:sz w:val="16"/>
        </w:rPr>
        <w:t xml:space="preserve"> some of the </w:t>
      </w:r>
      <w:r w:rsidRPr="00950A96">
        <w:rPr>
          <w:b/>
          <w:u w:val="single"/>
        </w:rPr>
        <w:t>supports</w:t>
      </w:r>
      <w:r w:rsidRPr="00950A96">
        <w:rPr>
          <w:rStyle w:val="StyleUnderline"/>
        </w:rPr>
        <w:t xml:space="preserve"> needed to deliver globalisation.</w:t>
      </w:r>
      <w:r w:rsidRPr="00950A96">
        <w:rPr>
          <w:sz w:val="16"/>
        </w:rPr>
        <w:t xml:space="preserve"> Here I am thinking about some simple variant on the idea of hegemonic stability theory (HST) – the proposition that </w:t>
      </w:r>
      <w:r w:rsidRPr="00950A96">
        <w:rPr>
          <w:rStyle w:val="StyleUnderline"/>
        </w:rPr>
        <w:t xml:space="preserve">the global economy </w:t>
      </w:r>
      <w:r w:rsidRPr="00950A96">
        <w:rPr>
          <w:b/>
          <w:u w:val="single"/>
        </w:rPr>
        <w:t>needs a</w:t>
      </w:r>
      <w:r w:rsidRPr="00950A96">
        <w:rPr>
          <w:sz w:val="16"/>
        </w:rPr>
        <w:t xml:space="preserve"> leader (or ‘</w:t>
      </w:r>
      <w:r w:rsidRPr="00950A96">
        <w:rPr>
          <w:b/>
          <w:u w:val="single"/>
        </w:rPr>
        <w:t>hegemon</w:t>
      </w:r>
      <w:r w:rsidRPr="00950A96">
        <w:rPr>
          <w:sz w:val="16"/>
        </w:rPr>
        <w:t xml:space="preserve">’) </w:t>
      </w:r>
      <w:r w:rsidRPr="00950A96">
        <w:rPr>
          <w:rStyle w:val="StyleUnderline"/>
        </w:rPr>
        <w:t>that is</w:t>
      </w:r>
      <w:r w:rsidRPr="00950A96">
        <w:rPr>
          <w:sz w:val="16"/>
        </w:rPr>
        <w:t xml:space="preserve"> both able and </w:t>
      </w:r>
      <w:r w:rsidRPr="00950A96">
        <w:rPr>
          <w:rStyle w:val="StyleUnderline"/>
        </w:rPr>
        <w:t>willing to provide</w:t>
      </w:r>
      <w:r w:rsidRPr="00950A96">
        <w:rPr>
          <w:sz w:val="16"/>
        </w:rPr>
        <w:t xml:space="preserve"> the sorts of international </w:t>
      </w:r>
      <w:r w:rsidRPr="00950A96">
        <w:rPr>
          <w:rStyle w:val="StyleUnderline"/>
        </w:rPr>
        <w:t>public goods</w:t>
      </w:r>
      <w:r w:rsidRPr="00950A96">
        <w:rPr>
          <w:sz w:val="16"/>
        </w:rPr>
        <w:t xml:space="preserve"> that are </w:t>
      </w:r>
      <w:r w:rsidRPr="00950A96">
        <w:rPr>
          <w:rStyle w:val="StyleUnderline"/>
        </w:rPr>
        <w:t>required for</w:t>
      </w:r>
      <w:r w:rsidRPr="00950A96">
        <w:rPr>
          <w:sz w:val="16"/>
        </w:rPr>
        <w:t xml:space="preserve"> its </w:t>
      </w:r>
      <w:r w:rsidRPr="00950A96">
        <w:rPr>
          <w:rStyle w:val="StyleUnderline"/>
        </w:rPr>
        <w:t>smooth functioning</w:t>
      </w:r>
      <w:r w:rsidRPr="00950A96">
        <w:rPr>
          <w:sz w:val="16"/>
        </w:rPr>
        <w:t xml:space="preserve">: </w:t>
      </w:r>
      <w:r w:rsidRPr="00950A96">
        <w:rPr>
          <w:rStyle w:val="StyleUnderline"/>
        </w:rPr>
        <w:t>open markets</w:t>
      </w:r>
      <w:r w:rsidRPr="00950A96">
        <w:rPr>
          <w:sz w:val="16"/>
        </w:rPr>
        <w:t xml:space="preserve"> (liberal or ‘free’ trade), </w:t>
      </w:r>
      <w:r w:rsidRPr="00950A96">
        <w:rPr>
          <w:rStyle w:val="StyleUnderline"/>
        </w:rPr>
        <w:t>a</w:t>
      </w:r>
      <w:r w:rsidRPr="00950A96">
        <w:rPr>
          <w:sz w:val="16"/>
        </w:rPr>
        <w:t xml:space="preserve"> smoothly </w:t>
      </w:r>
      <w:r w:rsidRPr="00950A96">
        <w:rPr>
          <w:rStyle w:val="StyleUnderline"/>
        </w:rPr>
        <w:t>functioning monetary regime</w:t>
      </w:r>
      <w:r w:rsidRPr="00950A96">
        <w:rPr>
          <w:sz w:val="16"/>
        </w:rPr>
        <w:t xml:space="preserve">, liberal capital flows, </w:t>
      </w:r>
      <w:r w:rsidRPr="00950A96">
        <w:rPr>
          <w:rStyle w:val="StyleUnderline"/>
        </w:rPr>
        <w:t>and a lender of last resort</w:t>
      </w:r>
      <w:r w:rsidRPr="00950A96">
        <w:rPr>
          <w:sz w:val="16"/>
        </w:rPr>
        <w:t xml:space="preserve"> function. 63 Charles Kindleberger argued that ‘</w:t>
      </w:r>
      <w:r w:rsidRPr="00950A96">
        <w:rPr>
          <w:rStyle w:val="StyleUnderline"/>
        </w:rPr>
        <w:t>the 1929 depression was so</w:t>
      </w:r>
      <w:r w:rsidRPr="00950A96">
        <w:rPr>
          <w:sz w:val="16"/>
        </w:rPr>
        <w:t xml:space="preserve"> wide, so deep, and so </w:t>
      </w:r>
      <w:r w:rsidRPr="00950A96">
        <w:rPr>
          <w:rStyle w:val="StyleUnderline"/>
        </w:rPr>
        <w:t>long</w:t>
      </w:r>
      <w:r w:rsidRPr="00950A96">
        <w:rPr>
          <w:sz w:val="16"/>
        </w:rPr>
        <w:t xml:space="preserve"> </w:t>
      </w:r>
      <w:r w:rsidRPr="00950A96">
        <w:rPr>
          <w:rStyle w:val="StyleUnderline"/>
        </w:rPr>
        <w:t>because the international</w:t>
      </w:r>
      <w:r w:rsidRPr="00950A96">
        <w:rPr>
          <w:sz w:val="16"/>
        </w:rPr>
        <w:t xml:space="preserve"> economic </w:t>
      </w:r>
      <w:r w:rsidRPr="00950A96">
        <w:rPr>
          <w:rStyle w:val="StyleUnderline"/>
        </w:rPr>
        <w:t>system was rendered unstable by British inability</w:t>
      </w:r>
      <w:r w:rsidRPr="00950A96">
        <w:rPr>
          <w:sz w:val="16"/>
        </w:rPr>
        <w:t xml:space="preserve"> and US unwillingness </w:t>
      </w:r>
      <w:r w:rsidRPr="00950A96">
        <w:rPr>
          <w:rStyle w:val="StyleUnderline"/>
        </w:rPr>
        <w:t>to assume responsibility</w:t>
      </w:r>
      <w:r w:rsidRPr="00950A96">
        <w:rPr>
          <w:sz w:val="16"/>
        </w:rPr>
        <w:t xml:space="preserve"> for stabilizing it’, drawing on the failures of the Great Depression to make the original case for HST:</w:t>
      </w:r>
      <w:r w:rsidRPr="00950A96">
        <w:rPr>
          <w:sz w:val="12"/>
        </w:rPr>
        <w:t xml:space="preserve"> </w:t>
      </w:r>
      <w:r w:rsidRPr="00950A96">
        <w:rPr>
          <w:sz w:val="16"/>
        </w:rPr>
        <w:t xml:space="preserve"> ‘ . . . </w:t>
      </w:r>
      <w:r w:rsidRPr="00950A96">
        <w:rPr>
          <w:rStyle w:val="StyleUnderline"/>
        </w:rPr>
        <w:t>the international economic</w:t>
      </w:r>
      <w:r w:rsidRPr="00950A96">
        <w:rPr>
          <w:sz w:val="16"/>
        </w:rPr>
        <w:t xml:space="preserve"> and monetary </w:t>
      </w:r>
      <w:r w:rsidRPr="00950A96">
        <w:rPr>
          <w:rStyle w:val="StyleUnderline"/>
        </w:rPr>
        <w:t xml:space="preserve">system </w:t>
      </w:r>
      <w:r w:rsidRPr="00950A96">
        <w:rPr>
          <w:b/>
          <w:u w:val="single"/>
          <w:bdr w:val="single" w:sz="4" w:space="0" w:color="auto" w:frame="1"/>
        </w:rPr>
        <w:t>needs leadership</w:t>
      </w:r>
      <w:r w:rsidRPr="00950A96">
        <w:rPr>
          <w:rStyle w:val="StyleUnderline"/>
        </w:rPr>
        <w:t>, a country that is prepared</w:t>
      </w:r>
      <w:r w:rsidRPr="00950A96">
        <w:rPr>
          <w:sz w:val="16"/>
        </w:rPr>
        <w:t xml:space="preserve"> . . . </w:t>
      </w:r>
      <w:r w:rsidRPr="00950A96">
        <w:rPr>
          <w:rStyle w:val="StyleUnderline"/>
        </w:rPr>
        <w:t xml:space="preserve">to </w:t>
      </w:r>
      <w:r w:rsidRPr="00950A96">
        <w:rPr>
          <w:b/>
          <w:u w:val="single"/>
        </w:rPr>
        <w:t>set standards of conduct</w:t>
      </w:r>
      <w:r w:rsidRPr="00950A96">
        <w:rPr>
          <w:sz w:val="16"/>
        </w:rPr>
        <w:t xml:space="preserve"> for other countries </w:t>
      </w:r>
      <w:r w:rsidRPr="00950A96">
        <w:rPr>
          <w:rStyle w:val="StyleUnderline"/>
        </w:rPr>
        <w:t>and</w:t>
      </w:r>
      <w:r w:rsidRPr="00950A96">
        <w:rPr>
          <w:sz w:val="16"/>
        </w:rPr>
        <w:t xml:space="preserve"> to seek to </w:t>
      </w:r>
      <w:r w:rsidRPr="00950A96">
        <w:rPr>
          <w:rStyle w:val="StyleUnderline"/>
        </w:rPr>
        <w:t>get others to follow them</w:t>
      </w:r>
      <w:r w:rsidRPr="00950A96">
        <w:rPr>
          <w:sz w:val="16"/>
        </w:rPr>
        <w:t>, to take on an undue share of the burdens of the system, and in particular to take on its support in adversity...’ 64</w:t>
      </w:r>
      <w:r w:rsidRPr="00950A96">
        <w:rPr>
          <w:sz w:val="12"/>
        </w:rPr>
        <w:t xml:space="preserve"> </w:t>
      </w:r>
      <w:r w:rsidRPr="00950A96">
        <w:rPr>
          <w:sz w:val="16"/>
        </w:rPr>
        <w:t xml:space="preserve"> Kindleberger’s assessment appears to capture a rough empirical regularity: As Findlay and O’Rourke remind us, ‘</w:t>
      </w:r>
      <w:r w:rsidRPr="00950A96">
        <w:rPr>
          <w:rStyle w:val="StyleUnderline"/>
        </w:rPr>
        <w:t>periods of sustained expansion</w:t>
      </w:r>
      <w:r w:rsidRPr="00950A96">
        <w:rPr>
          <w:sz w:val="16"/>
        </w:rPr>
        <w:t xml:space="preserve"> in world trade have tended to </w:t>
      </w:r>
      <w:r w:rsidRPr="00950A96">
        <w:rPr>
          <w:b/>
          <w:u w:val="single"/>
        </w:rPr>
        <w:t>coincide</w:t>
      </w:r>
      <w:r w:rsidRPr="00950A96">
        <w:rPr>
          <w:sz w:val="16"/>
        </w:rPr>
        <w:t xml:space="preserve">d with the infrastructure of law and order necessary to keep trade routes open being provided by </w:t>
      </w:r>
      <w:r w:rsidRPr="00950A96">
        <w:rPr>
          <w:rStyle w:val="StyleUnderline"/>
        </w:rPr>
        <w:t>a dominant</w:t>
      </w:r>
      <w:r w:rsidRPr="00950A96">
        <w:rPr>
          <w:sz w:val="16"/>
        </w:rPr>
        <w:t xml:space="preserve"> “</w:t>
      </w:r>
      <w:r w:rsidRPr="00950A96">
        <w:rPr>
          <w:rStyle w:val="StyleUnderline"/>
        </w:rPr>
        <w:t>hegemon</w:t>
      </w:r>
      <w:r w:rsidRPr="00950A96">
        <w:rPr>
          <w:sz w:val="16"/>
        </w:rPr>
        <w:t xml:space="preserve">” or imperial power’. 65 Thus </w:t>
      </w:r>
      <w:r w:rsidRPr="00950A96">
        <w:rPr>
          <w:rStyle w:val="StyleUnderline"/>
        </w:rPr>
        <w:t>periods of globalisation have</w:t>
      </w:r>
      <w:r w:rsidRPr="00950A96">
        <w:rPr>
          <w:sz w:val="16"/>
        </w:rPr>
        <w:t xml:space="preserve"> typically </w:t>
      </w:r>
      <w:r w:rsidRPr="00950A96">
        <w:rPr>
          <w:rStyle w:val="StyleUnderline"/>
        </w:rPr>
        <w:t>been associated with periods of hegemonic</w:t>
      </w:r>
      <w:r w:rsidRPr="00950A96">
        <w:rPr>
          <w:sz w:val="16"/>
        </w:rPr>
        <w:t xml:space="preserve"> or imperial </w:t>
      </w:r>
      <w:r w:rsidRPr="00950A96">
        <w:rPr>
          <w:rStyle w:val="StyleUnderline"/>
        </w:rPr>
        <w:t>power</w:t>
      </w:r>
      <w:r w:rsidRPr="00950A96">
        <w:rPr>
          <w:sz w:val="16"/>
        </w:rPr>
        <w:t>, such as the Pax Mongolica, the Pax Britannica and, most recently, the Pax Americana (Figure 9).</w:t>
      </w:r>
      <w:r w:rsidRPr="00950A96">
        <w:rPr>
          <w:sz w:val="12"/>
        </w:rPr>
        <w:t xml:space="preserve"> </w:t>
      </w:r>
      <w:r w:rsidRPr="00950A96">
        <w:rPr>
          <w:sz w:val="16"/>
        </w:rPr>
        <w:t xml:space="preserve"> The risk, then, is that </w:t>
      </w:r>
      <w:r w:rsidRPr="00950A96">
        <w:rPr>
          <w:rStyle w:val="StyleUnderline"/>
        </w:rPr>
        <w:t>by reducing the economic clout of the U</w:t>
      </w:r>
      <w:r w:rsidRPr="00950A96">
        <w:rPr>
          <w:sz w:val="16"/>
        </w:rPr>
        <w:t xml:space="preserve">nited </w:t>
      </w:r>
      <w:r w:rsidRPr="00950A96">
        <w:rPr>
          <w:rStyle w:val="StyleUnderline"/>
        </w:rPr>
        <w:t>S</w:t>
      </w:r>
      <w:r w:rsidRPr="00950A96">
        <w:rPr>
          <w:sz w:val="16"/>
        </w:rPr>
        <w:t xml:space="preserve">tates, it is possible that </w:t>
      </w:r>
      <w:r w:rsidRPr="00950A96">
        <w:rPr>
          <w:rStyle w:val="StyleUnderline"/>
        </w:rPr>
        <w:t>the shift to a multipolar world economy might undermine</w:t>
      </w:r>
      <w:r w:rsidRPr="00950A96">
        <w:rPr>
          <w:sz w:val="16"/>
        </w:rPr>
        <w:t xml:space="preserve"> either </w:t>
      </w:r>
      <w:r w:rsidRPr="00950A96">
        <w:rPr>
          <w:rStyle w:val="StyleUnderline"/>
        </w:rPr>
        <w:t>the willingness or</w:t>
      </w:r>
      <w:r w:rsidRPr="00950A96">
        <w:rPr>
          <w:sz w:val="16"/>
        </w:rPr>
        <w:t xml:space="preserve"> the </w:t>
      </w:r>
      <w:r w:rsidRPr="00950A96">
        <w:rPr>
          <w:rStyle w:val="StyleUnderline"/>
        </w:rPr>
        <w:t>ability</w:t>
      </w:r>
      <w:r w:rsidRPr="00950A96">
        <w:rPr>
          <w:sz w:val="16"/>
        </w:rPr>
        <w:t xml:space="preserve"> (or both) </w:t>
      </w:r>
      <w:r w:rsidRPr="00950A96">
        <w:rPr>
          <w:rStyle w:val="StyleUnderline"/>
        </w:rPr>
        <w:t>of Washington to continue to supply</w:t>
      </w:r>
      <w:r w:rsidRPr="00950A96">
        <w:rPr>
          <w:sz w:val="16"/>
        </w:rPr>
        <w:t xml:space="preserve"> the international </w:t>
      </w:r>
      <w:r w:rsidRPr="00950A96">
        <w:rPr>
          <w:rStyle w:val="StyleUnderline"/>
        </w:rPr>
        <w:t>public goods needed to sustain a</w:t>
      </w:r>
      <w:r w:rsidRPr="00950A96">
        <w:rPr>
          <w:sz w:val="16"/>
        </w:rPr>
        <w:t xml:space="preserve"> (relatively) smoothly </w:t>
      </w:r>
      <w:r w:rsidRPr="00950A96">
        <w:rPr>
          <w:rStyle w:val="StyleUnderline"/>
        </w:rPr>
        <w:t>functioning world economy.</w:t>
      </w:r>
      <w:r w:rsidRPr="00950A96">
        <w:rPr>
          <w:sz w:val="16"/>
        </w:rPr>
        <w:t xml:space="preserve"> 66 </w:t>
      </w:r>
      <w:r w:rsidRPr="00950A96">
        <w:rPr>
          <w:rStyle w:val="StyleUnderline"/>
        </w:rPr>
        <w:t>That</w:t>
      </w:r>
      <w:r w:rsidRPr="00950A96">
        <w:rPr>
          <w:sz w:val="16"/>
        </w:rPr>
        <w:t xml:space="preserve"> in turn </w:t>
      </w:r>
      <w:r w:rsidRPr="00950A96">
        <w:rPr>
          <w:rStyle w:val="StyleUnderline"/>
        </w:rPr>
        <w:t xml:space="preserve">could </w:t>
      </w:r>
      <w:r w:rsidRPr="00950A96">
        <w:rPr>
          <w:b/>
          <w:u w:val="single"/>
          <w:bdr w:val="single" w:sz="4" w:space="0" w:color="auto" w:frame="1"/>
        </w:rPr>
        <w:t>undermine the potential virtuous circle</w:t>
      </w:r>
      <w:r w:rsidRPr="00950A96">
        <w:rPr>
          <w:sz w:val="16"/>
        </w:rPr>
        <w:t xml:space="preserve"> identified above. </w:t>
      </w:r>
    </w:p>
    <w:p w:rsidR="00A56D18" w:rsidRPr="00950A96" w:rsidRDefault="00A56D18" w:rsidP="00A56D18"/>
    <w:p w:rsidR="00A56D18" w:rsidRPr="00950A96" w:rsidRDefault="00A56D18" w:rsidP="00A56D18">
      <w:pPr>
        <w:pStyle w:val="Heading3"/>
      </w:pPr>
      <w:r w:rsidRPr="00950A96">
        <w:t>AT Africa Impact</w:t>
      </w:r>
    </w:p>
    <w:p w:rsidR="00A56D18" w:rsidRPr="00950A96" w:rsidRDefault="00A56D18" w:rsidP="00A56D18"/>
    <w:p w:rsidR="00A56D18" w:rsidRPr="00950A96" w:rsidRDefault="00A56D18" w:rsidP="00A56D18">
      <w:pPr>
        <w:pStyle w:val="Heading4"/>
      </w:pPr>
      <w:r w:rsidRPr="00950A96">
        <w:t>No African war --- empirics, too expensive, not effective</w:t>
      </w:r>
    </w:p>
    <w:p w:rsidR="00A56D18" w:rsidRPr="00950A96" w:rsidRDefault="00A56D18" w:rsidP="00A56D18">
      <w:r w:rsidRPr="00950A96">
        <w:rPr>
          <w:rStyle w:val="Style13ptBold"/>
        </w:rPr>
        <w:t>Hendrix and Salehyan 11</w:t>
      </w:r>
      <w:r w:rsidRPr="00950A96">
        <w:t xml:space="preserve"> </w:t>
      </w:r>
      <w:r w:rsidRPr="00950A96">
        <w:rPr>
          <w:sz w:val="20"/>
          <w:szCs w:val="20"/>
        </w:rPr>
        <w:t>(Dr. Cullen Hendrix is Assistant Professor at the University of North Texas, Research Associate at the Centre for the Study of Civil War at the International Peace Research Institute, Oslo, and Associate at the Robert S. Strauss Center for International Security and Law. Dr. Idean Salehyan is Assistant Professor at the University of North Texas and Associate at the John Goodwin Tower Center for Political Studies at Southern Methodist University, the International Peace Research Institute, Oslo, and the Robert S. Strauss Center for International Security and Law. “The Brewing Storm? Climate Change, Rainfall, and Social Conflict in Africa,” February 2011, pg. online @ http://ccaps.strausscenter.org/system/research_items/pdfs/43/original.pdf?1299598361)</w:t>
      </w:r>
    </w:p>
    <w:p w:rsidR="00A56D18" w:rsidRPr="00950A96" w:rsidRDefault="00A56D18" w:rsidP="00A56D18">
      <w:pPr>
        <w:pStyle w:val="card"/>
        <w:ind w:left="0"/>
        <w:rPr>
          <w:rFonts w:ascii="Arial" w:hAnsi="Arial"/>
          <w:sz w:val="16"/>
          <w:szCs w:val="22"/>
        </w:rPr>
      </w:pPr>
      <w:r w:rsidRPr="00950A96">
        <w:rPr>
          <w:rFonts w:ascii="Arial" w:hAnsi="Arial"/>
          <w:sz w:val="16"/>
          <w:szCs w:val="22"/>
        </w:rPr>
        <w:t xml:space="preserve">Traditionally, </w:t>
      </w:r>
      <w:r w:rsidRPr="00950A96">
        <w:rPr>
          <w:rStyle w:val="underline"/>
          <w:rFonts w:ascii="Arial" w:hAnsi="Arial"/>
          <w:sz w:val="22"/>
          <w:szCs w:val="22"/>
        </w:rPr>
        <w:t xml:space="preserve">the study of conflict has been dominated by a focus on </w:t>
      </w:r>
      <w:r w:rsidRPr="00950A96">
        <w:rPr>
          <w:rStyle w:val="Emphasis"/>
          <w:szCs w:val="22"/>
        </w:rPr>
        <w:t>international and civil war,</w:t>
      </w:r>
      <w:r w:rsidRPr="00950A96">
        <w:rPr>
          <w:rFonts w:ascii="Arial" w:hAnsi="Arial"/>
          <w:sz w:val="16"/>
          <w:szCs w:val="22"/>
        </w:rPr>
        <w:t xml:space="preserve"> where at least one of the combatants is a government. Yet</w:t>
      </w:r>
      <w:r w:rsidRPr="00950A96">
        <w:rPr>
          <w:rStyle w:val="Emphasis"/>
          <w:szCs w:val="22"/>
        </w:rPr>
        <w:t>, interstate war has been extremely rare in Africa</w:t>
      </w:r>
      <w:r w:rsidRPr="00950A96">
        <w:rPr>
          <w:rFonts w:ascii="Arial" w:hAnsi="Arial"/>
          <w:sz w:val="22"/>
          <w:szCs w:val="22"/>
          <w:u w:val="single"/>
        </w:rPr>
        <w:t>. (</w:t>
      </w:r>
      <w:r w:rsidRPr="00950A96">
        <w:rPr>
          <w:rFonts w:ascii="Arial" w:hAnsi="Arial"/>
          <w:sz w:val="16"/>
          <w:szCs w:val="22"/>
        </w:rPr>
        <w:t xml:space="preserve">One notable exception is the Ethiopia-Eritrea conflict in the late 1990s.) And while </w:t>
      </w:r>
      <w:r w:rsidRPr="00950A96">
        <w:rPr>
          <w:rStyle w:val="Emphasis"/>
          <w:szCs w:val="22"/>
        </w:rPr>
        <w:t xml:space="preserve">civil wars </w:t>
      </w:r>
      <w:r w:rsidRPr="00950A96">
        <w:rPr>
          <w:rFonts w:ascii="Arial" w:hAnsi="Arial"/>
          <w:sz w:val="16"/>
          <w:szCs w:val="22"/>
        </w:rPr>
        <w:t xml:space="preserve">and insurgencies have occurred more often than warfare between states, they </w:t>
      </w:r>
      <w:r w:rsidRPr="00950A96">
        <w:rPr>
          <w:rStyle w:val="Emphasis"/>
          <w:szCs w:val="22"/>
        </w:rPr>
        <w:t xml:space="preserve">are </w:t>
      </w:r>
      <w:r w:rsidRPr="00950A96">
        <w:rPr>
          <w:rFonts w:ascii="Arial" w:hAnsi="Arial"/>
          <w:sz w:val="16"/>
          <w:szCs w:val="22"/>
        </w:rPr>
        <w:t xml:space="preserve">still relatively </w:t>
      </w:r>
      <w:r w:rsidRPr="00950A96">
        <w:rPr>
          <w:rStyle w:val="Emphasis"/>
          <w:szCs w:val="22"/>
        </w:rPr>
        <w:t xml:space="preserve">uncommon given the high cost of mobilizing, financing, and equipping rebel armies. </w:t>
      </w:r>
      <w:r w:rsidRPr="00950A96">
        <w:rPr>
          <w:rStyle w:val="underline"/>
          <w:rFonts w:ascii="Arial" w:hAnsi="Arial"/>
          <w:sz w:val="22"/>
          <w:szCs w:val="22"/>
        </w:rPr>
        <w:t>Moreover, civil wars are predicated on people’s belief that the central government is the most appropriate target of action</w:t>
      </w:r>
      <w:r w:rsidRPr="00950A96">
        <w:rPr>
          <w:rFonts w:ascii="Arial" w:hAnsi="Arial"/>
          <w:sz w:val="16"/>
          <w:szCs w:val="22"/>
        </w:rPr>
        <w:t xml:space="preserve">. </w:t>
      </w:r>
      <w:r w:rsidRPr="00950A96">
        <w:rPr>
          <w:rStyle w:val="underline"/>
          <w:rFonts w:ascii="Arial" w:hAnsi="Arial"/>
          <w:sz w:val="22"/>
          <w:szCs w:val="22"/>
        </w:rPr>
        <w:t>If conflict is about competition over scarce</w:t>
      </w:r>
      <w:r w:rsidRPr="00950A96">
        <w:rPr>
          <w:rFonts w:ascii="Arial" w:hAnsi="Arial"/>
          <w:sz w:val="16"/>
          <w:szCs w:val="22"/>
        </w:rPr>
        <w:t xml:space="preserve"> </w:t>
      </w:r>
      <w:r w:rsidRPr="00950A96">
        <w:rPr>
          <w:rStyle w:val="underline"/>
          <w:rFonts w:ascii="Arial" w:hAnsi="Arial"/>
          <w:sz w:val="22"/>
          <w:szCs w:val="22"/>
        </w:rPr>
        <w:t>water and land, then attacking the government is only useful if the government effectively controls those resources or has the power to redistribute them within society</w:t>
      </w:r>
      <w:r w:rsidRPr="00950A96">
        <w:rPr>
          <w:rFonts w:ascii="Arial" w:hAnsi="Arial"/>
          <w:sz w:val="16"/>
          <w:szCs w:val="22"/>
        </w:rPr>
        <w:t xml:space="preserve">— </w:t>
      </w:r>
      <w:r w:rsidRPr="00950A96">
        <w:rPr>
          <w:rStyle w:val="Emphasis"/>
          <w:szCs w:val="22"/>
        </w:rPr>
        <w:t>preconditions that are not met in many African states.</w:t>
      </w:r>
      <w:r w:rsidRPr="00950A96">
        <w:rPr>
          <w:rFonts w:ascii="Arial" w:hAnsi="Arial"/>
          <w:sz w:val="16"/>
          <w:szCs w:val="22"/>
        </w:rPr>
        <w:t xml:space="preserve"> Often, it is easier to take resources from a neighboring community than to challenge the state and its armed forces. And if a constituency is politically important, then </w:t>
      </w:r>
      <w:r w:rsidRPr="00950A96">
        <w:rPr>
          <w:rStyle w:val="Emphasis"/>
          <w:szCs w:val="22"/>
        </w:rPr>
        <w:t>peaceful</w:t>
      </w:r>
      <w:r w:rsidRPr="00950A96">
        <w:rPr>
          <w:rFonts w:ascii="Arial" w:hAnsi="Arial"/>
          <w:sz w:val="22"/>
          <w:szCs w:val="22"/>
          <w:u w:val="single"/>
        </w:rPr>
        <w:t xml:space="preserve"> </w:t>
      </w:r>
      <w:r w:rsidRPr="00950A96">
        <w:rPr>
          <w:rStyle w:val="Emphasis"/>
          <w:szCs w:val="22"/>
        </w:rPr>
        <w:t>opposition activities are often sufficient to secure the group’s goals</w:t>
      </w:r>
      <w:r w:rsidRPr="00950A96">
        <w:rPr>
          <w:rFonts w:ascii="Arial" w:hAnsi="Arial"/>
          <w:sz w:val="16"/>
          <w:szCs w:val="22"/>
        </w:rPr>
        <w:t xml:space="preserve">. Given the above, </w:t>
      </w:r>
      <w:r w:rsidRPr="00950A96">
        <w:rPr>
          <w:rStyle w:val="underline"/>
          <w:rFonts w:ascii="Arial" w:hAnsi="Arial"/>
          <w:sz w:val="22"/>
          <w:szCs w:val="22"/>
        </w:rPr>
        <w:t>it seems far from clear that competition over dwindling resources and scarce arable land will lead directly to interstate war  or rebellion in Africa.</w:t>
      </w:r>
      <w:r w:rsidRPr="00950A96">
        <w:rPr>
          <w:rFonts w:ascii="Arial" w:hAnsi="Arial"/>
          <w:sz w:val="16"/>
          <w:szCs w:val="22"/>
        </w:rPr>
        <w:t xml:space="preserve"> More likely, one would expect that environmental stress will provoke economic downturns and food insecurity, which in turn will spark episodic demonstrations, riots, labor unrest, and communal conflicts—and such conflicts may target not only governments but non-state actors too, such as tribal groups, private citizens, and corporations. If not addressed, these conflicts can contribute to long-term state fragility.</w:t>
      </w:r>
    </w:p>
    <w:p w:rsidR="00A56D18" w:rsidRPr="00950A96" w:rsidRDefault="00A56D18" w:rsidP="00A56D18"/>
    <w:p w:rsidR="00A56D18" w:rsidRPr="00950A96" w:rsidRDefault="00A56D18" w:rsidP="00A56D18">
      <w:pPr>
        <w:pStyle w:val="Heading4"/>
        <w:rPr>
          <w:rFonts w:cs="Arial"/>
        </w:rPr>
      </w:pPr>
      <w:r w:rsidRPr="00950A96">
        <w:rPr>
          <w:rFonts w:cs="Arial"/>
        </w:rPr>
        <w:t xml:space="preserve">No great power competition over Africa --- it’s structurally impossible </w:t>
      </w:r>
    </w:p>
    <w:p w:rsidR="00A56D18" w:rsidRPr="00950A96" w:rsidRDefault="00A56D18" w:rsidP="00A56D18">
      <w:r w:rsidRPr="00950A96">
        <w:rPr>
          <w:rStyle w:val="Style13ptBold"/>
        </w:rPr>
        <w:t>Kluth 11</w:t>
      </w:r>
      <w:r w:rsidRPr="00950A96">
        <w:t xml:space="preserve"> </w:t>
      </w:r>
      <w:r w:rsidRPr="00950A96">
        <w:rPr>
          <w:sz w:val="20"/>
          <w:szCs w:val="20"/>
        </w:rPr>
        <w:t>(Michael Kluth is an associate professor in The Department of Society and Globalization at Roskilde University in Denmark, 2/19/11, “North-South Rivalry and Offshore Balancing in Sub-Saharan Africa,” pg. online @ http://rc41.ipsa.org/public/Sao_Paulo_2011/paper-1694.pdf)</w:t>
      </w:r>
    </w:p>
    <w:p w:rsidR="00A56D18" w:rsidRPr="00950A96" w:rsidRDefault="00A56D18" w:rsidP="00A56D18">
      <w:pPr>
        <w:rPr>
          <w:sz w:val="16"/>
          <w:lang w:eastAsia="x-none"/>
        </w:rPr>
      </w:pPr>
      <w:r w:rsidRPr="00950A96">
        <w:rPr>
          <w:sz w:val="16"/>
          <w:lang w:eastAsia="x-none"/>
        </w:rPr>
        <w:t xml:space="preserve">The overarching question guiding this study is: how can we explain the lacking onshore presence of the four great powers USA, Russia, China and India in Sub-Sahara Africa using offensive neorealism. The onshore absence of the above countries is a theoretical puzzle since offensive neorealism predicts power maximization behaviour and it’s an empirical puzzle since Sub-Sahara Africa with its profusion of failed and fragile states and absence of militarily strong local players seems ripe for great power expansion. Three propositions were put forth. 1. </w:t>
      </w:r>
      <w:r w:rsidRPr="00950A96">
        <w:rPr>
          <w:u w:val="single"/>
          <w:lang w:eastAsia="x-none"/>
        </w:rPr>
        <w:t>The US</w:t>
      </w:r>
      <w:r w:rsidRPr="00950A96">
        <w:rPr>
          <w:sz w:val="16"/>
          <w:lang w:eastAsia="x-none"/>
        </w:rPr>
        <w:t xml:space="preserve">, as regional hegemon, </w:t>
      </w:r>
      <w:r w:rsidRPr="00950A96">
        <w:rPr>
          <w:u w:val="single"/>
          <w:lang w:eastAsia="x-none"/>
        </w:rPr>
        <w:t>has a status quo bias and</w:t>
      </w:r>
      <w:r w:rsidRPr="00950A96">
        <w:rPr>
          <w:sz w:val="16"/>
          <w:lang w:eastAsia="x-none"/>
        </w:rPr>
        <w:t xml:space="preserve"> thus </w:t>
      </w:r>
      <w:r w:rsidRPr="00950A96">
        <w:rPr>
          <w:u w:val="single"/>
          <w:bdr w:val="single" w:sz="4" w:space="0" w:color="auto"/>
          <w:lang w:eastAsia="x-none"/>
        </w:rPr>
        <w:t>little appetite</w:t>
      </w:r>
      <w:r w:rsidRPr="00950A96">
        <w:rPr>
          <w:u w:val="single"/>
          <w:lang w:eastAsia="x-none"/>
        </w:rPr>
        <w:t xml:space="preserve"> for</w:t>
      </w:r>
      <w:r w:rsidRPr="00950A96">
        <w:rPr>
          <w:sz w:val="16"/>
          <w:lang w:eastAsia="x-none"/>
        </w:rPr>
        <w:t xml:space="preserve"> SubSaharan </w:t>
      </w:r>
      <w:r w:rsidRPr="00950A96">
        <w:rPr>
          <w:u w:val="single"/>
          <w:lang w:eastAsia="x-none"/>
        </w:rPr>
        <w:t xml:space="preserve">Africa since there are </w:t>
      </w:r>
      <w:r w:rsidRPr="00950A96">
        <w:rPr>
          <w:u w:val="single"/>
          <w:bdr w:val="single" w:sz="4" w:space="0" w:color="auto"/>
          <w:lang w:eastAsia="x-none"/>
        </w:rPr>
        <w:t>no aspiring hegemons</w:t>
      </w:r>
      <w:r w:rsidRPr="00950A96">
        <w:rPr>
          <w:u w:val="single"/>
          <w:lang w:eastAsia="x-none"/>
        </w:rPr>
        <w:t>. It</w:t>
      </w:r>
      <w:r w:rsidRPr="00950A96">
        <w:rPr>
          <w:sz w:val="16"/>
          <w:lang w:eastAsia="x-none"/>
        </w:rPr>
        <w:t xml:space="preserve"> maintains a low key presence in the hard security domain and </w:t>
      </w:r>
      <w:r w:rsidRPr="00950A96">
        <w:rPr>
          <w:u w:val="single"/>
          <w:lang w:eastAsia="x-none"/>
        </w:rPr>
        <w:t>refrains from onshore power expansion</w:t>
      </w:r>
      <w:r w:rsidRPr="00950A96">
        <w:rPr>
          <w:sz w:val="16"/>
          <w:lang w:eastAsia="x-none"/>
        </w:rPr>
        <w:t xml:space="preserve">. 2. The European Union is the only great power regularly commencing onshore military missions and it upholds superiority over the contending suitors in its power projection capability vis-à-vis the region. 3. </w:t>
      </w:r>
      <w:r w:rsidRPr="00950A96">
        <w:rPr>
          <w:u w:val="single"/>
          <w:lang w:eastAsia="x-none"/>
        </w:rPr>
        <w:t xml:space="preserve">China, Russia and India </w:t>
      </w:r>
      <w:r w:rsidRPr="00950A96">
        <w:rPr>
          <w:u w:val="single"/>
          <w:bdr w:val="single" w:sz="4" w:space="0" w:color="auto"/>
          <w:lang w:eastAsia="x-none"/>
        </w:rPr>
        <w:t>lack the capability</w:t>
      </w:r>
      <w:r w:rsidRPr="00950A96">
        <w:rPr>
          <w:u w:val="single"/>
          <w:lang w:eastAsia="x-none"/>
        </w:rPr>
        <w:t xml:space="preserve"> to</w:t>
      </w:r>
      <w:r w:rsidRPr="00950A96">
        <w:rPr>
          <w:sz w:val="16"/>
          <w:lang w:eastAsia="x-none"/>
        </w:rPr>
        <w:t xml:space="preserve"> challenge Europe by </w:t>
      </w:r>
      <w:r w:rsidRPr="00950A96">
        <w:rPr>
          <w:u w:val="single"/>
          <w:lang w:eastAsia="x-none"/>
        </w:rPr>
        <w:t>instigat</w:t>
      </w:r>
      <w:r w:rsidRPr="00950A96">
        <w:rPr>
          <w:sz w:val="16"/>
          <w:lang w:eastAsia="x-none"/>
        </w:rPr>
        <w:t xml:space="preserve">ing </w:t>
      </w:r>
      <w:r w:rsidRPr="00950A96">
        <w:rPr>
          <w:sz w:val="16"/>
        </w:rPr>
        <w:t xml:space="preserve">onshore </w:t>
      </w:r>
      <w:r w:rsidRPr="00950A96">
        <w:rPr>
          <w:u w:val="single"/>
          <w:lang w:eastAsia="x-none"/>
        </w:rPr>
        <w:t>operations in Sub-Saharan Africa</w:t>
      </w:r>
      <w:r w:rsidRPr="00950A96">
        <w:rPr>
          <w:sz w:val="16"/>
          <w:lang w:eastAsia="x-none"/>
        </w:rPr>
        <w:t xml:space="preserve">. They seek to maximize their presence through contributions to UN missions and cautious deployments of naval assets. In parallel they challenge the EU by acquiring conventional power projection assets. The US largely conforms to proposition 1 by staying aloof vis-à-vis power expansion games in Sub-Sahara Africa. This is particularly evident in the decision to locate AFRICOM outside the continent. In compliance with proposition 2, </w:t>
      </w:r>
      <w:r w:rsidRPr="00950A96">
        <w:rPr>
          <w:sz w:val="16"/>
        </w:rPr>
        <w:t>the EU has maintained European security dominance through a coordinated and collaborative upgrading of power projection assets which are pooled in European Battle Groups and through bilateral accord</w:t>
      </w:r>
      <w:r w:rsidRPr="00950A96">
        <w:rPr>
          <w:sz w:val="16"/>
          <w:lang w:eastAsia="x-none"/>
        </w:rPr>
        <w:t xml:space="preserve">s between the major member states. It augments its position through permanent military presence and regular offshore and onshore deployments. In accordance with proposition 3, </w:t>
      </w:r>
      <w:r w:rsidRPr="00950A96">
        <w:rPr>
          <w:u w:val="single"/>
          <w:lang w:eastAsia="x-none"/>
        </w:rPr>
        <w:t>China, India and Russia</w:t>
      </w:r>
      <w:r w:rsidRPr="00950A96">
        <w:rPr>
          <w:sz w:val="16"/>
        </w:rPr>
        <w:t xml:space="preserve"> lack the means to challenge the Europeans in the Sub-Saharan theatre. They </w:t>
      </w:r>
      <w:r w:rsidRPr="00950A96">
        <w:rPr>
          <w:u w:val="single"/>
          <w:lang w:eastAsia="x-none"/>
        </w:rPr>
        <w:t xml:space="preserve">have </w:t>
      </w:r>
      <w:r w:rsidRPr="00950A96">
        <w:rPr>
          <w:u w:val="single"/>
          <w:bdr w:val="single" w:sz="4" w:space="0" w:color="auto"/>
          <w:lang w:eastAsia="x-none"/>
        </w:rPr>
        <w:t>no permanent bases</w:t>
      </w:r>
      <w:r w:rsidRPr="00950A96">
        <w:rPr>
          <w:u w:val="single"/>
          <w:lang w:eastAsia="x-none"/>
        </w:rPr>
        <w:t xml:space="preserve"> in the vicinity. Their amphibious forces</w:t>
      </w:r>
      <w:r w:rsidRPr="00950A96">
        <w:rPr>
          <w:sz w:val="16"/>
          <w:lang w:eastAsia="x-none"/>
        </w:rPr>
        <w:t xml:space="preserve"> are short of vessels suitable for long range deployments. India and China </w:t>
      </w:r>
      <w:r w:rsidRPr="00950A96">
        <w:rPr>
          <w:u w:val="single"/>
          <w:lang w:eastAsia="x-none"/>
        </w:rPr>
        <w:t xml:space="preserve">are </w:t>
      </w:r>
      <w:r w:rsidRPr="00950A96">
        <w:rPr>
          <w:u w:val="single"/>
          <w:bdr w:val="single" w:sz="4" w:space="0" w:color="auto"/>
          <w:lang w:eastAsia="x-none"/>
        </w:rPr>
        <w:t>unable to provide air cover</w:t>
      </w:r>
      <w:r w:rsidRPr="00950A96">
        <w:rPr>
          <w:u w:val="single"/>
          <w:lang w:eastAsia="x-none"/>
        </w:rPr>
        <w:t xml:space="preserve"> for ground operations in quantities required</w:t>
      </w:r>
      <w:r w:rsidRPr="00950A96">
        <w:rPr>
          <w:sz w:val="16"/>
        </w:rPr>
        <w:t xml:space="preserve"> </w:t>
      </w:r>
      <w:r w:rsidRPr="00950A96">
        <w:rPr>
          <w:sz w:val="16"/>
          <w:lang w:eastAsia="x-none"/>
        </w:rPr>
        <w:t xml:space="preserve">to match both the most advanced local air forces and the air combat assets the Europeans are capable of fielding. </w:t>
      </w:r>
      <w:r w:rsidRPr="00950A96">
        <w:rPr>
          <w:u w:val="single"/>
          <w:lang w:eastAsia="x-none"/>
        </w:rPr>
        <w:t>Russia</w:t>
      </w:r>
      <w:r w:rsidRPr="00950A96">
        <w:rPr>
          <w:sz w:val="16"/>
          <w:lang w:eastAsia="x-none"/>
        </w:rPr>
        <w:t xml:space="preserve"> has a capable air craft carrier suited for this purpose, but given the state of its remaining surface fleet it </w:t>
      </w:r>
      <w:r w:rsidRPr="00950A96">
        <w:rPr>
          <w:u w:val="single"/>
          <w:lang w:eastAsia="x-none"/>
        </w:rPr>
        <w:t xml:space="preserve">would be </w:t>
      </w:r>
      <w:r w:rsidRPr="00950A96">
        <w:rPr>
          <w:u w:val="single"/>
          <w:bdr w:val="single" w:sz="4" w:space="0" w:color="auto"/>
          <w:lang w:eastAsia="x-none"/>
        </w:rPr>
        <w:t>vulnerable</w:t>
      </w:r>
      <w:r w:rsidRPr="00950A96">
        <w:rPr>
          <w:sz w:val="16"/>
          <w:lang w:eastAsia="x-none"/>
        </w:rPr>
        <w:t xml:space="preserve">. The same applies to Russia’s 35.000 man strong air borne forces which could be deployed by means of its vast air transport fleet. The transport planes would, however, be vulnerable en-route and the troops lack air cover once on the ground. Moreover most of the planes would be unable to make a safe return due to the shortage of aerial refuelling aircrafts. </w:t>
      </w:r>
    </w:p>
    <w:p w:rsidR="00A56D18" w:rsidRPr="00950A96" w:rsidRDefault="00A56D18" w:rsidP="00A56D18">
      <w:pPr>
        <w:pStyle w:val="Heading3"/>
      </w:pPr>
      <w:r w:rsidRPr="00950A96">
        <w:t xml:space="preserve">AT Middle East Impact </w:t>
      </w:r>
    </w:p>
    <w:p w:rsidR="00A56D18" w:rsidRPr="00950A96" w:rsidRDefault="00A56D18" w:rsidP="00A56D18"/>
    <w:p w:rsidR="00A56D18" w:rsidRPr="00950A96" w:rsidRDefault="00A56D18" w:rsidP="00A56D18">
      <w:pPr>
        <w:pStyle w:val="Heading4"/>
      </w:pPr>
      <w:r w:rsidRPr="00950A96">
        <w:t>No escalation in the Middle East --- leaders check escalation</w:t>
      </w:r>
    </w:p>
    <w:p w:rsidR="00A56D18" w:rsidRPr="00950A96" w:rsidRDefault="00A56D18" w:rsidP="00A56D18">
      <w:r w:rsidRPr="00950A96">
        <w:rPr>
          <w:rStyle w:val="Style13ptBold"/>
        </w:rPr>
        <w:t>Maloney 07</w:t>
      </w:r>
      <w:r w:rsidRPr="00950A96">
        <w:t xml:space="preserve"> </w:t>
      </w:r>
      <w:r w:rsidRPr="00950A96">
        <w:rPr>
          <w:sz w:val="20"/>
          <w:szCs w:val="20"/>
        </w:rPr>
        <w:t>(Suzanne, Senior Fellow at the Saban Center for Middle East Policy, Steve Cook, Fellow at the Council on Foreign Relations, and Ray Takeyh, Fellow at the Council for Foreign Relations, “Why the Iraq War Won’t Engulf the Mideast”, International Herald Tribune, 6/28/07, pg. online @ http://www.brookings.edu/views/op-ed/maloney20070629.htm)</w:t>
      </w:r>
    </w:p>
    <w:p w:rsidR="00A56D18" w:rsidRPr="00950A96" w:rsidRDefault="00A56D18" w:rsidP="00A56D18">
      <w:pPr>
        <w:rPr>
          <w:sz w:val="16"/>
        </w:rPr>
      </w:pPr>
      <w:r w:rsidRPr="00950A96">
        <w:rPr>
          <w:sz w:val="16"/>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w:t>
      </w:r>
      <w:r w:rsidRPr="00950A96">
        <w:rPr>
          <w:rStyle w:val="Emphasis"/>
        </w:rPr>
        <w:t>Middle Eastern leaders</w:t>
      </w:r>
      <w:r w:rsidRPr="00950A96">
        <w:rPr>
          <w:sz w:val="16"/>
        </w:rPr>
        <w:t xml:space="preserve">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w:t>
      </w:r>
      <w:r w:rsidRPr="00950A96">
        <w:rPr>
          <w:rStyle w:val="Emphasis"/>
        </w:rPr>
        <w:t>are very unlikely to go to war</w:t>
      </w:r>
      <w:r w:rsidRPr="00950A96">
        <w:rPr>
          <w:sz w:val="16"/>
        </w:rPr>
        <w:t xml:space="preserve"> either </w:t>
      </w:r>
      <w:r w:rsidRPr="00950A96">
        <w:rPr>
          <w:rStyle w:val="StyleUnderline"/>
        </w:rPr>
        <w:t>to protect their own sect</w:t>
      </w:r>
      <w:r w:rsidRPr="00950A96">
        <w:rPr>
          <w:sz w:val="16"/>
        </w:rPr>
        <w:t xml:space="preserve"> or ethnic group </w:t>
      </w:r>
      <w:r w:rsidRPr="00950A96">
        <w:rPr>
          <w:rStyle w:val="StyleUnderline"/>
        </w:rPr>
        <w:t>or to prevent one country from gaining the upper hand</w:t>
      </w:r>
      <w:r w:rsidRPr="00950A96">
        <w:rPr>
          <w:sz w:val="16"/>
        </w:rPr>
        <w:t xml:space="preserve"> in Iraq. The reasons are fairly straightforward. First, </w:t>
      </w:r>
      <w:r w:rsidRPr="00950A96">
        <w:rPr>
          <w:rStyle w:val="StyleUnderline"/>
        </w:rPr>
        <w:t>Middle Eastern leaders</w:t>
      </w:r>
      <w:r w:rsidRPr="00950A96">
        <w:rPr>
          <w:sz w:val="16"/>
        </w:rPr>
        <w:t xml:space="preserve">, like politicians everywhere, </w:t>
      </w:r>
      <w:r w:rsidRPr="00950A96">
        <w:rPr>
          <w:rStyle w:val="StyleUnderline"/>
        </w:rPr>
        <w:t>are</w:t>
      </w:r>
      <w:r w:rsidRPr="00950A96">
        <w:rPr>
          <w:sz w:val="16"/>
        </w:rPr>
        <w:t xml:space="preserve"> primarily </w:t>
      </w:r>
      <w:r w:rsidRPr="00950A96">
        <w:rPr>
          <w:rStyle w:val="StyleUnderline"/>
        </w:rPr>
        <w:t>interested in</w:t>
      </w:r>
      <w:r w:rsidRPr="00950A96">
        <w:rPr>
          <w:sz w:val="16"/>
        </w:rPr>
        <w:t xml:space="preserve"> one thing: </w:t>
      </w:r>
      <w:r w:rsidRPr="00950A96">
        <w:rPr>
          <w:rStyle w:val="Emphasis"/>
        </w:rPr>
        <w:t>self-preservation</w:t>
      </w:r>
      <w:r w:rsidRPr="00950A96">
        <w:rPr>
          <w:rStyle w:val="StyleUnderline"/>
        </w:rPr>
        <w:t>. Committing forces</w:t>
      </w:r>
      <w:r w:rsidRPr="00950A96">
        <w:rPr>
          <w:sz w:val="16"/>
        </w:rPr>
        <w:t xml:space="preserve"> to Iraq </w:t>
      </w:r>
      <w:r w:rsidRPr="00950A96">
        <w:rPr>
          <w:rStyle w:val="StyleUnderline"/>
        </w:rPr>
        <w:t>is</w:t>
      </w:r>
      <w:r w:rsidRPr="00950A96">
        <w:rPr>
          <w:sz w:val="16"/>
        </w:rPr>
        <w:t xml:space="preserve"> an </w:t>
      </w:r>
      <w:r w:rsidRPr="00950A96">
        <w:rPr>
          <w:rStyle w:val="StyleUnderline"/>
        </w:rPr>
        <w:t>inherently risky</w:t>
      </w:r>
      <w:r w:rsidRPr="00950A96">
        <w:rPr>
          <w:sz w:val="16"/>
        </w:rPr>
        <w:t xml:space="preserve"> proposition, </w:t>
      </w:r>
      <w:r w:rsidRPr="00950A96">
        <w:rPr>
          <w:rStyle w:val="StyleUnderline"/>
        </w:rPr>
        <w:t>which</w:t>
      </w:r>
      <w:r w:rsidRPr="00950A96">
        <w:rPr>
          <w:sz w:val="16"/>
        </w:rPr>
        <w:t xml:space="preserve">, if the conflict went badly, </w:t>
      </w:r>
      <w:r w:rsidRPr="00950A96">
        <w:rPr>
          <w:rStyle w:val="StyleUnderline"/>
        </w:rPr>
        <w:t xml:space="preserve">could </w:t>
      </w:r>
      <w:r w:rsidRPr="00950A96">
        <w:rPr>
          <w:rStyle w:val="Emphasis"/>
        </w:rPr>
        <w:t>threaten</w:t>
      </w:r>
      <w:r w:rsidRPr="00950A96">
        <w:rPr>
          <w:rStyle w:val="StyleUnderline"/>
          <w:bdr w:val="single" w:sz="4" w:space="0" w:color="auto"/>
        </w:rPr>
        <w:t xml:space="preserve"> </w:t>
      </w:r>
      <w:r w:rsidRPr="00950A96">
        <w:rPr>
          <w:rStyle w:val="Emphasis"/>
        </w:rPr>
        <w:t>domestic political stability</w:t>
      </w:r>
      <w:r w:rsidRPr="00950A96">
        <w:rPr>
          <w:sz w:val="16"/>
        </w:rPr>
        <w:t xml:space="preserve">. Moreover, most </w:t>
      </w:r>
      <w:r w:rsidRPr="00950A96">
        <w:rPr>
          <w:rStyle w:val="StyleUnderline"/>
        </w:rPr>
        <w:t>Arab armies are geared toward regime protection rather than projecting power</w:t>
      </w:r>
      <w:r w:rsidRPr="00950A96">
        <w:rPr>
          <w:sz w:val="16"/>
        </w:rPr>
        <w:t xml:space="preserve"> and thus have little capability for sending troops to Iraq. Second, there is cause for concern about the so-called blowback scenario in which jihadis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950A96">
        <w:rPr>
          <w:rStyle w:val="StyleUnderline"/>
        </w:rPr>
        <w:t>there is no precedent for Arab leaders to commit forces to conflicts in which they are not directly involved</w:t>
      </w:r>
      <w:r w:rsidRPr="00950A96">
        <w:rPr>
          <w:sz w:val="16"/>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The civil war in Lebanon was regarded as someone else's fight.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950A96">
        <w:rPr>
          <w:rStyle w:val="StyleUnderline"/>
        </w:rPr>
        <w:t>The Middle East</w:t>
      </w:r>
      <w:r w:rsidRPr="00950A96">
        <w:rPr>
          <w:sz w:val="16"/>
        </w:rPr>
        <w:t xml:space="preserve"> is a region both prone and accustomed to civil wars. But given its experience with ambiguous conflicts, the region </w:t>
      </w:r>
      <w:r w:rsidRPr="00950A96">
        <w:rPr>
          <w:rStyle w:val="StyleUnderline"/>
        </w:rPr>
        <w:t>has</w:t>
      </w:r>
      <w:r w:rsidRPr="00950A96">
        <w:rPr>
          <w:sz w:val="16"/>
        </w:rPr>
        <w:t xml:space="preserve"> also </w:t>
      </w:r>
      <w:r w:rsidRPr="00950A96">
        <w:rPr>
          <w:rStyle w:val="StyleUnderline"/>
        </w:rPr>
        <w:t>developed an intuitive ability to</w:t>
      </w:r>
      <w:r w:rsidRPr="00950A96">
        <w:t xml:space="preserve"> </w:t>
      </w:r>
      <w:r w:rsidRPr="00950A96">
        <w:rPr>
          <w:sz w:val="16"/>
        </w:rPr>
        <w:t xml:space="preserve">contain its civil strife </w:t>
      </w:r>
      <w:r w:rsidRPr="00950A96">
        <w:rPr>
          <w:rStyle w:val="StyleUnderline"/>
        </w:rPr>
        <w:t>and prevent local conflicts from enveloping the entire Middle East</w:t>
      </w:r>
      <w:r w:rsidRPr="00950A96">
        <w:rPr>
          <w:sz w:val="16"/>
        </w:rPr>
        <w:t>.</w:t>
      </w:r>
    </w:p>
    <w:p w:rsidR="00A56D18" w:rsidRPr="00950A96" w:rsidRDefault="00A56D18" w:rsidP="00A56D18">
      <w:pPr>
        <w:rPr>
          <w:sz w:val="16"/>
        </w:rPr>
      </w:pPr>
    </w:p>
    <w:p w:rsidR="00A56D18" w:rsidRPr="00950A96" w:rsidRDefault="00A56D18" w:rsidP="00A56D18"/>
    <w:p w:rsidR="00A56D18" w:rsidRPr="00950A96" w:rsidRDefault="00A56D18" w:rsidP="00A56D18">
      <w:pPr>
        <w:pStyle w:val="Heading3"/>
      </w:pPr>
      <w:r w:rsidRPr="00950A96">
        <w:t>AT Warming Internal</w:t>
      </w:r>
    </w:p>
    <w:p w:rsidR="00A56D18" w:rsidRPr="00950A96" w:rsidRDefault="00A56D18" w:rsidP="00A56D18"/>
    <w:p w:rsidR="00A56D18" w:rsidRPr="00950A96" w:rsidRDefault="00A56D18" w:rsidP="00A56D18"/>
    <w:p w:rsidR="00A56D18" w:rsidRPr="00950A96" w:rsidRDefault="00A56D18" w:rsidP="00A56D18">
      <w:pPr>
        <w:pStyle w:val="Heading4"/>
        <w:rPr>
          <w:rStyle w:val="Style13ptBold"/>
          <w:b/>
        </w:rPr>
      </w:pPr>
      <w:r w:rsidRPr="00950A96">
        <w:rPr>
          <w:rStyle w:val="Style13ptBold"/>
          <w:b/>
        </w:rPr>
        <w:t xml:space="preserve">Empirics disprove their internal link – declining oil prices also decrease renewable costs, leading to more investment </w:t>
      </w:r>
    </w:p>
    <w:p w:rsidR="00A56D18" w:rsidRPr="00950A96" w:rsidRDefault="00A56D18" w:rsidP="00A56D18">
      <w:pPr>
        <w:rPr>
          <w:rStyle w:val="Style13ptBold"/>
        </w:rPr>
      </w:pPr>
      <w:r w:rsidRPr="00950A96">
        <w:rPr>
          <w:rStyle w:val="Style13ptBold"/>
        </w:rPr>
        <w:t xml:space="preserve">King 16 </w:t>
      </w:r>
      <w:r w:rsidRPr="00950A96">
        <w:rPr>
          <w:rStyle w:val="Style13ptBold"/>
          <w:b w:val="0"/>
          <w:sz w:val="20"/>
          <w:szCs w:val="20"/>
        </w:rPr>
        <w:t>(Edward King is the editor of Climate Home, "Wind, solar to thrive despite low oil prices, say experts," 1/19/16, pg. online @ www.climatechangenews.com/2016/01/19/28336/)</w:t>
      </w:r>
    </w:p>
    <w:p w:rsidR="00A56D18" w:rsidRPr="00950A96" w:rsidRDefault="00A56D18" w:rsidP="00A56D18">
      <w:pPr>
        <w:rPr>
          <w:sz w:val="16"/>
        </w:rPr>
      </w:pPr>
      <w:r w:rsidRPr="00950A96">
        <w:rPr>
          <w:rStyle w:val="StyleUnderline"/>
        </w:rPr>
        <w:t>Crashing oil prices are a “golden platter” for clean energy investors</w:t>
      </w:r>
      <w:r w:rsidRPr="00950A96">
        <w:rPr>
          <w:sz w:val="16"/>
        </w:rPr>
        <w:t xml:space="preserve">, the UN’s top climate official told governments in Abu Dhabi earlier this week. Christiana </w:t>
      </w:r>
      <w:r w:rsidRPr="00950A96">
        <w:rPr>
          <w:rStyle w:val="StyleUnderline"/>
        </w:rPr>
        <w:t>Figueres</w:t>
      </w:r>
      <w:r w:rsidRPr="00950A96">
        <w:rPr>
          <w:sz w:val="16"/>
        </w:rPr>
        <w:t xml:space="preserve"> struck a bullish note, </w:t>
      </w:r>
      <w:r w:rsidRPr="00950A96">
        <w:rPr>
          <w:rStyle w:val="StyleUnderline"/>
        </w:rPr>
        <w:t>urging officials to take advantage of the slump by slashing fossil fuel subsidies and investing in less volatile forms of energy like wind, solar and geothermal</w:t>
      </w:r>
      <w:r w:rsidRPr="00950A96">
        <w:rPr>
          <w:sz w:val="16"/>
        </w:rPr>
        <w:t>. With oil flooding the world’s markets these are tough times for top hydrocarbon producers. Prices hit a new low of US$27 a barrel on Monday – the lowest price since 2003. With Iran poised to pump 500,000 additional barrels a day, that could slump further. The results for the industry have been savage. Major producers Brazil, Russia and Venezuela are in recession. Saudi Arabia is taking a chainsaw to public spending. Leading sector analysts at Mackenzie Wood reckon $400 billion of capital spending has been canned. Oil cartel OPEC predicts higher cost drillers in the US and Canada will cut production by 600,000 barrels a day due to the 75% price fall since summer 2014. Arctic projects will likely remain on ice. But is Figueres right</w:t>
      </w:r>
      <w:r w:rsidRPr="00950A96">
        <w:rPr>
          <w:rStyle w:val="StyleUnderline"/>
        </w:rPr>
        <w:t>? Simple economics suggest low oil prices spell disaster for nascent renewable energy technologies</w:t>
      </w:r>
      <w:r w:rsidRPr="00950A96">
        <w:rPr>
          <w:sz w:val="16"/>
        </w:rPr>
        <w:t xml:space="preserve">, making it easier for countries to stick with the status quo and ignore the recently signed Paris climate agreement. </w:t>
      </w:r>
      <w:r w:rsidRPr="00950A96">
        <w:rPr>
          <w:rStyle w:val="Emphasis"/>
        </w:rPr>
        <w:t>Not so, argues Sarbjit Nahal</w:t>
      </w:r>
      <w:r w:rsidRPr="00950A96">
        <w:rPr>
          <w:sz w:val="16"/>
        </w:rPr>
        <w:t xml:space="preserve">, managing director of thematic investing at Bank of America Merrill Lynch, </w:t>
      </w:r>
      <w:r w:rsidRPr="00950A96">
        <w:rPr>
          <w:rStyle w:val="StyleUnderline"/>
        </w:rPr>
        <w:t>who points out that just 4% of oil is used for electricity worldwide</w:t>
      </w:r>
      <w:r w:rsidRPr="00950A96">
        <w:rPr>
          <w:sz w:val="16"/>
        </w:rPr>
        <w:t xml:space="preserve">. “We think to a large degree it is psychological… that’s important to stress,” he tells Climate Home at a London event organised by the Aldersgate Group, a coalition of green-thinking businesses. “It has had a short term impact on some renewable energy companies and their share price – solar took something of a dip last year – but still </w:t>
      </w:r>
      <w:r w:rsidRPr="00950A96">
        <w:rPr>
          <w:rStyle w:val="Emphasis"/>
        </w:rPr>
        <w:t>wind was one of the best performing asset classes in 2015, despite the fact we saw a significant decline in oil price</w:t>
      </w:r>
      <w:r w:rsidRPr="00950A96">
        <w:rPr>
          <w:sz w:val="16"/>
        </w:rPr>
        <w:t xml:space="preserve">.2” </w:t>
      </w:r>
      <w:r w:rsidRPr="00950A96">
        <w:rPr>
          <w:rStyle w:val="StyleUnderline"/>
        </w:rPr>
        <w:t>As oil costs fall, so too have renewable costs</w:t>
      </w:r>
      <w:r w:rsidRPr="00950A96">
        <w:rPr>
          <w:sz w:val="16"/>
        </w:rPr>
        <w:t>, says Nahal. He cites the ability of Gulf countries to produce solar power at 5 cents per kilowatt hour – competitive with oil even at $20 a barrel.</w:t>
      </w:r>
    </w:p>
    <w:p w:rsidR="00A56D18" w:rsidRPr="00950A96" w:rsidRDefault="00A56D18" w:rsidP="00A56D18"/>
    <w:p w:rsidR="00A56D18" w:rsidRPr="00950A96" w:rsidRDefault="00A56D18" w:rsidP="00A56D18"/>
    <w:p w:rsidR="00A56D18" w:rsidRPr="00950A96" w:rsidRDefault="00A56D18" w:rsidP="00A56D18"/>
    <w:p w:rsidR="00A56D18" w:rsidRPr="00950A96" w:rsidRDefault="00A56D18" w:rsidP="00A56D18">
      <w:pPr>
        <w:pStyle w:val="Heading2"/>
      </w:pPr>
      <w:r w:rsidRPr="00950A96">
        <w:t>AT Canada CP</w:t>
      </w:r>
    </w:p>
    <w:p w:rsidR="00A56D18" w:rsidRPr="00950A96" w:rsidRDefault="00A56D18" w:rsidP="00A56D18"/>
    <w:p w:rsidR="00A56D18" w:rsidRPr="00950A96" w:rsidRDefault="00A56D18" w:rsidP="00A56D18"/>
    <w:p w:rsidR="00A56D18" w:rsidRPr="00950A96" w:rsidRDefault="00A56D18" w:rsidP="00A56D18">
      <w:pPr>
        <w:pStyle w:val="Heading3"/>
      </w:pPr>
      <w:r w:rsidRPr="00950A96">
        <w:t>2AC Perm</w:t>
      </w:r>
    </w:p>
    <w:p w:rsidR="00A56D18" w:rsidRPr="00950A96" w:rsidRDefault="00A56D18" w:rsidP="00A56D18"/>
    <w:p w:rsidR="00A56D18" w:rsidRPr="00950A96" w:rsidRDefault="00A56D18" w:rsidP="00A56D18"/>
    <w:p w:rsidR="00A56D18" w:rsidRPr="00950A96" w:rsidRDefault="00A56D18" w:rsidP="00A56D18">
      <w:pPr>
        <w:pStyle w:val="Heading4"/>
      </w:pPr>
      <w:r w:rsidRPr="00950A96">
        <w:t>Perm do both – Canada and China need the U.S to develop a strong set of safety regulations</w:t>
      </w:r>
    </w:p>
    <w:p w:rsidR="00A56D18" w:rsidRPr="00950A96" w:rsidRDefault="00A56D18" w:rsidP="00A56D18"/>
    <w:p w:rsidR="00A56D18" w:rsidRPr="00950A96" w:rsidRDefault="00A56D18" w:rsidP="00A56D18">
      <w:pPr>
        <w:pStyle w:val="Heading4"/>
      </w:pPr>
      <w:r w:rsidRPr="00950A96">
        <w:t xml:space="preserve">The CP alone can’t solve – Canada doesn’t have as strong a nuclear sector and their evidence concedes the development of nuclear safety regulations requires help from other countries </w:t>
      </w:r>
    </w:p>
    <w:p w:rsidR="00A56D18" w:rsidRPr="00950A96" w:rsidRDefault="00A56D18" w:rsidP="00A56D18">
      <w:pPr>
        <w:rPr>
          <w:bCs/>
          <w:sz w:val="26"/>
        </w:rPr>
      </w:pPr>
      <w:r w:rsidRPr="00950A96">
        <w:rPr>
          <w:rStyle w:val="Style13ptBold"/>
          <w:szCs w:val="26"/>
        </w:rPr>
        <w:t>APF Canada ‘16</w:t>
      </w:r>
      <w:r w:rsidRPr="00950A96">
        <w:rPr>
          <w:rStyle w:val="Style13ptBold"/>
        </w:rPr>
        <w:t xml:space="preserve"> </w:t>
      </w:r>
      <w:r w:rsidRPr="00950A96">
        <w:rPr>
          <w:rStyle w:val="Style13ptBold"/>
          <w:b w:val="0"/>
          <w:sz w:val="20"/>
          <w:szCs w:val="20"/>
        </w:rPr>
        <w:t>–</w:t>
      </w:r>
      <w:r w:rsidRPr="00950A96">
        <w:rPr>
          <w:rStyle w:val="Style13ptBold"/>
          <w:sz w:val="20"/>
          <w:szCs w:val="20"/>
        </w:rPr>
        <w:t xml:space="preserve"> </w:t>
      </w:r>
      <w:r w:rsidRPr="00950A96">
        <w:rPr>
          <w:rStyle w:val="Style13ptBold"/>
          <w:b w:val="0"/>
          <w:sz w:val="20"/>
          <w:szCs w:val="20"/>
        </w:rPr>
        <w:t>Asia Pacific Foundation of Canada, a not-for-profit organization focused on Canada's relations with Asia, funded primarily by the Canadian government (May, “Maximizing Canada’s Nuclear Energy Opportunity in Asia,” https://www.asiapacific.ca/sites/default/files/filefield/nuclear-report-eng.pdf)</w:t>
      </w:r>
    </w:p>
    <w:p w:rsidR="00A56D18" w:rsidRPr="00950A96" w:rsidRDefault="00A56D18" w:rsidP="00A56D18">
      <w:r w:rsidRPr="00950A96">
        <w:rPr>
          <w:rStyle w:val="StyleUnderline"/>
        </w:rPr>
        <w:t>4. Strengthen the implementation of global nuclear safety standards: The Government of</w:t>
      </w:r>
      <w:r w:rsidRPr="00950A96">
        <w:rPr>
          <w:rStyle w:val="StyleUnderline"/>
          <w:b/>
          <w:sz w:val="12"/>
        </w:rPr>
        <w:t>∂</w:t>
      </w:r>
      <w:r w:rsidRPr="00950A96">
        <w:rPr>
          <w:rStyle w:val="StyleUnderline"/>
        </w:rPr>
        <w:t xml:space="preserve"> Canada should recommend that the IAEA assume an explicit role in monitoring adherence by members</w:t>
      </w:r>
      <w:r w:rsidRPr="00950A96">
        <w:rPr>
          <w:rStyle w:val="StyleUnderline"/>
          <w:b/>
          <w:sz w:val="12"/>
        </w:rPr>
        <w:t>∂</w:t>
      </w:r>
      <w:r w:rsidRPr="00950A96">
        <w:rPr>
          <w:rStyle w:val="StyleUnderline"/>
        </w:rPr>
        <w:t xml:space="preserve"> to peer reviews and a set of safety standards.</w:t>
      </w:r>
      <w:r w:rsidRPr="00950A96">
        <w:rPr>
          <w:sz w:val="16"/>
        </w:rPr>
        <w:t xml:space="preserve"> </w:t>
      </w:r>
      <w:r w:rsidRPr="00950A96">
        <w:rPr>
          <w:rStyle w:val="Emphasis"/>
        </w:rPr>
        <w:t xml:space="preserve">Canada should </w:t>
      </w:r>
      <w:r w:rsidRPr="00950A96">
        <w:rPr>
          <w:rStyle w:val="Emphasis"/>
          <w:sz w:val="30"/>
          <w:szCs w:val="30"/>
        </w:rPr>
        <w:t>work with like-minded states</w:t>
      </w:r>
      <w:r w:rsidRPr="00950A96">
        <w:rPr>
          <w:rStyle w:val="Emphasis"/>
        </w:rPr>
        <w:t xml:space="preserve"> to explore how the oversight regime can be strengthened.</w:t>
      </w:r>
      <w:r w:rsidRPr="00950A96">
        <w:rPr>
          <w:sz w:val="16"/>
        </w:rPr>
        <w:t xml:space="preserve"> </w:t>
      </w:r>
      <w:r w:rsidRPr="00950A96">
        <w:rPr>
          <w:rStyle w:val="StyleUnderline"/>
        </w:rPr>
        <w:t>This could involve publically disclosing the</w:t>
      </w:r>
      <w:r w:rsidRPr="00950A96">
        <w:rPr>
          <w:rStyle w:val="StyleUnderline"/>
          <w:b/>
          <w:sz w:val="12"/>
        </w:rPr>
        <w:t>∂</w:t>
      </w:r>
      <w:r w:rsidRPr="00950A96">
        <w:rPr>
          <w:rStyle w:val="StyleUnderline"/>
        </w:rPr>
        <w:t xml:space="preserve"> names of member states that do not submit their nuclear programs to IAEA peer review. </w:t>
      </w:r>
    </w:p>
    <w:p w:rsidR="00A56D18" w:rsidRPr="00950A96" w:rsidRDefault="00A56D18" w:rsidP="00A56D18">
      <w:pPr>
        <w:pStyle w:val="Heading3"/>
      </w:pPr>
      <w:r w:rsidRPr="00950A96">
        <w:t>2AC Relations Add-On</w:t>
      </w:r>
    </w:p>
    <w:p w:rsidR="00A56D18" w:rsidRPr="00950A96" w:rsidRDefault="00A56D18" w:rsidP="00A56D18"/>
    <w:p w:rsidR="00A56D18" w:rsidRPr="00950A96" w:rsidRDefault="00A56D18" w:rsidP="00A56D18">
      <w:pPr>
        <w:pStyle w:val="Heading4"/>
        <w:rPr>
          <w:rFonts w:cs="Arial"/>
        </w:rPr>
      </w:pPr>
      <w:r w:rsidRPr="00950A96">
        <w:rPr>
          <w:rFonts w:cs="Arial"/>
        </w:rPr>
        <w:t xml:space="preserve">U.S-China relations solve organized crime </w:t>
      </w:r>
    </w:p>
    <w:p w:rsidR="00A56D18" w:rsidRPr="00950A96" w:rsidRDefault="00A56D18" w:rsidP="00A56D18"/>
    <w:p w:rsidR="00A56D18" w:rsidRPr="00950A96" w:rsidRDefault="00A56D18" w:rsidP="00A56D18">
      <w:pPr>
        <w:rPr>
          <w:b/>
          <w:bCs/>
          <w:sz w:val="26"/>
        </w:rPr>
      </w:pPr>
      <w:r w:rsidRPr="00950A96">
        <w:rPr>
          <w:rStyle w:val="Style13ptBold"/>
        </w:rPr>
        <w:t xml:space="preserve">Cohen 9 </w:t>
      </w:r>
      <w:r w:rsidRPr="00950A96">
        <w:rPr>
          <w:sz w:val="20"/>
          <w:szCs w:val="20"/>
        </w:rPr>
        <w:t xml:space="preserve">(William S. Cohen is chairman and CEO of The Cohen Group, a strategic business consulting firm based in Washington, D.C. Secretary Cohen served as U.S. secretary of defense, Maurice R. Greenberg is chairman and CEO of C.V. Starr &amp; Co., Inc., “Smart Power in U.S.-China Relations,” pg. online @ </w:t>
      </w:r>
      <w:hyperlink r:id="rId29" w:tgtFrame="_blank" w:history="1">
        <w:r w:rsidRPr="00950A96">
          <w:rPr>
            <w:rStyle w:val="Hyperlink"/>
            <w:sz w:val="20"/>
            <w:szCs w:val="20"/>
          </w:rPr>
          <w:t>http://csis.org/files/media/csis/pubs/090309_mcgiffert_uschinasmartpower_web.pdf</w:t>
        </w:r>
      </w:hyperlink>
      <w:r w:rsidRPr="00950A96">
        <w:rPr>
          <w:sz w:val="20"/>
          <w:szCs w:val="20"/>
        </w:rPr>
        <w:t>)</w:t>
      </w:r>
    </w:p>
    <w:p w:rsidR="00A56D18" w:rsidRPr="00950A96" w:rsidRDefault="00A56D18" w:rsidP="00A56D18">
      <w:pPr>
        <w:pStyle w:val="Cards"/>
        <w:ind w:left="0"/>
        <w:rPr>
          <w:rFonts w:ascii="Arial" w:hAnsi="Arial" w:cs="Arial"/>
          <w:sz w:val="14"/>
          <w:szCs w:val="22"/>
        </w:rPr>
      </w:pPr>
      <w:r w:rsidRPr="00950A96">
        <w:rPr>
          <w:rStyle w:val="StyleUnderline"/>
          <w:rFonts w:ascii="Arial" w:hAnsi="Arial" w:cs="Arial"/>
          <w:szCs w:val="22"/>
        </w:rPr>
        <w:t>Washington and Beijing also share a deep</w:t>
      </w:r>
      <w:r w:rsidRPr="00950A96">
        <w:rPr>
          <w:rFonts w:ascii="Arial" w:hAnsi="Arial" w:cs="Arial"/>
          <w:sz w:val="14"/>
          <w:szCs w:val="22"/>
        </w:rPr>
        <w:t xml:space="preserve"> and urgent </w:t>
      </w:r>
      <w:r w:rsidRPr="00950A96">
        <w:rPr>
          <w:rStyle w:val="StyleUnderline"/>
          <w:rFonts w:ascii="Arial" w:hAnsi="Arial" w:cs="Arial"/>
          <w:szCs w:val="22"/>
        </w:rPr>
        <w:t>interest in international peace</w:t>
      </w:r>
      <w:r w:rsidRPr="00950A96">
        <w:rPr>
          <w:rFonts w:ascii="Arial" w:hAnsi="Arial" w:cs="Arial"/>
          <w:sz w:val="14"/>
          <w:szCs w:val="22"/>
        </w:rPr>
        <w:t xml:space="preserve"> and stability. The resumption of U.S.-China military contacts is a positive development. As two nuclear powers with worldwide economic and strategic interests, both countries want to minimize instability and enhance maritime security, as seen by parallel antipiracy missions in the waters otT Somalia. </w:t>
      </w:r>
      <w:r w:rsidRPr="00950A96">
        <w:rPr>
          <w:rStyle w:val="StyleUnderline"/>
          <w:rFonts w:ascii="Arial" w:hAnsi="Arial" w:cs="Arial"/>
          <w:szCs w:val="22"/>
        </w:rPr>
        <w:t>Joint efforts in support of</w:t>
      </w:r>
      <w:r w:rsidRPr="00950A96">
        <w:rPr>
          <w:rFonts w:ascii="Arial" w:hAnsi="Arial" w:cs="Arial"/>
          <w:sz w:val="14"/>
          <w:szCs w:val="22"/>
        </w:rPr>
        <w:t xml:space="preserve"> United Nations peacekeeping, </w:t>
      </w:r>
      <w:r w:rsidRPr="00950A96">
        <w:rPr>
          <w:sz w:val="14"/>
          <w:szCs w:val="14"/>
        </w:rPr>
        <w:t>nonproliferation, and</w:t>
      </w:r>
      <w:r w:rsidRPr="00950A96">
        <w:rPr>
          <w:rStyle w:val="StyleUnderline"/>
          <w:rFonts w:ascii="Arial" w:hAnsi="Arial" w:cs="Arial"/>
          <w:szCs w:val="22"/>
        </w:rPr>
        <w:t xml:space="preserve"> counterterrorism offer critical areas for bilateral and multilateral cooperation</w:t>
      </w:r>
      <w:r w:rsidRPr="00950A96">
        <w:rPr>
          <w:rFonts w:ascii="Arial" w:hAnsi="Arial" w:cs="Arial"/>
          <w:sz w:val="14"/>
          <w:szCs w:val="22"/>
        </w:rPr>
        <w:t xml:space="preserve">. Certainly, regional and </w:t>
      </w:r>
      <w:r w:rsidRPr="00950A96">
        <w:rPr>
          <w:rStyle w:val="StyleUnderline"/>
          <w:rFonts w:ascii="Arial" w:hAnsi="Arial" w:cs="Arial"/>
          <w:szCs w:val="22"/>
        </w:rPr>
        <w:t>global security institutions such as the Six-Party Talks</w:t>
      </w:r>
      <w:r w:rsidRPr="00950A96">
        <w:rPr>
          <w:rFonts w:ascii="Arial" w:hAnsi="Arial" w:cs="Arial"/>
          <w:sz w:val="14"/>
          <w:szCs w:val="22"/>
        </w:rPr>
        <w:t xml:space="preserve"> concerning North Korea or the UN Security Council </w:t>
      </w:r>
      <w:r w:rsidRPr="00950A96">
        <w:rPr>
          <w:rStyle w:val="StyleUnderline"/>
          <w:rFonts w:ascii="Arial" w:hAnsi="Arial" w:cs="Arial"/>
          <w:szCs w:val="22"/>
        </w:rPr>
        <w:t>require the active engagement of both Washington and Beijing</w:t>
      </w:r>
      <w:r w:rsidRPr="00950A96">
        <w:rPr>
          <w:rFonts w:ascii="Arial" w:hAnsi="Arial" w:cs="Arial"/>
          <w:sz w:val="14"/>
          <w:szCs w:val="22"/>
        </w:rPr>
        <w:t xml:space="preserve">. Even more broadly, </w:t>
      </w:r>
      <w:r w:rsidRPr="00950A96">
        <w:rPr>
          <w:rStyle w:val="StyleUnderline"/>
          <w:rFonts w:ascii="Arial" w:hAnsi="Arial" w:cs="Arial"/>
          <w:szCs w:val="22"/>
        </w:rPr>
        <w:t>crisis management</w:t>
      </w:r>
      <w:r w:rsidRPr="00950A96">
        <w:rPr>
          <w:rFonts w:ascii="Arial" w:hAnsi="Arial" w:cs="Arial"/>
          <w:sz w:val="14"/>
          <w:szCs w:val="22"/>
        </w:rPr>
        <w:t xml:space="preserve"> </w:t>
      </w:r>
      <w:r w:rsidRPr="00950A96">
        <w:rPr>
          <w:rStyle w:val="StyleUnderline"/>
          <w:rFonts w:ascii="Arial" w:hAnsi="Arial" w:cs="Arial"/>
          <w:szCs w:val="22"/>
        </w:rPr>
        <w:t>in</w:t>
      </w:r>
      <w:r w:rsidRPr="00950A96">
        <w:rPr>
          <w:rFonts w:ascii="Arial" w:hAnsi="Arial" w:cs="Arial"/>
          <w:sz w:val="14"/>
          <w:szCs w:val="22"/>
        </w:rPr>
        <w:t xml:space="preserve"> geographic </w:t>
      </w:r>
      <w:r w:rsidRPr="00950A96">
        <w:rPr>
          <w:rStyle w:val="StyleUnderline"/>
          <w:rFonts w:ascii="Arial" w:hAnsi="Arial" w:cs="Arial"/>
          <w:szCs w:val="22"/>
        </w:rPr>
        <w:t>regions</w:t>
      </w:r>
      <w:r w:rsidRPr="00950A96">
        <w:rPr>
          <w:rFonts w:ascii="Arial" w:hAnsi="Arial" w:cs="Arial"/>
          <w:sz w:val="14"/>
          <w:szCs w:val="22"/>
        </w:rPr>
        <w:t xml:space="preserve"> of mutual strategic interest </w:t>
      </w:r>
      <w:r w:rsidRPr="00950A96">
        <w:rPr>
          <w:rStyle w:val="StyleUnderline"/>
          <w:rFonts w:ascii="Arial" w:hAnsi="Arial" w:cs="Arial"/>
          <w:szCs w:val="22"/>
        </w:rPr>
        <w:t>like the Korean peninsula</w:t>
      </w:r>
      <w:r w:rsidRPr="00950A96">
        <w:rPr>
          <w:rFonts w:ascii="Arial" w:hAnsi="Arial" w:cs="Arial"/>
          <w:sz w:val="14"/>
          <w:szCs w:val="22"/>
        </w:rPr>
        <w:t xml:space="preserve">, </w:t>
      </w:r>
      <w:r w:rsidRPr="00950A96">
        <w:rPr>
          <w:rStyle w:val="StyleUnderline"/>
          <w:rFonts w:ascii="Arial" w:hAnsi="Arial" w:cs="Arial"/>
          <w:szCs w:val="22"/>
        </w:rPr>
        <w:t>Iran, or Burma require much more Sino-U.S. communication</w:t>
      </w:r>
      <w:r w:rsidRPr="00950A96">
        <w:rPr>
          <w:rFonts w:ascii="Arial" w:hAnsi="Arial" w:cs="Arial"/>
          <w:sz w:val="14"/>
          <w:szCs w:val="22"/>
        </w:rPr>
        <w:t xml:space="preserve"> </w:t>
      </w:r>
      <w:r w:rsidRPr="00950A96">
        <w:rPr>
          <w:rStyle w:val="StyleUnderline"/>
          <w:rFonts w:ascii="Arial" w:hAnsi="Arial" w:cs="Arial"/>
          <w:szCs w:val="22"/>
        </w:rPr>
        <w:t>if the</w:t>
      </w:r>
      <w:r w:rsidRPr="00950A96">
        <w:rPr>
          <w:rFonts w:ascii="Arial" w:hAnsi="Arial" w:cs="Arial"/>
          <w:sz w:val="14"/>
          <w:szCs w:val="22"/>
        </w:rPr>
        <w:t xml:space="preserve"> two </w:t>
      </w:r>
      <w:r w:rsidRPr="00950A96">
        <w:rPr>
          <w:rStyle w:val="StyleUnderline"/>
          <w:rFonts w:ascii="Arial" w:hAnsi="Arial" w:cs="Arial"/>
          <w:szCs w:val="22"/>
        </w:rPr>
        <w:t>countries</w:t>
      </w:r>
      <w:r w:rsidRPr="00950A96">
        <w:rPr>
          <w:rFonts w:ascii="Arial" w:hAnsi="Arial" w:cs="Arial"/>
          <w:sz w:val="14"/>
          <w:szCs w:val="22"/>
        </w:rPr>
        <w:t xml:space="preserve"> </w:t>
      </w:r>
      <w:r w:rsidRPr="00950A96">
        <w:rPr>
          <w:rStyle w:val="StyleUnderline"/>
          <w:rFonts w:ascii="Arial" w:hAnsi="Arial" w:cs="Arial"/>
          <w:szCs w:val="22"/>
        </w:rPr>
        <w:t>are to avoid miscalculation</w:t>
      </w:r>
      <w:r w:rsidRPr="00950A96">
        <w:rPr>
          <w:rFonts w:ascii="Arial" w:hAnsi="Arial" w:cs="Arial"/>
          <w:sz w:val="14"/>
          <w:szCs w:val="22"/>
        </w:rPr>
        <w:t xml:space="preserve"> and maximize opportunities to minimize human sutfering. Increasing the number of mid-level military-to-military exchanges would help in this regard. </w:t>
      </w:r>
      <w:r w:rsidRPr="00950A96">
        <w:rPr>
          <w:rStyle w:val="StyleUnderline"/>
          <w:rFonts w:ascii="Arial" w:hAnsi="Arial" w:cs="Arial"/>
          <w:szCs w:val="22"/>
        </w:rPr>
        <w:t>The U</w:t>
      </w:r>
      <w:r w:rsidRPr="00950A96">
        <w:rPr>
          <w:rFonts w:ascii="Arial" w:hAnsi="Arial" w:cs="Arial"/>
          <w:sz w:val="14"/>
          <w:szCs w:val="22"/>
        </w:rPr>
        <w:t xml:space="preserve">nited </w:t>
      </w:r>
      <w:r w:rsidRPr="00950A96">
        <w:rPr>
          <w:rStyle w:val="StyleUnderline"/>
          <w:rFonts w:ascii="Arial" w:hAnsi="Arial" w:cs="Arial"/>
          <w:szCs w:val="22"/>
        </w:rPr>
        <w:t>S</w:t>
      </w:r>
      <w:r w:rsidRPr="00950A96">
        <w:rPr>
          <w:rFonts w:ascii="Arial" w:hAnsi="Arial" w:cs="Arial"/>
          <w:sz w:val="14"/>
          <w:szCs w:val="22"/>
        </w:rPr>
        <w:t xml:space="preserve">tates </w:t>
      </w:r>
      <w:r w:rsidRPr="00950A96">
        <w:rPr>
          <w:rStyle w:val="StyleUnderline"/>
          <w:rFonts w:ascii="Arial" w:hAnsi="Arial" w:cs="Arial"/>
          <w:szCs w:val="22"/>
        </w:rPr>
        <w:t>and China could</w:t>
      </w:r>
      <w:r w:rsidRPr="00950A96">
        <w:rPr>
          <w:rFonts w:ascii="Arial" w:hAnsi="Arial" w:cs="Arial"/>
          <w:sz w:val="14"/>
          <w:szCs w:val="22"/>
        </w:rPr>
        <w:t xml:space="preserve"> do more to </w:t>
      </w:r>
      <w:r w:rsidRPr="00950A96">
        <w:rPr>
          <w:rStyle w:val="StyleUnderline"/>
          <w:rFonts w:ascii="Arial" w:hAnsi="Arial" w:cs="Arial"/>
          <w:szCs w:val="22"/>
        </w:rPr>
        <w:t>cooperate on law enforcement to combat drug trafficking and organized crime</w:t>
      </w:r>
      <w:r w:rsidRPr="00950A96">
        <w:rPr>
          <w:rFonts w:ascii="Arial" w:hAnsi="Arial" w:cs="Arial"/>
          <w:sz w:val="14"/>
          <w:szCs w:val="22"/>
        </w:rPr>
        <w:t xml:space="preserve"> in Western China. Afghanistan is competing with Burma as the main provider of narcotics to China; Washington could use its influence with the International Security Assistance Force in Kabul to develop a joint antinarcotics program. This could potentially build networks and joint capabilities that might be useful for </w:t>
      </w:r>
      <w:r w:rsidRPr="00950A96">
        <w:rPr>
          <w:rStyle w:val="StyleUnderline"/>
          <w:rFonts w:ascii="Arial" w:hAnsi="Arial" w:cs="Arial"/>
          <w:szCs w:val="22"/>
        </w:rPr>
        <w:t>U.S.-China cooperation on the issue of Pakistan</w:t>
      </w:r>
      <w:r w:rsidRPr="00950A96">
        <w:rPr>
          <w:rFonts w:ascii="Arial" w:hAnsi="Arial" w:cs="Arial"/>
          <w:sz w:val="14"/>
          <w:szCs w:val="22"/>
        </w:rPr>
        <w:t xml:space="preserve">. In addition, Washington should also encourage NATO-China cooperation along the Afghan border. Collaborating under the auspices of the Shanghai Cooperation Organization (SCO) might provide an additional framework for Beijing and Washington to address Central Asian security issues in a cooperative manner. 1he SCO, which includes Pakistan as an observer and will convene a multinational conference on Afghanistan in March 2009, has long made curbing narcoterrorism in Afghanistan a priority. In addition, </w:t>
      </w:r>
      <w:r w:rsidRPr="00950A96">
        <w:rPr>
          <w:rFonts w:ascii="Arial" w:hAnsi="Arial" w:cs="Arial"/>
          <w:sz w:val="14"/>
          <w:szCs w:val="14"/>
        </w:rPr>
        <w:t>the VS. Drug Enforcement Agency and the Chinese Anti-Narcotics Bureau should expand cooperation on interdiction and prosecution of heroin and meth traffickers</w:t>
      </w:r>
      <w:r w:rsidRPr="00950A96">
        <w:rPr>
          <w:rFonts w:ascii="Arial" w:hAnsi="Arial" w:cs="Arial"/>
          <w:sz w:val="14"/>
          <w:szCs w:val="22"/>
        </w:rPr>
        <w:t xml:space="preserve">. To be sure, there are a number of areas of serious divergence between Washington and Beijing. This should surprise no one. The United States has disagreements with even its allies. Two large powers with vastly dilferent histories, cultures, and political systems are bound to have challenges. History has shown, however, that the most effective way of addressing issues is for the U.S. and Chinese governments to engage in quiet diplomacy rather than public recrimination. In the U.S.-China context, there is often little to be gained—and much to be lost in terms of trust and respect—by a polarizing debate. Any differences, moreover, must not necessarily impede Sino-U.S. cooperation when both sides share strong mutual interests. I;. Scott Fitzgerald wrote that "the test of a first-rate intelligence is the ability to hold two opposed ideas in the mind at the same time, and still retain the ability to function."3 </w:t>
      </w:r>
      <w:r w:rsidRPr="00950A96">
        <w:rPr>
          <w:rStyle w:val="StyleUnderline"/>
          <w:rFonts w:ascii="Arial" w:hAnsi="Arial" w:cs="Arial"/>
          <w:szCs w:val="22"/>
        </w:rPr>
        <w:t>Effective policy toward China by the U</w:t>
      </w:r>
      <w:r w:rsidRPr="00950A96">
        <w:rPr>
          <w:rFonts w:ascii="Arial" w:hAnsi="Arial" w:cs="Arial"/>
          <w:sz w:val="14"/>
          <w:szCs w:val="22"/>
        </w:rPr>
        <w:t xml:space="preserve">nited </w:t>
      </w:r>
      <w:r w:rsidRPr="00950A96">
        <w:rPr>
          <w:rStyle w:val="StyleUnderline"/>
          <w:rFonts w:ascii="Arial" w:hAnsi="Arial" w:cs="Arial"/>
          <w:szCs w:val="22"/>
        </w:rPr>
        <w:t>S</w:t>
      </w:r>
      <w:r w:rsidRPr="00950A96">
        <w:rPr>
          <w:rFonts w:ascii="Arial" w:hAnsi="Arial" w:cs="Arial"/>
          <w:sz w:val="14"/>
          <w:szCs w:val="22"/>
        </w:rPr>
        <w:t xml:space="preserve">tates, and vice versa, </w:t>
      </w:r>
      <w:r w:rsidRPr="00950A96">
        <w:rPr>
          <w:rStyle w:val="StyleUnderline"/>
          <w:rFonts w:ascii="Arial" w:hAnsi="Arial" w:cs="Arial"/>
          <w:szCs w:val="22"/>
        </w:rPr>
        <w:t>will require</w:t>
      </w:r>
      <w:r w:rsidRPr="00950A96">
        <w:rPr>
          <w:rFonts w:ascii="Arial" w:hAnsi="Arial" w:cs="Arial"/>
          <w:sz w:val="14"/>
          <w:szCs w:val="22"/>
        </w:rPr>
        <w:t xml:space="preserve"> this kind of </w:t>
      </w:r>
      <w:r w:rsidRPr="00950A96">
        <w:rPr>
          <w:rStyle w:val="StyleUnderline"/>
          <w:rFonts w:ascii="Arial" w:hAnsi="Arial" w:cs="Arial"/>
          <w:szCs w:val="22"/>
        </w:rPr>
        <w:t>dual-minded intelligence</w:t>
      </w:r>
      <w:r w:rsidRPr="00950A96">
        <w:rPr>
          <w:rFonts w:ascii="Arial" w:hAnsi="Arial" w:cs="Arial"/>
          <w:sz w:val="14"/>
          <w:szCs w:val="22"/>
        </w:rPr>
        <w:t xml:space="preserve">. Moreover, </w:t>
      </w:r>
      <w:r w:rsidRPr="00950A96">
        <w:rPr>
          <w:rStyle w:val="StyleUnderline"/>
          <w:rFonts w:ascii="Arial" w:hAnsi="Arial" w:cs="Arial"/>
          <w:szCs w:val="22"/>
        </w:rPr>
        <w:t xml:space="preserve">working together on areas of mutual and </w:t>
      </w:r>
      <w:r w:rsidRPr="00950A96">
        <w:rPr>
          <w:rStyle w:val="StyleUnderline"/>
          <w:rFonts w:ascii="Arial" w:hAnsi="Arial" w:cs="Arial"/>
        </w:rPr>
        <w:t>global interest will help promote strategic trust between China and the United States, facilitating possible cooperation in other areas.</w:t>
      </w:r>
      <w:r w:rsidRPr="00950A96">
        <w:rPr>
          <w:rFonts w:ascii="Arial" w:hAnsi="Arial" w:cs="Arial"/>
          <w:sz w:val="14"/>
          <w:szCs w:val="22"/>
        </w:rPr>
        <w:t xml:space="preserve"> Even limited cooperation on specific areas will help construct additional mechanisms for bilateral communication on issues of irreconcilable disagreement. In fact, many of the toughest challenges in U.S.-China relations in recent years have been the result of unforeseen events, such as the accidental bombing of the Chinese embassy in Belgrade in May 1999 and the EP-3 reconnaissance plane collision in April 2001. Building trust and finding workable solutions to tough problems is the premise behind the Obama administrations foreign policy of smart power, as articulated by Secretary of State Clinton. Smart power is based on, as Secretary Clinton outlined in her confirmation hearing, the fundamental belief that 'We must use... the full range of tools at our disposal—diplomatic, economic, military, political and cultural—picking the right tool, or combination of tools, for each situation."' As the CS1S Commission on Smart Power noted in November 2007, "Smart Power is neither hard nor soft—it is the skillful combination of bothIt is an approach that underscores the necessity of a strong military, but also invests heavily in alliances, partnerships and institutions at all levels... .°5 As such, smart power necessarily mandates a major investment in a U.S.-China partnership on key issues. 'The concept enjoys broad support among the Chinese and American people and, by promoting the global good, it reaps concrete results around the world. There should be no expectation that Washington and Beijing will or should agree on all, or even most, questions. But the American and Chinese people should expect their leaders to come together on those vital issues that require their cooperation. </w:t>
      </w:r>
      <w:r w:rsidRPr="00950A96">
        <w:rPr>
          <w:rStyle w:val="StyleUnderline"/>
          <w:rFonts w:ascii="Arial" w:hAnsi="Arial" w:cs="Arial"/>
          <w:szCs w:val="22"/>
        </w:rPr>
        <w:t>U.S.-China partnership, though not inevitable, is indispensable</w:t>
      </w:r>
      <w:r w:rsidRPr="00950A96">
        <w:rPr>
          <w:rFonts w:ascii="Arial" w:hAnsi="Arial" w:cs="Arial"/>
          <w:sz w:val="14"/>
          <w:szCs w:val="22"/>
        </w:rPr>
        <w:t>.</w:t>
      </w:r>
    </w:p>
    <w:p w:rsidR="00A56D18" w:rsidRPr="00950A96" w:rsidRDefault="00A56D18" w:rsidP="00A56D18">
      <w:pPr>
        <w:pStyle w:val="Cards"/>
        <w:ind w:left="0"/>
        <w:rPr>
          <w:rFonts w:ascii="Arial" w:hAnsi="Arial" w:cs="Arial"/>
          <w:sz w:val="14"/>
          <w:szCs w:val="22"/>
        </w:rPr>
      </w:pPr>
    </w:p>
    <w:p w:rsidR="00A56D18" w:rsidRPr="00950A96" w:rsidRDefault="00A56D18" w:rsidP="00A56D18">
      <w:pPr>
        <w:pStyle w:val="Heading4"/>
        <w:rPr>
          <w:rFonts w:cs="Arial"/>
        </w:rPr>
      </w:pPr>
      <w:r w:rsidRPr="00950A96">
        <w:rPr>
          <w:rFonts w:cs="Arial"/>
        </w:rPr>
        <w:t xml:space="preserve">Organized crime leads to nuclear war </w:t>
      </w:r>
    </w:p>
    <w:p w:rsidR="00A56D18" w:rsidRPr="00950A96" w:rsidRDefault="00A56D18" w:rsidP="00A56D18"/>
    <w:p w:rsidR="00A56D18" w:rsidRPr="00950A96" w:rsidRDefault="00A56D18" w:rsidP="00A56D18">
      <w:pPr>
        <w:rPr>
          <w:rStyle w:val="Style13ptBold"/>
          <w:b w:val="0"/>
          <w:bCs w:val="0"/>
          <w:sz w:val="22"/>
        </w:rPr>
      </w:pPr>
      <w:r w:rsidRPr="00950A96">
        <w:rPr>
          <w:rStyle w:val="Style13ptBold"/>
        </w:rPr>
        <w:t>CSIS 9</w:t>
      </w:r>
      <w:r w:rsidRPr="00950A96">
        <w:t xml:space="preserve"> </w:t>
      </w:r>
      <w:r w:rsidRPr="00950A96">
        <w:rPr>
          <w:rStyle w:val="Style13ptBold"/>
          <w:b w:val="0"/>
          <w:sz w:val="20"/>
          <w:szCs w:val="20"/>
        </w:rPr>
        <w:t>("Revolution 6 - Conflict," Center for Strategic and International Studies, pg. online @ gsi.csis.org/index.php?Itemid=59&amp;id=30&amp;option=com_content&amp;task=view)</w:t>
      </w:r>
    </w:p>
    <w:p w:rsidR="00A56D18" w:rsidRPr="00950A96" w:rsidRDefault="00A56D18" w:rsidP="00A56D18">
      <w:pPr>
        <w:rPr>
          <w:sz w:val="16"/>
        </w:rPr>
      </w:pPr>
      <w:r w:rsidRPr="00950A96">
        <w:rPr>
          <w:rStyle w:val="StyleUnderline"/>
        </w:rPr>
        <w:t>The shift from interstate to intrastate war</w:t>
      </w:r>
      <w:r w:rsidRPr="00950A96">
        <w:rPr>
          <w:sz w:val="16"/>
        </w:rPr>
        <w:t xml:space="preserve"> </w:t>
      </w:r>
      <w:r w:rsidRPr="00950A96">
        <w:rPr>
          <w:rStyle w:val="StyleUnderline"/>
        </w:rPr>
        <w:t>and the increasing capacity of non-state actors to commit acts of megaviolence reflect how patterns of conflict have changed</w:t>
      </w:r>
      <w:r w:rsidRPr="00950A96">
        <w:rPr>
          <w:sz w:val="16"/>
        </w:rPr>
        <w:t xml:space="preserve"> since the end of the Cold War. Today warfare is increasingly described as "asymmetric." Traditional military powers, like the United States, are confronted by increasingly atypical adversaries—non-state ideologues, transnational criminal syndicates, and rogue states—that employ unconventional tactics in wars ambiguous in both place and time. </w:t>
      </w:r>
      <w:r w:rsidRPr="00950A96">
        <w:rPr>
          <w:rStyle w:val="Emphasis"/>
        </w:rPr>
        <w:t>Today, conflict is more likely to occur between warring factions on residential streets than between armies on battlefields</w:t>
      </w:r>
      <w:r w:rsidRPr="00950A96">
        <w:rPr>
          <w:sz w:val="16"/>
        </w:rPr>
        <w:t xml:space="preserve">. As before, many belligerents still fight for power and/or wealth, but an increasing number are fighting purely for ideology. Acts of terrorism have become the major vehicle for their malcontent, especially for well-organized and well-funded Islamic groups like al-Qaeda. The attacks of September 11, 2001 and similar incidences in recent decades have shown that even small groups of terrorists can carry out sophisticated attacks that result in an incredible loss of life. </w:t>
      </w:r>
      <w:r w:rsidRPr="00950A96">
        <w:rPr>
          <w:rStyle w:val="StyleUnderline"/>
        </w:rPr>
        <w:t>The proliferation of nuclear and biological technologies only ups the ante for future incidences</w:t>
      </w:r>
      <w:r w:rsidRPr="00950A96">
        <w:rPr>
          <w:sz w:val="16"/>
        </w:rPr>
        <w:t xml:space="preserve">. Terrorism and Transnational Crime Over the past few decades the size and scope of terrorists' abilities have become truly alarming. Terrorist organizations have evolved from scrappy bands of dissidents into well-organized groups with vast human and capital resources. This situation is forcing governments around the world to develop strategies to both neutralize these groups where they operate and maintain security at home. The United States has met some success in combating terrorist organizations, killing high-level officials and isolating certain sub-groups, but </w:t>
      </w:r>
      <w:r w:rsidRPr="00950A96">
        <w:rPr>
          <w:rStyle w:val="StyleUnderline"/>
        </w:rPr>
        <w:t>the War on Terror has had the unintended consequence of forming "micro-actors," individuals driven by foreign military operations to militant extremism</w:t>
      </w:r>
      <w:r w:rsidRPr="00950A96">
        <w:rPr>
          <w:sz w:val="16"/>
        </w:rPr>
        <w:t xml:space="preserve">. These individuals, or groups of individuals, operate in poorly organized cells and as such use internet technologies to spread their message and share plans of attack. Perhaps paradoxically, this disorganization and decentralization makes these groups a greater threat to the military as it is harder to detect and track them. [2] [4] Terrorism has also had the effect of heightening tensions between sovereign nations. After the Mumbai terrorist attacks of 2008, India and Pakistan neared war after India accused Pakistan of harboring terrorists and Pakistan refused to turn over individuals for prosecution. </w:t>
      </w:r>
      <w:r w:rsidRPr="00950A96">
        <w:rPr>
          <w:rStyle w:val="StyleUnderline"/>
        </w:rPr>
        <w:t>To finance their illegal activity, terrorist organizations are becoming involved in transnational crime, especially drug trafficking</w:t>
      </w:r>
      <w:r w:rsidRPr="00950A96">
        <w:rPr>
          <w:sz w:val="16"/>
        </w:rPr>
        <w:t xml:space="preserve">. Dr. Rachel Ehrenfeld, Director of the American Center for Democracy, has stated, "The huge revenues from the heroin trade fill the coffers of the terrorists and thwart any attempt to stabilize the region." [3] [5] </w:t>
      </w:r>
      <w:r w:rsidRPr="00950A96">
        <w:rPr>
          <w:rStyle w:val="StyleUnderline"/>
        </w:rPr>
        <w:t>Over the last two decades, we have witnessed a surge in transnational crime</w:t>
      </w:r>
      <w:r w:rsidRPr="00950A96">
        <w:rPr>
          <w:sz w:val="16"/>
        </w:rPr>
        <w:t xml:space="preserve">, in large part because of the dissolution of Cold War alliances that helped keep criminal syndicates in check. </w:t>
      </w:r>
      <w:r w:rsidRPr="00950A96">
        <w:rPr>
          <w:rStyle w:val="StyleUnderline"/>
        </w:rPr>
        <w:t>Organized crime activity is not limited to the smuggling of illicit drugs, but includes the trafficking of arms, drugs, and human beings</w:t>
      </w:r>
      <w:r w:rsidRPr="00950A96">
        <w:rPr>
          <w:sz w:val="16"/>
        </w:rPr>
        <w:t xml:space="preserve">. Weapons of Mass Destruction According to President Obama, "In a strange turn of history, the threat of global nuclear war has gone down, but the risk of a nuclear attack has gone up." [4] [6] </w:t>
      </w:r>
      <w:r w:rsidRPr="00950A96">
        <w:rPr>
          <w:rStyle w:val="StyleUnderline"/>
        </w:rPr>
        <w:t>International mechanisms established in recent decades have by and large kept the nuclear ambitions of superpowers at bay. However, the fall of the Soviet Union and the increasing prevalence and power of criminal networks have made it more likely that a single actor could get</w:t>
      </w:r>
      <w:r w:rsidRPr="00950A96">
        <w:rPr>
          <w:sz w:val="16"/>
        </w:rPr>
        <w:t xml:space="preserve"> his or </w:t>
      </w:r>
      <w:r w:rsidRPr="00950A96">
        <w:rPr>
          <w:rStyle w:val="StyleUnderline"/>
        </w:rPr>
        <w:t>her hands on a</w:t>
      </w:r>
      <w:r w:rsidRPr="00950A96">
        <w:rPr>
          <w:sz w:val="16"/>
        </w:rPr>
        <w:t xml:space="preserve"> Weapon of Mass Destruction (</w:t>
      </w:r>
      <w:r w:rsidRPr="00950A96">
        <w:rPr>
          <w:rStyle w:val="StyleUnderline"/>
        </w:rPr>
        <w:t>WMD</w:t>
      </w:r>
      <w:r w:rsidRPr="00950A96">
        <w:rPr>
          <w:sz w:val="16"/>
        </w:rPr>
        <w:t xml:space="preserve">). The term WMD is used to describe any weapons technology (radiological, chemical, biological, or nuclear) that is capable of killing a large number of people. [5] [7] </w:t>
      </w:r>
      <w:r w:rsidRPr="00950A96">
        <w:rPr>
          <w:rStyle w:val="StyleUnderline"/>
        </w:rPr>
        <w:t xml:space="preserve">By and large it is believed that WMD pose the greatest threat in the possession of belligerent states like Iraq, North Korea, and Iran. However, experts are warning that a more urgent threat would come from WMD </w:t>
      </w:r>
      <w:r w:rsidRPr="00950A96">
        <w:rPr>
          <w:rStyle w:val="Emphasis"/>
        </w:rPr>
        <w:t>in the hands of non-state actors</w:t>
      </w:r>
      <w:r w:rsidRPr="00950A96">
        <w:rPr>
          <w:sz w:val="16"/>
        </w:rPr>
        <w:t xml:space="preserve">. </w:t>
      </w:r>
      <w:r w:rsidRPr="00950A96">
        <w:rPr>
          <w:rStyle w:val="StyleUnderline"/>
        </w:rPr>
        <w:t>Nuclear material and technical knowledge are frequently exchanged on the black market</w:t>
      </w:r>
      <w:r w:rsidRPr="00950A96">
        <w:rPr>
          <w:sz w:val="16"/>
        </w:rPr>
        <w:t xml:space="preserve">, </w:t>
      </w:r>
      <w:r w:rsidRPr="00950A96">
        <w:rPr>
          <w:rStyle w:val="Emphasis"/>
        </w:rPr>
        <w:t>especially in post-Soviet countries, where security personnel charged with guarding nuclear facilities are easily bribed into selling nuclear plans and materials</w:t>
      </w:r>
      <w:r w:rsidRPr="00950A96">
        <w:rPr>
          <w:sz w:val="16"/>
        </w:rPr>
        <w:t xml:space="preserve">. [6] [8] With the help of the United States, Russia and its neighbors have made strides in securing these sites and improving oversight of the nuclear industry, but </w:t>
      </w:r>
      <w:r w:rsidRPr="00950A96">
        <w:rPr>
          <w:rStyle w:val="StyleUnderline"/>
        </w:rPr>
        <w:t>there is no telling how much material has been traded over the years</w:t>
      </w:r>
      <w:r w:rsidRPr="00950A96">
        <w:rPr>
          <w:sz w:val="16"/>
        </w:rPr>
        <w:t xml:space="preserve">. [7] [9] </w:t>
      </w:r>
      <w:r w:rsidRPr="00950A96">
        <w:rPr>
          <w:rStyle w:val="StyleUnderline"/>
        </w:rPr>
        <w:t>The WMD threat does not only come from groups operating in the developing world, however, as recent biochemical attacks attest</w:t>
      </w:r>
      <w:r w:rsidRPr="00950A96">
        <w:rPr>
          <w:sz w:val="16"/>
        </w:rPr>
        <w:t xml:space="preserve">. The prime suspect in the anthrax attacks of 2001 was a government scientist, and the sarin gas attack on the Tokyo subway was committed by a religious organization that enjoyed official government recognition. </w:t>
      </w:r>
      <w:r w:rsidRPr="00950A96">
        <w:rPr>
          <w:rStyle w:val="StyleUnderline"/>
        </w:rPr>
        <w:t>The ease with which these materials have become available, especially through online resources, is forcing governments to restrict their use</w:t>
      </w:r>
      <w:r w:rsidRPr="00950A96">
        <w:rPr>
          <w:sz w:val="16"/>
        </w:rPr>
        <w:t xml:space="preserve">. International governing bodies will need to find an acceptable paradigm that allows for the benign applications of these technologies, as in power generation, while deterring the nefarious ones. </w:t>
      </w:r>
    </w:p>
    <w:p w:rsidR="00A56D18" w:rsidRPr="00950A96" w:rsidRDefault="00A56D18" w:rsidP="00A56D18"/>
    <w:p w:rsidR="00A56D18" w:rsidRPr="00950A96" w:rsidRDefault="00A56D18" w:rsidP="00A56D18">
      <w:pPr>
        <w:pStyle w:val="Heading3"/>
      </w:pPr>
      <w:r w:rsidRPr="00950A96">
        <w:t xml:space="preserve">2AC Canada Say No </w:t>
      </w:r>
    </w:p>
    <w:p w:rsidR="00A56D18" w:rsidRPr="00950A96" w:rsidRDefault="00A56D18" w:rsidP="00A56D18"/>
    <w:p w:rsidR="00A56D18" w:rsidRPr="00950A96" w:rsidRDefault="00A56D18" w:rsidP="00A56D18">
      <w:pPr>
        <w:pStyle w:val="Heading4"/>
        <w:rPr>
          <w:rStyle w:val="Style13ptBold"/>
          <w:b/>
          <w:szCs w:val="26"/>
        </w:rPr>
      </w:pPr>
      <w:r w:rsidRPr="00950A96">
        <w:rPr>
          <w:rStyle w:val="Style13ptBold"/>
          <w:b/>
          <w:szCs w:val="26"/>
        </w:rPr>
        <w:t xml:space="preserve">Canada says no to the CP – lack of public support kills policy towards China </w:t>
      </w:r>
    </w:p>
    <w:p w:rsidR="00A56D18" w:rsidRPr="00950A96" w:rsidRDefault="00A56D18" w:rsidP="00A56D18">
      <w:pPr>
        <w:rPr>
          <w:rStyle w:val="Style13ptBold"/>
          <w:sz w:val="20"/>
          <w:szCs w:val="20"/>
        </w:rPr>
      </w:pPr>
      <w:r w:rsidRPr="00950A96">
        <w:rPr>
          <w:rStyle w:val="Style13ptBold"/>
          <w:szCs w:val="26"/>
        </w:rPr>
        <w:t>Dobson and Evans, their authors, 15</w:t>
      </w:r>
      <w:r w:rsidRPr="00950A96">
        <w:rPr>
          <w:rStyle w:val="Style13ptBold"/>
        </w:rPr>
        <w:t xml:space="preserve"> </w:t>
      </w:r>
      <w:r w:rsidRPr="00950A96">
        <w:rPr>
          <w:sz w:val="20"/>
          <w:szCs w:val="20"/>
        </w:rPr>
        <w:t>(Wendy Dobson is a</w:t>
      </w:r>
      <w:r w:rsidRPr="00950A96">
        <w:rPr>
          <w:rStyle w:val="Style13ptBold"/>
          <w:sz w:val="20"/>
          <w:szCs w:val="20"/>
        </w:rPr>
        <w:t xml:space="preserve"> </w:t>
      </w:r>
      <w:r w:rsidRPr="00950A96">
        <w:rPr>
          <w:rStyle w:val="Style13ptBold"/>
          <w:b w:val="0"/>
          <w:sz w:val="20"/>
          <w:szCs w:val="20"/>
        </w:rPr>
        <w:t>Professor and Co-Director for the Institute of International Business at Rotman and former Canadian Associate Deputy Minister of Finance. Paul Evans is a professor at the University of British Columbia teaching Asian and trans-Pacific affairs, 11/17/15, “The Future of Canada’s Relationship with China,” pg. online @ http://irpp.org/wp-content/uploads/2015/11/policy-horizons-2015-11-17.pdf)</w:t>
      </w:r>
    </w:p>
    <w:p w:rsidR="00A56D18" w:rsidRPr="00950A96" w:rsidRDefault="00A56D18" w:rsidP="00A56D18">
      <w:pPr>
        <w:rPr>
          <w:sz w:val="16"/>
        </w:rPr>
      </w:pPr>
      <w:r w:rsidRPr="00950A96">
        <w:rPr>
          <w:rStyle w:val="StyleUnderline"/>
        </w:rPr>
        <w:t xml:space="preserve">A sustainable policy framework </w:t>
      </w:r>
      <w:r w:rsidRPr="00950A96">
        <w:rPr>
          <w:rStyle w:val="Emphasis"/>
        </w:rPr>
        <w:t>depends upon public understanding and support</w:t>
      </w:r>
      <w:r w:rsidRPr="00950A96">
        <w:rPr>
          <w:sz w:val="16"/>
        </w:rPr>
        <w:t xml:space="preserve">. </w:t>
      </w:r>
      <w:r w:rsidRPr="00950A96">
        <w:rPr>
          <w:rStyle w:val="StyleUnderline"/>
        </w:rPr>
        <w:t>Two features of contemporary Canadian public opinion about China stand out: its increasing negativity and a wide gap between experts and the broader public in understanding, predictions and prescriptions</w:t>
      </w:r>
      <w:r w:rsidRPr="00950A96">
        <w:rPr>
          <w:sz w:val="16"/>
        </w:rPr>
        <w:t xml:space="preserve">. </w:t>
      </w:r>
      <w:r w:rsidRPr="00950A96">
        <w:rPr>
          <w:rStyle w:val="Emphasis"/>
        </w:rPr>
        <w:t>Both the negativity and the gap have significant implications for Canadian policy</w:t>
      </w:r>
      <w:r w:rsidRPr="00950A96">
        <w:rPr>
          <w:sz w:val="16"/>
        </w:rPr>
        <w:t xml:space="preserve">. </w:t>
      </w:r>
      <w:r w:rsidRPr="00950A96">
        <w:rPr>
          <w:rStyle w:val="StyleUnderline"/>
        </w:rPr>
        <w:t>Recent polling</w:t>
      </w:r>
      <w:r w:rsidRPr="00950A96">
        <w:rPr>
          <w:sz w:val="16"/>
        </w:rPr>
        <w:t xml:space="preserve"> by the Asia Pacific Foundation of Canada (APFC) </w:t>
      </w:r>
      <w:r w:rsidRPr="00950A96">
        <w:rPr>
          <w:rStyle w:val="StyleUnderline"/>
        </w:rPr>
        <w:t>paints a picture of growing public anxiety</w:t>
      </w:r>
      <w:r w:rsidRPr="00950A96">
        <w:rPr>
          <w:sz w:val="16"/>
        </w:rPr>
        <w:t xml:space="preserve">.3 In 2014 </w:t>
      </w:r>
      <w:r w:rsidRPr="00950A96">
        <w:rPr>
          <w:rStyle w:val="StyleUnderline"/>
        </w:rPr>
        <w:t xml:space="preserve">more than 70 percent of Canadians thought </w:t>
      </w:r>
      <w:r w:rsidRPr="00950A96">
        <w:rPr>
          <w:sz w:val="16"/>
        </w:rPr>
        <w:t xml:space="preserve">that within a decade </w:t>
      </w:r>
      <w:r w:rsidRPr="00950A96">
        <w:rPr>
          <w:rStyle w:val="StyleUnderline"/>
        </w:rPr>
        <w:t>China would be more powerful than the United States, but only 36 percent supported a possible free trade deal with China</w:t>
      </w:r>
      <w:r w:rsidRPr="00950A96">
        <w:rPr>
          <w:sz w:val="16"/>
        </w:rPr>
        <w:t xml:space="preserve">; 35 percent saw China as highly important to their economic prosperity, down 10 percentage points from the year before; 14 percent supported the prospect of a Chinese state-owned enterprise (SOE) owning a controlling stake in a major Canadian company; </w:t>
      </w:r>
      <w:r w:rsidRPr="00950A96">
        <w:rPr>
          <w:rStyle w:val="StyleUnderline"/>
        </w:rPr>
        <w:t>only 10 percent had “warm feelings” about China; 60 percent saw China’s growing military power as a threat to the Asia-Pacific region</w:t>
      </w:r>
      <w:r w:rsidRPr="00950A96">
        <w:rPr>
          <w:sz w:val="16"/>
        </w:rPr>
        <w:t xml:space="preserve">; and more than half felt that China’s influence was threatening the Canadian way of life. Two years earlier, in 2012, the poll (asking similar questions) probed </w:t>
      </w:r>
      <w:r w:rsidRPr="00950A96">
        <w:rPr>
          <w:rStyle w:val="Emphasis"/>
        </w:rPr>
        <w:t>the words most frequently chosen to describe China.</w:t>
      </w:r>
      <w:r w:rsidRPr="00950A96">
        <w:rPr>
          <w:sz w:val="16"/>
        </w:rPr>
        <w:t xml:space="preserve"> They </w:t>
      </w:r>
      <w:r w:rsidRPr="00950A96">
        <w:rPr>
          <w:rStyle w:val="Emphasis"/>
        </w:rPr>
        <w:t>were</w:t>
      </w:r>
      <w:r w:rsidRPr="00950A96">
        <w:rPr>
          <w:rStyle w:val="StyleUnderline"/>
        </w:rPr>
        <w:t>,</w:t>
      </w:r>
      <w:r w:rsidRPr="00950A96">
        <w:rPr>
          <w:sz w:val="16"/>
        </w:rPr>
        <w:t xml:space="preserve"> in descending order, </w:t>
      </w:r>
      <w:r w:rsidRPr="00950A96">
        <w:rPr>
          <w:rStyle w:val="Emphasis"/>
        </w:rPr>
        <w:t>authoritarian, growing, corrupt, threatening, strong and disliked</w:t>
      </w:r>
      <w:r w:rsidRPr="00950A96">
        <w:rPr>
          <w:sz w:val="16"/>
        </w:rPr>
        <w:t xml:space="preserve">. Only 5 percent chose the word admired. In 2014, the share of respondents who felt China’s economic power was more an opportunity than a threat declined by 10 percentage points to 40 percent, from 50 percent in 2012. In that two-year period, support for the proposition that the human rights situation in China is better now than a decade ago declined from 47 percent to 39 percent. </w:t>
      </w:r>
    </w:p>
    <w:p w:rsidR="00A56D18" w:rsidRPr="00950A96" w:rsidRDefault="00A56D18" w:rsidP="00A56D18">
      <w:pPr>
        <w:pStyle w:val="Heading3"/>
      </w:pPr>
      <w:r w:rsidRPr="00950A96">
        <w:t>1AR Say No/ AT Relations</w:t>
      </w:r>
    </w:p>
    <w:p w:rsidR="00A56D18" w:rsidRPr="00950A96" w:rsidRDefault="00A56D18" w:rsidP="00A56D18"/>
    <w:p w:rsidR="00A56D18" w:rsidRPr="00950A96" w:rsidRDefault="00A56D18" w:rsidP="00A56D18">
      <w:pPr>
        <w:pStyle w:val="Heading4"/>
        <w:rPr>
          <w:rStyle w:val="Style13ptBold"/>
          <w:b/>
          <w:szCs w:val="26"/>
        </w:rPr>
      </w:pPr>
      <w:r w:rsidRPr="00950A96">
        <w:rPr>
          <w:rStyle w:val="Style13ptBold"/>
          <w:b/>
          <w:szCs w:val="26"/>
        </w:rPr>
        <w:t>Canada won’t cooperate with China on security issues – differences in values and institutions  – at worst this proves Canada-China relations fail</w:t>
      </w:r>
    </w:p>
    <w:p w:rsidR="00A56D18" w:rsidRPr="00950A96" w:rsidRDefault="00A56D18" w:rsidP="00A56D18">
      <w:pPr>
        <w:rPr>
          <w:rStyle w:val="Style13ptBold"/>
          <w:sz w:val="20"/>
          <w:szCs w:val="20"/>
        </w:rPr>
      </w:pPr>
      <w:r w:rsidRPr="00950A96">
        <w:rPr>
          <w:rStyle w:val="Style13ptBold"/>
          <w:szCs w:val="26"/>
        </w:rPr>
        <w:t>Dobson and Evans, their authors, 15</w:t>
      </w:r>
      <w:r w:rsidRPr="00950A96">
        <w:rPr>
          <w:rStyle w:val="Style13ptBold"/>
        </w:rPr>
        <w:t xml:space="preserve"> </w:t>
      </w:r>
      <w:r w:rsidRPr="00950A96">
        <w:rPr>
          <w:sz w:val="20"/>
          <w:szCs w:val="20"/>
        </w:rPr>
        <w:t>(Wendy Dobson is a</w:t>
      </w:r>
      <w:r w:rsidRPr="00950A96">
        <w:rPr>
          <w:rStyle w:val="Style13ptBold"/>
          <w:sz w:val="20"/>
          <w:szCs w:val="20"/>
        </w:rPr>
        <w:t xml:space="preserve"> </w:t>
      </w:r>
      <w:r w:rsidRPr="00950A96">
        <w:rPr>
          <w:rStyle w:val="Style13ptBold"/>
          <w:b w:val="0"/>
          <w:sz w:val="20"/>
          <w:szCs w:val="20"/>
        </w:rPr>
        <w:t>Professor and Co-Director for the Institute of International Business at Rotman and former Canadian Associate Deputy Minister of Finance. Paul Evans is a professor at the University of British Columbia teaching Asian and trans-Pacific affairs, 11/17/15, “The Future of Canada’s Relationship with China,” pg. online @ http://irpp.org/wp-content/uploads/2015/11/policy-horizons-2015-11-17.pdf)</w:t>
      </w:r>
    </w:p>
    <w:p w:rsidR="00A56D18" w:rsidRPr="00950A96" w:rsidRDefault="00A56D18" w:rsidP="00A56D18">
      <w:pPr>
        <w:rPr>
          <w:sz w:val="14"/>
        </w:rPr>
      </w:pPr>
      <w:r w:rsidRPr="00950A96">
        <w:rPr>
          <w:rStyle w:val="Emphasis"/>
        </w:rPr>
        <w:t>Public ambivalence has policy implications</w:t>
      </w:r>
      <w:r w:rsidRPr="00950A96">
        <w:rPr>
          <w:sz w:val="14"/>
        </w:rPr>
        <w:t xml:space="preserve">. Negativity can feed on itself; </w:t>
      </w:r>
      <w:r w:rsidRPr="00950A96">
        <w:rPr>
          <w:rStyle w:val="StyleUnderline"/>
        </w:rPr>
        <w:t>framing China as more than the sum of our fears colors transactions; inhibits balanced discussion</w:t>
      </w:r>
      <w:r w:rsidRPr="00950A96">
        <w:rPr>
          <w:sz w:val="14"/>
        </w:rPr>
        <w:t xml:space="preserve">, long-term planning and decision-making; </w:t>
      </w:r>
      <w:r w:rsidRPr="00950A96">
        <w:rPr>
          <w:rStyle w:val="StyleUnderline"/>
        </w:rPr>
        <w:t>and encourages caution by political leaders</w:t>
      </w:r>
      <w:r w:rsidRPr="00950A96">
        <w:rPr>
          <w:sz w:val="14"/>
        </w:rPr>
        <w:t xml:space="preserve">. </w:t>
      </w:r>
      <w:r w:rsidRPr="00950A96">
        <w:rPr>
          <w:rStyle w:val="StyleUnderline"/>
        </w:rPr>
        <w:t xml:space="preserve">Lacking public support and an informed, open and vigorous debate about China and how to react to it, we risk reducing Canada’s options </w:t>
      </w:r>
      <w:r w:rsidRPr="00950A96">
        <w:rPr>
          <w:rStyle w:val="Emphasis"/>
        </w:rPr>
        <w:t>to a simplistic trade-off between promoting trade and supporting human rights</w:t>
      </w:r>
      <w:r w:rsidRPr="00950A96">
        <w:rPr>
          <w:sz w:val="14"/>
        </w:rPr>
        <w:t xml:space="preserve">. The chill becomes even more limiting if government leaders share and amplify the ambivalence. What is missing in Canada is public leadership and education, which Australia has provided particularly effectively. For a generation, top political leaders there have actively engaged in public discussion and explained the importance of Asia and China, leading with two White Papers, in 1989 and 2012. There is continuous debate, sometimes rancorous but on balance healthy, among academics, policy-makers, civil society, the media and businesses. Sharply conflicting views of China and alternative policy prescriptions play out in the media daily without producing the anxiety and skepticism evident in Canada. </w:t>
      </w:r>
      <w:r w:rsidRPr="00950A96">
        <w:rPr>
          <w:rStyle w:val="Emphasis"/>
        </w:rPr>
        <w:t>Canada is struggling to find a narrative for deepening engagement with China</w:t>
      </w:r>
      <w:r w:rsidRPr="00950A96">
        <w:rPr>
          <w:rStyle w:val="StyleUnderline"/>
        </w:rPr>
        <w:t xml:space="preserve"> while recognizing and navigating significant differences in values, institutions and outlooks and managing the risks and frictions </w:t>
      </w:r>
      <w:r w:rsidRPr="00950A96">
        <w:rPr>
          <w:rStyle w:val="Emphasis"/>
        </w:rPr>
        <w:t>that deeper interaction entails</w:t>
      </w:r>
      <w:r w:rsidRPr="00950A96">
        <w:rPr>
          <w:sz w:val="14"/>
        </w:rPr>
        <w:t xml:space="preserve">. </w:t>
      </w:r>
      <w:r w:rsidRPr="00950A96">
        <w:rPr>
          <w:rStyle w:val="StyleUnderline"/>
        </w:rPr>
        <w:t>Canadians</w:t>
      </w:r>
      <w:r w:rsidRPr="00950A96">
        <w:rPr>
          <w:sz w:val="14"/>
        </w:rPr>
        <w:t xml:space="preserve"> can both serve core economic and security interests and </w:t>
      </w:r>
      <w:r w:rsidRPr="00950A96">
        <w:rPr>
          <w:rStyle w:val="StyleUnderline"/>
        </w:rPr>
        <w:t>promote human rights, democracy and rule of law, some of the values hard-wired into the Canadian mindset</w:t>
      </w:r>
      <w:r w:rsidRPr="00950A96">
        <w:rPr>
          <w:sz w:val="14"/>
        </w:rPr>
        <w:t>. The challenge is to advance the prospects for political and social evolution in China while respecting the facts that most of its citizens view the Chinese governance system as legitimate, that the Communist Party is unlikely to collapse in the near future and that China’s long-term future will differ from our own. The evolution depends fundamentally on the Chinese people themselves.</w:t>
      </w:r>
    </w:p>
    <w:p w:rsidR="00A56D18" w:rsidRPr="00950A96" w:rsidRDefault="00A56D18" w:rsidP="00A56D18"/>
    <w:p w:rsidR="00A56D18" w:rsidRPr="00950A96" w:rsidRDefault="00A56D18" w:rsidP="00A56D18">
      <w:pPr>
        <w:pStyle w:val="Heading3"/>
      </w:pPr>
      <w:r w:rsidRPr="00950A96">
        <w:t>2AC U.S Key – Science &amp; Tech</w:t>
      </w:r>
    </w:p>
    <w:p w:rsidR="00A56D18" w:rsidRPr="00950A96" w:rsidRDefault="00A56D18" w:rsidP="00A56D18"/>
    <w:p w:rsidR="00A56D18" w:rsidRPr="00950A96" w:rsidRDefault="00A56D18" w:rsidP="00A56D18">
      <w:pPr>
        <w:pStyle w:val="Heading4"/>
        <w:rPr>
          <w:rStyle w:val="Style13ptBold"/>
          <w:b/>
          <w:szCs w:val="26"/>
        </w:rPr>
      </w:pPr>
      <w:r w:rsidRPr="00950A96">
        <w:rPr>
          <w:rStyle w:val="Style13ptBold"/>
          <w:b/>
          <w:szCs w:val="26"/>
        </w:rPr>
        <w:t xml:space="preserve">U.S nuclear energy cooperation with China is key to U.S science and technological expertise </w:t>
      </w:r>
    </w:p>
    <w:p w:rsidR="00A56D18" w:rsidRPr="00950A96" w:rsidRDefault="00A56D18" w:rsidP="00A56D18">
      <w:r w:rsidRPr="00950A96">
        <w:rPr>
          <w:rStyle w:val="Style13ptBold"/>
          <w:szCs w:val="26"/>
        </w:rPr>
        <w:t>Nakano 14</w:t>
      </w:r>
      <w:r w:rsidRPr="00950A96">
        <w:rPr>
          <w:rStyle w:val="Style13ptBold"/>
        </w:rPr>
        <w:t xml:space="preserve"> </w:t>
      </w:r>
      <w:r w:rsidRPr="00950A96">
        <w:rPr>
          <w:sz w:val="20"/>
          <w:szCs w:val="20"/>
        </w:rPr>
        <w:t>(Jane Nakano is a Senior Fellow in the Energy and National Security Program at the Center for Strategic and International Studies, 4/25/14, “U.S.-CHINA CLEAN ENERGY COOPERATION,” pg. online @ http://www.uscc.gov/sites/default/files/Testimony_Nakano_USCC_4%2025%202014_revised.pdf)</w:t>
      </w:r>
    </w:p>
    <w:p w:rsidR="00A56D18" w:rsidRPr="00950A96" w:rsidRDefault="00A56D18" w:rsidP="00A56D18">
      <w:pPr>
        <w:rPr>
          <w:rStyle w:val="StyleUnderline"/>
        </w:rPr>
      </w:pPr>
      <w:r w:rsidRPr="00950A96">
        <w:rPr>
          <w:sz w:val="16"/>
        </w:rPr>
        <w:t xml:space="preserve">To the Chinese leadership, the expansion of nuclear power generation is a politically practical and economically viable means of moving the country away from its heavy coal dependence and attendant air pollution. China’s commitment to growing its nuclear power generation is independent of U.S. action—for example the level of U.S. government support for nuclear energy or the degree to which the U.S. nuclear industry is interested in working with China. Nonetheless, </w:t>
      </w:r>
      <w:r w:rsidRPr="00950A96">
        <w:rPr>
          <w:rStyle w:val="Emphasis"/>
        </w:rPr>
        <w:t>cooperation with U.S. regulators and the U.S. civilian nuclear science and technology community and industry has significantly helped China narrow the gap between its robust expansion of nuclear power and its institutional and technological capacity deficit</w:t>
      </w:r>
      <w:r w:rsidRPr="00950A96">
        <w:rPr>
          <w:sz w:val="16"/>
        </w:rPr>
        <w:t xml:space="preserve">. In turn, </w:t>
      </w:r>
      <w:r w:rsidRPr="00950A96">
        <w:rPr>
          <w:rStyle w:val="StyleUnderline"/>
        </w:rPr>
        <w:t>the enhanced nuclear regulatory capacity in China through cooperation with and assistance from U.S. regulators is in a concrete benefit to the U.S. public</w:t>
      </w:r>
      <w:r w:rsidRPr="00950A96">
        <w:rPr>
          <w:sz w:val="16"/>
        </w:rPr>
        <w:t xml:space="preserve">—i.e., the safety of U.S. nationals residing in and traveling to China as well as U.S. economic interests there. Also, Chinese success in diversifying its electricity supply mix and burning less coal would be a clear benefit for the climate. Additionally, </w:t>
      </w:r>
      <w:r w:rsidRPr="00950A96">
        <w:rPr>
          <w:rStyle w:val="Emphasis"/>
        </w:rPr>
        <w:t xml:space="preserve">nuclear energy technology cooperation is one valuable way for the United States to foster and preserve its </w:t>
      </w:r>
      <w:r w:rsidRPr="00950A96">
        <w:rPr>
          <w:rStyle w:val="StyleUnderline"/>
        </w:rPr>
        <w:t>domestic expertise through the access to financial resources and</w:t>
      </w:r>
      <w:r w:rsidRPr="00950A96">
        <w:rPr>
          <w:rStyle w:val="Emphasis"/>
        </w:rPr>
        <w:t xml:space="preserve"> S&amp;T expertise of its cooperation partner</w:t>
      </w:r>
      <w:r w:rsidRPr="00950A96">
        <w:rPr>
          <w:rStyle w:val="StyleUnderline"/>
        </w:rPr>
        <w:t xml:space="preserve"> in exchange for contributing its resources and expertise. Furthermore, the active reactor build-out involving U.S.-based </w:t>
      </w:r>
      <w:r w:rsidRPr="00950A96">
        <w:rPr>
          <w:rStyle w:val="Emphasis"/>
        </w:rPr>
        <w:t>design provides U.S. regulators and engineers</w:t>
      </w:r>
      <w:r w:rsidRPr="00950A96">
        <w:rPr>
          <w:rStyle w:val="StyleUnderline"/>
        </w:rPr>
        <w:t xml:space="preserve"> with first-hand observations and exposures </w:t>
      </w:r>
      <w:r w:rsidRPr="00950A96">
        <w:rPr>
          <w:rStyle w:val="Emphasis"/>
        </w:rPr>
        <w:t>that may otherwise be limited in the United States</w:t>
      </w:r>
      <w:r w:rsidRPr="00950A96">
        <w:rPr>
          <w:rStyle w:val="StyleUnderline"/>
        </w:rPr>
        <w:t>.</w:t>
      </w:r>
    </w:p>
    <w:p w:rsidR="00A56D18" w:rsidRPr="00950A96" w:rsidRDefault="00A56D18" w:rsidP="00A56D18">
      <w:pPr>
        <w:rPr>
          <w:rStyle w:val="StyleUnderline"/>
        </w:rPr>
      </w:pPr>
    </w:p>
    <w:p w:rsidR="00A56D18" w:rsidRPr="00950A96" w:rsidRDefault="00A56D18" w:rsidP="00A56D18">
      <w:pPr>
        <w:pStyle w:val="Heading4"/>
      </w:pPr>
      <w:r w:rsidRPr="00950A96">
        <w:t>Tech development solves extinction</w:t>
      </w:r>
    </w:p>
    <w:p w:rsidR="00A56D18" w:rsidRPr="00950A96" w:rsidRDefault="00A56D18" w:rsidP="00A56D18">
      <w:pPr>
        <w:rPr>
          <w:rStyle w:val="Style13ptBold"/>
        </w:rPr>
      </w:pPr>
      <w:r w:rsidRPr="00950A96">
        <w:rPr>
          <w:rStyle w:val="Style13ptBold"/>
        </w:rPr>
        <w:t xml:space="preserve">Trewavas 00 </w:t>
      </w:r>
      <w:r w:rsidRPr="00950A96">
        <w:rPr>
          <w:sz w:val="20"/>
          <w:szCs w:val="20"/>
        </w:rPr>
        <w:t>(Anthony Trewavas, Institute of Cell and Molecular Biology at the University of Edinburgh, “GM Is the Best Option We Have,” 6/5/00, pg. online @ www.agbioworld.org/biotech-info/articles/biotech-art/best_option.html)</w:t>
      </w:r>
    </w:p>
    <w:p w:rsidR="00A56D18" w:rsidRPr="00950A96" w:rsidRDefault="00A56D18" w:rsidP="00A56D18">
      <w:pPr>
        <w:rPr>
          <w:rStyle w:val="StyleUnderline"/>
          <w:lang w:eastAsia="ko-KR"/>
        </w:rPr>
      </w:pPr>
      <w:r w:rsidRPr="00950A96">
        <w:rPr>
          <w:sz w:val="16"/>
          <w:lang w:eastAsia="ko-KR"/>
        </w:rPr>
        <w:t xml:space="preserve">In 535A.D. </w:t>
      </w:r>
      <w:r w:rsidRPr="00950A96">
        <w:rPr>
          <w:rStyle w:val="StyleUnderline"/>
        </w:rPr>
        <w:t>a volcano near the present Krakatoa exploded with the force of 200 million Hiroshima A bombs</w:t>
      </w:r>
      <w:r w:rsidRPr="00950A96">
        <w:rPr>
          <w:sz w:val="16"/>
          <w:lang w:eastAsia="ko-KR"/>
        </w:rPr>
        <w:t xml:space="preserve">. The dense cloud of dust so reduced the intensity of the sun that for at least two years thereafter, summer turned to winter and crops here and elsewhere in the Northern hemisphere failed completely. The population survived by hunting a rapidly vanishing population of edible animals. The after-effects continued for a decade and human history was changed irreversibly. But the planet recovered. Such examples of benign nature's wisdom, in full flood as it were, dwarf and make miniscule the </w:t>
      </w:r>
      <w:r w:rsidRPr="00950A96">
        <w:rPr>
          <w:sz w:val="16"/>
        </w:rPr>
        <w:t>tiny</w:t>
      </w:r>
      <w:r w:rsidRPr="00950A96">
        <w:rPr>
          <w:sz w:val="16"/>
          <w:lang w:eastAsia="ko-KR"/>
        </w:rPr>
        <w:t xml:space="preserve"> modifications we make upon our environment. </w:t>
      </w:r>
      <w:r w:rsidRPr="00950A96">
        <w:rPr>
          <w:sz w:val="16"/>
        </w:rPr>
        <w:t>There are apparently</w:t>
      </w:r>
      <w:r w:rsidRPr="00950A96">
        <w:rPr>
          <w:u w:val="single"/>
        </w:rPr>
        <w:t xml:space="preserve"> 100 such volcanoes round the world that could at any time unleash forces as great. And even smaller volcanic explosions </w:t>
      </w:r>
      <w:r w:rsidRPr="00950A96">
        <w:rPr>
          <w:rStyle w:val="StyleUnderline"/>
        </w:rPr>
        <w:t>change our climate and can easily threaten the security of our food supply.</w:t>
      </w:r>
      <w:r w:rsidRPr="00950A96">
        <w:rPr>
          <w:u w:val="single"/>
        </w:rPr>
        <w:t xml:space="preserve"> </w:t>
      </w:r>
      <w:r w:rsidRPr="00950A96">
        <w:rPr>
          <w:sz w:val="16"/>
        </w:rPr>
        <w:t xml:space="preserve">Our hold on this planet is tenuous. </w:t>
      </w:r>
      <w:r w:rsidRPr="00950A96">
        <w:rPr>
          <w:u w:val="single"/>
        </w:rPr>
        <w:t>In the present day</w:t>
      </w:r>
      <w:r w:rsidRPr="00950A96">
        <w:rPr>
          <w:sz w:val="16"/>
        </w:rPr>
        <w:t xml:space="preserve"> an </w:t>
      </w:r>
      <w:r w:rsidRPr="00950A96">
        <w:rPr>
          <w:u w:val="single"/>
        </w:rPr>
        <w:t>equivalent</w:t>
      </w:r>
      <w:r w:rsidRPr="00950A96">
        <w:rPr>
          <w:sz w:val="16"/>
        </w:rPr>
        <w:t xml:space="preserve"> 535A.D. explosion </w:t>
      </w:r>
      <w:r w:rsidRPr="00950A96">
        <w:rPr>
          <w:u w:val="single"/>
        </w:rPr>
        <w:t>would destroy</w:t>
      </w:r>
      <w:r w:rsidRPr="00950A96">
        <w:rPr>
          <w:sz w:val="16"/>
        </w:rPr>
        <w:t xml:space="preserve"> much of our </w:t>
      </w:r>
      <w:r w:rsidRPr="00950A96">
        <w:rPr>
          <w:u w:val="single"/>
        </w:rPr>
        <w:t>civilization</w:t>
      </w:r>
      <w:r w:rsidRPr="00950A96">
        <w:rPr>
          <w:sz w:val="16"/>
        </w:rPr>
        <w:t xml:space="preserve">. </w:t>
      </w:r>
      <w:r w:rsidRPr="00950A96">
        <w:rPr>
          <w:rStyle w:val="Emphasis"/>
        </w:rPr>
        <w:t>Only those</w:t>
      </w:r>
      <w:r w:rsidRPr="00950A96">
        <w:rPr>
          <w:sz w:val="16"/>
        </w:rPr>
        <w:t xml:space="preserve"> with agricultural </w:t>
      </w:r>
      <w:r w:rsidRPr="00950A96">
        <w:rPr>
          <w:rStyle w:val="Emphasis"/>
        </w:rPr>
        <w:t>technology</w:t>
      </w:r>
      <w:r w:rsidRPr="00950A96">
        <w:rPr>
          <w:sz w:val="16"/>
        </w:rPr>
        <w:t xml:space="preserve"> sufficiently advanced </w:t>
      </w:r>
      <w:r w:rsidRPr="00950A96">
        <w:rPr>
          <w:rStyle w:val="Emphasis"/>
        </w:rPr>
        <w:t xml:space="preserve">would have a chance at survival. </w:t>
      </w:r>
      <w:r w:rsidRPr="00950A96">
        <w:rPr>
          <w:u w:val="single"/>
        </w:rPr>
        <w:t xml:space="preserve">Colliding asteroids are another problem that requires us to be forward-looking accepting that </w:t>
      </w:r>
      <w:r w:rsidRPr="00950A96">
        <w:rPr>
          <w:rStyle w:val="Emphasis"/>
        </w:rPr>
        <w:t>technological advance may be the only buffer between us and annihilation</w:t>
      </w:r>
      <w:r w:rsidRPr="00950A96">
        <w:rPr>
          <w:sz w:val="16"/>
        </w:rPr>
        <w:t xml:space="preserve">. When people say to me they do not need GM, I am astonished at their prescience, their ability to read a benign future in a crystal ball that I cannot. Now is the time to experiment; not </w:t>
      </w:r>
      <w:r w:rsidRPr="00950A96">
        <w:rPr>
          <w:u w:val="single"/>
        </w:rPr>
        <w:t>when a holocaust is upon us</w:t>
      </w:r>
      <w:r w:rsidRPr="00950A96">
        <w:rPr>
          <w:sz w:val="16"/>
        </w:rPr>
        <w:t xml:space="preserve"> and </w:t>
      </w:r>
      <w:r w:rsidRPr="00950A96">
        <w:rPr>
          <w:u w:val="single"/>
        </w:rPr>
        <w:t>it is too late</w:t>
      </w:r>
      <w:r w:rsidRPr="00950A96">
        <w:rPr>
          <w:sz w:val="16"/>
        </w:rPr>
        <w:t xml:space="preserve">. </w:t>
      </w:r>
      <w:r w:rsidRPr="00950A96">
        <w:rPr>
          <w:u w:val="single"/>
        </w:rPr>
        <w:t>GM is a technology whose time has come</w:t>
      </w:r>
      <w:r w:rsidRPr="00950A96">
        <w:rPr>
          <w:sz w:val="16"/>
        </w:rPr>
        <w:t xml:space="preserve"> and just in the nick of time. </w:t>
      </w:r>
      <w:r w:rsidRPr="00950A96">
        <w:rPr>
          <w:rStyle w:val="StyleUnderline"/>
        </w:rPr>
        <w:t>With each billion that mankind has added to the planet have come technological advances to increase food supply</w:t>
      </w:r>
      <w:r w:rsidRPr="00950A96">
        <w:rPr>
          <w:sz w:val="16"/>
        </w:rPr>
        <w:t xml:space="preserve">. In the 18th century, the start of agricultural mechanization; in the 19th century knowledge of crop mineral requirements, the eventual Haber Bosch process for nitrogen reduction. In the 20th century plant genetics and breeding, and later the green revolution. Each time population growth has been sustained without enormous loss of life through starvation even though crisis often beckoned. For the 21st century, </w:t>
      </w:r>
      <w:r w:rsidRPr="00950A96">
        <w:rPr>
          <w:u w:val="single"/>
        </w:rPr>
        <w:t>genetic manipulation is our</w:t>
      </w:r>
      <w:r w:rsidRPr="00950A96">
        <w:rPr>
          <w:sz w:val="16"/>
        </w:rPr>
        <w:t xml:space="preserve"> primary </w:t>
      </w:r>
      <w:r w:rsidRPr="00950A96">
        <w:rPr>
          <w:u w:val="single"/>
        </w:rPr>
        <w:t>hope to maintain</w:t>
      </w:r>
      <w:r w:rsidRPr="00950A96">
        <w:rPr>
          <w:sz w:val="16"/>
        </w:rPr>
        <w:t xml:space="preserve"> developing and complex technological </w:t>
      </w:r>
      <w:r w:rsidRPr="00950A96">
        <w:rPr>
          <w:u w:val="single"/>
        </w:rPr>
        <w:t>civilizations</w:t>
      </w:r>
      <w:r w:rsidRPr="00950A96">
        <w:rPr>
          <w:sz w:val="16"/>
        </w:rPr>
        <w:t>. When the climate is changing in unpredictable ways, diversity in agricultural technology is a strength and a necessity not a luxury. Diversity helps secure our food supply. We have heard much of the precautionary principle in recent years; my version of it is "be prepared".</w:t>
      </w:r>
    </w:p>
    <w:p w:rsidR="00A56D18" w:rsidRPr="00950A96" w:rsidRDefault="00A56D18" w:rsidP="00A56D18"/>
    <w:p w:rsidR="00A56D18" w:rsidRPr="00950A96" w:rsidRDefault="00A56D18" w:rsidP="00A56D18"/>
    <w:p w:rsidR="00A56D18" w:rsidRPr="00950A96" w:rsidRDefault="00A56D18" w:rsidP="00A56D18">
      <w:pPr>
        <w:pStyle w:val="Heading3"/>
      </w:pPr>
      <w:r w:rsidRPr="00950A96">
        <w:t>2AC U.S Key – General</w:t>
      </w:r>
    </w:p>
    <w:p w:rsidR="00A56D18" w:rsidRPr="00950A96" w:rsidRDefault="00A56D18" w:rsidP="00A56D18"/>
    <w:p w:rsidR="00A56D18" w:rsidRPr="00950A96" w:rsidRDefault="00A56D18" w:rsidP="00A56D18">
      <w:pPr>
        <w:pStyle w:val="Heading4"/>
      </w:pPr>
      <w:r w:rsidRPr="00950A96">
        <w:t>U.S engagement is key – have the complementary nuclear energy profile to best strengthen China’s program</w:t>
      </w:r>
    </w:p>
    <w:p w:rsidR="00A56D18" w:rsidRPr="00950A96" w:rsidRDefault="00A56D18" w:rsidP="00A56D18">
      <w:pPr>
        <w:rPr>
          <w:rStyle w:val="Style13ptBold"/>
        </w:rPr>
      </w:pPr>
      <w:r w:rsidRPr="00950A96">
        <w:rPr>
          <w:rStyle w:val="Style13ptBold"/>
        </w:rPr>
        <w:t xml:space="preserve">Nakano 13 </w:t>
      </w:r>
      <w:r w:rsidRPr="00950A96">
        <w:rPr>
          <w:rStyle w:val="Style13ptBold"/>
          <w:b w:val="0"/>
          <w:sz w:val="20"/>
          <w:szCs w:val="20"/>
        </w:rPr>
        <w:t>(Jane Nakano Fellow, Energy and National Security Program Center for Strategic and International Studies, July 2013, "The United States and China: Making Nuclear Energy Safer," pgs. 1-2, pg. online @ http://www.brookings.edu/~/media/events/2014/2/06%20china%20clean%20energy/uschina%20making%20nuclear%20energy%20safer_jnakano.pdf)</w:t>
      </w:r>
    </w:p>
    <w:p w:rsidR="00A56D18" w:rsidRPr="00950A96" w:rsidRDefault="00A56D18" w:rsidP="00A56D18">
      <w:pPr>
        <w:rPr>
          <w:sz w:val="16"/>
        </w:rPr>
      </w:pPr>
      <w:r w:rsidRPr="00950A96">
        <w:rPr>
          <w:sz w:val="16"/>
        </w:rPr>
        <w:t xml:space="preserve">Hope of a global nuclear renaissance within some quarters, however, has evaporated since the nuclear power disaster in Fukushima, Japan in March 2011. </w:t>
      </w:r>
      <w:r w:rsidRPr="00950A96">
        <w:rPr>
          <w:rStyle w:val="StyleUnderline"/>
        </w:rPr>
        <w:t>The Fukushima accident had varying degrees of impact on nuclear power programs</w:t>
      </w:r>
      <w:r w:rsidRPr="00950A96">
        <w:rPr>
          <w:sz w:val="16"/>
        </w:rPr>
        <w:t xml:space="preserve"> around the world, including that of China. With the exception of a few advanced economies with slower energy demand growth, the overall response from governments was not to scrap or severely limit nuclear energy in their respective national energy mix. Those countries, such as Germany, that wanted to move to a post-nuclear energy strategy seized the crisis to push forward. Those that wanted to expand nuclear power as a matter of domestic energy strategy were not going to abandon it because of one accident. Ultimately, Fukushima’s effect on global nuclear power programs was somewhat neutral—it neither set them back for decades nor boosted the prospects of a renaissance. In the case of </w:t>
      </w:r>
      <w:r w:rsidRPr="00950A96">
        <w:rPr>
          <w:rStyle w:val="StyleUnderline"/>
        </w:rPr>
        <w:t>China</w:t>
      </w:r>
      <w:r w:rsidRPr="00950A96">
        <w:rPr>
          <w:sz w:val="16"/>
        </w:rPr>
        <w:t xml:space="preserve">, its </w:t>
      </w:r>
      <w:r w:rsidRPr="00950A96">
        <w:rPr>
          <w:rStyle w:val="StyleUnderline"/>
        </w:rPr>
        <w:t>leadership decided to continue nuclear power expansion</w:t>
      </w:r>
      <w:r w:rsidRPr="00950A96">
        <w:rPr>
          <w:sz w:val="16"/>
        </w:rPr>
        <w:t xml:space="preserve">. But Fukushima had an undeniable effect on raising China’s concern over nuclear safety, just as it had also triggered a wave of safety inspections and prompted reevaluation of nuclear safety and accident mitigation capabilities around the world. What are the key effects of Fukushima on China’s nuclear energy plans and programs? Specifically, what efforts exist to address safety-related concerns in the context of the phenomenal pace of nuclear development in China? Moreover, </w:t>
      </w:r>
      <w:r w:rsidRPr="00950A96">
        <w:rPr>
          <w:rStyle w:val="StyleUnderline"/>
        </w:rPr>
        <w:t>what opportunities exist for China and the United States to collaborate on nuclear safety?</w:t>
      </w:r>
      <w:r w:rsidRPr="00950A96">
        <w:rPr>
          <w:sz w:val="16"/>
        </w:rPr>
        <w:t xml:space="preserve"> </w:t>
      </w:r>
      <w:r w:rsidRPr="00950A96">
        <w:rPr>
          <w:rStyle w:val="Emphasis"/>
        </w:rPr>
        <w:t>The US nuclear industry has a wealth of operational experiences but is in decline due to stagnant domestic demand while China’s growing nuclear reactor fleet</w:t>
      </w:r>
      <w:r w:rsidRPr="00950A96">
        <w:rPr>
          <w:rStyle w:val="StyleUnderline"/>
        </w:rPr>
        <w:t xml:space="preserve"> is short of human capital with rich operational experiences.</w:t>
      </w:r>
      <w:r w:rsidRPr="00950A96">
        <w:rPr>
          <w:sz w:val="16"/>
        </w:rPr>
        <w:t xml:space="preserve"> </w:t>
      </w:r>
      <w:r w:rsidRPr="00950A96">
        <w:rPr>
          <w:rStyle w:val="StyleUnderline"/>
        </w:rPr>
        <w:t>These</w:t>
      </w:r>
      <w:r w:rsidRPr="00950A96">
        <w:rPr>
          <w:sz w:val="16"/>
        </w:rPr>
        <w:t xml:space="preserve"> contrasting but </w:t>
      </w:r>
      <w:r w:rsidRPr="00950A96">
        <w:rPr>
          <w:rStyle w:val="Emphasis"/>
        </w:rPr>
        <w:t>complementary profiles bring synergies to strengthen bilateral cooperation</w:t>
      </w:r>
      <w:r w:rsidRPr="00950A96">
        <w:rPr>
          <w:sz w:val="16"/>
        </w:rPr>
        <w:t xml:space="preserve"> </w:t>
      </w:r>
      <w:r w:rsidRPr="00950A96">
        <w:rPr>
          <w:rStyle w:val="StyleUnderline"/>
        </w:rPr>
        <w:t>in the area of nuclear safety</w:t>
      </w:r>
      <w:r w:rsidRPr="00950A96">
        <w:rPr>
          <w:sz w:val="16"/>
        </w:rPr>
        <w:t xml:space="preserve">. This paper briefly describes the historical and domestic energy context in which the Chinese nuclear energy program has been developing in recent years. This background is followed by a review of the key changes to China’s nuclear power program since Fukushima, including capacity growth targets, safety guidelines, and technology choices. The paper concludes by examining China’s civilian nuclear-related institutional capacity, including regulatory conditions and human resources. It also expands on safety related discussions to highlight the current scope of bilateral engagements between the United States and China and the prospect for future expansion of such engagements. </w:t>
      </w:r>
    </w:p>
    <w:p w:rsidR="00A56D18" w:rsidRPr="00950A96" w:rsidRDefault="00A56D18" w:rsidP="00A56D18"/>
    <w:p w:rsidR="00A56D18" w:rsidRPr="00950A96" w:rsidRDefault="00A56D18" w:rsidP="00A56D18">
      <w:pPr>
        <w:rPr>
          <w:rStyle w:val="Style13ptBold"/>
        </w:rPr>
      </w:pPr>
    </w:p>
    <w:p w:rsidR="00A56D18" w:rsidRPr="00950A96" w:rsidRDefault="00A56D18" w:rsidP="00A56D18">
      <w:pPr>
        <w:pStyle w:val="Heading3"/>
      </w:pPr>
      <w:r w:rsidRPr="00950A96">
        <w:t>2AC U.S Key – Jobs</w:t>
      </w:r>
    </w:p>
    <w:p w:rsidR="00A56D18" w:rsidRPr="00950A96" w:rsidRDefault="00A56D18" w:rsidP="00A56D18"/>
    <w:p w:rsidR="00A56D18" w:rsidRPr="00950A96" w:rsidRDefault="00A56D18" w:rsidP="00A56D18">
      <w:pPr>
        <w:pStyle w:val="Heading4"/>
      </w:pPr>
      <w:r w:rsidRPr="00950A96">
        <w:t>U.S engagement key – the plan’s cooperation would create tons of jobs in the U.S and U.S has expertise necessary for Chinese expansion</w:t>
      </w:r>
    </w:p>
    <w:p w:rsidR="00A56D18" w:rsidRPr="00950A96" w:rsidRDefault="00A56D18" w:rsidP="00A56D18">
      <w:pPr>
        <w:rPr>
          <w:bCs/>
          <w:sz w:val="20"/>
          <w:szCs w:val="20"/>
        </w:rPr>
      </w:pPr>
      <w:r w:rsidRPr="00950A96">
        <w:rPr>
          <w:rStyle w:val="Style13ptBold"/>
        </w:rPr>
        <w:t xml:space="preserve">Nakano 15 </w:t>
      </w:r>
      <w:r w:rsidRPr="00950A96">
        <w:rPr>
          <w:rStyle w:val="Style13ptBold"/>
          <w:b w:val="0"/>
          <w:sz w:val="20"/>
          <w:szCs w:val="20"/>
        </w:rPr>
        <w:t>(Jane Nakano is a senior fellow in the Energy and National Security Program at the Center for Strategic and International Studies (CSIS). 3/18/15, "Looking Toward Nuclear Expansion, China Works with U.S. on Safety," pg. online @ www.chinafaqs.org/blog-posts/looking-toward-nuclear-expansion-china-works-us-safety)</w:t>
      </w:r>
    </w:p>
    <w:p w:rsidR="00A56D18" w:rsidRPr="00950A96" w:rsidRDefault="00A56D18" w:rsidP="00A56D18">
      <w:pPr>
        <w:rPr>
          <w:rStyle w:val="StyleUnderline"/>
        </w:rPr>
      </w:pPr>
      <w:r w:rsidRPr="00950A96">
        <w:rPr>
          <w:sz w:val="14"/>
        </w:rPr>
        <w:t xml:space="preserve">How the U.S. Benefits </w:t>
      </w:r>
      <w:r w:rsidRPr="00950A96">
        <w:rPr>
          <w:rStyle w:val="StyleUnderline"/>
        </w:rPr>
        <w:t>The U.S. economy and regulatory system have benefited from this collaboration</w:t>
      </w:r>
      <w:r w:rsidRPr="00950A96">
        <w:rPr>
          <w:sz w:val="14"/>
        </w:rPr>
        <w:t xml:space="preserve">. Westinghouse documents indicate that </w:t>
      </w:r>
      <w:r w:rsidRPr="00950A96">
        <w:rPr>
          <w:rStyle w:val="StyleUnderline"/>
        </w:rPr>
        <w:t>each of its four projects in China creates or sustains up to 5,000 jobs in the U.S.</w:t>
      </w:r>
      <w:r w:rsidRPr="00950A96">
        <w:rPr>
          <w:sz w:val="14"/>
        </w:rPr>
        <w:t xml:space="preserve">11 </w:t>
      </w:r>
      <w:r w:rsidRPr="00950A96">
        <w:rPr>
          <w:rStyle w:val="StyleUnderline"/>
        </w:rPr>
        <w:t>American regulators are gaining insights from the experiences of Chinese regulators</w:t>
      </w:r>
      <w:r w:rsidRPr="00950A96">
        <w:rPr>
          <w:sz w:val="14"/>
        </w:rPr>
        <w:t xml:space="preserve"> who oversee the work of the people building Westinghouse’s AP-1000 reactors. This type of reactor is being built at two sites in the U.S. Conclusion–Cooperation for Mutual Benefit Safety-related measures in China could use more support, as the planned expansion of its nuclear reactor fleet significantly outpaces China’s current institutional and human resource capacity in nuclear safety. </w:t>
      </w:r>
      <w:r w:rsidRPr="00950A96">
        <w:rPr>
          <w:rStyle w:val="StyleUnderline"/>
        </w:rPr>
        <w:t>As China is committed to relying on nuclear energy as a low-carbon source of electricity to address its climate challenge, the U.S. and China have more reason to learn together as they work to provide China with the expertise necessary to ensure the safety of its expanded nuclear fleet.</w:t>
      </w:r>
    </w:p>
    <w:p w:rsidR="00A56D18" w:rsidRPr="00950A96" w:rsidRDefault="00A56D18" w:rsidP="00A56D18">
      <w:pPr>
        <w:rPr>
          <w:rStyle w:val="StyleUnderline"/>
        </w:rPr>
      </w:pPr>
    </w:p>
    <w:p w:rsidR="00A56D18" w:rsidRPr="00950A96" w:rsidRDefault="00A56D18" w:rsidP="00A56D18">
      <w:pPr>
        <w:pStyle w:val="Heading4"/>
        <w:rPr>
          <w:rStyle w:val="Style13ptBold"/>
          <w:b/>
        </w:rPr>
      </w:pPr>
      <w:r w:rsidRPr="00950A96">
        <w:rPr>
          <w:rStyle w:val="Style13ptBold"/>
          <w:b/>
        </w:rPr>
        <w:t>Jobs are key to the economy</w:t>
      </w:r>
    </w:p>
    <w:p w:rsidR="00A56D18" w:rsidRPr="00950A96" w:rsidRDefault="00A56D18" w:rsidP="00A56D18">
      <w:pPr>
        <w:rPr>
          <w:rStyle w:val="Style13ptBold"/>
        </w:rPr>
      </w:pPr>
      <w:r w:rsidRPr="00950A96">
        <w:rPr>
          <w:rStyle w:val="Style13ptBold"/>
        </w:rPr>
        <w:t xml:space="preserve">Dewan and Bernhardt 12 </w:t>
      </w:r>
      <w:r w:rsidRPr="00950A96">
        <w:rPr>
          <w:rStyle w:val="Style13ptBold"/>
          <w:b w:val="0"/>
          <w:sz w:val="20"/>
          <w:szCs w:val="20"/>
        </w:rPr>
        <w:t>(Sabina Dewan is President and Executive Director of the JustJobs Network – a global research organization finding evidence-based solutions to employment challenges worldwide. Jordan Bernhardt is a graduate student with an interest in international relations and comparative politics. "Creating Just Jobs Must Be Our Top Priority,"11/15/12, pg. online @ https://www.americanprogress.org/issues/labor/news/2012/11/15/45121/creating-just-jobs-must-be-our-top-priority/)</w:t>
      </w:r>
    </w:p>
    <w:p w:rsidR="00A56D18" w:rsidRPr="00950A96" w:rsidRDefault="00A56D18" w:rsidP="00A56D18">
      <w:pPr>
        <w:rPr>
          <w:sz w:val="16"/>
        </w:rPr>
      </w:pPr>
      <w:r w:rsidRPr="00950A96">
        <w:rPr>
          <w:rStyle w:val="Emphasis"/>
        </w:rPr>
        <w:t>Our top priority has to be jobs and growth</w:t>
      </w:r>
      <w:r w:rsidRPr="00950A96">
        <w:rPr>
          <w:sz w:val="16"/>
        </w:rPr>
        <w:t xml:space="preserve">. We’ve got to build on the progress that we’ve made because </w:t>
      </w:r>
      <w:r w:rsidRPr="00950A96">
        <w:rPr>
          <w:rStyle w:val="StyleUnderline"/>
        </w:rPr>
        <w:t>this nation succeeds when we’ve got a growing, thriving middle class</w:t>
      </w:r>
      <w:r w:rsidRPr="00950A96">
        <w:rPr>
          <w:sz w:val="16"/>
        </w:rPr>
        <w:t xml:space="preserve">.” President Barack Obama started his press conference yesterday—his first since winning a second term—with those words in reference to the United States, but they apply equally to countries around the world. His choice to rhetorically place jobs before growth should not be overlooked. </w:t>
      </w:r>
      <w:r w:rsidRPr="00950A96">
        <w:rPr>
          <w:rStyle w:val="StyleUnderline"/>
        </w:rPr>
        <w:t>The world needs to focus first and foremost on job creation because jobs are necessary to drive shared and sustainable economic growth</w:t>
      </w:r>
      <w:r w:rsidRPr="00950A96">
        <w:rPr>
          <w:sz w:val="16"/>
        </w:rPr>
        <w:t xml:space="preserve">. Although job creation and economic growth are related, </w:t>
      </w:r>
      <w:r w:rsidRPr="00950A96">
        <w:rPr>
          <w:rStyle w:val="StyleUnderline"/>
        </w:rPr>
        <w:t>too often people falsely assume that if you create economic growth, the jobs will follow</w:t>
      </w:r>
      <w:r w:rsidRPr="00950A96">
        <w:rPr>
          <w:sz w:val="16"/>
        </w:rPr>
        <w:t xml:space="preserve">. But for the past several years, too many nations have seen economic growth without concomitant growth in employment. </w:t>
      </w:r>
      <w:r w:rsidRPr="00950A96">
        <w:rPr>
          <w:rStyle w:val="StyleUnderline"/>
        </w:rPr>
        <w:t>Creating just jobs</w:t>
      </w:r>
      <w:r w:rsidRPr="00950A96">
        <w:rPr>
          <w:sz w:val="16"/>
        </w:rPr>
        <w:t>—the sort that come with good pay, good benefits, and good working conditions, including the right to freedom of association and collective bargaining—</w:t>
      </w:r>
      <w:r w:rsidRPr="00950A96">
        <w:rPr>
          <w:rStyle w:val="Emphasis"/>
        </w:rPr>
        <w:t>is the key to growing the global middle class and creating the aggregate demand that we need to power the world economy</w:t>
      </w:r>
      <w:r w:rsidRPr="00950A96">
        <w:rPr>
          <w:sz w:val="16"/>
        </w:rPr>
        <w:t xml:space="preserve">. </w:t>
      </w:r>
      <w:r w:rsidRPr="00950A96">
        <w:rPr>
          <w:rStyle w:val="StyleUnderline"/>
        </w:rPr>
        <w:t>Without good pay, workers cannot become powerful consumers</w:t>
      </w:r>
      <w:r w:rsidRPr="00950A96">
        <w:rPr>
          <w:sz w:val="16"/>
        </w:rPr>
        <w:t>. And without the rights they deserve, workers lack the economic stability they need before making big investments in themselves, their children, and their societies.</w:t>
      </w:r>
    </w:p>
    <w:p w:rsidR="00A56D18" w:rsidRPr="00950A96" w:rsidRDefault="00A56D18" w:rsidP="00A56D18">
      <w:pPr>
        <w:rPr>
          <w:sz w:val="16"/>
        </w:rPr>
      </w:pPr>
    </w:p>
    <w:p w:rsidR="00A56D18" w:rsidRPr="00950A96" w:rsidRDefault="00A56D18" w:rsidP="00A56D18">
      <w:pPr>
        <w:pStyle w:val="Heading4"/>
        <w:rPr>
          <w:rFonts w:cs="Arial"/>
        </w:rPr>
      </w:pPr>
      <w:r w:rsidRPr="00950A96">
        <w:rPr>
          <w:rFonts w:cs="Arial"/>
        </w:rPr>
        <w:t>Economic decline guarantees multiple scenarios for nuclear war and turns every other impact</w:t>
      </w:r>
    </w:p>
    <w:p w:rsidR="00A56D18" w:rsidRPr="00950A96" w:rsidRDefault="00A56D18" w:rsidP="00A56D18">
      <w:pPr>
        <w:rPr>
          <w:sz w:val="16"/>
        </w:rPr>
      </w:pPr>
      <w:r w:rsidRPr="00950A96">
        <w:rPr>
          <w:rStyle w:val="Style13ptBold"/>
        </w:rPr>
        <w:t>Harris and Burrows 9</w:t>
      </w:r>
      <w:r w:rsidRPr="00950A96">
        <w:rPr>
          <w:b/>
        </w:rPr>
        <w:t xml:space="preserve"> </w:t>
      </w:r>
      <w:r w:rsidRPr="00950A96">
        <w:rPr>
          <w:sz w:val="20"/>
          <w:szCs w:val="20"/>
        </w:rPr>
        <w:t xml:space="preserve">(PhD in European History @ Cambridge and Counselor of the US National Intelligence Council AND Member of the National Intelligence Council’s Long Range Analysis Unit (Mathew J. and Jennifer, “Revisiting the Future: Geopolitical Effects of the Financial Crisis,” April 2009, pg. online @ </w:t>
      </w:r>
      <w:hyperlink r:id="rId30" w:history="1">
        <w:r w:rsidRPr="00950A96">
          <w:rPr>
            <w:rStyle w:val="Hyperlink"/>
            <w:sz w:val="20"/>
            <w:szCs w:val="20"/>
          </w:rPr>
          <w:t>http://www.twq.com/09april/docs/09apr_Burrows.pdf</w:t>
        </w:r>
      </w:hyperlink>
      <w:r w:rsidRPr="00950A96">
        <w:rPr>
          <w:sz w:val="20"/>
          <w:szCs w:val="20"/>
        </w:rPr>
        <w:t>)</w:t>
      </w:r>
    </w:p>
    <w:p w:rsidR="00A56D18" w:rsidRPr="00950A96" w:rsidRDefault="00A56D18" w:rsidP="00A56D18">
      <w:pPr>
        <w:pStyle w:val="card"/>
        <w:ind w:left="0"/>
        <w:rPr>
          <w:rStyle w:val="underline"/>
          <w:rFonts w:ascii="Arial" w:hAnsi="Arial"/>
          <w:b/>
          <w:sz w:val="22"/>
          <w:u w:val="single"/>
        </w:rPr>
      </w:pPr>
      <w:r w:rsidRPr="00950A96">
        <w:rPr>
          <w:rFonts w:ascii="Arial" w:hAnsi="Arial"/>
          <w:sz w:val="14"/>
        </w:rPr>
        <w:t>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the</w:t>
      </w:r>
      <w:r w:rsidRPr="00950A96">
        <w:rPr>
          <w:rStyle w:val="underline"/>
          <w:rFonts w:ascii="Arial" w:hAnsi="Arial"/>
          <w:sz w:val="22"/>
          <w:u w:val="single"/>
        </w:rPr>
        <w:t xml:space="preserve"> Great Depression</w:t>
      </w:r>
      <w:r w:rsidRPr="00950A96">
        <w:rPr>
          <w:rFonts w:ascii="Arial" w:hAnsi="Arial"/>
          <w:sz w:val="14"/>
        </w:rPr>
        <w:t xml:space="preserve"> is not likely to be repeated, the</w:t>
      </w:r>
      <w:r w:rsidRPr="00950A96">
        <w:rPr>
          <w:rStyle w:val="underline"/>
          <w:rFonts w:ascii="Arial" w:hAnsi="Arial"/>
          <w:sz w:val="22"/>
          <w:u w:val="single"/>
        </w:rPr>
        <w:t xml:space="preserve"> lessons</w:t>
      </w:r>
      <w:r w:rsidRPr="00950A96">
        <w:rPr>
          <w:rFonts w:ascii="Arial" w:hAnsi="Arial"/>
          <w:sz w:val="14"/>
        </w:rPr>
        <w:t xml:space="preserve"> to be drawn from that period </w:t>
      </w:r>
      <w:r w:rsidRPr="00950A96">
        <w:rPr>
          <w:rStyle w:val="underline"/>
          <w:rFonts w:ascii="Arial" w:hAnsi="Arial"/>
          <w:sz w:val="22"/>
          <w:u w:val="single"/>
        </w:rPr>
        <w:t>include the harmful effects on</w:t>
      </w:r>
      <w:r w:rsidRPr="00950A96">
        <w:rPr>
          <w:rFonts w:ascii="Arial" w:hAnsi="Arial"/>
          <w:sz w:val="14"/>
        </w:rPr>
        <w:t xml:space="preserve"> fledgling </w:t>
      </w:r>
      <w:r w:rsidRPr="00950A96">
        <w:rPr>
          <w:rStyle w:val="underline"/>
          <w:rFonts w:ascii="Arial" w:hAnsi="Arial"/>
          <w:sz w:val="22"/>
          <w:u w:val="single"/>
        </w:rPr>
        <w:t xml:space="preserve">democracies </w:t>
      </w:r>
      <w:r w:rsidRPr="00950A96">
        <w:rPr>
          <w:rFonts w:ascii="Arial" w:hAnsi="Arial"/>
          <w:sz w:val="14"/>
        </w:rPr>
        <w:t xml:space="preserve">and multiethnic societies (think Central Europe in 1920s and 1930s) </w:t>
      </w:r>
      <w:r w:rsidRPr="00950A96">
        <w:rPr>
          <w:rStyle w:val="underline"/>
          <w:rFonts w:ascii="Arial" w:hAnsi="Arial"/>
          <w:sz w:val="22"/>
          <w:u w:val="single"/>
        </w:rPr>
        <w:t>and</w:t>
      </w:r>
      <w:r w:rsidRPr="00950A96">
        <w:rPr>
          <w:rFonts w:ascii="Arial" w:hAnsi="Arial"/>
          <w:sz w:val="14"/>
        </w:rPr>
        <w:t xml:space="preserve"> on the sustainability of </w:t>
      </w:r>
      <w:r w:rsidRPr="00950A96">
        <w:rPr>
          <w:rStyle w:val="underline"/>
          <w:rFonts w:ascii="Arial" w:hAnsi="Arial"/>
          <w:sz w:val="22"/>
          <w:u w:val="single"/>
        </w:rPr>
        <w:t xml:space="preserve">multilateral institutions </w:t>
      </w:r>
      <w:r w:rsidRPr="00950A96">
        <w:rPr>
          <w:rFonts w:ascii="Arial" w:hAnsi="Arial"/>
          <w:sz w:val="14"/>
        </w:rPr>
        <w:t>(think League of Nations in the same period).</w:t>
      </w:r>
      <w:r w:rsidRPr="00950A96">
        <w:rPr>
          <w:rStyle w:val="underline"/>
          <w:rFonts w:ascii="Arial" w:hAnsi="Arial"/>
          <w:sz w:val="22"/>
          <w:u w:val="single"/>
        </w:rPr>
        <w:t xml:space="preserve"> There is no reason to think that this would not be true in the twenty-first</w:t>
      </w:r>
      <w:r w:rsidRPr="00950A96">
        <w:rPr>
          <w:rFonts w:ascii="Arial" w:hAnsi="Arial"/>
          <w:sz w:val="14"/>
        </w:rPr>
        <w:t xml:space="preserve"> as much as in the twentieth </w:t>
      </w:r>
      <w:r w:rsidRPr="00950A96">
        <w:rPr>
          <w:rStyle w:val="underline"/>
          <w:rFonts w:ascii="Arial" w:hAnsi="Arial"/>
          <w:sz w:val="22"/>
          <w:u w:val="single"/>
        </w:rPr>
        <w:t>century.</w:t>
      </w:r>
      <w:r w:rsidRPr="00950A96">
        <w:rPr>
          <w:rFonts w:ascii="Arial" w:hAnsi="Arial"/>
          <w:sz w:val="14"/>
        </w:rPr>
        <w:t xml:space="preserve"> For that reason, the ways in </w:t>
      </w:r>
      <w:r w:rsidRPr="00950A96">
        <w:rPr>
          <w:rFonts w:ascii="Arial" w:hAnsi="Arial"/>
          <w:sz w:val="22"/>
          <w:u w:val="single"/>
        </w:rPr>
        <w:t xml:space="preserve">which </w:t>
      </w:r>
      <w:r w:rsidRPr="00950A96">
        <w:rPr>
          <w:rStyle w:val="Emphasis"/>
        </w:rPr>
        <w:t>the potential for greater conflict could grow</w:t>
      </w:r>
      <w:r w:rsidRPr="00950A96">
        <w:rPr>
          <w:rFonts w:ascii="Arial" w:hAnsi="Arial"/>
          <w:sz w:val="14"/>
        </w:rPr>
        <w:t xml:space="preserve"> would seem to be even more apt </w:t>
      </w:r>
      <w:r w:rsidRPr="00950A96">
        <w:rPr>
          <w:rStyle w:val="Emphasis"/>
        </w:rPr>
        <w:t>in a</w:t>
      </w:r>
      <w:r w:rsidRPr="00950A96">
        <w:rPr>
          <w:rFonts w:ascii="Arial" w:hAnsi="Arial"/>
          <w:sz w:val="14"/>
        </w:rPr>
        <w:t xml:space="preserve"> constantly</w:t>
      </w:r>
      <w:r w:rsidRPr="00950A96">
        <w:rPr>
          <w:rStyle w:val="underline"/>
          <w:rFonts w:ascii="Arial" w:hAnsi="Arial"/>
          <w:sz w:val="22"/>
          <w:u w:val="single"/>
        </w:rPr>
        <w:t xml:space="preserve"> </w:t>
      </w:r>
      <w:r w:rsidRPr="00950A96">
        <w:rPr>
          <w:rStyle w:val="Emphasis"/>
        </w:rPr>
        <w:t>volatile economic environment</w:t>
      </w:r>
      <w:r w:rsidRPr="00950A96">
        <w:rPr>
          <w:rFonts w:ascii="Arial" w:hAnsi="Arial"/>
          <w:sz w:val="14"/>
        </w:rPr>
        <w:t xml:space="preserve"> as they would be if change would be steadier. In surveying those risks, the report stressed the likelihood that terrorism and nonproliferation will remain priorities even as resource issues move up on the international agenda. </w:t>
      </w:r>
      <w:r w:rsidRPr="00950A96">
        <w:rPr>
          <w:rStyle w:val="underline"/>
          <w:rFonts w:ascii="Arial" w:hAnsi="Arial"/>
          <w:sz w:val="22"/>
          <w:u w:val="single"/>
        </w:rPr>
        <w:t>Terrorism</w:t>
      </w:r>
      <w:r w:rsidRPr="00950A96">
        <w:rPr>
          <w:rFonts w:ascii="Arial" w:hAnsi="Arial"/>
          <w:sz w:val="14"/>
        </w:rPr>
        <w:t xml:space="preserve">’s appeal </w:t>
      </w:r>
      <w:r w:rsidRPr="00950A96">
        <w:rPr>
          <w:rStyle w:val="underline"/>
          <w:rFonts w:ascii="Arial" w:hAnsi="Arial"/>
          <w:sz w:val="22"/>
          <w:u w:val="single"/>
        </w:rPr>
        <w:t xml:space="preserve">will decline if </w:t>
      </w:r>
      <w:r w:rsidRPr="00950A96">
        <w:rPr>
          <w:rFonts w:ascii="Arial" w:hAnsi="Arial"/>
          <w:sz w:val="14"/>
        </w:rPr>
        <w:t>economic</w:t>
      </w:r>
      <w:r w:rsidRPr="00950A96">
        <w:rPr>
          <w:rStyle w:val="underline"/>
          <w:rFonts w:ascii="Arial" w:hAnsi="Arial"/>
          <w:sz w:val="22"/>
          <w:u w:val="single"/>
        </w:rPr>
        <w:t xml:space="preserve"> growth continues</w:t>
      </w:r>
      <w:r w:rsidRPr="00950A96">
        <w:rPr>
          <w:rFonts w:ascii="Arial" w:hAnsi="Arial"/>
          <w:sz w:val="14"/>
        </w:rPr>
        <w:t xml:space="preserve"> in the Middle East and youth unemployment is reduced. For those terrorist groups that remain active in 2025, however, the </w:t>
      </w:r>
      <w:r w:rsidRPr="00950A96">
        <w:rPr>
          <w:rStyle w:val="underline"/>
          <w:rFonts w:ascii="Arial" w:hAnsi="Arial"/>
          <w:sz w:val="22"/>
          <w:u w:val="single"/>
        </w:rPr>
        <w:t>diffusion of technologies</w:t>
      </w:r>
      <w:r w:rsidRPr="00950A96">
        <w:rPr>
          <w:rFonts w:ascii="Arial" w:hAnsi="Arial"/>
          <w:sz w:val="14"/>
        </w:rPr>
        <w:t xml:space="preserve"> and scientific knowledge </w:t>
      </w:r>
      <w:r w:rsidRPr="00950A96">
        <w:rPr>
          <w:rStyle w:val="underline"/>
          <w:rFonts w:ascii="Arial" w:hAnsi="Arial"/>
          <w:sz w:val="22"/>
          <w:u w:val="single"/>
        </w:rPr>
        <w:t>will place</w:t>
      </w:r>
      <w:r w:rsidRPr="00950A96">
        <w:rPr>
          <w:rFonts w:ascii="Arial" w:hAnsi="Arial"/>
          <w:sz w:val="14"/>
        </w:rPr>
        <w:t xml:space="preserve"> some of </w:t>
      </w:r>
      <w:r w:rsidRPr="00950A96">
        <w:rPr>
          <w:rStyle w:val="underline"/>
          <w:rFonts w:ascii="Arial" w:hAnsi="Arial"/>
          <w:sz w:val="22"/>
          <w:u w:val="single"/>
        </w:rPr>
        <w:t>the world’s most dangerous capabilities within their reach</w:t>
      </w:r>
      <w:r w:rsidRPr="00950A96">
        <w:rPr>
          <w:rFonts w:ascii="Arial" w:hAnsi="Arial"/>
          <w:sz w:val="14"/>
        </w:rPr>
        <w:t xml:space="preserve">. Terrorist groups in 2025 will likely be a combination of descendants of long established groups_inheriting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950A96">
        <w:rPr>
          <w:rStyle w:val="underline"/>
          <w:rFonts w:ascii="Arial" w:hAnsi="Arial"/>
          <w:sz w:val="22"/>
          <w:u w:val="single"/>
        </w:rPr>
        <w:t>conflict</w:t>
      </w:r>
      <w:r w:rsidRPr="00950A96">
        <w:rPr>
          <w:rFonts w:ascii="Arial" w:hAnsi="Arial"/>
          <w:sz w:val="14"/>
        </w:rPr>
        <w:t xml:space="preserve"> and terrorism taking place under a nuclear umbrella </w:t>
      </w:r>
      <w:r w:rsidRPr="00950A96">
        <w:rPr>
          <w:rStyle w:val="underline"/>
          <w:rFonts w:ascii="Arial" w:hAnsi="Arial"/>
          <w:sz w:val="22"/>
          <w:u w:val="single"/>
        </w:rPr>
        <w:t>could lead to an unintended escalation</w:t>
      </w:r>
      <w:r w:rsidRPr="00950A96">
        <w:rPr>
          <w:rFonts w:ascii="Arial" w:hAnsi="Arial"/>
          <w:sz w:val="14"/>
        </w:rPr>
        <w:t xml:space="preserve"> and broader conflict if clear red lines between those states involved are not well established. </w:t>
      </w:r>
      <w:r w:rsidRPr="00950A96">
        <w:rPr>
          <w:rFonts w:ascii="Arial" w:hAnsi="Arial"/>
          <w:sz w:val="22"/>
          <w:u w:val="single"/>
        </w:rPr>
        <w:t xml:space="preserve">The </w:t>
      </w:r>
      <w:r w:rsidRPr="00950A96">
        <w:rPr>
          <w:rFonts w:ascii="Arial" w:hAnsi="Arial"/>
          <w:sz w:val="14"/>
        </w:rPr>
        <w:t xml:space="preserve">close </w:t>
      </w:r>
      <w:r w:rsidRPr="00950A96">
        <w:rPr>
          <w:rStyle w:val="underline"/>
          <w:rFonts w:ascii="Arial" w:hAnsi="Arial"/>
          <w:sz w:val="22"/>
          <w:u w:val="single"/>
        </w:rPr>
        <w:t>proximity of</w:t>
      </w:r>
      <w:r w:rsidRPr="00950A96">
        <w:rPr>
          <w:rFonts w:ascii="Arial" w:hAnsi="Arial"/>
          <w:sz w:val="14"/>
        </w:rPr>
        <w:t xml:space="preserve"> potential </w:t>
      </w:r>
      <w:r w:rsidRPr="00950A96">
        <w:rPr>
          <w:rStyle w:val="underline"/>
          <w:rFonts w:ascii="Arial" w:hAnsi="Arial"/>
          <w:sz w:val="22"/>
          <w:u w:val="single"/>
        </w:rPr>
        <w:t>nuclear rivals</w:t>
      </w:r>
      <w:r w:rsidRPr="00950A96">
        <w:rPr>
          <w:rFonts w:ascii="Arial" w:hAnsi="Arial"/>
          <w:sz w:val="14"/>
        </w:rPr>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950A96">
        <w:rPr>
          <w:rStyle w:val="underline"/>
          <w:rFonts w:ascii="Arial" w:hAnsi="Arial"/>
          <w:sz w:val="22"/>
          <w:u w:val="single"/>
        </w:rPr>
        <w:t>may place more focus on preemption</w:t>
      </w:r>
      <w:r w:rsidRPr="00950A96">
        <w:rPr>
          <w:rFonts w:ascii="Arial" w:hAnsi="Arial"/>
          <w:sz w:val="14"/>
        </w:rPr>
        <w:t xml:space="preserve"> rather than defense, potentially</w:t>
      </w:r>
      <w:r w:rsidRPr="00950A96">
        <w:rPr>
          <w:rStyle w:val="underline"/>
          <w:rFonts w:ascii="Arial" w:hAnsi="Arial"/>
          <w:sz w:val="22"/>
          <w:u w:val="single"/>
        </w:rPr>
        <w:t xml:space="preserve"> leading to escalating crises</w:t>
      </w:r>
      <w:r w:rsidRPr="00950A96">
        <w:rPr>
          <w:rFonts w:ascii="Arial" w:hAnsi="Arial"/>
          <w:sz w:val="14"/>
        </w:rPr>
        <w:t xml:space="preserve">. 36 </w:t>
      </w:r>
      <w:r w:rsidRPr="00950A96">
        <w:rPr>
          <w:rFonts w:ascii="Arial" w:hAnsi="Arial"/>
          <w:sz w:val="22"/>
          <w:u w:val="single"/>
        </w:rPr>
        <w:t xml:space="preserve">Types of </w:t>
      </w:r>
      <w:r w:rsidRPr="00950A96">
        <w:rPr>
          <w:rStyle w:val="underline"/>
          <w:rFonts w:ascii="Arial" w:hAnsi="Arial"/>
          <w:sz w:val="22"/>
          <w:u w:val="single"/>
        </w:rPr>
        <w:t>conflict</w:t>
      </w:r>
      <w:r w:rsidRPr="00950A96">
        <w:rPr>
          <w:rFonts w:ascii="Arial" w:hAnsi="Arial"/>
          <w:sz w:val="22"/>
          <w:u w:val="single"/>
        </w:rPr>
        <w:t xml:space="preserve"> that the world continues to experience</w:t>
      </w:r>
      <w:r w:rsidRPr="00950A96">
        <w:rPr>
          <w:rFonts w:ascii="Arial" w:hAnsi="Arial"/>
          <w:sz w:val="14"/>
        </w:rPr>
        <w:t>, such as</w:t>
      </w:r>
      <w:r w:rsidRPr="00950A96">
        <w:rPr>
          <w:rStyle w:val="underline"/>
          <w:rFonts w:ascii="Arial" w:hAnsi="Arial"/>
          <w:sz w:val="22"/>
          <w:u w:val="single"/>
        </w:rPr>
        <w:t xml:space="preserve"> over resources, could reemerge,</w:t>
      </w:r>
      <w:r w:rsidRPr="00950A96">
        <w:rPr>
          <w:rFonts w:ascii="Arial" w:hAnsi="Arial"/>
          <w:sz w:val="14"/>
        </w:rPr>
        <w:t xml:space="preserve"> </w:t>
      </w:r>
      <w:r w:rsidRPr="00950A96">
        <w:rPr>
          <w:rFonts w:ascii="Arial" w:hAnsi="Arial"/>
          <w:sz w:val="22"/>
          <w:u w:val="single"/>
        </w:rPr>
        <w:t>particularly if protectionism grows</w:t>
      </w:r>
      <w:r w:rsidRPr="00950A96">
        <w:rPr>
          <w:rFonts w:ascii="Arial" w:hAnsi="Arial"/>
          <w:sz w:val="14"/>
        </w:rPr>
        <w:t xml:space="preserve"> and there is a resort to neo-mercantilist practices. </w:t>
      </w:r>
      <w:r w:rsidRPr="00950A96">
        <w:rPr>
          <w:rStyle w:val="underline"/>
          <w:rFonts w:ascii="Arial" w:hAnsi="Arial"/>
          <w:sz w:val="22"/>
          <w:u w:val="single"/>
        </w:rPr>
        <w:t>Perceptions of renewed energy scarcity</w:t>
      </w:r>
      <w:r w:rsidRPr="00950A96">
        <w:rPr>
          <w:rFonts w:ascii="Arial" w:hAnsi="Arial"/>
          <w:sz w:val="14"/>
        </w:rPr>
        <w:t xml:space="preserve"> will drive countries to take actions to assure their future access to energy supplies. In the worst case, this </w:t>
      </w:r>
      <w:r w:rsidRPr="00950A96">
        <w:rPr>
          <w:rStyle w:val="underline"/>
          <w:rFonts w:ascii="Arial" w:hAnsi="Arial"/>
          <w:sz w:val="22"/>
          <w:u w:val="single"/>
        </w:rPr>
        <w:t>could result in interstate conflicts</w:t>
      </w:r>
      <w:r w:rsidRPr="00950A96">
        <w:rPr>
          <w:rFonts w:ascii="Arial" w:hAnsi="Arial"/>
          <w:sz w:val="14"/>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w:t>
      </w:r>
      <w:r w:rsidRPr="00950A96">
        <w:rPr>
          <w:rFonts w:ascii="Arial" w:hAnsi="Arial"/>
          <w:sz w:val="22"/>
          <w:u w:val="single"/>
        </w:rPr>
        <w:t>If the fiscal stimulus focus for these countries indeed turns inward, one of the most obvious funding targets may be military</w:t>
      </w:r>
      <w:r w:rsidRPr="00950A96">
        <w:rPr>
          <w:rFonts w:ascii="Arial" w:hAnsi="Arial"/>
          <w:sz w:val="14"/>
        </w:rPr>
        <w:t xml:space="preserve">. </w:t>
      </w:r>
      <w:r w:rsidRPr="00950A96">
        <w:rPr>
          <w:rStyle w:val="Emphasis"/>
        </w:rPr>
        <w:t>Buildup of regional naval capabilities could lead to increased tensions, rivalries, and counterbalancing</w:t>
      </w:r>
      <w:r w:rsidRPr="00950A96">
        <w:rPr>
          <w:rFonts w:ascii="Arial" w:hAnsi="Arial"/>
          <w:sz w:val="14"/>
        </w:rPr>
        <w:t xml:space="preserve"> moves, but it also will create opportunities for multinational cooperation in protecting critical sea lanes. With water also becoming scarcer in Asia and the Middle East, </w:t>
      </w:r>
      <w:r w:rsidRPr="00950A96">
        <w:rPr>
          <w:rStyle w:val="underline"/>
          <w:rFonts w:ascii="Arial" w:hAnsi="Arial"/>
          <w:sz w:val="22"/>
          <w:u w:val="single"/>
        </w:rPr>
        <w:t>cooperation</w:t>
      </w:r>
      <w:r w:rsidRPr="00950A96">
        <w:rPr>
          <w:rFonts w:ascii="Arial" w:hAnsi="Arial"/>
          <w:sz w:val="14"/>
        </w:rPr>
        <w:t xml:space="preserve"> to manage changing water resources </w:t>
      </w:r>
      <w:r w:rsidRPr="00950A96">
        <w:rPr>
          <w:rStyle w:val="underline"/>
          <w:rFonts w:ascii="Arial" w:hAnsi="Arial"/>
          <w:sz w:val="22"/>
          <w:u w:val="single"/>
        </w:rPr>
        <w:t>is</w:t>
      </w:r>
      <w:r w:rsidRPr="00950A96">
        <w:rPr>
          <w:rFonts w:ascii="Arial" w:hAnsi="Arial"/>
          <w:sz w:val="14"/>
        </w:rPr>
        <w:t xml:space="preserve"> likely to be increasingly </w:t>
      </w:r>
      <w:r w:rsidRPr="00950A96">
        <w:rPr>
          <w:rStyle w:val="underline"/>
          <w:rFonts w:ascii="Arial" w:hAnsi="Arial"/>
          <w:sz w:val="22"/>
          <w:u w:val="single"/>
        </w:rPr>
        <w:t xml:space="preserve">difficult </w:t>
      </w:r>
      <w:r w:rsidRPr="00950A96">
        <w:rPr>
          <w:rFonts w:ascii="Arial" w:hAnsi="Arial"/>
          <w:sz w:val="14"/>
        </w:rPr>
        <w:t>both within and between states</w:t>
      </w:r>
      <w:r w:rsidRPr="00950A96">
        <w:rPr>
          <w:rStyle w:val="underline"/>
          <w:rFonts w:ascii="Arial" w:hAnsi="Arial"/>
          <w:sz w:val="22"/>
          <w:u w:val="single"/>
        </w:rPr>
        <w:t xml:space="preserve"> in a</w:t>
      </w:r>
      <w:r w:rsidRPr="00950A96">
        <w:rPr>
          <w:rFonts w:ascii="Arial" w:hAnsi="Arial"/>
          <w:sz w:val="14"/>
        </w:rPr>
        <w:t xml:space="preserve"> more </w:t>
      </w:r>
      <w:r w:rsidRPr="00950A96">
        <w:rPr>
          <w:rStyle w:val="underline"/>
          <w:rFonts w:ascii="Arial" w:hAnsi="Arial"/>
          <w:sz w:val="22"/>
          <w:u w:val="single"/>
        </w:rPr>
        <w:t xml:space="preserve">dog-eat-dog world. </w:t>
      </w:r>
    </w:p>
    <w:p w:rsidR="00A56D18" w:rsidRPr="00950A96" w:rsidRDefault="00A56D18" w:rsidP="00A56D18">
      <w:pPr>
        <w:rPr>
          <w:sz w:val="16"/>
        </w:rPr>
      </w:pPr>
    </w:p>
    <w:p w:rsidR="00A56D18" w:rsidRPr="00950A96" w:rsidRDefault="00A56D18" w:rsidP="00A56D18">
      <w:pPr>
        <w:rPr>
          <w:sz w:val="16"/>
        </w:rPr>
      </w:pPr>
    </w:p>
    <w:p w:rsidR="00A56D18" w:rsidRPr="00950A96" w:rsidRDefault="00A56D18" w:rsidP="00A56D18">
      <w:pPr>
        <w:pStyle w:val="Heading3"/>
      </w:pPr>
      <w:r w:rsidRPr="00950A96">
        <w:t>2AC CP =/= Solve Warming</w:t>
      </w:r>
    </w:p>
    <w:p w:rsidR="00A56D18" w:rsidRPr="00950A96" w:rsidRDefault="00A56D18" w:rsidP="00A56D18"/>
    <w:p w:rsidR="00A56D18" w:rsidRPr="00950A96" w:rsidRDefault="00A56D18" w:rsidP="00A56D18">
      <w:pPr>
        <w:rPr>
          <w:rStyle w:val="Style13ptBold"/>
        </w:rPr>
      </w:pPr>
      <w:r w:rsidRPr="00950A96">
        <w:rPr>
          <w:rStyle w:val="Style13ptBold"/>
        </w:rPr>
        <w:t xml:space="preserve">CP doesn’t solve warming – U.S and China are the biggest emitters of CO2, absent U.S action we can’t resolve the worst impacts of climate change </w:t>
      </w:r>
    </w:p>
    <w:p w:rsidR="00A56D18" w:rsidRPr="00950A96" w:rsidRDefault="00A56D18" w:rsidP="00A56D18">
      <w:pPr>
        <w:rPr>
          <w:rStyle w:val="Style13ptBold"/>
        </w:rPr>
      </w:pPr>
    </w:p>
    <w:p w:rsidR="00A56D18" w:rsidRPr="00950A96" w:rsidRDefault="00A56D18" w:rsidP="00A56D18">
      <w:pPr>
        <w:pStyle w:val="Heading3"/>
      </w:pPr>
      <w:r w:rsidRPr="00950A96">
        <w:t xml:space="preserve">2AC Theory </w:t>
      </w:r>
    </w:p>
    <w:p w:rsidR="00A56D18" w:rsidRPr="00950A96" w:rsidRDefault="00A56D18" w:rsidP="00A56D18"/>
    <w:p w:rsidR="00A56D18" w:rsidRPr="00950A96" w:rsidRDefault="00A56D18" w:rsidP="00A56D18">
      <w:pPr>
        <w:rPr>
          <w:b/>
          <w:sz w:val="26"/>
          <w:szCs w:val="26"/>
        </w:rPr>
      </w:pPr>
      <w:r w:rsidRPr="00950A96">
        <w:rPr>
          <w:b/>
          <w:sz w:val="26"/>
          <w:szCs w:val="26"/>
        </w:rPr>
        <w:t>International fiat is a voting issue:</w:t>
      </w:r>
    </w:p>
    <w:p w:rsidR="00A56D18" w:rsidRPr="00950A96" w:rsidRDefault="00A56D18" w:rsidP="00A56D18">
      <w:pPr>
        <w:pStyle w:val="ListParagraph"/>
        <w:numPr>
          <w:ilvl w:val="0"/>
          <w:numId w:val="11"/>
        </w:numPr>
        <w:rPr>
          <w:b/>
          <w:sz w:val="26"/>
          <w:szCs w:val="26"/>
        </w:rPr>
      </w:pPr>
      <w:r w:rsidRPr="00950A96">
        <w:rPr>
          <w:b/>
          <w:sz w:val="26"/>
          <w:szCs w:val="26"/>
        </w:rPr>
        <w:t>Infinitely regressive – they could fiat international states do the plan, etc.</w:t>
      </w:r>
    </w:p>
    <w:p w:rsidR="00A56D18" w:rsidRPr="00950A96" w:rsidRDefault="00A56D18" w:rsidP="00A56D18">
      <w:pPr>
        <w:pStyle w:val="ListParagraph"/>
        <w:numPr>
          <w:ilvl w:val="0"/>
          <w:numId w:val="11"/>
        </w:numPr>
        <w:rPr>
          <w:b/>
          <w:sz w:val="26"/>
          <w:szCs w:val="26"/>
        </w:rPr>
      </w:pPr>
      <w:r w:rsidRPr="00950A96">
        <w:rPr>
          <w:b/>
          <w:sz w:val="26"/>
          <w:szCs w:val="26"/>
        </w:rPr>
        <w:t>Kills clash and explodes the AFF research burden – leads to shallow debates because we’re never fully prepared for the 200 countries that could do the plan</w:t>
      </w:r>
    </w:p>
    <w:p w:rsidR="00A56D18" w:rsidRPr="00950A96" w:rsidRDefault="00A56D18" w:rsidP="00A56D18">
      <w:pPr>
        <w:pStyle w:val="ListParagraph"/>
        <w:numPr>
          <w:ilvl w:val="0"/>
          <w:numId w:val="11"/>
        </w:numPr>
        <w:rPr>
          <w:b/>
          <w:sz w:val="26"/>
          <w:szCs w:val="26"/>
        </w:rPr>
      </w:pPr>
      <w:r w:rsidRPr="00950A96">
        <w:rPr>
          <w:b/>
          <w:sz w:val="26"/>
          <w:szCs w:val="26"/>
        </w:rPr>
        <w:t>Uniquely unpredictable – not enough lit on other countries engaging China on nuclear energy to justify the CP</w:t>
      </w:r>
    </w:p>
    <w:p w:rsidR="00A56D18" w:rsidRPr="00950A96" w:rsidRDefault="00A56D18" w:rsidP="00A56D18">
      <w:pPr>
        <w:pStyle w:val="ListParagraph"/>
        <w:numPr>
          <w:ilvl w:val="0"/>
          <w:numId w:val="11"/>
        </w:numPr>
        <w:rPr>
          <w:b/>
          <w:sz w:val="26"/>
          <w:szCs w:val="26"/>
        </w:rPr>
      </w:pPr>
      <w:r w:rsidRPr="00950A96">
        <w:rPr>
          <w:b/>
          <w:sz w:val="26"/>
          <w:szCs w:val="26"/>
        </w:rPr>
        <w:t>Counter-interp: no international CPs</w:t>
      </w:r>
    </w:p>
    <w:p w:rsidR="00A56D18" w:rsidRPr="00352BBB" w:rsidRDefault="00A56D18" w:rsidP="00A56D18"/>
    <w:p w:rsidR="008267A3" w:rsidRPr="00A46E50" w:rsidRDefault="008267A3" w:rsidP="008267A3"/>
    <w:sectPr w:rsidR="008267A3" w:rsidRPr="00A46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FA56538"/>
    <w:multiLevelType w:val="hybridMultilevel"/>
    <w:tmpl w:val="8D348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iego Marrero"/>
    <w:docVar w:name="RibbonPointer" w:val="334928460"/>
    <w:docVar w:name="VerbatimVersion" w:val="5.1"/>
  </w:docVars>
  <w:rsids>
    <w:rsidRoot w:val="008267A3"/>
    <w:rsid w:val="000139A3"/>
    <w:rsid w:val="00015730"/>
    <w:rsid w:val="00100833"/>
    <w:rsid w:val="00104529"/>
    <w:rsid w:val="00105942"/>
    <w:rsid w:val="00107396"/>
    <w:rsid w:val="001125CD"/>
    <w:rsid w:val="001410A4"/>
    <w:rsid w:val="00144A4C"/>
    <w:rsid w:val="00176AB0"/>
    <w:rsid w:val="00177B7D"/>
    <w:rsid w:val="0018322D"/>
    <w:rsid w:val="001B2E5C"/>
    <w:rsid w:val="001B5776"/>
    <w:rsid w:val="001B6464"/>
    <w:rsid w:val="001E527A"/>
    <w:rsid w:val="001F78CE"/>
    <w:rsid w:val="002079F5"/>
    <w:rsid w:val="00251FC7"/>
    <w:rsid w:val="002855A7"/>
    <w:rsid w:val="002B146A"/>
    <w:rsid w:val="002B5E17"/>
    <w:rsid w:val="002F18CA"/>
    <w:rsid w:val="00315690"/>
    <w:rsid w:val="00316B75"/>
    <w:rsid w:val="00325646"/>
    <w:rsid w:val="003460F2"/>
    <w:rsid w:val="0038158C"/>
    <w:rsid w:val="003902BA"/>
    <w:rsid w:val="00396B9D"/>
    <w:rsid w:val="003A09E2"/>
    <w:rsid w:val="003A41E4"/>
    <w:rsid w:val="00407037"/>
    <w:rsid w:val="00416155"/>
    <w:rsid w:val="00446D44"/>
    <w:rsid w:val="004605D6"/>
    <w:rsid w:val="004C60E8"/>
    <w:rsid w:val="004E3579"/>
    <w:rsid w:val="004E728B"/>
    <w:rsid w:val="004F39E0"/>
    <w:rsid w:val="0052395D"/>
    <w:rsid w:val="0052476B"/>
    <w:rsid w:val="00537BD5"/>
    <w:rsid w:val="0057268A"/>
    <w:rsid w:val="005B58AA"/>
    <w:rsid w:val="005D2912"/>
    <w:rsid w:val="006065BD"/>
    <w:rsid w:val="006123B7"/>
    <w:rsid w:val="00645FA9"/>
    <w:rsid w:val="00647866"/>
    <w:rsid w:val="00665003"/>
    <w:rsid w:val="006A2AD0"/>
    <w:rsid w:val="006B2F13"/>
    <w:rsid w:val="006C2375"/>
    <w:rsid w:val="006D4ECC"/>
    <w:rsid w:val="00700E10"/>
    <w:rsid w:val="00722258"/>
    <w:rsid w:val="007243E5"/>
    <w:rsid w:val="00766EA0"/>
    <w:rsid w:val="007A2226"/>
    <w:rsid w:val="007F5B66"/>
    <w:rsid w:val="008054A0"/>
    <w:rsid w:val="00823A1C"/>
    <w:rsid w:val="008267A3"/>
    <w:rsid w:val="00837B3C"/>
    <w:rsid w:val="00845B9D"/>
    <w:rsid w:val="00860984"/>
    <w:rsid w:val="008B2090"/>
    <w:rsid w:val="008B3ECB"/>
    <w:rsid w:val="008B4E85"/>
    <w:rsid w:val="008C1B2E"/>
    <w:rsid w:val="008E45D9"/>
    <w:rsid w:val="008F356F"/>
    <w:rsid w:val="0091627E"/>
    <w:rsid w:val="00950A96"/>
    <w:rsid w:val="0097032B"/>
    <w:rsid w:val="009A56EA"/>
    <w:rsid w:val="009D2EAD"/>
    <w:rsid w:val="009D54B2"/>
    <w:rsid w:val="009E1922"/>
    <w:rsid w:val="009F7ED2"/>
    <w:rsid w:val="00A56D18"/>
    <w:rsid w:val="00A93661"/>
    <w:rsid w:val="00A95652"/>
    <w:rsid w:val="00AB6EFA"/>
    <w:rsid w:val="00AC0AB8"/>
    <w:rsid w:val="00AC54BF"/>
    <w:rsid w:val="00B0639C"/>
    <w:rsid w:val="00B33C6D"/>
    <w:rsid w:val="00B41669"/>
    <w:rsid w:val="00B4508F"/>
    <w:rsid w:val="00B52588"/>
    <w:rsid w:val="00B55AD5"/>
    <w:rsid w:val="00B731DC"/>
    <w:rsid w:val="00B8057C"/>
    <w:rsid w:val="00BD0EE4"/>
    <w:rsid w:val="00BD6238"/>
    <w:rsid w:val="00BE1DF3"/>
    <w:rsid w:val="00BF593B"/>
    <w:rsid w:val="00BF773A"/>
    <w:rsid w:val="00BF7E81"/>
    <w:rsid w:val="00C031BF"/>
    <w:rsid w:val="00C13773"/>
    <w:rsid w:val="00C17CC8"/>
    <w:rsid w:val="00C83417"/>
    <w:rsid w:val="00C9604F"/>
    <w:rsid w:val="00CA19AA"/>
    <w:rsid w:val="00CB1062"/>
    <w:rsid w:val="00CC5298"/>
    <w:rsid w:val="00CD736E"/>
    <w:rsid w:val="00CD798D"/>
    <w:rsid w:val="00CE161E"/>
    <w:rsid w:val="00CF59A8"/>
    <w:rsid w:val="00D325A9"/>
    <w:rsid w:val="00D36A8A"/>
    <w:rsid w:val="00D61409"/>
    <w:rsid w:val="00D65751"/>
    <w:rsid w:val="00D6691E"/>
    <w:rsid w:val="00D71170"/>
    <w:rsid w:val="00D7509A"/>
    <w:rsid w:val="00D92B4E"/>
    <w:rsid w:val="00DA1C92"/>
    <w:rsid w:val="00DA25D4"/>
    <w:rsid w:val="00DA6538"/>
    <w:rsid w:val="00E15E75"/>
    <w:rsid w:val="00E5262C"/>
    <w:rsid w:val="00EA4C9E"/>
    <w:rsid w:val="00EC7DC4"/>
    <w:rsid w:val="00ED30CF"/>
    <w:rsid w:val="00EF25FA"/>
    <w:rsid w:val="00F176EF"/>
    <w:rsid w:val="00F45E10"/>
    <w:rsid w:val="00F46F31"/>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F7B3EB-8740-4790-A81A-ACF78D0B2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410A4"/>
    <w:pPr>
      <w:jc w:val="left"/>
    </w:pPr>
    <w:rPr>
      <w:rFonts w:ascii="Calibri" w:hAnsi="Calibri"/>
    </w:rPr>
  </w:style>
  <w:style w:type="paragraph" w:styleId="Heading1">
    <w:name w:val="heading 1"/>
    <w:aliases w:val="Pocket"/>
    <w:basedOn w:val="Normal"/>
    <w:next w:val="Normal"/>
    <w:link w:val="Heading1Char"/>
    <w:qFormat/>
    <w:rsid w:val="001410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410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410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1410A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410A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10A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410A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w:basedOn w:val="DefaultParagraphFont"/>
    <w:link w:val="Heading4"/>
    <w:uiPriority w:val="3"/>
    <w:rsid w:val="001410A4"/>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
    <w:basedOn w:val="DefaultParagraphFont"/>
    <w:link w:val="textbold"/>
    <w:uiPriority w:val="7"/>
    <w:qFormat/>
    <w:rsid w:val="001410A4"/>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410A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9.5 "/>
    <w:basedOn w:val="DefaultParagraphFont"/>
    <w:uiPriority w:val="6"/>
    <w:qFormat/>
    <w:rsid w:val="001410A4"/>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1410A4"/>
    <w:rPr>
      <w:color w:val="auto"/>
      <w:u w:val="none"/>
    </w:rPr>
  </w:style>
  <w:style w:type="character" w:styleId="FollowedHyperlink">
    <w:name w:val="FollowedHyperlink"/>
    <w:basedOn w:val="DefaultParagraphFont"/>
    <w:uiPriority w:val="99"/>
    <w:semiHidden/>
    <w:unhideWhenUsed/>
    <w:rsid w:val="001410A4"/>
    <w:rPr>
      <w:color w:val="auto"/>
      <w:u w:val="none"/>
    </w:rPr>
  </w:style>
  <w:style w:type="paragraph" w:customStyle="1" w:styleId="textbold">
    <w:name w:val="text bold"/>
    <w:basedOn w:val="Normal"/>
    <w:link w:val="Emphasis"/>
    <w:uiPriority w:val="7"/>
    <w:qFormat/>
    <w:rsid w:val="008267A3"/>
    <w:pPr>
      <w:ind w:left="720"/>
    </w:pPr>
    <w:rPr>
      <w:b/>
      <w:iCs/>
      <w:u w:val="single"/>
      <w:bdr w:val="single" w:sz="8" w:space="0" w:color="auto"/>
    </w:rPr>
  </w:style>
  <w:style w:type="character" w:customStyle="1" w:styleId="StyleUnderline1">
    <w:name w:val="Style Underline1"/>
    <w:basedOn w:val="DefaultParagraphFont"/>
    <w:rsid w:val="008267A3"/>
    <w:rPr>
      <w:b/>
      <w:u w:val="single"/>
    </w:rPr>
  </w:style>
  <w:style w:type="paragraph" w:customStyle="1" w:styleId="Cards">
    <w:name w:val="Cards"/>
    <w:basedOn w:val="Normal"/>
    <w:link w:val="CardsChar1"/>
    <w:qFormat/>
    <w:rsid w:val="008267A3"/>
    <w:pPr>
      <w:autoSpaceDE w:val="0"/>
      <w:autoSpaceDN w:val="0"/>
      <w:adjustRightInd w:val="0"/>
      <w:ind w:left="432" w:right="432"/>
    </w:pPr>
    <w:rPr>
      <w:rFonts w:eastAsia="Calibri" w:cs="Calibri"/>
      <w:szCs w:val="20"/>
    </w:rPr>
  </w:style>
  <w:style w:type="character" w:customStyle="1" w:styleId="CardsChar1">
    <w:name w:val="Cards Char1"/>
    <w:link w:val="Cards"/>
    <w:rsid w:val="008267A3"/>
    <w:rPr>
      <w:rFonts w:ascii="Calibri" w:eastAsia="Calibri" w:hAnsi="Calibri" w:cs="Calibri"/>
      <w:szCs w:val="20"/>
    </w:rPr>
  </w:style>
  <w:style w:type="paragraph" w:styleId="ListParagraph">
    <w:name w:val="List Paragraph"/>
    <w:basedOn w:val="Normal"/>
    <w:uiPriority w:val="99"/>
    <w:unhideWhenUsed/>
    <w:qFormat/>
    <w:rsid w:val="00A56D18"/>
    <w:pPr>
      <w:ind w:left="720"/>
      <w:contextualSpacing/>
    </w:pPr>
  </w:style>
  <w:style w:type="paragraph" w:customStyle="1" w:styleId="card">
    <w:name w:val="card"/>
    <w:basedOn w:val="Normal"/>
    <w:next w:val="Normal"/>
    <w:link w:val="cardChar"/>
    <w:qFormat/>
    <w:rsid w:val="00A56D18"/>
    <w:pPr>
      <w:ind w:left="288" w:right="288"/>
    </w:pPr>
    <w:rPr>
      <w:rFonts w:ascii="Times New Roman" w:eastAsia="Times New Roman" w:hAnsi="Times New Roman"/>
      <w:sz w:val="20"/>
      <w:szCs w:val="20"/>
    </w:rPr>
  </w:style>
  <w:style w:type="character" w:customStyle="1" w:styleId="cardChar">
    <w:name w:val="card Char"/>
    <w:link w:val="card"/>
    <w:rsid w:val="00A56D18"/>
    <w:rPr>
      <w:rFonts w:ascii="Times New Roman" w:eastAsia="Times New Roman" w:hAnsi="Times New Roman" w:cs="Arial"/>
      <w:sz w:val="20"/>
      <w:szCs w:val="20"/>
    </w:rPr>
  </w:style>
  <w:style w:type="character" w:customStyle="1" w:styleId="underline">
    <w:name w:val="underline"/>
    <w:qFormat/>
    <w:rsid w:val="00A56D18"/>
    <w:rPr>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lobaltimes.cn/content/976979.shtml" TargetMode="External"/><Relationship Id="rId13" Type="http://schemas.openxmlformats.org/officeDocument/2006/relationships/hyperlink" Target="http://www.bloomberg.com/news/articles/2015-09-09/china-step-closer-to-exporting-reactors-with-africa-agreement" TargetMode="External"/><Relationship Id="rId18" Type="http://schemas.openxmlformats.org/officeDocument/2006/relationships/hyperlink" Target="https://mic.com/articles/124643/solar-sunflower-the-future-energy-source-more-efficient-than-nasa-solar-panels" TargetMode="External"/><Relationship Id="rId26" Type="http://schemas.openxmlformats.org/officeDocument/2006/relationships/hyperlink" Target="http://journals.plos.org/plosone/article?id=10.1371/journal.pone.0124074" TargetMode="External"/><Relationship Id="rId3" Type="http://schemas.openxmlformats.org/officeDocument/2006/relationships/styles" Target="styles.xml"/><Relationship Id="rId21" Type="http://schemas.openxmlformats.org/officeDocument/2006/relationships/hyperlink" Target="https://www.ecotricity.co.uk/our-green-energy/energy-independence/the-end-of-fossil-fuels" TargetMode="External"/><Relationship Id="rId7" Type="http://schemas.openxmlformats.org/officeDocument/2006/relationships/hyperlink" Target="http://www.zerohedge.com/news/2016-04-03/how-bad-would-nuclear-terror-attack-be-find-out-interactive-nukemap" TargetMode="External"/><Relationship Id="rId12" Type="http://schemas.openxmlformats.org/officeDocument/2006/relationships/hyperlink" Target="http://www.export.gov/china/build/groups/public/@eg_cn/documents/webcontent/eg_cn_067072.pdf" TargetMode="External"/><Relationship Id="rId17" Type="http://schemas.openxmlformats.org/officeDocument/2006/relationships/hyperlink" Target="http://web.stanford.edu/class/e297c/trade_environment/energy/hfossil.html" TargetMode="External"/><Relationship Id="rId25" Type="http://schemas.openxmlformats.org/officeDocument/2006/relationships/hyperlink" Target="https://mic.com/articles/111402/america-s-addiction-to-fossil-fuels-is-officially-causing-earthquakes" TargetMode="External"/><Relationship Id="rId2" Type="http://schemas.openxmlformats.org/officeDocument/2006/relationships/numbering" Target="numbering.xml"/><Relationship Id="rId16" Type="http://schemas.openxmlformats.org/officeDocument/2006/relationships/hyperlink" Target="http://www3.epa.gov/climatechange/ghgemissions/gases/co2.html" TargetMode="External"/><Relationship Id="rId20" Type="http://schemas.openxmlformats.org/officeDocument/2006/relationships/hyperlink" Target="https://www.youtube.com/watch?v=DX1iplQQJTo" TargetMode="External"/><Relationship Id="rId29" Type="http://schemas.openxmlformats.org/officeDocument/2006/relationships/hyperlink" Target="http://csis.org/files/media/csis/pubs/090309_mcgiffert_uschinasmartpower_web.pdf" TargetMode="External"/><Relationship Id="rId1" Type="http://schemas.openxmlformats.org/officeDocument/2006/relationships/customXml" Target="../customXml/item1.xml"/><Relationship Id="rId6" Type="http://schemas.openxmlformats.org/officeDocument/2006/relationships/hyperlink" Target="http://www.cbrneportal.com/fire-on-the-water-the-south-china-sea-and-nuclear-confrontation/" TargetMode="External"/><Relationship Id="rId11" Type="http://schemas.openxmlformats.org/officeDocument/2006/relationships/hyperlink" Target="http://europe.chinadaily.com.cn/business/2016-03/03/content_23716417.htm" TargetMode="External"/><Relationship Id="rId24" Type="http://schemas.openxmlformats.org/officeDocument/2006/relationships/hyperlink" Target="http://www.livescience.com/4226-world-10-polluted-places.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ncdc.noaa.gov/sotc/summary-info/global/201508" TargetMode="External"/><Relationship Id="rId23" Type="http://schemas.openxmlformats.org/officeDocument/2006/relationships/hyperlink" Target="http://www.livescience.com/37469-fuel-endures.html" TargetMode="External"/><Relationship Id="rId28" Type="http://schemas.openxmlformats.org/officeDocument/2006/relationships/hyperlink" Target="http://www.globaleconomicgovernance.org/wp-content/uploads/IR-Colloquium-MT12-Week-5_The-Irony-of-Global-Economic-Governance.pdf" TargetMode="External"/><Relationship Id="rId10" Type="http://schemas.openxmlformats.org/officeDocument/2006/relationships/hyperlink" Target="http://world.people.com.cn/n1/2016/0524/c1002-28373221.html" TargetMode="External"/><Relationship Id="rId19" Type="http://schemas.openxmlformats.org/officeDocument/2006/relationships/hyperlink" Target="https://mic.com/articles/124524/hawaii-is-harvesting-the-oceans-energy"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usa.chinadaily.com.cn/business/2015-01/22/content_19377409.htm" TargetMode="External"/><Relationship Id="rId14" Type="http://schemas.openxmlformats.org/officeDocument/2006/relationships/hyperlink" Target="http://www.bloomberg.com/news/articles/2015-10-21/edf-strikes-deal-with-china-to-build-three-u-k-nuclear-plants" TargetMode="External"/><Relationship Id="rId22" Type="http://schemas.openxmlformats.org/officeDocument/2006/relationships/hyperlink" Target="http://www.livescience.com/37469-fuel-endures.html" TargetMode="External"/><Relationship Id="rId27" Type="http://schemas.openxmlformats.org/officeDocument/2006/relationships/hyperlink" Target="http://csis.org/files/media/csis/pubs/090309_mcgiffert_uschinasmartpower_web.pdf" TargetMode="External"/><Relationship Id="rId30" Type="http://schemas.openxmlformats.org/officeDocument/2006/relationships/hyperlink" Target="http://www.twq.com/09april/docs/09apr_Burrow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473B2-58A1-43AC-916B-B5DFE4CD5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TotalTime>
  <Pages>1</Pages>
  <Words>55400</Words>
  <Characters>315782</Characters>
  <Application>Microsoft Office Word</Application>
  <DocSecurity>0</DocSecurity>
  <Lines>2631</Lines>
  <Paragraphs>740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Marrero</dc:creator>
  <cp:keywords>5.1.1</cp:keywords>
  <dc:description/>
  <cp:lastModifiedBy>Abelkop, Garrett</cp:lastModifiedBy>
  <cp:revision>19</cp:revision>
  <dcterms:created xsi:type="dcterms:W3CDTF">2016-07-06T19:29:00Z</dcterms:created>
  <dcterms:modified xsi:type="dcterms:W3CDTF">2016-07-07T21:53:00Z</dcterms:modified>
</cp:coreProperties>
</file>