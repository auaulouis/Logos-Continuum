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1F13716F" w14:textId="77777777" w:rsidR="00E42E4C" w:rsidRDefault="00D67D56" w:rsidP="00D67D56">
      <w:pPr>
        <w:pStyle w:val="Heading1"/>
        <w:rPr>
          <w:rFonts w:hint="eastAsia"/>
        </w:rPr>
      </w:pPr>
      <w:r>
        <w:t xml:space="preserve">Welcome to this </w:t>
      </w:r>
      <w:proofErr w:type="spellStart"/>
      <w:r>
        <w:t>neg</w:t>
      </w:r>
      <w:proofErr w:type="spellEnd"/>
    </w:p>
    <w:p w14:paraId="47F365DF" w14:textId="77777777" w:rsidR="00D67D56" w:rsidRDefault="00D67D56" w:rsidP="00D67D56">
      <w:pPr>
        <w:pStyle w:val="Heading2"/>
        <w:rPr>
          <w:rFonts w:hint="eastAsia"/>
        </w:rPr>
      </w:pPr>
      <w:r>
        <w:t>T-Military</w:t>
      </w:r>
    </w:p>
    <w:p w14:paraId="5F97FED7" w14:textId="763C2D5E" w:rsidR="00D67D56" w:rsidRDefault="00426B8D" w:rsidP="00AC5752">
      <w:pPr>
        <w:pStyle w:val="Heading4"/>
        <w:rPr>
          <w:rFonts w:hint="eastAsia"/>
        </w:rPr>
      </w:pPr>
      <w:r>
        <w:t xml:space="preserve">Nuclear dialogues are defined as military contact, and military representatives handle nuclear talks – the aff is clearly </w:t>
      </w:r>
      <w:proofErr w:type="spellStart"/>
      <w:r>
        <w:t>miltary</w:t>
      </w:r>
      <w:proofErr w:type="spellEnd"/>
      <w:r w:rsidR="00D67D56">
        <w:br/>
      </w:r>
      <w:r w:rsidR="00D67D56" w:rsidRPr="00D67D56">
        <w:rPr>
          <w:rFonts w:hint="eastAsia"/>
        </w:rPr>
        <w:t>Thayer</w:t>
      </w:r>
      <w:r w:rsidR="00D67D56">
        <w:t xml:space="preserve"> 12</w:t>
      </w:r>
    </w:p>
    <w:p w14:paraId="65186E59" w14:textId="77777777" w:rsidR="00EA0CA5" w:rsidRPr="00EA0CA5" w:rsidRDefault="00EA0CA5" w:rsidP="00EA0CA5">
      <w:pPr>
        <w:rPr>
          <w:rFonts w:hint="eastAsia"/>
          <w:sz w:val="18"/>
        </w:rPr>
      </w:pPr>
      <w:r w:rsidRPr="00EA0CA5">
        <w:rPr>
          <w:rStyle w:val="Style9pt"/>
          <w:rFonts w:hint="eastAsia"/>
        </w:rPr>
        <w:t>Carlyle A. THAYER</w:t>
      </w:r>
      <w:r>
        <w:rPr>
          <w:rStyle w:val="Style9pt"/>
        </w:rPr>
        <w:t xml:space="preserve">, </w:t>
      </w:r>
      <w:r w:rsidRPr="00EA0CA5">
        <w:rPr>
          <w:rStyle w:val="Style9pt"/>
          <w:rFonts w:hint="eastAsia"/>
        </w:rPr>
        <w:t xml:space="preserve">Emeritus Professor, The University of New South Wales (UNSW) at the Australian </w:t>
      </w:r>
      <w:proofErr w:type="spellStart"/>
      <w:r w:rsidRPr="00EA0CA5">
        <w:rPr>
          <w:rStyle w:val="Style9pt"/>
          <w:rFonts w:hint="eastAsia"/>
        </w:rPr>
        <w:t>Defence</w:t>
      </w:r>
      <w:proofErr w:type="spellEnd"/>
      <w:r w:rsidRPr="00EA0CA5">
        <w:rPr>
          <w:rStyle w:val="Style9pt"/>
          <w:rFonts w:hint="eastAsia"/>
        </w:rPr>
        <w:t xml:space="preserve"> Force Academy (ADFA), Canberra. Thayer studied political science at Brown and was awarded an M.A. in Southeast Asian Studies from Yale (1971) and a PhD in International Relations from The Australian National University</w:t>
      </w:r>
      <w:r>
        <w:rPr>
          <w:rStyle w:val="Style9pt"/>
        </w:rPr>
        <w:t xml:space="preserve">, 18-6-12, </w:t>
      </w:r>
      <w:r>
        <w:rPr>
          <w:rStyle w:val="Style9pt"/>
          <w:rFonts w:hint="eastAsia"/>
        </w:rPr>
        <w:t>“</w:t>
      </w:r>
      <w:r w:rsidRPr="00EA0CA5">
        <w:rPr>
          <w:rStyle w:val="Style9pt"/>
          <w:rFonts w:hint="eastAsia"/>
        </w:rPr>
        <w:t>The U.S. and China in Regional Security</w:t>
      </w:r>
      <w:r>
        <w:rPr>
          <w:rStyle w:val="Style9pt"/>
        </w:rPr>
        <w:t xml:space="preserve">, </w:t>
      </w:r>
      <w:r w:rsidRPr="00EA0CA5">
        <w:rPr>
          <w:rStyle w:val="Style9pt"/>
          <w:rFonts w:hint="eastAsia"/>
        </w:rPr>
        <w:t>Implications for Asia and Europe</w:t>
      </w:r>
      <w:r>
        <w:rPr>
          <w:rStyle w:val="Style9pt"/>
          <w:rFonts w:hint="eastAsia"/>
        </w:rPr>
        <w:t>”</w:t>
      </w:r>
      <w:r>
        <w:rPr>
          <w:rStyle w:val="Style9pt"/>
        </w:rPr>
        <w:t xml:space="preserve">, </w:t>
      </w:r>
      <w:r>
        <w:rPr>
          <w:rStyle w:val="Style9pt"/>
          <w:rFonts w:hint="eastAsia"/>
        </w:rPr>
        <w:t>“</w:t>
      </w:r>
      <w:r w:rsidRPr="00EA0CA5">
        <w:rPr>
          <w:rStyle w:val="Style9pt"/>
          <w:rFonts w:hint="eastAsia"/>
        </w:rPr>
        <w:t>Session V: Enhancing Transparency:</w:t>
      </w:r>
      <w:r>
        <w:rPr>
          <w:rStyle w:val="Style9pt"/>
        </w:rPr>
        <w:t xml:space="preserve"> </w:t>
      </w:r>
      <w:r w:rsidRPr="00EA0CA5">
        <w:rPr>
          <w:rStyle w:val="Style9pt"/>
          <w:rFonts w:hint="eastAsia"/>
        </w:rPr>
        <w:t>Military to Military Cooperation and Strategic Dialogues</w:t>
      </w:r>
      <w:r>
        <w:rPr>
          <w:rStyle w:val="Style9pt"/>
          <w:rFonts w:hint="eastAsia"/>
        </w:rPr>
        <w:t>”</w:t>
      </w:r>
      <w:r>
        <w:rPr>
          <w:rStyle w:val="Style9pt"/>
        </w:rPr>
        <w:t xml:space="preserve">, </w:t>
      </w:r>
      <w:r w:rsidRPr="00EA0CA5">
        <w:rPr>
          <w:rStyle w:val="Style9pt"/>
          <w:rFonts w:hint="eastAsia"/>
        </w:rPr>
        <w:t>https://www.swp-berlin.org/fileadmin/contents/products/projekt_papiere/BCAS2012_Carlyle_Thayer_web_final_ks.pdf</w:t>
      </w:r>
      <w:r>
        <w:rPr>
          <w:rStyle w:val="Style9pt"/>
        </w:rPr>
        <w:t>, BC</w:t>
      </w:r>
    </w:p>
    <w:p w14:paraId="754E29EA" w14:textId="6349D0C8" w:rsidR="00EA0CA5" w:rsidRPr="00EA0CA5" w:rsidRDefault="00EA0CA5" w:rsidP="00EA0CA5">
      <w:pPr>
        <w:rPr>
          <w:rFonts w:hint="eastAsia"/>
        </w:rPr>
      </w:pPr>
      <w:r w:rsidRPr="00426B8D">
        <w:rPr>
          <w:rStyle w:val="StyleUnderline"/>
          <w:rFonts w:hint="eastAsia"/>
          <w:highlight w:val="cyan"/>
        </w:rPr>
        <w:t>The National Defense Authorization Act</w:t>
      </w:r>
      <w:r w:rsidRPr="00EA0CA5">
        <w:rPr>
          <w:rFonts w:hint="eastAsia"/>
        </w:rPr>
        <w:t xml:space="preserve"> (NDAA) for Fiscal Year 2000 </w:t>
      </w:r>
      <w:r w:rsidRPr="00426B8D">
        <w:rPr>
          <w:rStyle w:val="StyleUnderline"/>
          <w:rFonts w:hint="eastAsia"/>
          <w:highlight w:val="cyan"/>
        </w:rPr>
        <w:t>prohibits the Secretary of Defense from authorizing any military-to-military contact</w:t>
      </w:r>
      <w:r w:rsidRPr="00EA0CA5">
        <w:rPr>
          <w:rStyle w:val="StyleUnderline"/>
          <w:rFonts w:hint="eastAsia"/>
        </w:rPr>
        <w:t xml:space="preserve"> </w:t>
      </w:r>
      <w:r w:rsidRPr="00EA0CA5">
        <w:rPr>
          <w:rFonts w:hint="eastAsia"/>
        </w:rPr>
        <w:t xml:space="preserve">with the </w:t>
      </w:r>
      <w:r w:rsidRPr="00426B8D">
        <w:rPr>
          <w:rFonts w:hint="eastAsia"/>
        </w:rPr>
        <w:t xml:space="preserve">PLA </w:t>
      </w:r>
      <w:r w:rsidRPr="00426B8D">
        <w:rPr>
          <w:rStyle w:val="StyleUnderline"/>
          <w:rFonts w:hint="eastAsia"/>
          <w:highlight w:val="cyan"/>
        </w:rPr>
        <w:t xml:space="preserve">if that contact would </w:t>
      </w:r>
      <w:r w:rsidRPr="00426B8D">
        <w:rPr>
          <w:rStyle w:val="StyleUnderline"/>
          <w:rFonts w:hint="eastAsia"/>
          <w:highlight w:val="cyan"/>
        </w:rPr>
        <w:t>“</w:t>
      </w:r>
      <w:r w:rsidRPr="00426B8D">
        <w:rPr>
          <w:rStyle w:val="StyleUnderline"/>
          <w:rFonts w:hint="eastAsia"/>
          <w:highlight w:val="cyan"/>
        </w:rPr>
        <w:t>create a national security risk</w:t>
      </w:r>
      <w:r w:rsidRPr="00EA0CA5">
        <w:rPr>
          <w:rStyle w:val="StyleUnderline"/>
          <w:rFonts w:hint="eastAsia"/>
        </w:rPr>
        <w:t xml:space="preserve"> </w:t>
      </w:r>
      <w:r w:rsidRPr="00EA0CA5">
        <w:rPr>
          <w:rFonts w:hint="eastAsia"/>
        </w:rPr>
        <w:t>due to an inappropriate exposure</w:t>
      </w:r>
      <w:r w:rsidRPr="00EA0CA5">
        <w:rPr>
          <w:rFonts w:hint="eastAsia"/>
        </w:rPr>
        <w:t>”</w:t>
      </w:r>
      <w:r w:rsidRPr="00EA0CA5">
        <w:rPr>
          <w:rFonts w:hint="eastAsia"/>
        </w:rPr>
        <w:t xml:space="preserve"> of the PLA </w:t>
      </w:r>
      <w:r w:rsidRPr="00426B8D">
        <w:rPr>
          <w:rStyle w:val="StyleUnderline"/>
          <w:rFonts w:hint="eastAsia"/>
          <w:highlight w:val="cyan"/>
        </w:rPr>
        <w:t>to</w:t>
      </w:r>
      <w:r w:rsidRPr="00EA0CA5">
        <w:rPr>
          <w:rStyle w:val="StyleUnderline"/>
          <w:rFonts w:hint="eastAsia"/>
        </w:rPr>
        <w:t xml:space="preserve"> any of the following twelve areas</w:t>
      </w:r>
      <w:r w:rsidRPr="00EA0CA5">
        <w:rPr>
          <w:rFonts w:hint="eastAsia"/>
        </w:rPr>
        <w:t xml:space="preserve">: </w:t>
      </w:r>
      <w:r w:rsidRPr="00EA0CA5">
        <w:rPr>
          <w:rStyle w:val="StyleUnderline"/>
          <w:rFonts w:hint="eastAsia"/>
        </w:rPr>
        <w:t>force projection</w:t>
      </w:r>
      <w:r w:rsidRPr="00EA0CA5">
        <w:rPr>
          <w:rFonts w:hint="eastAsia"/>
        </w:rPr>
        <w:t xml:space="preserve"> operations, </w:t>
      </w:r>
      <w:r w:rsidRPr="00426B8D">
        <w:rPr>
          <w:rStyle w:val="StyleUnderline"/>
          <w:rFonts w:hint="eastAsia"/>
          <w:highlight w:val="cyan"/>
        </w:rPr>
        <w:t>nuclear operations</w:t>
      </w:r>
      <w:r w:rsidRPr="00EA0CA5">
        <w:rPr>
          <w:rStyle w:val="StyleUnderline"/>
          <w:rFonts w:hint="eastAsia"/>
        </w:rPr>
        <w:t>,</w:t>
      </w:r>
      <w:r w:rsidRPr="00EA0CA5">
        <w:rPr>
          <w:rFonts w:hint="eastAsia"/>
        </w:rPr>
        <w:t xml:space="preserve"> advanced </w:t>
      </w:r>
      <w:r w:rsidRPr="00EA0CA5">
        <w:rPr>
          <w:rStyle w:val="StyleUnderline"/>
          <w:rFonts w:hint="eastAsia"/>
        </w:rPr>
        <w:t xml:space="preserve">combined-arms and joint combat operations, advanced logistical operations, chemical and biological and other capabilities related to weapons of mass destruction, surveillance and reconnaissance operations, joint </w:t>
      </w:r>
      <w:proofErr w:type="spellStart"/>
      <w:r w:rsidRPr="00EA0CA5">
        <w:rPr>
          <w:rStyle w:val="StyleUnderline"/>
          <w:rFonts w:hint="eastAsia"/>
        </w:rPr>
        <w:t>warfighting</w:t>
      </w:r>
      <w:proofErr w:type="spellEnd"/>
      <w:r w:rsidRPr="00EA0CA5">
        <w:rPr>
          <w:rStyle w:val="StyleUnderline"/>
          <w:rFonts w:hint="eastAsia"/>
        </w:rPr>
        <w:t xml:space="preserve"> experiments</w:t>
      </w:r>
      <w:r w:rsidRPr="00EA0CA5">
        <w:rPr>
          <w:rStyle w:val="StyleUnderline"/>
        </w:rPr>
        <w:t xml:space="preserve"> </w:t>
      </w:r>
      <w:r w:rsidRPr="00EA0CA5">
        <w:rPr>
          <w:rStyle w:val="StyleUnderline"/>
          <w:rFonts w:hint="eastAsia"/>
        </w:rPr>
        <w:t xml:space="preserve">and other activities related to transformations in warfare, military space operations, </w:t>
      </w:r>
      <w:r w:rsidRPr="00426B8D">
        <w:rPr>
          <w:rStyle w:val="StyleUnderline"/>
          <w:rFonts w:hint="eastAsia"/>
        </w:rPr>
        <w:t>other advanced capabilities of the Armed Forces</w:t>
      </w:r>
      <w:r w:rsidRPr="00EA0CA5">
        <w:rPr>
          <w:rStyle w:val="StyleUnderline"/>
          <w:rFonts w:hint="eastAsia"/>
        </w:rPr>
        <w:t>, arms sales or military-related technology transfers, release of classified or restricted information, and access to a Defense Department laboratory</w:t>
      </w:r>
      <w:r w:rsidRPr="00EA0CA5">
        <w:rPr>
          <w:rFonts w:hint="eastAsia"/>
        </w:rPr>
        <w:t>.23</w:t>
      </w:r>
      <w:r w:rsidRPr="00EA0CA5">
        <w:rPr>
          <w:b/>
          <w:bCs/>
          <w:sz w:val="12"/>
        </w:rPr>
        <w:t xml:space="preserve"> </w:t>
      </w:r>
      <w:r w:rsidRPr="00EA0CA5">
        <w:rPr>
          <w:rFonts w:hint="eastAsia"/>
        </w:rPr>
        <w:t xml:space="preserve">President Obama made his first official visit to China from November 15-18, 2009.24 Whatever benefit derived from this visit was eroded two months later in January 2010 when President Obama notified Congress of arms sales to Taiwan.25 In response, China suspended high-level military-to-military relations with the United States for ten months, including the bilateral MMCA. </w:t>
      </w:r>
      <w:r w:rsidRPr="00426B8D">
        <w:rPr>
          <w:rStyle w:val="StyleUnderline"/>
          <w:rFonts w:hint="eastAsia"/>
        </w:rPr>
        <w:t>U.S. defense officials</w:t>
      </w:r>
      <w:r w:rsidRPr="00EA0CA5">
        <w:rPr>
          <w:rStyle w:val="StyleUnderline"/>
          <w:rFonts w:hint="eastAsia"/>
        </w:rPr>
        <w:t xml:space="preserve"> described China</w:t>
      </w:r>
      <w:r w:rsidRPr="00EA0CA5">
        <w:rPr>
          <w:rStyle w:val="StyleUnderline"/>
          <w:rFonts w:hint="eastAsia"/>
        </w:rPr>
        <w:t>’</w:t>
      </w:r>
      <w:r w:rsidRPr="00EA0CA5">
        <w:rPr>
          <w:rStyle w:val="StyleUnderline"/>
          <w:rFonts w:hint="eastAsia"/>
        </w:rPr>
        <w:t xml:space="preserve">s actions as </w:t>
      </w:r>
      <w:r w:rsidRPr="00EA0CA5">
        <w:rPr>
          <w:rStyle w:val="StyleUnderline"/>
          <w:rFonts w:hint="eastAsia"/>
        </w:rPr>
        <w:t>“</w:t>
      </w:r>
      <w:r w:rsidRPr="00EA0CA5">
        <w:rPr>
          <w:rStyle w:val="StyleUnderline"/>
          <w:rFonts w:hint="eastAsia"/>
        </w:rPr>
        <w:t>continued politicization</w:t>
      </w:r>
      <w:r w:rsidRPr="00EA0CA5">
        <w:rPr>
          <w:rStyle w:val="StyleUnderline"/>
          <w:rFonts w:hint="eastAsia"/>
        </w:rPr>
        <w:t>”</w:t>
      </w:r>
      <w:r w:rsidRPr="00EA0CA5">
        <w:rPr>
          <w:rStyle w:val="StyleUnderline"/>
          <w:rFonts w:hint="eastAsia"/>
        </w:rPr>
        <w:t xml:space="preserve"> of military-to-military contacts</w:t>
      </w:r>
      <w:r w:rsidRPr="00EA0CA5">
        <w:rPr>
          <w:rFonts w:hint="eastAsia"/>
        </w:rPr>
        <w:t>.</w:t>
      </w:r>
      <w:r w:rsidRPr="00EA0CA5">
        <w:rPr>
          <w:b/>
          <w:bCs/>
          <w:sz w:val="12"/>
        </w:rPr>
        <w:t xml:space="preserve"> </w:t>
      </w:r>
      <w:r w:rsidRPr="00EA0CA5">
        <w:rPr>
          <w:rFonts w:hint="eastAsia"/>
        </w:rPr>
        <w:t>President Obama dispatched two high level envoys to Beijing in March to repair the damage, Deputy Secretary of State James Steinberg and the Senior Director for Asian Affairs at the National Security Council Jeffrey Bader. They succeeded and China</w:t>
      </w:r>
      <w:r w:rsidRPr="00EA0CA5">
        <w:rPr>
          <w:rFonts w:hint="eastAsia"/>
        </w:rPr>
        <w:t>’</w:t>
      </w:r>
      <w:r w:rsidRPr="00EA0CA5">
        <w:rPr>
          <w:rFonts w:hint="eastAsia"/>
        </w:rPr>
        <w:t>s Foreign Ministry announced that President Hu Jintao would attend the Nuclear Security Summit in Washington in mid-April.</w:t>
      </w:r>
      <w:r w:rsidRPr="00EA0CA5">
        <w:rPr>
          <w:b/>
          <w:bCs/>
          <w:sz w:val="12"/>
        </w:rPr>
        <w:t xml:space="preserve"> </w:t>
      </w:r>
      <w:r w:rsidRPr="00EA0CA5">
        <w:rPr>
          <w:rFonts w:hint="eastAsia"/>
        </w:rPr>
        <w:t>The 2nd SE&amp;D was held in Beijing in May 2010 in the shadow of the announcement by President Obama four months earlier of a new package of arms sales to Taiwan and China</w:t>
      </w:r>
      <w:r w:rsidRPr="00EA0CA5">
        <w:rPr>
          <w:rFonts w:hint="eastAsia"/>
        </w:rPr>
        <w:t>’</w:t>
      </w:r>
      <w:r w:rsidRPr="00EA0CA5">
        <w:rPr>
          <w:rFonts w:hint="eastAsia"/>
        </w:rPr>
        <w:t xml:space="preserve">s suspension of some military exchange in retaliation.26 U.S. military representatives included PACOM Commander Admiral Robert Willard and Assistant Secretary of Defense Wallace </w:t>
      </w:r>
      <w:proofErr w:type="spellStart"/>
      <w:r w:rsidRPr="00EA0CA5">
        <w:rPr>
          <w:rFonts w:hint="eastAsia"/>
        </w:rPr>
        <w:t>Gregson</w:t>
      </w:r>
      <w:proofErr w:type="spellEnd"/>
      <w:r w:rsidRPr="00EA0CA5">
        <w:rPr>
          <w:rFonts w:hint="eastAsia"/>
        </w:rPr>
        <w:t xml:space="preserve">. They met separately with Deputy Chief of General Staff, Air Force General Ma </w:t>
      </w:r>
      <w:proofErr w:type="spellStart"/>
      <w:r w:rsidRPr="00EA0CA5">
        <w:rPr>
          <w:rFonts w:hint="eastAsia"/>
        </w:rPr>
        <w:t>Xiaotian</w:t>
      </w:r>
      <w:proofErr w:type="spellEnd"/>
      <w:r w:rsidRPr="00EA0CA5">
        <w:rPr>
          <w:rFonts w:hint="eastAsia"/>
        </w:rPr>
        <w:t xml:space="preserve"> and Rear Admiral Guan </w:t>
      </w:r>
      <w:proofErr w:type="spellStart"/>
      <w:r w:rsidRPr="00EA0CA5">
        <w:rPr>
          <w:rFonts w:hint="eastAsia"/>
        </w:rPr>
        <w:t>Youfei</w:t>
      </w:r>
      <w:proofErr w:type="spellEnd"/>
      <w:r w:rsidRPr="00EA0CA5">
        <w:rPr>
          <w:rFonts w:hint="eastAsia"/>
        </w:rPr>
        <w:t xml:space="preserve">. General Ma raised </w:t>
      </w:r>
      <w:r w:rsidRPr="00EA0CA5">
        <w:rPr>
          <w:rFonts w:hint="eastAsia"/>
        </w:rPr>
        <w:t>“</w:t>
      </w:r>
      <w:r w:rsidRPr="00EA0CA5">
        <w:rPr>
          <w:rFonts w:hint="eastAsia"/>
        </w:rPr>
        <w:t>three obstacles</w:t>
      </w:r>
      <w:r w:rsidRPr="00EA0CA5">
        <w:rPr>
          <w:rFonts w:hint="eastAsia"/>
        </w:rPr>
        <w:t>”</w:t>
      </w:r>
      <w:r w:rsidRPr="00EA0CA5">
        <w:rPr>
          <w:rFonts w:hint="eastAsia"/>
        </w:rPr>
        <w:t xml:space="preserve"> - arms sales to Taiwan, close-in reconnaissance in China</w:t>
      </w:r>
      <w:r w:rsidRPr="00EA0CA5">
        <w:rPr>
          <w:rFonts w:hint="eastAsia"/>
        </w:rPr>
        <w:t>’</w:t>
      </w:r>
      <w:r w:rsidRPr="00EA0CA5">
        <w:rPr>
          <w:rFonts w:hint="eastAsia"/>
        </w:rPr>
        <w:t xml:space="preserve">s EEZ, and restrictions contained in FY2000 NDAA.27 </w:t>
      </w:r>
      <w:r w:rsidRPr="00426B8D">
        <w:rPr>
          <w:rStyle w:val="StyleUnderline"/>
          <w:rFonts w:hint="eastAsia"/>
          <w:highlight w:val="cyan"/>
        </w:rPr>
        <w:t>The PLA turned down a U.S. offer to brief them on the Nuclear Posture Review</w:t>
      </w:r>
      <w:r w:rsidRPr="00EA0CA5">
        <w:rPr>
          <w:rStyle w:val="StyleUnderline"/>
          <w:rFonts w:hint="eastAsia"/>
        </w:rPr>
        <w:t xml:space="preserve"> and the Quadrennial Defense Review (QDR). </w:t>
      </w:r>
      <w:r w:rsidRPr="00EA0CA5">
        <w:rPr>
          <w:rFonts w:hint="eastAsia"/>
        </w:rPr>
        <w:t>According to one analyst:</w:t>
      </w:r>
      <w:r w:rsidRPr="00EA0CA5">
        <w:rPr>
          <w:b/>
          <w:bCs/>
          <w:sz w:val="12"/>
        </w:rPr>
        <w:t xml:space="preserve"> </w:t>
      </w:r>
      <w:r w:rsidRPr="00EA0CA5">
        <w:rPr>
          <w:rFonts w:hint="eastAsia"/>
        </w:rPr>
        <w:t xml:space="preserve">discussions </w:t>
      </w:r>
      <w:r w:rsidRPr="00426B8D">
        <w:rPr>
          <w:rStyle w:val="StyleUnderline"/>
          <w:rFonts w:hint="eastAsia"/>
          <w:highlight w:val="cyan"/>
        </w:rPr>
        <w:t>between military representatives</w:t>
      </w:r>
      <w:r w:rsidRPr="00EA0CA5">
        <w:rPr>
          <w:rStyle w:val="StyleUnderline"/>
          <w:rFonts w:hint="eastAsia"/>
        </w:rPr>
        <w:t xml:space="preserve"> on the margins of the formal meetings were tense</w:t>
      </w:r>
      <w:r w:rsidRPr="00EA0CA5">
        <w:rPr>
          <w:rFonts w:hint="eastAsia"/>
        </w:rPr>
        <w:t xml:space="preserve">... Rear Adm. Guan </w:t>
      </w:r>
      <w:proofErr w:type="spellStart"/>
      <w:r w:rsidRPr="00EA0CA5">
        <w:rPr>
          <w:rFonts w:hint="eastAsia"/>
        </w:rPr>
        <w:t>Youfei</w:t>
      </w:r>
      <w:proofErr w:type="spellEnd"/>
      <w:r w:rsidRPr="00EA0CA5">
        <w:rPr>
          <w:rFonts w:hint="eastAsia"/>
        </w:rPr>
        <w:t>, a vice minister at the Foreign Affairs Office of the PLA, lectured about US mishandling of the Sino-US relationship, pinning the blame on the US for</w:t>
      </w:r>
      <w:r w:rsidR="00426B8D">
        <w:t xml:space="preserve"> </w:t>
      </w:r>
      <w:r w:rsidRPr="00EA0CA5">
        <w:rPr>
          <w:rFonts w:hint="eastAsia"/>
        </w:rPr>
        <w:t xml:space="preserve">all the bilateral problems. Guan accused the US of being a </w:t>
      </w:r>
      <w:r w:rsidRPr="00EA0CA5">
        <w:rPr>
          <w:rFonts w:hint="eastAsia"/>
        </w:rPr>
        <w:t>“</w:t>
      </w:r>
      <w:r w:rsidRPr="00EA0CA5">
        <w:rPr>
          <w:rFonts w:hint="eastAsia"/>
        </w:rPr>
        <w:t>hegemon,</w:t>
      </w:r>
      <w:r w:rsidRPr="00EA0CA5">
        <w:rPr>
          <w:rFonts w:hint="eastAsia"/>
        </w:rPr>
        <w:t>”</w:t>
      </w:r>
      <w:r w:rsidRPr="00EA0CA5">
        <w:rPr>
          <w:rFonts w:hint="eastAsia"/>
        </w:rPr>
        <w:t xml:space="preserve"> scheming to encircle China with strategic alliances, and treating China as an enemy.28</w:t>
      </w:r>
    </w:p>
    <w:p w14:paraId="52AAF130" w14:textId="67856557" w:rsidR="00426B8D" w:rsidRDefault="00426B8D" w:rsidP="00AC5752">
      <w:pPr>
        <w:pStyle w:val="Heading4"/>
        <w:rPr>
          <w:rFonts w:hint="eastAsia"/>
        </w:rPr>
      </w:pPr>
      <w:r>
        <w:t>Nuclear dialogue to handle miscalculation is strategic engagement, which is military to military contact – distinct from economic or diplomatic</w:t>
      </w:r>
      <w:r w:rsidR="00D92F56">
        <w:t xml:space="preserve"> </w:t>
      </w:r>
      <w:r>
        <w:br/>
      </w:r>
      <w:r w:rsidRPr="00D67D56">
        <w:rPr>
          <w:rFonts w:hint="eastAsia"/>
        </w:rPr>
        <w:t>Thayer</w:t>
      </w:r>
      <w:r>
        <w:t xml:space="preserve"> 12</w:t>
      </w:r>
    </w:p>
    <w:p w14:paraId="02F3AFF5" w14:textId="77777777" w:rsidR="00426B8D" w:rsidRPr="00EA0CA5" w:rsidRDefault="00426B8D" w:rsidP="00426B8D">
      <w:pPr>
        <w:rPr>
          <w:rFonts w:hint="eastAsia"/>
          <w:sz w:val="18"/>
        </w:rPr>
      </w:pPr>
      <w:r w:rsidRPr="00EA0CA5">
        <w:rPr>
          <w:rStyle w:val="Style9pt"/>
          <w:rFonts w:hint="eastAsia"/>
        </w:rPr>
        <w:t>Carlyle A. THAYER</w:t>
      </w:r>
      <w:r>
        <w:rPr>
          <w:rStyle w:val="Style9pt"/>
        </w:rPr>
        <w:t xml:space="preserve">, </w:t>
      </w:r>
      <w:r w:rsidRPr="00EA0CA5">
        <w:rPr>
          <w:rStyle w:val="Style9pt"/>
          <w:rFonts w:hint="eastAsia"/>
        </w:rPr>
        <w:t xml:space="preserve">Emeritus Professor, The University of New South Wales (UNSW) at the Australian </w:t>
      </w:r>
      <w:proofErr w:type="spellStart"/>
      <w:r w:rsidRPr="00EA0CA5">
        <w:rPr>
          <w:rStyle w:val="Style9pt"/>
          <w:rFonts w:hint="eastAsia"/>
        </w:rPr>
        <w:t>Defence</w:t>
      </w:r>
      <w:proofErr w:type="spellEnd"/>
      <w:r w:rsidRPr="00EA0CA5">
        <w:rPr>
          <w:rStyle w:val="Style9pt"/>
          <w:rFonts w:hint="eastAsia"/>
        </w:rPr>
        <w:t xml:space="preserve"> Force Academy (ADFA), Canberra. Thayer studied political science at Brown and was awarded an M.A. in Southeast Asian Studies from Yale (1971) and a PhD in International Relations from The Australian National University</w:t>
      </w:r>
      <w:r>
        <w:rPr>
          <w:rStyle w:val="Style9pt"/>
        </w:rPr>
        <w:t xml:space="preserve">, 18-6-12, </w:t>
      </w:r>
      <w:r>
        <w:rPr>
          <w:rStyle w:val="Style9pt"/>
          <w:rFonts w:hint="eastAsia"/>
        </w:rPr>
        <w:t>“</w:t>
      </w:r>
      <w:r w:rsidRPr="00EA0CA5">
        <w:rPr>
          <w:rStyle w:val="Style9pt"/>
          <w:rFonts w:hint="eastAsia"/>
        </w:rPr>
        <w:t>The U.S. and China in Regional Security</w:t>
      </w:r>
      <w:r>
        <w:rPr>
          <w:rStyle w:val="Style9pt"/>
        </w:rPr>
        <w:t xml:space="preserve">, </w:t>
      </w:r>
      <w:r w:rsidRPr="00EA0CA5">
        <w:rPr>
          <w:rStyle w:val="Style9pt"/>
          <w:rFonts w:hint="eastAsia"/>
        </w:rPr>
        <w:t>Implications for Asia and Europe</w:t>
      </w:r>
      <w:r>
        <w:rPr>
          <w:rStyle w:val="Style9pt"/>
          <w:rFonts w:hint="eastAsia"/>
        </w:rPr>
        <w:t>”</w:t>
      </w:r>
      <w:r>
        <w:rPr>
          <w:rStyle w:val="Style9pt"/>
        </w:rPr>
        <w:t xml:space="preserve">, </w:t>
      </w:r>
      <w:r>
        <w:rPr>
          <w:rStyle w:val="Style9pt"/>
          <w:rFonts w:hint="eastAsia"/>
        </w:rPr>
        <w:t>“</w:t>
      </w:r>
      <w:r w:rsidRPr="00EA0CA5">
        <w:rPr>
          <w:rStyle w:val="Style9pt"/>
          <w:rFonts w:hint="eastAsia"/>
        </w:rPr>
        <w:t>Session V: Enhancing Transparency:</w:t>
      </w:r>
      <w:r>
        <w:rPr>
          <w:rStyle w:val="Style9pt"/>
        </w:rPr>
        <w:t xml:space="preserve"> </w:t>
      </w:r>
      <w:r w:rsidRPr="00EA0CA5">
        <w:rPr>
          <w:rStyle w:val="Style9pt"/>
          <w:rFonts w:hint="eastAsia"/>
        </w:rPr>
        <w:t>Military to Military Cooperation and Strategic Dialogues</w:t>
      </w:r>
      <w:r>
        <w:rPr>
          <w:rStyle w:val="Style9pt"/>
          <w:rFonts w:hint="eastAsia"/>
        </w:rPr>
        <w:t>”</w:t>
      </w:r>
      <w:r>
        <w:rPr>
          <w:rStyle w:val="Style9pt"/>
        </w:rPr>
        <w:t xml:space="preserve">, </w:t>
      </w:r>
      <w:r w:rsidRPr="00EA0CA5">
        <w:rPr>
          <w:rStyle w:val="Style9pt"/>
          <w:rFonts w:hint="eastAsia"/>
        </w:rPr>
        <w:t>https://www.swp-berlin.org/fileadmin/contents/products/projekt_papiere/BCAS2012_Carlyle_Thayer_web_final_ks.pdf</w:t>
      </w:r>
      <w:r>
        <w:rPr>
          <w:rStyle w:val="Style9pt"/>
        </w:rPr>
        <w:t>, BC</w:t>
      </w:r>
    </w:p>
    <w:p w14:paraId="59B20499" w14:textId="44C80D23" w:rsidR="00426B8D" w:rsidRPr="00EA0CA5" w:rsidRDefault="00426B8D" w:rsidP="00426B8D">
      <w:pPr>
        <w:rPr>
          <w:rFonts w:hint="eastAsia"/>
        </w:rPr>
      </w:pPr>
      <w:r>
        <w:rPr>
          <w:rFonts w:hint="eastAsia"/>
        </w:rPr>
        <w:t>T</w:t>
      </w:r>
      <w:r w:rsidRPr="00426B8D">
        <w:rPr>
          <w:rStyle w:val="StyleUnderline"/>
          <w:rFonts w:hint="eastAsia"/>
          <w:highlight w:val="cyan"/>
        </w:rPr>
        <w:t>his paper focuses on military-to-military contacts and strategic dialogues between the U</w:t>
      </w:r>
      <w:r w:rsidRPr="00426B8D">
        <w:rPr>
          <w:rStyle w:val="StyleUnderline"/>
          <w:rFonts w:hint="eastAsia"/>
        </w:rPr>
        <w:t>nited</w:t>
      </w:r>
      <w:r w:rsidRPr="00426B8D">
        <w:rPr>
          <w:rStyle w:val="StyleUnderline"/>
          <w:rFonts w:hint="eastAsia"/>
          <w:highlight w:val="cyan"/>
        </w:rPr>
        <w:t xml:space="preserve"> S</w:t>
      </w:r>
      <w:r w:rsidRPr="00426B8D">
        <w:rPr>
          <w:rStyle w:val="StyleUnderline"/>
          <w:rFonts w:hint="eastAsia"/>
        </w:rPr>
        <w:t xml:space="preserve">tates </w:t>
      </w:r>
      <w:r w:rsidRPr="00426B8D">
        <w:rPr>
          <w:rStyle w:val="StyleUnderline"/>
          <w:rFonts w:hint="eastAsia"/>
          <w:highlight w:val="cyan"/>
        </w:rPr>
        <w:t>and China</w:t>
      </w:r>
      <w:r>
        <w:rPr>
          <w:rFonts w:hint="eastAsia"/>
        </w:rPr>
        <w:t>. This paper is divided into four parts. Part 1 provides a brief introduction into the rationale for military-to-military contacts and strategic dialogues. Part 2 provides an historical overview of U.S.-China defense contacts and cooperation from 1980 until 2008. Part 3 provides an analysis of military-to-military contacts and dialogues under the Obama Administration. Part 4 presents a summary and conclusion.</w:t>
      </w:r>
      <w:r w:rsidRPr="00426B8D">
        <w:rPr>
          <w:sz w:val="12"/>
        </w:rPr>
        <w:t xml:space="preserve"> </w:t>
      </w:r>
      <w:r w:rsidRPr="00426B8D">
        <w:rPr>
          <w:rStyle w:val="StyleUnderline"/>
          <w:rFonts w:hint="eastAsia"/>
        </w:rPr>
        <w:t>The United States has repeatedly sought to engage with China to better manage their bilateral relations</w:t>
      </w:r>
      <w:r>
        <w:rPr>
          <w:rFonts w:hint="eastAsia"/>
        </w:rPr>
        <w:t xml:space="preserve">. Currently, </w:t>
      </w:r>
      <w:r w:rsidRPr="00426B8D">
        <w:rPr>
          <w:rStyle w:val="StyleUnderline"/>
          <w:rFonts w:hint="eastAsia"/>
          <w:highlight w:val="cyan"/>
        </w:rPr>
        <w:t>the U.S. and China have in place more than sixty annual official dialogue mechanisms to coordinate strategic policy issues including military-to-military contacts and strategic dialogues</w:t>
      </w:r>
      <w:r w:rsidRPr="00426B8D">
        <w:rPr>
          <w:rStyle w:val="StyleUnderline"/>
          <w:rFonts w:hint="eastAsia"/>
        </w:rPr>
        <w:t>.</w:t>
      </w:r>
      <w:r>
        <w:rPr>
          <w:rFonts w:hint="eastAsia"/>
        </w:rPr>
        <w:t>1</w:t>
      </w:r>
      <w:r w:rsidRPr="00426B8D">
        <w:rPr>
          <w:sz w:val="12"/>
        </w:rPr>
        <w:t xml:space="preserve"> </w:t>
      </w:r>
      <w:r>
        <w:rPr>
          <w:rFonts w:hint="eastAsia"/>
        </w:rPr>
        <w:t xml:space="preserve">Senior Chinese officials stress that military-to-military contact serves to reduce </w:t>
      </w:r>
      <w:r>
        <w:rPr>
          <w:rFonts w:hint="eastAsia"/>
        </w:rPr>
        <w:t>“</w:t>
      </w:r>
      <w:r>
        <w:rPr>
          <w:rFonts w:hint="eastAsia"/>
        </w:rPr>
        <w:t>misunderstandings and miscalculation.</w:t>
      </w:r>
      <w:r>
        <w:rPr>
          <w:rFonts w:hint="eastAsia"/>
        </w:rPr>
        <w:t>”</w:t>
      </w:r>
      <w:r w:rsidRPr="00426B8D">
        <w:rPr>
          <w:rStyle w:val="StyleUnderline"/>
          <w:rFonts w:hint="eastAsia"/>
        </w:rPr>
        <w:t>2</w:t>
      </w:r>
      <w:r w:rsidRPr="00426B8D">
        <w:rPr>
          <w:rStyle w:val="StyleUnderline"/>
          <w:rFonts w:hint="eastAsia"/>
          <w:highlight w:val="cyan"/>
        </w:rPr>
        <w:t xml:space="preserve"> The U</w:t>
      </w:r>
      <w:r w:rsidRPr="00426B8D">
        <w:rPr>
          <w:rStyle w:val="StyleUnderline"/>
          <w:rFonts w:hint="eastAsia"/>
        </w:rPr>
        <w:t>nited</w:t>
      </w:r>
      <w:r w:rsidRPr="00426B8D">
        <w:rPr>
          <w:rStyle w:val="StyleUnderline"/>
          <w:rFonts w:hint="eastAsia"/>
          <w:highlight w:val="cyan"/>
        </w:rPr>
        <w:t xml:space="preserve"> S</w:t>
      </w:r>
      <w:r w:rsidRPr="00426B8D">
        <w:rPr>
          <w:rStyle w:val="StyleUnderline"/>
          <w:rFonts w:hint="eastAsia"/>
        </w:rPr>
        <w:t>tates</w:t>
      </w:r>
      <w:r w:rsidRPr="00426B8D">
        <w:rPr>
          <w:rStyle w:val="StyleUnderline"/>
          <w:rFonts w:hint="eastAsia"/>
          <w:highlight w:val="cyan"/>
        </w:rPr>
        <w:t xml:space="preserve"> argues</w:t>
      </w:r>
      <w:r>
        <w:rPr>
          <w:rFonts w:hint="eastAsia"/>
        </w:rPr>
        <w:t xml:space="preserve"> likewise that </w:t>
      </w:r>
      <w:r w:rsidRPr="00426B8D">
        <w:rPr>
          <w:rStyle w:val="StyleUnderline"/>
          <w:rFonts w:hint="eastAsia"/>
          <w:highlight w:val="cyan"/>
        </w:rPr>
        <w:t xml:space="preserve">military-to-military contact and cooperation is necessary to reduce </w:t>
      </w:r>
      <w:r w:rsidRPr="00426B8D">
        <w:rPr>
          <w:rStyle w:val="StyleUnderline"/>
          <w:rFonts w:hint="eastAsia"/>
          <w:highlight w:val="cyan"/>
        </w:rPr>
        <w:t>“</w:t>
      </w:r>
      <w:r w:rsidRPr="00426B8D">
        <w:rPr>
          <w:rStyle w:val="StyleUnderline"/>
          <w:rFonts w:hint="eastAsia"/>
          <w:highlight w:val="cyan"/>
        </w:rPr>
        <w:t>miscalculations,</w:t>
      </w:r>
      <w:r w:rsidRPr="00426B8D">
        <w:rPr>
          <w:rStyle w:val="StyleUnderline"/>
          <w:rFonts w:hint="eastAsia"/>
        </w:rPr>
        <w:t xml:space="preserve"> and misunderstanding and miscommunications</w:t>
      </w:r>
      <w:r>
        <w:rPr>
          <w:rFonts w:hint="eastAsia"/>
        </w:rPr>
        <w:t>.</w:t>
      </w:r>
      <w:r>
        <w:rPr>
          <w:rFonts w:hint="eastAsia"/>
        </w:rPr>
        <w:t>”</w:t>
      </w:r>
      <w:r>
        <w:rPr>
          <w:rFonts w:hint="eastAsia"/>
        </w:rPr>
        <w:t>3 In January 2012, for example, the Obama Administration issued a new defense strategy that stated with respect to China:</w:t>
      </w:r>
      <w:r w:rsidRPr="00426B8D">
        <w:rPr>
          <w:sz w:val="12"/>
        </w:rPr>
        <w:t xml:space="preserve"> </w:t>
      </w:r>
      <w:r>
        <w:rPr>
          <w:rFonts w:hint="eastAsia"/>
        </w:rPr>
        <w:t>Over the long term, China</w:t>
      </w:r>
      <w:r>
        <w:rPr>
          <w:rFonts w:hint="eastAsia"/>
        </w:rPr>
        <w:t>’</w:t>
      </w:r>
      <w:r>
        <w:rPr>
          <w:rFonts w:hint="eastAsia"/>
        </w:rPr>
        <w:t>s emergence as a regional power will have the potential to affect the U.S. economy and our security in a variety of ways. Our two countries have a strong stake in peace and stability in East Asia and an interest in building a cooperative bilateral relationship. However, the growth of China</w:t>
      </w:r>
      <w:r>
        <w:rPr>
          <w:rFonts w:hint="eastAsia"/>
        </w:rPr>
        <w:t>’</w:t>
      </w:r>
      <w:r>
        <w:rPr>
          <w:rFonts w:hint="eastAsia"/>
        </w:rPr>
        <w:t>s military power must be accompanied by greater clarity of its strategic intentions in order to avoid causing friction in the region.4</w:t>
      </w:r>
    </w:p>
    <w:p w14:paraId="1D673D13" w14:textId="77777777" w:rsidR="00EA0CA5" w:rsidRPr="00EA0CA5" w:rsidRDefault="00EA0CA5" w:rsidP="00EA0CA5">
      <w:pPr>
        <w:rPr>
          <w:rFonts w:hint="eastAsia"/>
        </w:rPr>
      </w:pPr>
    </w:p>
    <w:p w14:paraId="1C9EC411" w14:textId="77777777" w:rsidR="00EA0CA5" w:rsidRPr="00EA0CA5" w:rsidRDefault="00EA0CA5" w:rsidP="00EA0CA5">
      <w:pPr>
        <w:rPr>
          <w:rFonts w:hint="eastAsia"/>
        </w:rPr>
      </w:pPr>
    </w:p>
    <w:p w14:paraId="3A5D9607" w14:textId="107994EC" w:rsidR="00C4001B" w:rsidRDefault="009C7F35" w:rsidP="00C4001B">
      <w:pPr>
        <w:pStyle w:val="Heading2"/>
        <w:rPr>
          <w:rFonts w:hint="eastAsia"/>
        </w:rPr>
      </w:pPr>
      <w:r>
        <w:t>Japan CP/DA links</w:t>
      </w:r>
    </w:p>
    <w:p w14:paraId="4B4A4476" w14:textId="7B313E20" w:rsidR="000F3D48" w:rsidRDefault="000F3D48" w:rsidP="000F3D48">
      <w:pPr>
        <w:pStyle w:val="Heading3"/>
        <w:rPr>
          <w:rFonts w:hint="eastAsia"/>
        </w:rPr>
      </w:pPr>
      <w:r>
        <w:t>Solvency advocate</w:t>
      </w:r>
    </w:p>
    <w:p w14:paraId="647BC30C" w14:textId="77777777" w:rsidR="000F3D48" w:rsidRDefault="000F3D48" w:rsidP="000F3D48">
      <w:pPr>
        <w:pStyle w:val="Heading4"/>
        <w:rPr>
          <w:rFonts w:hint="eastAsia"/>
        </w:rPr>
      </w:pPr>
      <w:r>
        <w:t>Consulting Japan on nuclear policy reassures Japan and has set a precedent for nuclear policy</w:t>
      </w:r>
      <w:r>
        <w:br/>
      </w:r>
      <w:proofErr w:type="spellStart"/>
      <w:r>
        <w:t>Rowberry</w:t>
      </w:r>
      <w:proofErr w:type="spellEnd"/>
      <w:r>
        <w:t xml:space="preserve"> 14</w:t>
      </w:r>
    </w:p>
    <w:p w14:paraId="5759DE22" w14:textId="44F9238D" w:rsidR="000F3D48" w:rsidRPr="000F3D48" w:rsidRDefault="000F3D48" w:rsidP="000F3D48">
      <w:pPr>
        <w:rPr>
          <w:rStyle w:val="Style9pt"/>
          <w:rFonts w:hint="eastAsia"/>
        </w:rPr>
      </w:pPr>
      <w:r w:rsidRPr="000F3D48">
        <w:rPr>
          <w:rStyle w:val="Style9pt"/>
          <w:rFonts w:hint="eastAsia"/>
        </w:rPr>
        <w:t xml:space="preserve">ARIANA NAVARRO </w:t>
      </w:r>
      <w:proofErr w:type="gramStart"/>
      <w:r w:rsidRPr="000F3D48">
        <w:rPr>
          <w:rStyle w:val="Style9pt"/>
          <w:rFonts w:hint="eastAsia"/>
        </w:rPr>
        <w:t>ROWBERRY,</w:t>
      </w:r>
      <w:proofErr w:type="gramEnd"/>
      <w:r w:rsidRPr="000F3D48">
        <w:rPr>
          <w:rStyle w:val="Style9pt"/>
          <w:rFonts w:hint="eastAsia"/>
        </w:rPr>
        <w:t xml:space="preserve"> </w:t>
      </w:r>
      <w:r w:rsidR="001911E3" w:rsidRPr="001911E3">
        <w:rPr>
          <w:rStyle w:val="Style9pt"/>
          <w:rFonts w:hint="eastAsia"/>
        </w:rPr>
        <w:t xml:space="preserve">served as a 2013-2014 Herbert </w:t>
      </w:r>
      <w:proofErr w:type="spellStart"/>
      <w:r w:rsidR="001911E3" w:rsidRPr="001911E3">
        <w:rPr>
          <w:rStyle w:val="Style9pt"/>
          <w:rFonts w:hint="eastAsia"/>
        </w:rPr>
        <w:t>Scoville</w:t>
      </w:r>
      <w:proofErr w:type="spellEnd"/>
      <w:r w:rsidR="001911E3" w:rsidRPr="001911E3">
        <w:rPr>
          <w:rStyle w:val="Style9pt"/>
          <w:rFonts w:hint="eastAsia"/>
        </w:rPr>
        <w:t xml:space="preserve"> Jr. Peace Fellow at the Brookings Institution. In May 2013, Ms. </w:t>
      </w:r>
      <w:proofErr w:type="spellStart"/>
      <w:r w:rsidR="001911E3" w:rsidRPr="001911E3">
        <w:rPr>
          <w:rStyle w:val="Style9pt"/>
          <w:rFonts w:hint="eastAsia"/>
        </w:rPr>
        <w:t>Rowberry</w:t>
      </w:r>
      <w:proofErr w:type="spellEnd"/>
      <w:r w:rsidR="001911E3" w:rsidRPr="001911E3">
        <w:rPr>
          <w:rStyle w:val="Style9pt"/>
          <w:rFonts w:hint="eastAsia"/>
        </w:rPr>
        <w:t xml:space="preserve"> graduated with highest honors from the University of North Carolina-Chapel Hill, where she studied Peace, War, and Defense and Political Science. Previously, Ms. </w:t>
      </w:r>
      <w:proofErr w:type="spellStart"/>
      <w:r w:rsidR="001911E3" w:rsidRPr="001911E3">
        <w:rPr>
          <w:rStyle w:val="Style9pt"/>
          <w:rFonts w:hint="eastAsia"/>
        </w:rPr>
        <w:t>Rowberry</w:t>
      </w:r>
      <w:proofErr w:type="spellEnd"/>
      <w:r w:rsidR="001911E3" w:rsidRPr="001911E3">
        <w:rPr>
          <w:rStyle w:val="Style9pt"/>
          <w:rFonts w:hint="eastAsia"/>
        </w:rPr>
        <w:t xml:space="preserve"> worked at Los Alamos National Laboratory, focusing on the future of arms control between the United States and Russia</w:t>
      </w:r>
      <w:r w:rsidR="001911E3">
        <w:rPr>
          <w:rStyle w:val="Style9pt"/>
        </w:rPr>
        <w:t xml:space="preserve">, </w:t>
      </w:r>
      <w:r>
        <w:rPr>
          <w:rStyle w:val="Style9pt"/>
        </w:rPr>
        <w:t>2014</w:t>
      </w:r>
      <w:r>
        <w:rPr>
          <w:rStyle w:val="Style9pt"/>
          <w:rFonts w:hint="eastAsia"/>
        </w:rPr>
        <w:t>, "</w:t>
      </w:r>
      <w:r w:rsidRPr="000F3D48">
        <w:rPr>
          <w:rStyle w:val="Style9pt"/>
          <w:rFonts w:hint="eastAsia"/>
        </w:rPr>
        <w:t>Advanced Conventional Weapons, Deterrence and the U.S.-Japan Alliance"</w:t>
      </w:r>
      <w:r>
        <w:rPr>
          <w:rStyle w:val="Style9pt"/>
        </w:rPr>
        <w:t>,</w:t>
      </w:r>
      <w:r w:rsidRPr="000F3D48">
        <w:rPr>
          <w:rStyle w:val="Style9pt"/>
          <w:rFonts w:hint="eastAsia"/>
        </w:rPr>
        <w:t xml:space="preserve"> Arms Control and </w:t>
      </w:r>
      <w:r>
        <w:rPr>
          <w:rStyle w:val="Style9pt"/>
          <w:rFonts w:hint="eastAsia"/>
        </w:rPr>
        <w:t xml:space="preserve">Non-Proliferation Initiative at </w:t>
      </w:r>
      <w:r w:rsidRPr="000F3D48">
        <w:rPr>
          <w:rStyle w:val="Style9pt"/>
          <w:rFonts w:hint="eastAsia"/>
        </w:rPr>
        <w:t>BROOKINGS, http://www.brookings.edu/~/media/research/files/reports/2015/01/06-advanced-conventional-weapons-deterrence-us-japan-alliance-rowberry/advanced-conventional-weapons-deterrence-and-the-usjapan-alliance--rowberry.pdf</w:t>
      </w:r>
      <w:r>
        <w:rPr>
          <w:rStyle w:val="Style9pt"/>
        </w:rPr>
        <w:t>, BC</w:t>
      </w:r>
    </w:p>
    <w:p w14:paraId="1C22B2E3" w14:textId="394DC1F2" w:rsidR="00AC5752" w:rsidRDefault="000F3D48" w:rsidP="00AC5752">
      <w:pPr>
        <w:rPr>
          <w:rStyle w:val="StyleUnderline"/>
          <w:rFonts w:hint="eastAsia"/>
        </w:rPr>
      </w:pPr>
      <w:r>
        <w:rPr>
          <w:rFonts w:hint="eastAsia"/>
        </w:rPr>
        <w:t xml:space="preserve">Another example of declaratory policy is </w:t>
      </w:r>
      <w:r w:rsidRPr="00E940D1">
        <w:rPr>
          <w:rStyle w:val="StyleUnderline"/>
          <w:rFonts w:hint="eastAsia"/>
          <w:highlight w:val="cyan"/>
        </w:rPr>
        <w:t>the 2010</w:t>
      </w:r>
      <w:r w:rsidRPr="00E940D1">
        <w:rPr>
          <w:rStyle w:val="StyleUnderline"/>
          <w:rFonts w:hint="eastAsia"/>
          <w:highlight w:val="cyan"/>
        </w:rPr>
        <w:t>∂</w:t>
      </w:r>
      <w:r w:rsidRPr="00E940D1">
        <w:rPr>
          <w:rStyle w:val="StyleUnderline"/>
          <w:rFonts w:hint="eastAsia"/>
          <w:highlight w:val="cyan"/>
        </w:rPr>
        <w:t xml:space="preserve"> Nuclear Posture Review,</w:t>
      </w:r>
      <w:r>
        <w:rPr>
          <w:rFonts w:hint="eastAsia"/>
        </w:rPr>
        <w:t xml:space="preserve"> which </w:t>
      </w:r>
      <w:r w:rsidRPr="00E940D1">
        <w:rPr>
          <w:rStyle w:val="StyleUnderline"/>
          <w:rFonts w:hint="eastAsia"/>
          <w:highlight w:val="cyan"/>
        </w:rPr>
        <w:t>serves as a guiding document for the Obama Administration</w:t>
      </w:r>
      <w:r w:rsidRPr="00E940D1">
        <w:rPr>
          <w:rStyle w:val="StyleUnderline"/>
          <w:rFonts w:hint="eastAsia"/>
          <w:highlight w:val="cyan"/>
        </w:rPr>
        <w:t>’</w:t>
      </w:r>
      <w:r w:rsidRPr="00E940D1">
        <w:rPr>
          <w:rStyle w:val="StyleUnderline"/>
          <w:rFonts w:hint="eastAsia"/>
          <w:highlight w:val="cyan"/>
        </w:rPr>
        <w:t>s nuclear</w:t>
      </w:r>
      <w:r w:rsidRPr="00E940D1">
        <w:rPr>
          <w:rStyle w:val="StyleUnderline"/>
          <w:rFonts w:hint="eastAsia"/>
          <w:highlight w:val="cyan"/>
        </w:rPr>
        <w:t>∂</w:t>
      </w:r>
      <w:r w:rsidRPr="00E940D1">
        <w:rPr>
          <w:rStyle w:val="StyleUnderline"/>
          <w:rFonts w:hint="eastAsia"/>
          <w:highlight w:val="cyan"/>
        </w:rPr>
        <w:t xml:space="preserve"> policy</w:t>
      </w:r>
      <w:r w:rsidRPr="000F3D48">
        <w:rPr>
          <w:rStyle w:val="StyleUnderline"/>
          <w:rFonts w:hint="eastAsia"/>
        </w:rPr>
        <w:t>.</w:t>
      </w:r>
      <w:r>
        <w:rPr>
          <w:rFonts w:hint="eastAsia"/>
        </w:rPr>
        <w:t xml:space="preserve"> More than previous NPRs, the 2010 document</w:t>
      </w:r>
      <w:r w:rsidRPr="000F3D48">
        <w:rPr>
          <w:sz w:val="12"/>
        </w:rPr>
        <w:t xml:space="preserve">∂ </w:t>
      </w:r>
      <w:r>
        <w:rPr>
          <w:rFonts w:hint="eastAsia"/>
        </w:rPr>
        <w:t>stresses the importance of reducing the role</w:t>
      </w:r>
      <w:r w:rsidRPr="000F3D48">
        <w:rPr>
          <w:sz w:val="12"/>
        </w:rPr>
        <w:t xml:space="preserve">∂ </w:t>
      </w:r>
      <w:r>
        <w:rPr>
          <w:rFonts w:hint="eastAsia"/>
        </w:rPr>
        <w:t>of nuclear weapons in U.S. national security policy.</w:t>
      </w:r>
      <w:r w:rsidRPr="000F3D48">
        <w:rPr>
          <w:sz w:val="12"/>
        </w:rPr>
        <w:t xml:space="preserve">∂ </w:t>
      </w:r>
      <w:r>
        <w:rPr>
          <w:rFonts w:hint="eastAsia"/>
        </w:rPr>
        <w:t xml:space="preserve">However, </w:t>
      </w:r>
      <w:r w:rsidRPr="00E940D1">
        <w:rPr>
          <w:rStyle w:val="StyleUnderline"/>
          <w:rFonts w:hint="eastAsia"/>
          <w:highlight w:val="cyan"/>
        </w:rPr>
        <w:t>the document also identifies strengthening</w:t>
      </w:r>
      <w:r w:rsidRPr="000F3D48">
        <w:rPr>
          <w:rStyle w:val="StyleUnderline"/>
          <w:rFonts w:hint="eastAsia"/>
        </w:rPr>
        <w:t>∂</w:t>
      </w:r>
      <w:r w:rsidRPr="000F3D48">
        <w:rPr>
          <w:rStyle w:val="StyleUnderline"/>
          <w:rFonts w:hint="eastAsia"/>
        </w:rPr>
        <w:t xml:space="preserve"> </w:t>
      </w:r>
      <w:r w:rsidRPr="00E940D1">
        <w:rPr>
          <w:rStyle w:val="StyleUnderline"/>
          <w:rFonts w:hint="eastAsia"/>
          <w:highlight w:val="cyan"/>
        </w:rPr>
        <w:t>regional deterrence and reassuring U.S. allies and</w:t>
      </w:r>
      <w:r w:rsidRPr="00E940D1">
        <w:rPr>
          <w:rStyle w:val="StyleUnderline"/>
          <w:rFonts w:hint="eastAsia"/>
          <w:highlight w:val="cyan"/>
        </w:rPr>
        <w:t>∂</w:t>
      </w:r>
      <w:r w:rsidRPr="00E940D1">
        <w:rPr>
          <w:rStyle w:val="StyleUnderline"/>
          <w:rFonts w:hint="eastAsia"/>
          <w:highlight w:val="cyan"/>
        </w:rPr>
        <w:t xml:space="preserve"> partners as a key objective</w:t>
      </w:r>
      <w:r>
        <w:rPr>
          <w:rFonts w:hint="eastAsia"/>
        </w:rPr>
        <w:t xml:space="preserve">.31 As part of the effort </w:t>
      </w:r>
      <w:r w:rsidRPr="00E940D1">
        <w:rPr>
          <w:rStyle w:val="StyleUnderline"/>
          <w:rFonts w:hint="eastAsia"/>
          <w:highlight w:val="cyan"/>
        </w:rPr>
        <w:t>to</w:t>
      </w:r>
      <w:r w:rsidRPr="000F3D48">
        <w:rPr>
          <w:rStyle w:val="StyleUnderline"/>
          <w:rFonts w:hint="eastAsia"/>
        </w:rPr>
        <w:t>∂</w:t>
      </w:r>
      <w:r w:rsidRPr="000F3D48">
        <w:rPr>
          <w:rStyle w:val="StyleUnderline"/>
          <w:rFonts w:hint="eastAsia"/>
        </w:rPr>
        <w:t xml:space="preserve"> </w:t>
      </w:r>
      <w:r w:rsidRPr="00E940D1">
        <w:rPr>
          <w:rStyle w:val="StyleUnderline"/>
          <w:rFonts w:hint="eastAsia"/>
          <w:highlight w:val="cyan"/>
        </w:rPr>
        <w:t>assure Japan that changes in U.S. policy would not</w:t>
      </w:r>
      <w:r w:rsidRPr="00E940D1">
        <w:rPr>
          <w:rStyle w:val="StyleUnderline"/>
          <w:rFonts w:hint="eastAsia"/>
          <w:highlight w:val="cyan"/>
        </w:rPr>
        <w:t>∂</w:t>
      </w:r>
      <w:r w:rsidRPr="00E940D1">
        <w:rPr>
          <w:rStyle w:val="StyleUnderline"/>
          <w:rFonts w:hint="eastAsia"/>
          <w:highlight w:val="cyan"/>
        </w:rPr>
        <w:t xml:space="preserve"> be to Japan</w:t>
      </w:r>
      <w:r w:rsidRPr="00E940D1">
        <w:rPr>
          <w:rStyle w:val="StyleUnderline"/>
          <w:rFonts w:hint="eastAsia"/>
          <w:highlight w:val="cyan"/>
        </w:rPr>
        <w:t>’</w:t>
      </w:r>
      <w:r w:rsidRPr="00E940D1">
        <w:rPr>
          <w:rStyle w:val="StyleUnderline"/>
          <w:rFonts w:hint="eastAsia"/>
          <w:highlight w:val="cyan"/>
        </w:rPr>
        <w:t>s detriment,</w:t>
      </w:r>
      <w:r w:rsidRPr="000F3D48">
        <w:rPr>
          <w:rStyle w:val="StyleUnderline"/>
          <w:rFonts w:hint="eastAsia"/>
        </w:rPr>
        <w:t xml:space="preserve"> U.S. and Japanese </w:t>
      </w:r>
      <w:r w:rsidRPr="00E940D1">
        <w:rPr>
          <w:rStyle w:val="StyleUnderline"/>
          <w:rFonts w:hint="eastAsia"/>
          <w:highlight w:val="cyan"/>
        </w:rPr>
        <w:t>officials</w:t>
      </w:r>
      <w:r w:rsidRPr="00E940D1">
        <w:rPr>
          <w:rStyle w:val="StyleUnderline"/>
          <w:rFonts w:hint="eastAsia"/>
          <w:highlight w:val="cyan"/>
        </w:rPr>
        <w:t>∂</w:t>
      </w:r>
      <w:r w:rsidRPr="00E940D1">
        <w:rPr>
          <w:rStyle w:val="StyleUnderline"/>
          <w:rFonts w:hint="eastAsia"/>
          <w:highlight w:val="cyan"/>
        </w:rPr>
        <w:t xml:space="preserve"> conducted extensive consultations</w:t>
      </w:r>
      <w:r w:rsidRPr="000F3D48">
        <w:rPr>
          <w:rStyle w:val="StyleUnderline"/>
          <w:rFonts w:hint="eastAsia"/>
        </w:rPr>
        <w:t xml:space="preserve"> during the formulation</w:t>
      </w:r>
      <w:r w:rsidRPr="000F3D48">
        <w:rPr>
          <w:rStyle w:val="StyleUnderline"/>
          <w:rFonts w:hint="eastAsia"/>
        </w:rPr>
        <w:t>∂</w:t>
      </w:r>
      <w:r w:rsidRPr="000F3D48">
        <w:rPr>
          <w:rStyle w:val="StyleUnderline"/>
          <w:rFonts w:hint="eastAsia"/>
        </w:rPr>
        <w:t xml:space="preserve"> of the 2010 NPR. Many </w:t>
      </w:r>
      <w:r w:rsidRPr="00E940D1">
        <w:rPr>
          <w:rStyle w:val="StyleUnderline"/>
          <w:rFonts w:hint="eastAsia"/>
          <w:highlight w:val="cyan"/>
        </w:rPr>
        <w:t>Japanese officials felt</w:t>
      </w:r>
      <w:r w:rsidRPr="000F3D48">
        <w:rPr>
          <w:rStyle w:val="StyleUnderline"/>
          <w:rFonts w:hint="eastAsia"/>
        </w:rPr>
        <w:t>∂</w:t>
      </w:r>
      <w:r w:rsidRPr="000F3D48">
        <w:rPr>
          <w:rStyle w:val="StyleUnderline"/>
          <w:rFonts w:hint="eastAsia"/>
        </w:rPr>
        <w:t xml:space="preserve"> that those </w:t>
      </w:r>
      <w:r w:rsidRPr="00E940D1">
        <w:rPr>
          <w:rStyle w:val="StyleUnderline"/>
          <w:rFonts w:hint="eastAsia"/>
          <w:highlight w:val="cyan"/>
        </w:rPr>
        <w:t>close talks resolved their anxieties regarding</w:t>
      </w:r>
      <w:r w:rsidRPr="00E940D1">
        <w:rPr>
          <w:rStyle w:val="StyleUnderline"/>
          <w:rFonts w:hint="eastAsia"/>
          <w:highlight w:val="cyan"/>
        </w:rPr>
        <w:t>∂</w:t>
      </w:r>
      <w:r w:rsidRPr="00E940D1">
        <w:rPr>
          <w:rStyle w:val="StyleUnderline"/>
          <w:rFonts w:hint="eastAsia"/>
          <w:highlight w:val="cyan"/>
        </w:rPr>
        <w:t xml:space="preserve"> future U.S. policy on nuclear weapons</w:t>
      </w:r>
      <w:r>
        <w:rPr>
          <w:rFonts w:hint="eastAsia"/>
        </w:rPr>
        <w:t>.32 Crucially</w:t>
      </w:r>
      <w:proofErr w:type="gramStart"/>
      <w:r>
        <w:rPr>
          <w:rFonts w:hint="eastAsia"/>
        </w:rPr>
        <w:t>,</w:t>
      </w:r>
      <w:r w:rsidRPr="000F3D48">
        <w:rPr>
          <w:sz w:val="12"/>
        </w:rPr>
        <w:t>∂</w:t>
      </w:r>
      <w:proofErr w:type="gramEnd"/>
      <w:r w:rsidRPr="000F3D48">
        <w:rPr>
          <w:sz w:val="12"/>
        </w:rPr>
        <w:t xml:space="preserve"> </w:t>
      </w:r>
      <w:r>
        <w:rPr>
          <w:rFonts w:hint="eastAsia"/>
        </w:rPr>
        <w:t>these consultations gave Japan an opportunity to</w:t>
      </w:r>
      <w:r w:rsidRPr="000F3D48">
        <w:rPr>
          <w:sz w:val="12"/>
        </w:rPr>
        <w:t xml:space="preserve">∂ </w:t>
      </w:r>
      <w:r>
        <w:rPr>
          <w:rFonts w:hint="eastAsia"/>
        </w:rPr>
        <w:t>provide input in the formulation of U.S. declaratory</w:t>
      </w:r>
      <w:r w:rsidRPr="000F3D48">
        <w:rPr>
          <w:sz w:val="12"/>
        </w:rPr>
        <w:t xml:space="preserve">∂ </w:t>
      </w:r>
      <w:r>
        <w:rPr>
          <w:rFonts w:hint="eastAsia"/>
        </w:rPr>
        <w:t xml:space="preserve">policy, </w:t>
      </w:r>
      <w:r w:rsidRPr="00E940D1">
        <w:rPr>
          <w:rStyle w:val="StyleUnderline"/>
          <w:rFonts w:hint="eastAsia"/>
          <w:highlight w:val="cyan"/>
        </w:rPr>
        <w:t>and provided a channel for Japan to express its</w:t>
      </w:r>
      <w:r w:rsidRPr="00E940D1">
        <w:rPr>
          <w:rStyle w:val="StyleUnderline"/>
          <w:rFonts w:hint="eastAsia"/>
          <w:highlight w:val="cyan"/>
        </w:rPr>
        <w:t>∂</w:t>
      </w:r>
      <w:r w:rsidRPr="00E940D1">
        <w:rPr>
          <w:rStyle w:val="StyleUnderline"/>
          <w:rFonts w:hint="eastAsia"/>
          <w:highlight w:val="cyan"/>
        </w:rPr>
        <w:t xml:space="preserve"> thinking about the U.S. extended deterrent.</w:t>
      </w:r>
    </w:p>
    <w:p w14:paraId="6C75BC46" w14:textId="59E6E62F" w:rsidR="00AC5752" w:rsidRDefault="00AC5752" w:rsidP="00AC5752">
      <w:pPr>
        <w:pStyle w:val="Heading3"/>
        <w:rPr>
          <w:rFonts w:hint="eastAsia"/>
        </w:rPr>
      </w:pPr>
      <w:r>
        <w:rPr>
          <w:rFonts w:hint="eastAsia"/>
        </w:rPr>
        <w:t>S</w:t>
      </w:r>
      <w:r>
        <w:t>ay yes</w:t>
      </w:r>
    </w:p>
    <w:p w14:paraId="63D34AF1" w14:textId="0E18AE28" w:rsidR="00720D4F" w:rsidRDefault="00720D4F" w:rsidP="00720D4F">
      <w:pPr>
        <w:pStyle w:val="Heading4"/>
        <w:rPr>
          <w:rFonts w:hint="eastAsia"/>
        </w:rPr>
      </w:pPr>
      <w:r>
        <w:t>Japan says yes</w:t>
      </w:r>
      <w:r>
        <w:br/>
        <w:t>Wakefield 9</w:t>
      </w:r>
    </w:p>
    <w:p w14:paraId="3BEEF02B" w14:textId="1AAAF597" w:rsidR="00720D4F" w:rsidRPr="000F3D48" w:rsidRDefault="00720D4F" w:rsidP="00DD54DF">
      <w:pPr>
        <w:rPr>
          <w:rStyle w:val="Style9pt"/>
          <w:rFonts w:hint="eastAsia"/>
        </w:rPr>
      </w:pPr>
      <w:r w:rsidRPr="00720D4F">
        <w:rPr>
          <w:rStyle w:val="Style9pt"/>
          <w:rFonts w:hint="eastAsia"/>
        </w:rPr>
        <w:t>Bryce Wakefield</w:t>
      </w:r>
      <w:r w:rsidR="00DD54DF" w:rsidRPr="00DD54DF">
        <w:rPr>
          <w:rFonts w:hint="eastAsia"/>
        </w:rPr>
        <w:t xml:space="preserve"> </w:t>
      </w:r>
      <w:r w:rsidR="00DD54DF" w:rsidRPr="00DD54DF">
        <w:rPr>
          <w:rStyle w:val="Style9pt"/>
          <w:rFonts w:hint="eastAsia"/>
        </w:rPr>
        <w:t>PhD in Political Studies,</w:t>
      </w:r>
      <w:r w:rsidR="00DD54DF">
        <w:rPr>
          <w:rStyle w:val="Style9pt"/>
          <w:rFonts w:hint="eastAsia"/>
        </w:rPr>
        <w:t xml:space="preserve"> University of Auckland (2011) </w:t>
      </w:r>
      <w:r w:rsidR="00DD54DF" w:rsidRPr="00DD54DF">
        <w:rPr>
          <w:rStyle w:val="Style9pt"/>
          <w:rFonts w:hint="eastAsia"/>
        </w:rPr>
        <w:t>Masters in International Public Policy, Osaka University (2004)</w:t>
      </w:r>
      <w:r>
        <w:rPr>
          <w:rStyle w:val="Style9pt"/>
        </w:rPr>
        <w:t xml:space="preserve">, </w:t>
      </w:r>
      <w:r w:rsidR="00DD54DF" w:rsidRPr="00DD54DF">
        <w:rPr>
          <w:rStyle w:val="Style9pt"/>
          <w:rFonts w:hint="eastAsia"/>
        </w:rPr>
        <w:t>Program Associate for Northeast Asia, Woodrow Wilson International Cent</w:t>
      </w:r>
      <w:r w:rsidR="00DD54DF">
        <w:rPr>
          <w:rStyle w:val="Style9pt"/>
          <w:rFonts w:hint="eastAsia"/>
        </w:rPr>
        <w:t xml:space="preserve">er for Scholars, Washington, DC, </w:t>
      </w:r>
      <w:r>
        <w:rPr>
          <w:rStyle w:val="Style9pt"/>
        </w:rPr>
        <w:t xml:space="preserve">21-10-9, </w:t>
      </w:r>
      <w:r>
        <w:rPr>
          <w:rStyle w:val="Style9pt"/>
          <w:rFonts w:hint="eastAsia"/>
        </w:rPr>
        <w:t>“</w:t>
      </w:r>
      <w:r w:rsidRPr="00720D4F">
        <w:rPr>
          <w:rStyle w:val="Style9pt"/>
          <w:rFonts w:hint="eastAsia"/>
        </w:rPr>
        <w:t>Disarmam</w:t>
      </w:r>
      <w:r>
        <w:rPr>
          <w:rStyle w:val="Style9pt"/>
          <w:rFonts w:hint="eastAsia"/>
        </w:rPr>
        <w:t xml:space="preserve">ent, Deterrence and Challenges </w:t>
      </w:r>
      <w:r w:rsidRPr="00720D4F">
        <w:rPr>
          <w:rStyle w:val="Style9pt"/>
          <w:rFonts w:hint="eastAsia"/>
        </w:rPr>
        <w:t>in U.S.-Japan Joint Policy Coordination</w:t>
      </w:r>
      <w:r>
        <w:rPr>
          <w:rStyle w:val="Style9pt"/>
          <w:rFonts w:hint="eastAsia"/>
        </w:rPr>
        <w:t>”</w:t>
      </w:r>
      <w:r>
        <w:rPr>
          <w:rStyle w:val="Style9pt"/>
        </w:rPr>
        <w:t xml:space="preserve">, </w:t>
      </w:r>
      <w:r>
        <w:rPr>
          <w:rStyle w:val="Style9pt"/>
          <w:rFonts w:hint="eastAsia"/>
        </w:rPr>
        <w:t>“</w:t>
      </w:r>
      <w:r w:rsidRPr="00720D4F">
        <w:rPr>
          <w:rStyle w:val="Style9pt"/>
          <w:rFonts w:hint="eastAsia"/>
        </w:rPr>
        <w:t>The Japan-U.S. Partnership</w:t>
      </w:r>
      <w:r>
        <w:rPr>
          <w:rStyle w:val="Style9pt"/>
        </w:rPr>
        <w:t xml:space="preserve"> </w:t>
      </w:r>
      <w:r w:rsidRPr="00720D4F">
        <w:rPr>
          <w:rStyle w:val="Style9pt"/>
          <w:rFonts w:hint="eastAsia"/>
        </w:rPr>
        <w:t>Toward a World Free of</w:t>
      </w:r>
      <w:r>
        <w:rPr>
          <w:rStyle w:val="Style9pt"/>
        </w:rPr>
        <w:t xml:space="preserve"> </w:t>
      </w:r>
      <w:r w:rsidRPr="00720D4F">
        <w:rPr>
          <w:rStyle w:val="Style9pt"/>
          <w:rFonts w:hint="eastAsia"/>
        </w:rPr>
        <w:t>Nuclear Weapons</w:t>
      </w:r>
      <w:r>
        <w:rPr>
          <w:rStyle w:val="Style9pt"/>
          <w:rFonts w:hint="eastAsia"/>
        </w:rPr>
        <w:t>”</w:t>
      </w:r>
      <w:r>
        <w:rPr>
          <w:rStyle w:val="Style9pt"/>
        </w:rPr>
        <w:t>, BC</w:t>
      </w:r>
    </w:p>
    <w:p w14:paraId="58807BAF" w14:textId="09BAA1D6" w:rsidR="00720D4F" w:rsidRPr="00720D4F" w:rsidRDefault="00720D4F" w:rsidP="00720D4F">
      <w:pPr>
        <w:rPr>
          <w:rStyle w:val="StyleUnderline"/>
          <w:rFonts w:hint="eastAsia"/>
        </w:rPr>
      </w:pPr>
      <w:r>
        <w:rPr>
          <w:rFonts w:hint="eastAsia"/>
        </w:rPr>
        <w:t xml:space="preserve">From the point of view of U.S. allies, however, </w:t>
      </w:r>
      <w:r w:rsidRPr="00720D4F">
        <w:rPr>
          <w:rStyle w:val="StyleUnderline"/>
          <w:rFonts w:hint="eastAsia"/>
        </w:rPr>
        <w:t>China may not always</w:t>
      </w:r>
      <w:r w:rsidRPr="00720D4F">
        <w:rPr>
          <w:rStyle w:val="StyleUnderline"/>
          <w:rFonts w:hint="eastAsia"/>
        </w:rPr>
        <w:t>∂</w:t>
      </w:r>
      <w:r w:rsidRPr="00720D4F">
        <w:rPr>
          <w:rStyle w:val="StyleUnderline"/>
          <w:rFonts w:hint="eastAsia"/>
        </w:rPr>
        <w:t xml:space="preserve"> be so easily deterred. </w:t>
      </w:r>
      <w:proofErr w:type="spellStart"/>
      <w:r w:rsidRPr="00720D4F">
        <w:rPr>
          <w:rStyle w:val="StyleUnderline"/>
          <w:rFonts w:hint="eastAsia"/>
        </w:rPr>
        <w:t>Jimbo</w:t>
      </w:r>
      <w:proofErr w:type="spellEnd"/>
      <w:r w:rsidRPr="00720D4F">
        <w:rPr>
          <w:rStyle w:val="StyleUnderline"/>
          <w:rFonts w:hint="eastAsia"/>
        </w:rPr>
        <w:t xml:space="preserve"> noted that after another decade of Chinese</w:t>
      </w:r>
      <w:r w:rsidRPr="00720D4F">
        <w:rPr>
          <w:rStyle w:val="StyleUnderline"/>
          <w:rFonts w:hint="eastAsia"/>
        </w:rPr>
        <w:t>∂</w:t>
      </w:r>
      <w:r w:rsidRPr="00720D4F">
        <w:rPr>
          <w:rStyle w:val="StyleUnderline"/>
          <w:rFonts w:hint="eastAsia"/>
        </w:rPr>
        <w:t xml:space="preserve"> military modernization, the PRC </w:t>
      </w:r>
      <w:proofErr w:type="gramStart"/>
      <w:r w:rsidRPr="00720D4F">
        <w:rPr>
          <w:rStyle w:val="StyleUnderline"/>
          <w:rFonts w:hint="eastAsia"/>
        </w:rPr>
        <w:t>may</w:t>
      </w:r>
      <w:proofErr w:type="gramEnd"/>
      <w:r w:rsidRPr="00720D4F">
        <w:rPr>
          <w:rStyle w:val="StyleUnderline"/>
          <w:rFonts w:hint="eastAsia"/>
        </w:rPr>
        <w:t xml:space="preserve"> be able to respond to a nuclear strike</w:t>
      </w:r>
      <w:r w:rsidRPr="00720D4F">
        <w:rPr>
          <w:rStyle w:val="StyleUnderline"/>
          <w:rFonts w:hint="eastAsia"/>
        </w:rPr>
        <w:t>∂</w:t>
      </w:r>
      <w:r w:rsidRPr="00720D4F">
        <w:rPr>
          <w:rStyle w:val="StyleUnderline"/>
          <w:rFonts w:hint="eastAsia"/>
        </w:rPr>
        <w:t xml:space="preserve"> from the United States with a robust </w:t>
      </w:r>
      <w:r w:rsidRPr="00720D4F">
        <w:rPr>
          <w:rStyle w:val="StyleUnderline"/>
          <w:rFonts w:hint="eastAsia"/>
        </w:rPr>
        <w:t>“</w:t>
      </w:r>
      <w:r w:rsidRPr="00720D4F">
        <w:rPr>
          <w:rStyle w:val="StyleUnderline"/>
          <w:rFonts w:hint="eastAsia"/>
        </w:rPr>
        <w:t>second strike</w:t>
      </w:r>
      <w:r w:rsidRPr="00720D4F">
        <w:rPr>
          <w:rStyle w:val="StyleUnderline"/>
          <w:rFonts w:hint="eastAsia"/>
        </w:rPr>
        <w:t>”</w:t>
      </w:r>
      <w:r w:rsidRPr="00720D4F">
        <w:rPr>
          <w:rStyle w:val="StyleUnderline"/>
          <w:rFonts w:hint="eastAsia"/>
        </w:rPr>
        <w:t xml:space="preserve"> on an increasing number</w:t>
      </w:r>
      <w:r w:rsidRPr="00720D4F">
        <w:rPr>
          <w:rStyle w:val="StyleUnderline"/>
          <w:rFonts w:hint="eastAsia"/>
        </w:rPr>
        <w:t>∂</w:t>
      </w:r>
      <w:r w:rsidRPr="00720D4F">
        <w:rPr>
          <w:rStyle w:val="StyleUnderline"/>
          <w:rFonts w:hint="eastAsia"/>
        </w:rPr>
        <w:t xml:space="preserve"> of U.S targets. This would undermine the credibility of U.S. deterrence</w:t>
      </w:r>
      <w:r w:rsidRPr="00720D4F">
        <w:rPr>
          <w:rStyle w:val="StyleUnderline"/>
          <w:rFonts w:hint="eastAsia"/>
        </w:rPr>
        <w:t>∂</w:t>
      </w:r>
      <w:r w:rsidRPr="00720D4F">
        <w:rPr>
          <w:rStyle w:val="StyleUnderline"/>
          <w:rFonts w:hint="eastAsia"/>
        </w:rPr>
        <w:t xml:space="preserve"> guarantees to friends and allies in the region.</w:t>
      </w:r>
      <w:r>
        <w:rPr>
          <w:rFonts w:hint="eastAsia"/>
        </w:rPr>
        <w:t xml:space="preserve"> Like European nations during</w:t>
      </w:r>
      <w:r w:rsidRPr="00720D4F">
        <w:rPr>
          <w:sz w:val="12"/>
        </w:rPr>
        <w:t xml:space="preserve">∂ </w:t>
      </w:r>
      <w:r>
        <w:rPr>
          <w:rFonts w:hint="eastAsia"/>
        </w:rPr>
        <w:t xml:space="preserve">the Cold War, </w:t>
      </w:r>
      <w:r w:rsidRPr="00DD54DF">
        <w:rPr>
          <w:rStyle w:val="StyleUnderline"/>
          <w:rFonts w:hint="eastAsia"/>
          <w:highlight w:val="cyan"/>
        </w:rPr>
        <w:t>some in Japan are particularly anxious about the prospect of</w:t>
      </w:r>
      <w:r w:rsidRPr="00DD54DF">
        <w:rPr>
          <w:rStyle w:val="StyleUnderline"/>
          <w:rFonts w:hint="eastAsia"/>
          <w:highlight w:val="cyan"/>
        </w:rPr>
        <w:t>∂</w:t>
      </w:r>
      <w:r w:rsidRPr="00DD54DF">
        <w:rPr>
          <w:rStyle w:val="StyleUnderline"/>
          <w:rFonts w:hint="eastAsia"/>
          <w:highlight w:val="cyan"/>
        </w:rPr>
        <w:t xml:space="preserve"> </w:t>
      </w:r>
      <w:r w:rsidRPr="00DD54DF">
        <w:rPr>
          <w:rStyle w:val="StyleUnderline"/>
          <w:highlight w:val="cyan"/>
        </w:rPr>
        <w:t xml:space="preserve">the United States </w:t>
      </w:r>
      <w:r w:rsidRPr="00DD54DF">
        <w:rPr>
          <w:rStyle w:val="StyleUnderline"/>
          <w:rFonts w:hint="eastAsia"/>
          <w:highlight w:val="cyan"/>
        </w:rPr>
        <w:t>“</w:t>
      </w:r>
      <w:r w:rsidRPr="00DD54DF">
        <w:rPr>
          <w:rStyle w:val="StyleUnderline"/>
          <w:highlight w:val="cyan"/>
        </w:rPr>
        <w:t>decoupling</w:t>
      </w:r>
      <w:r w:rsidRPr="00DD54DF">
        <w:rPr>
          <w:rStyle w:val="StyleUnderline"/>
          <w:rFonts w:hint="eastAsia"/>
          <w:highlight w:val="cyan"/>
        </w:rPr>
        <w:t>”</w:t>
      </w:r>
      <w:r w:rsidRPr="00DD54DF">
        <w:rPr>
          <w:rStyle w:val="StyleUnderline"/>
          <w:highlight w:val="cyan"/>
        </w:rPr>
        <w:t xml:space="preserve"> deterrence</w:t>
      </w:r>
      <w:r w:rsidRPr="00720D4F">
        <w:rPr>
          <w:rStyle w:val="StyleUnderline"/>
          <w:rFonts w:hint="cs"/>
        </w:rPr>
        <w:t>—</w:t>
      </w:r>
      <w:r w:rsidRPr="00720D4F">
        <w:rPr>
          <w:rStyle w:val="StyleUnderline"/>
        </w:rPr>
        <w:t xml:space="preserve">that is, moving to a position∂ </w:t>
      </w:r>
      <w:r w:rsidRPr="00720D4F">
        <w:rPr>
          <w:rStyle w:val="StyleUnderline"/>
          <w:rFonts w:hint="eastAsia"/>
        </w:rPr>
        <w:t>where it would be less willing to respond in kind against a strike on its allies</w:t>
      </w:r>
      <w:r w:rsidRPr="00720D4F">
        <w:rPr>
          <w:rStyle w:val="StyleUnderline"/>
          <w:rFonts w:hint="eastAsia"/>
        </w:rPr>
        <w:t>∂</w:t>
      </w:r>
      <w:r w:rsidRPr="00720D4F">
        <w:rPr>
          <w:sz w:val="12"/>
        </w:rPr>
        <w:t xml:space="preserve"> </w:t>
      </w:r>
      <w:r>
        <w:rPr>
          <w:rFonts w:hint="eastAsia"/>
        </w:rPr>
        <w:t>if there is the possibility of a second retaliatory attack against the American</w:t>
      </w:r>
      <w:r w:rsidRPr="00720D4F">
        <w:rPr>
          <w:sz w:val="12"/>
        </w:rPr>
        <w:t xml:space="preserve">∂ </w:t>
      </w:r>
      <w:r>
        <w:rPr>
          <w:rFonts w:hint="eastAsia"/>
        </w:rPr>
        <w:t xml:space="preserve">homeland. </w:t>
      </w:r>
      <w:r w:rsidRPr="00720D4F">
        <w:rPr>
          <w:rStyle w:val="StyleUnderline"/>
          <w:rFonts w:hint="eastAsia"/>
        </w:rPr>
        <w:t>Tokyo might begin to rethink radically its own deterrence capabilities</w:t>
      </w:r>
      <w:r w:rsidRPr="00720D4F">
        <w:rPr>
          <w:rStyle w:val="StyleUnderline"/>
          <w:rFonts w:hint="eastAsia"/>
        </w:rPr>
        <w:t>∂</w:t>
      </w:r>
      <w:r w:rsidRPr="00720D4F">
        <w:rPr>
          <w:sz w:val="12"/>
        </w:rPr>
        <w:t xml:space="preserve"> </w:t>
      </w:r>
      <w:r>
        <w:rPr>
          <w:rFonts w:hint="eastAsia"/>
        </w:rPr>
        <w:t>if it were unsure about American commitments to deter a foreign</w:t>
      </w:r>
      <w:r w:rsidRPr="00720D4F">
        <w:rPr>
          <w:sz w:val="12"/>
        </w:rPr>
        <w:t xml:space="preserve">∂ </w:t>
      </w:r>
      <w:r>
        <w:rPr>
          <w:rFonts w:hint="eastAsia"/>
        </w:rPr>
        <w:t>attack on Japan.</w:t>
      </w:r>
      <w:r w:rsidRPr="00720D4F">
        <w:rPr>
          <w:sz w:val="12"/>
        </w:rPr>
        <w:t xml:space="preserve">∂ </w:t>
      </w:r>
      <w:r>
        <w:rPr>
          <w:rFonts w:hint="eastAsia"/>
        </w:rPr>
        <w:t xml:space="preserve">Indeed, as </w:t>
      </w:r>
      <w:proofErr w:type="spellStart"/>
      <w:r>
        <w:rPr>
          <w:rFonts w:hint="eastAsia"/>
        </w:rPr>
        <w:t>Katsuhisa</w:t>
      </w:r>
      <w:proofErr w:type="spellEnd"/>
      <w:r>
        <w:rPr>
          <w:rFonts w:hint="eastAsia"/>
        </w:rPr>
        <w:t xml:space="preserve"> Furukawa, senior fellow at the International</w:t>
      </w:r>
      <w:r w:rsidRPr="00720D4F">
        <w:rPr>
          <w:sz w:val="12"/>
        </w:rPr>
        <w:t xml:space="preserve">∂ </w:t>
      </w:r>
      <w:r>
        <w:rPr>
          <w:rFonts w:hint="eastAsia"/>
        </w:rPr>
        <w:t>Assessment and Strategy Center at the Japan Science and Technology</w:t>
      </w:r>
      <w:r w:rsidRPr="00720D4F">
        <w:rPr>
          <w:sz w:val="12"/>
        </w:rPr>
        <w:t xml:space="preserve">∂ </w:t>
      </w:r>
      <w:r>
        <w:rPr>
          <w:rFonts w:hint="eastAsia"/>
        </w:rPr>
        <w:t xml:space="preserve">Agency, noted, </w:t>
      </w:r>
      <w:r w:rsidRPr="00720D4F">
        <w:rPr>
          <w:rStyle w:val="StyleUnderline"/>
          <w:rFonts w:hint="eastAsia"/>
        </w:rPr>
        <w:t xml:space="preserve">there </w:t>
      </w:r>
      <w:r w:rsidRPr="00DD54DF">
        <w:rPr>
          <w:rStyle w:val="StyleUnderline"/>
          <w:rFonts w:hint="eastAsia"/>
          <w:highlight w:val="cyan"/>
        </w:rPr>
        <w:t>is a pressing need for Japan to engage in talks with the</w:t>
      </w:r>
      <w:r w:rsidRPr="00DD54DF">
        <w:rPr>
          <w:rStyle w:val="StyleUnderline"/>
          <w:rFonts w:hint="eastAsia"/>
          <w:highlight w:val="cyan"/>
        </w:rPr>
        <w:t>∂</w:t>
      </w:r>
      <w:r w:rsidRPr="00DD54DF">
        <w:rPr>
          <w:rStyle w:val="StyleUnderline"/>
          <w:rFonts w:hint="eastAsia"/>
          <w:highlight w:val="cyan"/>
        </w:rPr>
        <w:t xml:space="preserve"> United States on Chinese military modernization</w:t>
      </w:r>
      <w:r w:rsidRPr="00720D4F">
        <w:rPr>
          <w:rStyle w:val="StyleUnderline"/>
          <w:rFonts w:hint="eastAsia"/>
        </w:rPr>
        <w:t>.</w:t>
      </w:r>
      <w:r>
        <w:rPr>
          <w:rFonts w:hint="eastAsia"/>
        </w:rPr>
        <w:t xml:space="preserve"> With high-end estimates</w:t>
      </w:r>
      <w:r w:rsidRPr="00720D4F">
        <w:rPr>
          <w:sz w:val="12"/>
        </w:rPr>
        <w:t xml:space="preserve">∂ </w:t>
      </w:r>
      <w:r>
        <w:rPr>
          <w:rFonts w:hint="eastAsia"/>
        </w:rPr>
        <w:t>from the U.S. Department of Defense placing China</w:t>
      </w:r>
      <w:r>
        <w:rPr>
          <w:rFonts w:hint="eastAsia"/>
        </w:rPr>
        <w:t>’</w:t>
      </w:r>
      <w:r>
        <w:rPr>
          <w:rFonts w:hint="eastAsia"/>
        </w:rPr>
        <w:t>s military budget at</w:t>
      </w:r>
      <w:r w:rsidRPr="00720D4F">
        <w:rPr>
          <w:sz w:val="12"/>
        </w:rPr>
        <w:t xml:space="preserve">∂ </w:t>
      </w:r>
      <w:r>
        <w:rPr>
          <w:rFonts w:hint="eastAsia"/>
        </w:rPr>
        <w:t>an amount several times the level of Japan</w:t>
      </w:r>
      <w:r>
        <w:rPr>
          <w:rFonts w:hint="eastAsia"/>
        </w:rPr>
        <w:t>’</w:t>
      </w:r>
      <w:r>
        <w:rPr>
          <w:rFonts w:hint="eastAsia"/>
        </w:rPr>
        <w:t>s, Russian and American moves</w:t>
      </w:r>
      <w:r w:rsidRPr="00720D4F">
        <w:rPr>
          <w:sz w:val="12"/>
        </w:rPr>
        <w:t xml:space="preserve">∂ </w:t>
      </w:r>
      <w:r>
        <w:rPr>
          <w:rFonts w:hint="eastAsia"/>
        </w:rPr>
        <w:t>towards disarmament may prompt the PRC to attempt to achieve nuclear</w:t>
      </w:r>
      <w:r w:rsidRPr="00720D4F">
        <w:rPr>
          <w:sz w:val="12"/>
        </w:rPr>
        <w:t xml:space="preserve">∂ </w:t>
      </w:r>
      <w:r>
        <w:rPr>
          <w:rFonts w:hint="eastAsia"/>
        </w:rPr>
        <w:t xml:space="preserve">parity by building up its own nuclear weapons stockpiles. </w:t>
      </w:r>
      <w:r w:rsidRPr="00DD54DF">
        <w:rPr>
          <w:rStyle w:val="StyleUnderline"/>
          <w:rFonts w:hint="eastAsia"/>
          <w:highlight w:val="cyan"/>
        </w:rPr>
        <w:t>Furukawa stressed</w:t>
      </w:r>
      <w:r w:rsidRPr="00DD54DF">
        <w:rPr>
          <w:rStyle w:val="StyleUnderline"/>
          <w:highlight w:val="cyan"/>
        </w:rPr>
        <w:t xml:space="preserve">∂ </w:t>
      </w:r>
      <w:r w:rsidRPr="00DD54DF">
        <w:rPr>
          <w:rStyle w:val="StyleUnderline"/>
          <w:rFonts w:hint="eastAsia"/>
          <w:highlight w:val="cyan"/>
        </w:rPr>
        <w:t>that there needed to be better dialogue between Japan and its allies on the quality of deterrence and efforts to explore concrete options for deterring</w:t>
      </w:r>
      <w:r w:rsidRPr="00DD54DF">
        <w:rPr>
          <w:rStyle w:val="StyleUnderline"/>
          <w:rFonts w:hint="eastAsia"/>
          <w:highlight w:val="cyan"/>
        </w:rPr>
        <w:t>∂</w:t>
      </w:r>
      <w:r w:rsidRPr="00DD54DF">
        <w:rPr>
          <w:rStyle w:val="StyleUnderline"/>
          <w:rFonts w:hint="eastAsia"/>
          <w:highlight w:val="cyan"/>
        </w:rPr>
        <w:t xml:space="preserve"> China</w:t>
      </w:r>
      <w:r w:rsidRPr="00720D4F">
        <w:rPr>
          <w:rStyle w:val="StyleUnderline"/>
          <w:rFonts w:hint="eastAsia"/>
        </w:rPr>
        <w:t xml:space="preserve"> and rogue states like North Korea by non-nuclear means.</w:t>
      </w:r>
    </w:p>
    <w:p w14:paraId="605FB1F7" w14:textId="568F91B4" w:rsidR="00720D4F" w:rsidRDefault="00741F8A" w:rsidP="00720D4F">
      <w:pPr>
        <w:pStyle w:val="Heading3"/>
        <w:rPr>
          <w:rFonts w:hint="eastAsia"/>
        </w:rPr>
      </w:pPr>
      <w:r>
        <w:t>Japan DA</w:t>
      </w:r>
    </w:p>
    <w:p w14:paraId="0DC31199" w14:textId="77777777" w:rsidR="001F1EAB" w:rsidRDefault="001F1EAB" w:rsidP="001F1EAB">
      <w:pPr>
        <w:pStyle w:val="Heading4"/>
        <w:rPr>
          <w:rFonts w:hint="eastAsia"/>
        </w:rPr>
      </w:pPr>
      <w:r>
        <w:rPr>
          <w:rFonts w:hint="eastAsia"/>
        </w:rPr>
        <w:t xml:space="preserve">Uncertainty makes arms control a daunting task that </w:t>
      </w:r>
      <w:r>
        <w:t xml:space="preserve">alarms Japan - </w:t>
      </w:r>
      <w:proofErr w:type="spellStart"/>
      <w:r>
        <w:rPr>
          <w:rFonts w:hint="eastAsia"/>
        </w:rPr>
        <w:t>Marantidou</w:t>
      </w:r>
      <w:proofErr w:type="spellEnd"/>
      <w:r>
        <w:rPr>
          <w:rFonts w:hint="eastAsia"/>
        </w:rPr>
        <w:t xml:space="preserve"> and </w:t>
      </w:r>
      <w:proofErr w:type="spellStart"/>
      <w:r>
        <w:rPr>
          <w:rFonts w:hint="eastAsia"/>
        </w:rPr>
        <w:t>Ekmektsioglou</w:t>
      </w:r>
      <w:proofErr w:type="spellEnd"/>
      <w:r>
        <w:rPr>
          <w:rFonts w:hint="eastAsia"/>
        </w:rPr>
        <w:t xml:space="preserve"> 16</w:t>
      </w:r>
    </w:p>
    <w:p w14:paraId="77C3B451" w14:textId="2FCCC875" w:rsidR="001F1EAB" w:rsidRPr="001F1EAB" w:rsidRDefault="001F1EAB" w:rsidP="001F1EAB">
      <w:pPr>
        <w:rPr>
          <w:rStyle w:val="Style9pt"/>
          <w:rFonts w:hint="eastAsia"/>
        </w:rPr>
      </w:pPr>
      <w:r w:rsidRPr="001F1EAB">
        <w:rPr>
          <w:rStyle w:val="Style9pt"/>
          <w:rFonts w:hint="eastAsia"/>
        </w:rPr>
        <w:t>Virg</w:t>
      </w:r>
      <w:r>
        <w:rPr>
          <w:rStyle w:val="Style9pt"/>
          <w:rFonts w:hint="eastAsia"/>
        </w:rPr>
        <w:t xml:space="preserve">inia </w:t>
      </w:r>
      <w:proofErr w:type="spellStart"/>
      <w:r>
        <w:rPr>
          <w:rStyle w:val="Style9pt"/>
          <w:rFonts w:hint="eastAsia"/>
        </w:rPr>
        <w:t>Marantidou</w:t>
      </w:r>
      <w:proofErr w:type="spellEnd"/>
      <w:r>
        <w:rPr>
          <w:rStyle w:val="Style9pt"/>
          <w:rFonts w:hint="eastAsia"/>
        </w:rPr>
        <w:t>, fellow at CSIS,</w:t>
      </w:r>
      <w:r w:rsidRPr="001F1EAB">
        <w:rPr>
          <w:rStyle w:val="Style9pt"/>
          <w:rFonts w:hint="eastAsia"/>
        </w:rPr>
        <w:t xml:space="preserve"> </w:t>
      </w:r>
      <w:proofErr w:type="spellStart"/>
      <w:r w:rsidRPr="001F1EAB">
        <w:rPr>
          <w:rStyle w:val="Style9pt"/>
          <w:rFonts w:hint="eastAsia"/>
        </w:rPr>
        <w:t>Eleni</w:t>
      </w:r>
      <w:proofErr w:type="spellEnd"/>
      <w:r w:rsidRPr="001F1EAB">
        <w:rPr>
          <w:rStyle w:val="Style9pt"/>
          <w:rFonts w:hint="eastAsia"/>
        </w:rPr>
        <w:t xml:space="preserve"> G. </w:t>
      </w:r>
      <w:proofErr w:type="spellStart"/>
      <w:r w:rsidRPr="001F1EAB">
        <w:rPr>
          <w:rStyle w:val="Style9pt"/>
          <w:rFonts w:hint="eastAsia"/>
        </w:rPr>
        <w:t>Ekmektsioglou</w:t>
      </w:r>
      <w:proofErr w:type="spellEnd"/>
      <w:r w:rsidRPr="001F1EAB">
        <w:rPr>
          <w:rStyle w:val="Style9pt"/>
          <w:rFonts w:hint="eastAsia"/>
        </w:rPr>
        <w:t>,</w:t>
      </w:r>
      <w:r w:rsidRPr="001F1EAB">
        <w:rPr>
          <w:rFonts w:hint="eastAsia"/>
        </w:rPr>
        <w:t xml:space="preserve"> </w:t>
      </w:r>
      <w:r w:rsidRPr="001F1EAB">
        <w:rPr>
          <w:rStyle w:val="Style9pt"/>
          <w:rFonts w:hint="eastAsia"/>
        </w:rPr>
        <w:t>PhD Researcher and Research Assistant at the American University School of International Service</w:t>
      </w:r>
      <w:r>
        <w:rPr>
          <w:rStyle w:val="Style9pt"/>
        </w:rPr>
        <w:t>,</w:t>
      </w:r>
      <w:r w:rsidRPr="001F1EAB">
        <w:rPr>
          <w:rStyle w:val="Style9pt"/>
          <w:rFonts w:hint="eastAsia"/>
        </w:rPr>
        <w:t xml:space="preserve"> </w:t>
      </w:r>
      <w:r>
        <w:rPr>
          <w:rStyle w:val="Style9pt"/>
        </w:rPr>
        <w:t>17-16</w:t>
      </w:r>
      <w:r w:rsidRPr="001F1EAB">
        <w:rPr>
          <w:rStyle w:val="Style9pt"/>
          <w:rFonts w:hint="eastAsia"/>
        </w:rPr>
        <w:t>, "On the Brink of a U.S.-China Nuclear Arms Race," National Interest, http://nationalinterest.org/feature/the-brink-us-ch</w:t>
      </w:r>
      <w:r>
        <w:rPr>
          <w:rStyle w:val="Style9pt"/>
          <w:rFonts w:hint="eastAsia"/>
        </w:rPr>
        <w:t>ina-nuclear-arms-race-1522, BC</w:t>
      </w:r>
    </w:p>
    <w:p w14:paraId="7B842595" w14:textId="658E832E" w:rsidR="001F1EAB" w:rsidRPr="001F1EAB" w:rsidRDefault="001F1EAB" w:rsidP="001F1EAB">
      <w:pPr>
        <w:rPr>
          <w:rFonts w:hint="eastAsia"/>
          <w:szCs w:val="22"/>
        </w:rPr>
      </w:pPr>
      <w:r w:rsidRPr="001F1EAB">
        <w:rPr>
          <w:rFonts w:hint="eastAsia"/>
          <w:szCs w:val="22"/>
        </w:rPr>
        <w:t xml:space="preserve">If the trend described above continues unchanged, then both countries will find themselves irrevocably trapped in a spiral of qualitative arms competition, which will inevitably cast an even darker shadow over the relationship. Nevertheless, the prospect of an arms control deal appears to be remote for now, for several reasons. First, </w:t>
      </w:r>
      <w:r w:rsidRPr="001F1EAB">
        <w:rPr>
          <w:rStyle w:val="StyleUnderline"/>
          <w:rFonts w:hint="eastAsia"/>
          <w:highlight w:val="cyan"/>
        </w:rPr>
        <w:t>there is deep mistrust over each other</w:t>
      </w:r>
      <w:r w:rsidRPr="001F1EAB">
        <w:rPr>
          <w:rStyle w:val="StyleUnderline"/>
          <w:rFonts w:hint="eastAsia"/>
          <w:highlight w:val="cyan"/>
        </w:rPr>
        <w:t>’</w:t>
      </w:r>
      <w:r w:rsidRPr="001F1EAB">
        <w:rPr>
          <w:rStyle w:val="StyleUnderline"/>
          <w:rFonts w:hint="eastAsia"/>
          <w:highlight w:val="cyan"/>
        </w:rPr>
        <w:t>s future intentions. China deciphers U.S. policies in the region as laying the foundation for a containment strategy</w:t>
      </w:r>
      <w:r w:rsidRPr="001F1EAB">
        <w:rPr>
          <w:rStyle w:val="StyleUnderline"/>
          <w:rFonts w:hint="eastAsia"/>
        </w:rPr>
        <w:t>, while Washington regards Beijing as a revisionist state that will attempt to change the regional status quo when the opportunity arises</w:t>
      </w:r>
      <w:r w:rsidRPr="001F1EAB">
        <w:rPr>
          <w:rFonts w:hint="eastAsia"/>
          <w:szCs w:val="22"/>
        </w:rPr>
        <w:t xml:space="preserve">. Second, </w:t>
      </w:r>
      <w:r w:rsidRPr="001F1EAB">
        <w:rPr>
          <w:rStyle w:val="StyleUnderline"/>
          <w:rFonts w:hint="eastAsia"/>
          <w:highlight w:val="cyan"/>
        </w:rPr>
        <w:t xml:space="preserve">even if the United States considered concessions for an arms control agreement, its regional allies, especially Japan, would not </w:t>
      </w:r>
      <w:r w:rsidRPr="001F1EAB">
        <w:rPr>
          <w:rStyle w:val="StyleUnderline"/>
          <w:highlight w:val="cyan"/>
        </w:rPr>
        <w:t>welcome such an option. Uncertainties over intentions and allies</w:t>
      </w:r>
      <w:r w:rsidRPr="001F1EAB">
        <w:rPr>
          <w:rStyle w:val="StyleUnderline"/>
          <w:rFonts w:hint="eastAsia"/>
          <w:highlight w:val="cyan"/>
        </w:rPr>
        <w:t>’</w:t>
      </w:r>
      <w:r w:rsidRPr="001F1EAB">
        <w:rPr>
          <w:rStyle w:val="StyleUnderline"/>
          <w:highlight w:val="cyan"/>
        </w:rPr>
        <w:t xml:space="preserve"> objections make any deal a daunting</w:t>
      </w:r>
      <w:r w:rsidRPr="001F1EAB">
        <w:rPr>
          <w:rStyle w:val="StyleUnderline"/>
          <w:rFonts w:hint="cs"/>
          <w:highlight w:val="cyan"/>
        </w:rPr>
        <w:t>—</w:t>
      </w:r>
      <w:r w:rsidRPr="001F1EAB">
        <w:rPr>
          <w:rStyle w:val="StyleUnderline"/>
          <w:highlight w:val="cyan"/>
        </w:rPr>
        <w:t>albeit not impossible</w:t>
      </w:r>
      <w:r w:rsidRPr="001F1EAB">
        <w:rPr>
          <w:rStyle w:val="StyleUnderline"/>
          <w:rFonts w:hint="cs"/>
          <w:highlight w:val="cyan"/>
        </w:rPr>
        <w:t>—</w:t>
      </w:r>
      <w:r w:rsidRPr="001F1EAB">
        <w:rPr>
          <w:rStyle w:val="StyleUnderline"/>
          <w:highlight w:val="cyan"/>
        </w:rPr>
        <w:t>task.</w:t>
      </w:r>
      <w:r>
        <w:rPr>
          <w:szCs w:val="22"/>
        </w:rPr>
        <w:t xml:space="preserve"> </w:t>
      </w:r>
      <w:r w:rsidRPr="001F1EAB">
        <w:rPr>
          <w:rFonts w:hint="eastAsia"/>
          <w:szCs w:val="22"/>
        </w:rPr>
        <w:t>Cold War history has taught us that arms control deals are feasible but take a lot of time, political capital and, most importantly, good timing. For instance, the Intermediate-range Nuclear Forces Treaty was signed after the Soviet Union</w:t>
      </w:r>
      <w:r w:rsidRPr="001F1EAB">
        <w:rPr>
          <w:rFonts w:hint="eastAsia"/>
          <w:szCs w:val="22"/>
        </w:rPr>
        <w:t>’</w:t>
      </w:r>
      <w:r w:rsidRPr="001F1EAB">
        <w:rPr>
          <w:rFonts w:hint="eastAsia"/>
          <w:szCs w:val="22"/>
        </w:rPr>
        <w:t xml:space="preserve">s decision to deploy SS-20 intermediate-range missiles in </w:t>
      </w:r>
      <w:proofErr w:type="gramStart"/>
      <w:r w:rsidRPr="001F1EAB">
        <w:rPr>
          <w:rFonts w:hint="eastAsia"/>
          <w:szCs w:val="22"/>
        </w:rPr>
        <w:t>eastern</w:t>
      </w:r>
      <w:proofErr w:type="gramEnd"/>
      <w:r w:rsidRPr="001F1EAB">
        <w:rPr>
          <w:rFonts w:hint="eastAsia"/>
          <w:szCs w:val="22"/>
        </w:rPr>
        <w:t xml:space="preserve"> Europe. Paradoxically, this gesture opened an opportunity for talks that eventually led to the first Cold War treaty that sought the elimination of intermediate ballistic missiles, instead of only establishing ceilings. In today</w:t>
      </w:r>
      <w:r w:rsidRPr="001F1EAB">
        <w:rPr>
          <w:rFonts w:hint="eastAsia"/>
          <w:szCs w:val="22"/>
        </w:rPr>
        <w:t>’</w:t>
      </w:r>
      <w:r w:rsidRPr="001F1EAB">
        <w:rPr>
          <w:rFonts w:hint="eastAsia"/>
          <w:szCs w:val="22"/>
        </w:rPr>
        <w:t>s East Asian strategic environment, history suggests that the U.S. move to deploy THAAD systems in South Korea might lead Beijing and Washington to understand that their policies could be irreversibly detrimental for regional stability. Within this context, policy communities in Washington and Beijing should seize the opportunity and start considering their acceptable levels of cost for the research, development and deployment of BMD systems. The political cost and security dilemmas ge</w:t>
      </w:r>
      <w:r w:rsidRPr="001F1EAB">
        <w:rPr>
          <w:szCs w:val="22"/>
        </w:rPr>
        <w:t>nerated in the region need to be carefully examined</w:t>
      </w:r>
      <w:r w:rsidRPr="001F1EAB">
        <w:rPr>
          <w:rFonts w:hint="cs"/>
          <w:szCs w:val="22"/>
        </w:rPr>
        <w:t>—</w:t>
      </w:r>
      <w:r w:rsidRPr="001F1EAB">
        <w:rPr>
          <w:szCs w:val="22"/>
        </w:rPr>
        <w:t>better late than never.</w:t>
      </w:r>
    </w:p>
    <w:p w14:paraId="3D82B596" w14:textId="77777777" w:rsidR="001F1EAB" w:rsidRPr="001F1EAB" w:rsidRDefault="001F1EAB" w:rsidP="001F1EAB">
      <w:pPr>
        <w:rPr>
          <w:rFonts w:hint="eastAsia"/>
        </w:rPr>
      </w:pPr>
    </w:p>
    <w:p w14:paraId="43F8C70E" w14:textId="4EEF5780" w:rsidR="00DD54DF" w:rsidRDefault="00DD54DF" w:rsidP="00DD54DF">
      <w:pPr>
        <w:pStyle w:val="Heading4"/>
        <w:rPr>
          <w:rFonts w:hint="eastAsia"/>
        </w:rPr>
      </w:pPr>
      <w:r>
        <w:t xml:space="preserve">Dialogue with japan assuages </w:t>
      </w:r>
      <w:r>
        <w:rPr>
          <w:rFonts w:hint="eastAsia"/>
        </w:rPr>
        <w:t>Japanese</w:t>
      </w:r>
      <w:r>
        <w:t xml:space="preserve"> fears</w:t>
      </w:r>
      <w:r>
        <w:br/>
        <w:t>Wakefield 9</w:t>
      </w:r>
    </w:p>
    <w:p w14:paraId="39F931A3" w14:textId="77777777" w:rsidR="00DD54DF" w:rsidRPr="000F3D48" w:rsidRDefault="00DD54DF" w:rsidP="00DD54DF">
      <w:pPr>
        <w:rPr>
          <w:rStyle w:val="Style9pt"/>
          <w:rFonts w:hint="eastAsia"/>
        </w:rPr>
      </w:pPr>
      <w:r w:rsidRPr="00720D4F">
        <w:rPr>
          <w:rStyle w:val="Style9pt"/>
          <w:rFonts w:hint="eastAsia"/>
        </w:rPr>
        <w:t>Bryce Wakefield</w:t>
      </w:r>
      <w:r w:rsidRPr="00DD54DF">
        <w:rPr>
          <w:rFonts w:hint="eastAsia"/>
        </w:rPr>
        <w:t xml:space="preserve"> </w:t>
      </w:r>
      <w:r w:rsidRPr="00DD54DF">
        <w:rPr>
          <w:rStyle w:val="Style9pt"/>
          <w:rFonts w:hint="eastAsia"/>
        </w:rPr>
        <w:t>PhD in Political Studies,</w:t>
      </w:r>
      <w:r>
        <w:rPr>
          <w:rStyle w:val="Style9pt"/>
          <w:rFonts w:hint="eastAsia"/>
        </w:rPr>
        <w:t xml:space="preserve"> University of Auckland (2011) </w:t>
      </w:r>
      <w:r w:rsidRPr="00DD54DF">
        <w:rPr>
          <w:rStyle w:val="Style9pt"/>
          <w:rFonts w:hint="eastAsia"/>
        </w:rPr>
        <w:t>Masters in International Public Policy, Osaka University (2004)</w:t>
      </w:r>
      <w:r>
        <w:rPr>
          <w:rStyle w:val="Style9pt"/>
        </w:rPr>
        <w:t xml:space="preserve">, </w:t>
      </w:r>
      <w:r w:rsidRPr="00DD54DF">
        <w:rPr>
          <w:rStyle w:val="Style9pt"/>
          <w:rFonts w:hint="eastAsia"/>
        </w:rPr>
        <w:t>Program Associate for Northeast Asia, Woodrow Wilson International Cent</w:t>
      </w:r>
      <w:r>
        <w:rPr>
          <w:rStyle w:val="Style9pt"/>
          <w:rFonts w:hint="eastAsia"/>
        </w:rPr>
        <w:t xml:space="preserve">er for Scholars, Washington, DC, </w:t>
      </w:r>
      <w:r>
        <w:rPr>
          <w:rStyle w:val="Style9pt"/>
        </w:rPr>
        <w:t xml:space="preserve">21-10-9, </w:t>
      </w:r>
      <w:r>
        <w:rPr>
          <w:rStyle w:val="Style9pt"/>
          <w:rFonts w:hint="eastAsia"/>
        </w:rPr>
        <w:t>“</w:t>
      </w:r>
      <w:r w:rsidRPr="00720D4F">
        <w:rPr>
          <w:rStyle w:val="Style9pt"/>
          <w:rFonts w:hint="eastAsia"/>
        </w:rPr>
        <w:t>Disarmam</w:t>
      </w:r>
      <w:r>
        <w:rPr>
          <w:rStyle w:val="Style9pt"/>
          <w:rFonts w:hint="eastAsia"/>
        </w:rPr>
        <w:t xml:space="preserve">ent, Deterrence and Challenges </w:t>
      </w:r>
      <w:r w:rsidRPr="00720D4F">
        <w:rPr>
          <w:rStyle w:val="Style9pt"/>
          <w:rFonts w:hint="eastAsia"/>
        </w:rPr>
        <w:t>in U.S.-Japan Joint Policy Coordination</w:t>
      </w:r>
      <w:r>
        <w:rPr>
          <w:rStyle w:val="Style9pt"/>
          <w:rFonts w:hint="eastAsia"/>
        </w:rPr>
        <w:t>”</w:t>
      </w:r>
      <w:r>
        <w:rPr>
          <w:rStyle w:val="Style9pt"/>
        </w:rPr>
        <w:t xml:space="preserve">, </w:t>
      </w:r>
      <w:r>
        <w:rPr>
          <w:rStyle w:val="Style9pt"/>
          <w:rFonts w:hint="eastAsia"/>
        </w:rPr>
        <w:t>“</w:t>
      </w:r>
      <w:r w:rsidRPr="00720D4F">
        <w:rPr>
          <w:rStyle w:val="Style9pt"/>
          <w:rFonts w:hint="eastAsia"/>
        </w:rPr>
        <w:t>The Japan-U.S. Partnership</w:t>
      </w:r>
      <w:r>
        <w:rPr>
          <w:rStyle w:val="Style9pt"/>
        </w:rPr>
        <w:t xml:space="preserve"> </w:t>
      </w:r>
      <w:r w:rsidRPr="00720D4F">
        <w:rPr>
          <w:rStyle w:val="Style9pt"/>
          <w:rFonts w:hint="eastAsia"/>
        </w:rPr>
        <w:t>Toward a World Free of</w:t>
      </w:r>
      <w:r>
        <w:rPr>
          <w:rStyle w:val="Style9pt"/>
        </w:rPr>
        <w:t xml:space="preserve"> </w:t>
      </w:r>
      <w:r w:rsidRPr="00720D4F">
        <w:rPr>
          <w:rStyle w:val="Style9pt"/>
          <w:rFonts w:hint="eastAsia"/>
        </w:rPr>
        <w:t>Nuclear Weapons</w:t>
      </w:r>
      <w:r>
        <w:rPr>
          <w:rStyle w:val="Style9pt"/>
          <w:rFonts w:hint="eastAsia"/>
        </w:rPr>
        <w:t>”</w:t>
      </w:r>
      <w:r>
        <w:rPr>
          <w:rStyle w:val="Style9pt"/>
        </w:rPr>
        <w:t>, BC</w:t>
      </w:r>
    </w:p>
    <w:p w14:paraId="27F213FB" w14:textId="77777777" w:rsidR="00DD54DF" w:rsidRPr="00720D4F" w:rsidRDefault="00DD54DF" w:rsidP="00DD54DF">
      <w:pPr>
        <w:rPr>
          <w:rStyle w:val="StyleUnderline"/>
          <w:rFonts w:hint="eastAsia"/>
        </w:rPr>
      </w:pPr>
      <w:r>
        <w:rPr>
          <w:rFonts w:hint="eastAsia"/>
        </w:rPr>
        <w:t xml:space="preserve">From the point of view of U.S. allies, however, </w:t>
      </w:r>
      <w:r w:rsidRPr="00DD54DF">
        <w:rPr>
          <w:rStyle w:val="StyleUnderline"/>
          <w:rFonts w:hint="eastAsia"/>
          <w:highlight w:val="cyan"/>
        </w:rPr>
        <w:t>China may not always</w:t>
      </w:r>
      <w:r w:rsidRPr="00DD54DF">
        <w:rPr>
          <w:rStyle w:val="StyleUnderline"/>
          <w:rFonts w:hint="eastAsia"/>
          <w:highlight w:val="cyan"/>
        </w:rPr>
        <w:t>∂</w:t>
      </w:r>
      <w:r w:rsidRPr="00DD54DF">
        <w:rPr>
          <w:rStyle w:val="StyleUnderline"/>
          <w:rFonts w:hint="eastAsia"/>
          <w:highlight w:val="cyan"/>
        </w:rPr>
        <w:t xml:space="preserve"> be so easily deterred.</w:t>
      </w:r>
      <w:r w:rsidRPr="00720D4F">
        <w:rPr>
          <w:rStyle w:val="StyleUnderline"/>
          <w:rFonts w:hint="eastAsia"/>
        </w:rPr>
        <w:t xml:space="preserve"> </w:t>
      </w:r>
      <w:proofErr w:type="spellStart"/>
      <w:r w:rsidRPr="00720D4F">
        <w:rPr>
          <w:rStyle w:val="StyleUnderline"/>
          <w:rFonts w:hint="eastAsia"/>
        </w:rPr>
        <w:t>Jimbo</w:t>
      </w:r>
      <w:proofErr w:type="spellEnd"/>
      <w:r w:rsidRPr="00720D4F">
        <w:rPr>
          <w:rStyle w:val="StyleUnderline"/>
          <w:rFonts w:hint="eastAsia"/>
        </w:rPr>
        <w:t xml:space="preserve"> noted that after another decade of Chinese</w:t>
      </w:r>
      <w:r w:rsidRPr="00720D4F">
        <w:rPr>
          <w:rStyle w:val="StyleUnderline"/>
          <w:rFonts w:hint="eastAsia"/>
        </w:rPr>
        <w:t>∂</w:t>
      </w:r>
      <w:r w:rsidRPr="00720D4F">
        <w:rPr>
          <w:rStyle w:val="StyleUnderline"/>
          <w:rFonts w:hint="eastAsia"/>
        </w:rPr>
        <w:t xml:space="preserve"> military modernization, the PRC </w:t>
      </w:r>
      <w:proofErr w:type="gramStart"/>
      <w:r w:rsidRPr="00720D4F">
        <w:rPr>
          <w:rStyle w:val="StyleUnderline"/>
          <w:rFonts w:hint="eastAsia"/>
        </w:rPr>
        <w:t>may</w:t>
      </w:r>
      <w:proofErr w:type="gramEnd"/>
      <w:r w:rsidRPr="00720D4F">
        <w:rPr>
          <w:rStyle w:val="StyleUnderline"/>
          <w:rFonts w:hint="eastAsia"/>
        </w:rPr>
        <w:t xml:space="preserve"> be able to respond to a nuclear strike</w:t>
      </w:r>
      <w:r w:rsidRPr="00720D4F">
        <w:rPr>
          <w:rStyle w:val="StyleUnderline"/>
          <w:rFonts w:hint="eastAsia"/>
        </w:rPr>
        <w:t>∂</w:t>
      </w:r>
      <w:r w:rsidRPr="00720D4F">
        <w:rPr>
          <w:rStyle w:val="StyleUnderline"/>
          <w:rFonts w:hint="eastAsia"/>
        </w:rPr>
        <w:t xml:space="preserve"> from the United States with a robust </w:t>
      </w:r>
      <w:r w:rsidRPr="00720D4F">
        <w:rPr>
          <w:rStyle w:val="StyleUnderline"/>
          <w:rFonts w:hint="eastAsia"/>
        </w:rPr>
        <w:t>“</w:t>
      </w:r>
      <w:r w:rsidRPr="00720D4F">
        <w:rPr>
          <w:rStyle w:val="StyleUnderline"/>
          <w:rFonts w:hint="eastAsia"/>
        </w:rPr>
        <w:t>second strike</w:t>
      </w:r>
      <w:r w:rsidRPr="00720D4F">
        <w:rPr>
          <w:rStyle w:val="StyleUnderline"/>
          <w:rFonts w:hint="eastAsia"/>
        </w:rPr>
        <w:t>”</w:t>
      </w:r>
      <w:r w:rsidRPr="00720D4F">
        <w:rPr>
          <w:rStyle w:val="StyleUnderline"/>
          <w:rFonts w:hint="eastAsia"/>
        </w:rPr>
        <w:t xml:space="preserve"> on an increasing number</w:t>
      </w:r>
      <w:r w:rsidRPr="00720D4F">
        <w:rPr>
          <w:rStyle w:val="StyleUnderline"/>
          <w:rFonts w:hint="eastAsia"/>
        </w:rPr>
        <w:t>∂</w:t>
      </w:r>
      <w:r w:rsidRPr="00720D4F">
        <w:rPr>
          <w:rStyle w:val="StyleUnderline"/>
          <w:rFonts w:hint="eastAsia"/>
        </w:rPr>
        <w:t xml:space="preserve"> of U.S targets. </w:t>
      </w:r>
      <w:r w:rsidRPr="00DD54DF">
        <w:rPr>
          <w:rStyle w:val="StyleUnderline"/>
          <w:rFonts w:hint="eastAsia"/>
          <w:highlight w:val="cyan"/>
        </w:rPr>
        <w:t>This would undermine the credibility of U.S. deterrence</w:t>
      </w:r>
      <w:r w:rsidRPr="00DD54DF">
        <w:rPr>
          <w:rStyle w:val="StyleUnderline"/>
          <w:rFonts w:hint="eastAsia"/>
          <w:highlight w:val="cyan"/>
        </w:rPr>
        <w:t>∂</w:t>
      </w:r>
      <w:r w:rsidRPr="00DD54DF">
        <w:rPr>
          <w:rStyle w:val="StyleUnderline"/>
          <w:rFonts w:hint="eastAsia"/>
          <w:highlight w:val="cyan"/>
        </w:rPr>
        <w:t xml:space="preserve"> guarantees to friends and allies in the region.</w:t>
      </w:r>
      <w:r>
        <w:rPr>
          <w:rFonts w:hint="eastAsia"/>
        </w:rPr>
        <w:t xml:space="preserve"> Like European nations during</w:t>
      </w:r>
      <w:r w:rsidRPr="00720D4F">
        <w:rPr>
          <w:sz w:val="12"/>
        </w:rPr>
        <w:t xml:space="preserve">∂ </w:t>
      </w:r>
      <w:r>
        <w:rPr>
          <w:rFonts w:hint="eastAsia"/>
        </w:rPr>
        <w:t xml:space="preserve">the Cold War, </w:t>
      </w:r>
      <w:r w:rsidRPr="00DD54DF">
        <w:rPr>
          <w:rStyle w:val="StyleUnderline"/>
          <w:rFonts w:hint="eastAsia"/>
          <w:highlight w:val="cyan"/>
        </w:rPr>
        <w:t>some in Japan are particularly anxious about the prospect of</w:t>
      </w:r>
      <w:r w:rsidRPr="00DD54DF">
        <w:rPr>
          <w:rStyle w:val="StyleUnderline"/>
          <w:rFonts w:hint="eastAsia"/>
          <w:highlight w:val="cyan"/>
        </w:rPr>
        <w:t>∂</w:t>
      </w:r>
      <w:r w:rsidRPr="00DD54DF">
        <w:rPr>
          <w:rStyle w:val="StyleUnderline"/>
          <w:rFonts w:hint="eastAsia"/>
          <w:highlight w:val="cyan"/>
        </w:rPr>
        <w:t xml:space="preserve"> </w:t>
      </w:r>
      <w:r w:rsidRPr="00DD54DF">
        <w:rPr>
          <w:rStyle w:val="StyleUnderline"/>
          <w:highlight w:val="cyan"/>
        </w:rPr>
        <w:t xml:space="preserve">the United States </w:t>
      </w:r>
      <w:r w:rsidRPr="00DD54DF">
        <w:rPr>
          <w:rStyle w:val="StyleUnderline"/>
          <w:rFonts w:hint="eastAsia"/>
          <w:highlight w:val="cyan"/>
        </w:rPr>
        <w:t>“</w:t>
      </w:r>
      <w:r w:rsidRPr="00DD54DF">
        <w:rPr>
          <w:rStyle w:val="StyleUnderline"/>
          <w:highlight w:val="cyan"/>
        </w:rPr>
        <w:t>decoupling</w:t>
      </w:r>
      <w:r w:rsidRPr="00DD54DF">
        <w:rPr>
          <w:rStyle w:val="StyleUnderline"/>
          <w:rFonts w:hint="eastAsia"/>
          <w:highlight w:val="cyan"/>
        </w:rPr>
        <w:t>”</w:t>
      </w:r>
      <w:r w:rsidRPr="00DD54DF">
        <w:rPr>
          <w:rStyle w:val="StyleUnderline"/>
          <w:highlight w:val="cyan"/>
        </w:rPr>
        <w:t xml:space="preserve"> deterrence</w:t>
      </w:r>
      <w:r w:rsidRPr="00720D4F">
        <w:rPr>
          <w:rStyle w:val="StyleUnderline"/>
          <w:rFonts w:hint="cs"/>
        </w:rPr>
        <w:t>—</w:t>
      </w:r>
      <w:r w:rsidRPr="00720D4F">
        <w:rPr>
          <w:rStyle w:val="StyleUnderline"/>
        </w:rPr>
        <w:t xml:space="preserve">that is, moving to a position∂ </w:t>
      </w:r>
      <w:r w:rsidRPr="00720D4F">
        <w:rPr>
          <w:rStyle w:val="StyleUnderline"/>
          <w:rFonts w:hint="eastAsia"/>
        </w:rPr>
        <w:t>where it would be less willing to respond in kind against a strike on its allies</w:t>
      </w:r>
      <w:r w:rsidRPr="00720D4F">
        <w:rPr>
          <w:rStyle w:val="StyleUnderline"/>
          <w:rFonts w:hint="eastAsia"/>
        </w:rPr>
        <w:t>∂</w:t>
      </w:r>
      <w:r w:rsidRPr="00720D4F">
        <w:rPr>
          <w:sz w:val="12"/>
        </w:rPr>
        <w:t xml:space="preserve"> </w:t>
      </w:r>
      <w:r>
        <w:rPr>
          <w:rFonts w:hint="eastAsia"/>
        </w:rPr>
        <w:t>if there is the possibility of a second retaliatory attack against the American</w:t>
      </w:r>
      <w:r w:rsidRPr="00720D4F">
        <w:rPr>
          <w:sz w:val="12"/>
        </w:rPr>
        <w:t xml:space="preserve">∂ </w:t>
      </w:r>
      <w:r>
        <w:rPr>
          <w:rFonts w:hint="eastAsia"/>
        </w:rPr>
        <w:t xml:space="preserve">homeland. </w:t>
      </w:r>
      <w:r w:rsidRPr="009C7F35">
        <w:rPr>
          <w:rStyle w:val="StyleUnderline"/>
          <w:rFonts w:hint="eastAsia"/>
          <w:highlight w:val="cyan"/>
        </w:rPr>
        <w:t>Tokyo might begin to rethink radically its own deterrence capabilities</w:t>
      </w:r>
      <w:r w:rsidRPr="00720D4F">
        <w:rPr>
          <w:rStyle w:val="StyleUnderline"/>
          <w:rFonts w:hint="eastAsia"/>
        </w:rPr>
        <w:t>∂</w:t>
      </w:r>
      <w:r w:rsidRPr="00720D4F">
        <w:rPr>
          <w:sz w:val="12"/>
        </w:rPr>
        <w:t xml:space="preserve"> </w:t>
      </w:r>
      <w:r>
        <w:rPr>
          <w:rFonts w:hint="eastAsia"/>
        </w:rPr>
        <w:t>if it were unsure about American commitments to deter a foreign</w:t>
      </w:r>
      <w:r w:rsidRPr="00720D4F">
        <w:rPr>
          <w:sz w:val="12"/>
        </w:rPr>
        <w:t xml:space="preserve">∂ </w:t>
      </w:r>
      <w:r>
        <w:rPr>
          <w:rFonts w:hint="eastAsia"/>
        </w:rPr>
        <w:t>attack on Japan.</w:t>
      </w:r>
      <w:r w:rsidRPr="00720D4F">
        <w:rPr>
          <w:sz w:val="12"/>
        </w:rPr>
        <w:t xml:space="preserve">∂ </w:t>
      </w:r>
      <w:r>
        <w:rPr>
          <w:rFonts w:hint="eastAsia"/>
        </w:rPr>
        <w:t xml:space="preserve">Indeed, as </w:t>
      </w:r>
      <w:proofErr w:type="spellStart"/>
      <w:r>
        <w:rPr>
          <w:rFonts w:hint="eastAsia"/>
        </w:rPr>
        <w:t>Katsuhisa</w:t>
      </w:r>
      <w:proofErr w:type="spellEnd"/>
      <w:r>
        <w:rPr>
          <w:rFonts w:hint="eastAsia"/>
        </w:rPr>
        <w:t xml:space="preserve"> Furukawa, senior fellow at the International</w:t>
      </w:r>
      <w:r w:rsidRPr="00720D4F">
        <w:rPr>
          <w:sz w:val="12"/>
        </w:rPr>
        <w:t xml:space="preserve">∂ </w:t>
      </w:r>
      <w:r>
        <w:rPr>
          <w:rFonts w:hint="eastAsia"/>
        </w:rPr>
        <w:t>Assessment and Strategy Center at the Japan Science and Technology</w:t>
      </w:r>
      <w:r w:rsidRPr="00720D4F">
        <w:rPr>
          <w:sz w:val="12"/>
        </w:rPr>
        <w:t xml:space="preserve">∂ </w:t>
      </w:r>
      <w:r>
        <w:rPr>
          <w:rFonts w:hint="eastAsia"/>
        </w:rPr>
        <w:t xml:space="preserve">Agency, noted, </w:t>
      </w:r>
      <w:r w:rsidRPr="00720D4F">
        <w:rPr>
          <w:rStyle w:val="StyleUnderline"/>
          <w:rFonts w:hint="eastAsia"/>
        </w:rPr>
        <w:t xml:space="preserve">there </w:t>
      </w:r>
      <w:r w:rsidRPr="00DD54DF">
        <w:rPr>
          <w:rStyle w:val="StyleUnderline"/>
          <w:rFonts w:hint="eastAsia"/>
          <w:highlight w:val="cyan"/>
        </w:rPr>
        <w:t>is a pressing need for Japan to engage in talks with the</w:t>
      </w:r>
      <w:r w:rsidRPr="00DD54DF">
        <w:rPr>
          <w:rStyle w:val="StyleUnderline"/>
          <w:rFonts w:hint="eastAsia"/>
          <w:highlight w:val="cyan"/>
        </w:rPr>
        <w:t>∂</w:t>
      </w:r>
      <w:r w:rsidRPr="00DD54DF">
        <w:rPr>
          <w:rStyle w:val="StyleUnderline"/>
          <w:rFonts w:hint="eastAsia"/>
          <w:highlight w:val="cyan"/>
        </w:rPr>
        <w:t xml:space="preserve"> United States on Chinese military modernization</w:t>
      </w:r>
      <w:r w:rsidRPr="00720D4F">
        <w:rPr>
          <w:rStyle w:val="StyleUnderline"/>
          <w:rFonts w:hint="eastAsia"/>
        </w:rPr>
        <w:t>.</w:t>
      </w:r>
      <w:r>
        <w:rPr>
          <w:rFonts w:hint="eastAsia"/>
        </w:rPr>
        <w:t xml:space="preserve"> With high-end estimates</w:t>
      </w:r>
      <w:r w:rsidRPr="00720D4F">
        <w:rPr>
          <w:sz w:val="12"/>
        </w:rPr>
        <w:t xml:space="preserve">∂ </w:t>
      </w:r>
      <w:r>
        <w:rPr>
          <w:rFonts w:hint="eastAsia"/>
        </w:rPr>
        <w:t>from the U.S. Department of Defense placing China</w:t>
      </w:r>
      <w:r>
        <w:rPr>
          <w:rFonts w:hint="eastAsia"/>
        </w:rPr>
        <w:t>’</w:t>
      </w:r>
      <w:r>
        <w:rPr>
          <w:rFonts w:hint="eastAsia"/>
        </w:rPr>
        <w:t>s military budget at</w:t>
      </w:r>
      <w:r w:rsidRPr="00720D4F">
        <w:rPr>
          <w:sz w:val="12"/>
        </w:rPr>
        <w:t xml:space="preserve">∂ </w:t>
      </w:r>
      <w:r>
        <w:rPr>
          <w:rFonts w:hint="eastAsia"/>
        </w:rPr>
        <w:t>an amount several times the level of Japan</w:t>
      </w:r>
      <w:r>
        <w:rPr>
          <w:rFonts w:hint="eastAsia"/>
        </w:rPr>
        <w:t>’</w:t>
      </w:r>
      <w:r>
        <w:rPr>
          <w:rFonts w:hint="eastAsia"/>
        </w:rPr>
        <w:t>s, Russian and American moves</w:t>
      </w:r>
      <w:r w:rsidRPr="00720D4F">
        <w:rPr>
          <w:sz w:val="12"/>
        </w:rPr>
        <w:t xml:space="preserve">∂ </w:t>
      </w:r>
      <w:r>
        <w:rPr>
          <w:rFonts w:hint="eastAsia"/>
        </w:rPr>
        <w:t>towards disarmament may prompt the PRC to attempt to achieve nuclear</w:t>
      </w:r>
      <w:r w:rsidRPr="00720D4F">
        <w:rPr>
          <w:sz w:val="12"/>
        </w:rPr>
        <w:t xml:space="preserve">∂ </w:t>
      </w:r>
      <w:r>
        <w:rPr>
          <w:rFonts w:hint="eastAsia"/>
        </w:rPr>
        <w:t xml:space="preserve">parity by building up its own nuclear weapons stockpiles. </w:t>
      </w:r>
      <w:r w:rsidRPr="00DD54DF">
        <w:rPr>
          <w:rStyle w:val="StyleUnderline"/>
          <w:rFonts w:hint="eastAsia"/>
          <w:highlight w:val="cyan"/>
        </w:rPr>
        <w:t>Furukawa stressed</w:t>
      </w:r>
      <w:r w:rsidRPr="00DD54DF">
        <w:rPr>
          <w:rStyle w:val="StyleUnderline"/>
          <w:highlight w:val="cyan"/>
        </w:rPr>
        <w:t xml:space="preserve">∂ </w:t>
      </w:r>
      <w:r w:rsidRPr="00DD54DF">
        <w:rPr>
          <w:rStyle w:val="StyleUnderline"/>
          <w:rFonts w:hint="eastAsia"/>
          <w:highlight w:val="cyan"/>
        </w:rPr>
        <w:t xml:space="preserve">that there needed to be better dialogue between Japan and its allies </w:t>
      </w:r>
      <w:r w:rsidRPr="00DD54DF">
        <w:rPr>
          <w:rStyle w:val="StyleUnderline"/>
          <w:rFonts w:hint="eastAsia"/>
        </w:rPr>
        <w:t>on the quality of deterrence and efforts to explore concrete options for deterring</w:t>
      </w:r>
      <w:r w:rsidRPr="00DD54DF">
        <w:rPr>
          <w:rStyle w:val="StyleUnderline"/>
          <w:rFonts w:hint="eastAsia"/>
        </w:rPr>
        <w:t>∂</w:t>
      </w:r>
      <w:r w:rsidRPr="00DD54DF">
        <w:rPr>
          <w:rStyle w:val="StyleUnderline"/>
          <w:rFonts w:hint="eastAsia"/>
        </w:rPr>
        <w:t xml:space="preserve"> China</w:t>
      </w:r>
      <w:r w:rsidRPr="00720D4F">
        <w:rPr>
          <w:rStyle w:val="StyleUnderline"/>
          <w:rFonts w:hint="eastAsia"/>
        </w:rPr>
        <w:t xml:space="preserve"> and rogue states like North Korea by non-nuclear means.</w:t>
      </w:r>
    </w:p>
    <w:p w14:paraId="37779249" w14:textId="6E156114" w:rsidR="00DD54DF" w:rsidRDefault="00DD54DF" w:rsidP="00DD54DF">
      <w:pPr>
        <w:rPr>
          <w:rFonts w:hint="eastAsia"/>
        </w:rPr>
      </w:pPr>
    </w:p>
    <w:p w14:paraId="0133CA19" w14:textId="4C0303BB" w:rsidR="00DD54DF" w:rsidRDefault="009C7F35" w:rsidP="00DD54DF">
      <w:pPr>
        <w:pStyle w:val="Heading4"/>
        <w:rPr>
          <w:rFonts w:hint="eastAsia"/>
        </w:rPr>
      </w:pPr>
      <w:r>
        <w:t xml:space="preserve">Reassurance over nuclear stability </w:t>
      </w:r>
      <w:r>
        <w:rPr>
          <w:rFonts w:hint="eastAsia"/>
        </w:rPr>
        <w:t xml:space="preserve">in the region </w:t>
      </w:r>
      <w:proofErr w:type="spellStart"/>
      <w:r>
        <w:rPr>
          <w:rFonts w:hint="eastAsia"/>
        </w:rPr>
        <w:t>i</w:t>
      </w:r>
      <w:proofErr w:type="spellEnd"/>
      <w:r w:rsidR="0039662D">
        <w:t xml:space="preserve"> </w:t>
      </w:r>
      <w:r w:rsidR="00DD54DF">
        <w:br/>
        <w:t>Wakefield 9</w:t>
      </w:r>
    </w:p>
    <w:p w14:paraId="3ADCD0D0" w14:textId="77777777" w:rsidR="00DD54DF" w:rsidRPr="000F3D48" w:rsidRDefault="00DD54DF" w:rsidP="00DD54DF">
      <w:pPr>
        <w:rPr>
          <w:rStyle w:val="Style9pt"/>
          <w:rFonts w:hint="eastAsia"/>
        </w:rPr>
      </w:pPr>
      <w:r w:rsidRPr="00720D4F">
        <w:rPr>
          <w:rStyle w:val="Style9pt"/>
          <w:rFonts w:hint="eastAsia"/>
        </w:rPr>
        <w:t>Bryce Wakefield</w:t>
      </w:r>
      <w:r w:rsidRPr="00DD54DF">
        <w:rPr>
          <w:rFonts w:hint="eastAsia"/>
        </w:rPr>
        <w:t xml:space="preserve"> </w:t>
      </w:r>
      <w:r w:rsidRPr="00DD54DF">
        <w:rPr>
          <w:rStyle w:val="Style9pt"/>
          <w:rFonts w:hint="eastAsia"/>
        </w:rPr>
        <w:t>PhD in Political Studies,</w:t>
      </w:r>
      <w:r>
        <w:rPr>
          <w:rStyle w:val="Style9pt"/>
          <w:rFonts w:hint="eastAsia"/>
        </w:rPr>
        <w:t xml:space="preserve"> University of Auckland (2011) </w:t>
      </w:r>
      <w:r w:rsidRPr="00DD54DF">
        <w:rPr>
          <w:rStyle w:val="Style9pt"/>
          <w:rFonts w:hint="eastAsia"/>
        </w:rPr>
        <w:t>Masters in International Public Policy, Osaka University (2004)</w:t>
      </w:r>
      <w:r>
        <w:rPr>
          <w:rStyle w:val="Style9pt"/>
        </w:rPr>
        <w:t xml:space="preserve">, </w:t>
      </w:r>
      <w:r w:rsidRPr="00DD54DF">
        <w:rPr>
          <w:rStyle w:val="Style9pt"/>
          <w:rFonts w:hint="eastAsia"/>
        </w:rPr>
        <w:t>Program Associate for Northeast Asia, Woodrow Wilson International Cent</w:t>
      </w:r>
      <w:r>
        <w:rPr>
          <w:rStyle w:val="Style9pt"/>
          <w:rFonts w:hint="eastAsia"/>
        </w:rPr>
        <w:t xml:space="preserve">er for Scholars, Washington, DC, </w:t>
      </w:r>
      <w:r>
        <w:rPr>
          <w:rStyle w:val="Style9pt"/>
        </w:rPr>
        <w:t xml:space="preserve">21-10-9, </w:t>
      </w:r>
      <w:r>
        <w:rPr>
          <w:rStyle w:val="Style9pt"/>
          <w:rFonts w:hint="eastAsia"/>
        </w:rPr>
        <w:t>“</w:t>
      </w:r>
      <w:r w:rsidRPr="00720D4F">
        <w:rPr>
          <w:rStyle w:val="Style9pt"/>
          <w:rFonts w:hint="eastAsia"/>
        </w:rPr>
        <w:t>Disarmam</w:t>
      </w:r>
      <w:r>
        <w:rPr>
          <w:rStyle w:val="Style9pt"/>
          <w:rFonts w:hint="eastAsia"/>
        </w:rPr>
        <w:t xml:space="preserve">ent, Deterrence and Challenges </w:t>
      </w:r>
      <w:r w:rsidRPr="00720D4F">
        <w:rPr>
          <w:rStyle w:val="Style9pt"/>
          <w:rFonts w:hint="eastAsia"/>
        </w:rPr>
        <w:t>in U.S.-Japan Joint Policy Coordination</w:t>
      </w:r>
      <w:r>
        <w:rPr>
          <w:rStyle w:val="Style9pt"/>
          <w:rFonts w:hint="eastAsia"/>
        </w:rPr>
        <w:t>”</w:t>
      </w:r>
      <w:r>
        <w:rPr>
          <w:rStyle w:val="Style9pt"/>
        </w:rPr>
        <w:t xml:space="preserve">, </w:t>
      </w:r>
      <w:r>
        <w:rPr>
          <w:rStyle w:val="Style9pt"/>
          <w:rFonts w:hint="eastAsia"/>
        </w:rPr>
        <w:t>“</w:t>
      </w:r>
      <w:r w:rsidRPr="00720D4F">
        <w:rPr>
          <w:rStyle w:val="Style9pt"/>
          <w:rFonts w:hint="eastAsia"/>
        </w:rPr>
        <w:t>The Japan-U.S. Partnership</w:t>
      </w:r>
      <w:r>
        <w:rPr>
          <w:rStyle w:val="Style9pt"/>
        </w:rPr>
        <w:t xml:space="preserve"> </w:t>
      </w:r>
      <w:r w:rsidRPr="00720D4F">
        <w:rPr>
          <w:rStyle w:val="Style9pt"/>
          <w:rFonts w:hint="eastAsia"/>
        </w:rPr>
        <w:t>Toward a World Free of</w:t>
      </w:r>
      <w:r>
        <w:rPr>
          <w:rStyle w:val="Style9pt"/>
        </w:rPr>
        <w:t xml:space="preserve"> </w:t>
      </w:r>
      <w:r w:rsidRPr="00720D4F">
        <w:rPr>
          <w:rStyle w:val="Style9pt"/>
          <w:rFonts w:hint="eastAsia"/>
        </w:rPr>
        <w:t>Nuclear Weapons</w:t>
      </w:r>
      <w:r>
        <w:rPr>
          <w:rStyle w:val="Style9pt"/>
          <w:rFonts w:hint="eastAsia"/>
        </w:rPr>
        <w:t>”</w:t>
      </w:r>
      <w:r>
        <w:rPr>
          <w:rStyle w:val="Style9pt"/>
        </w:rPr>
        <w:t>, BC</w:t>
      </w:r>
    </w:p>
    <w:p w14:paraId="44438A17" w14:textId="14727DA0" w:rsidR="00DD54DF" w:rsidRPr="009C7F35" w:rsidRDefault="0022750B" w:rsidP="0022750B">
      <w:pPr>
        <w:rPr>
          <w:rStyle w:val="StyleUnderline"/>
          <w:rFonts w:hint="eastAsia"/>
        </w:rPr>
      </w:pPr>
      <w:r>
        <w:rPr>
          <w:rFonts w:hint="eastAsia"/>
        </w:rPr>
        <w:t xml:space="preserve">According to Satoh, such </w:t>
      </w:r>
      <w:r w:rsidRPr="009C7F35">
        <w:rPr>
          <w:rStyle w:val="StyleUnderline"/>
          <w:rFonts w:hint="eastAsia"/>
          <w:highlight w:val="cyan"/>
        </w:rPr>
        <w:t>strategic challenges mean that Japan must</w:t>
      </w:r>
      <w:r w:rsidR="009C7F35" w:rsidRPr="009C7F35">
        <w:rPr>
          <w:rStyle w:val="StyleUnderline"/>
          <w:rFonts w:hint="eastAsia"/>
          <w:highlight w:val="cyan"/>
        </w:rPr>
        <w:t>∂</w:t>
      </w:r>
      <w:r w:rsidR="009C7F35" w:rsidRPr="009C7F35">
        <w:rPr>
          <w:rStyle w:val="StyleUnderline"/>
          <w:rFonts w:hint="eastAsia"/>
          <w:highlight w:val="cyan"/>
        </w:rPr>
        <w:t xml:space="preserve"> </w:t>
      </w:r>
      <w:r w:rsidRPr="009C7F35">
        <w:rPr>
          <w:rStyle w:val="StyleUnderline"/>
          <w:rFonts w:hint="eastAsia"/>
          <w:highlight w:val="cyan"/>
        </w:rPr>
        <w:t xml:space="preserve">adopt a </w:t>
      </w:r>
      <w:r w:rsidRPr="009C7F35">
        <w:rPr>
          <w:rStyle w:val="StyleUnderline"/>
          <w:rFonts w:hint="eastAsia"/>
          <w:highlight w:val="cyan"/>
        </w:rPr>
        <w:t>“</w:t>
      </w:r>
      <w:r w:rsidRPr="009C7F35">
        <w:rPr>
          <w:rStyle w:val="StyleUnderline"/>
          <w:rFonts w:hint="eastAsia"/>
          <w:highlight w:val="cyan"/>
        </w:rPr>
        <w:t>new comprehensive approach</w:t>
      </w:r>
      <w:r w:rsidRPr="009C7F35">
        <w:rPr>
          <w:rStyle w:val="StyleUnderline"/>
          <w:rFonts w:hint="eastAsia"/>
          <w:highlight w:val="cyan"/>
        </w:rPr>
        <w:t>”</w:t>
      </w:r>
      <w:r w:rsidRPr="009C7F35">
        <w:rPr>
          <w:rStyle w:val="StyleUnderline"/>
          <w:rFonts w:hint="eastAsia"/>
          <w:highlight w:val="cyan"/>
        </w:rPr>
        <w:t xml:space="preserve"> focusing on both extended deterrence</w:t>
      </w:r>
      <w:r w:rsidR="009C7F35" w:rsidRPr="009C7F35">
        <w:rPr>
          <w:rStyle w:val="StyleUnderline"/>
          <w:rFonts w:hint="eastAsia"/>
          <w:highlight w:val="cyan"/>
        </w:rPr>
        <w:t>∂</w:t>
      </w:r>
      <w:r w:rsidR="009C7F35" w:rsidRPr="009C7F35">
        <w:rPr>
          <w:rStyle w:val="StyleUnderline"/>
          <w:rFonts w:hint="eastAsia"/>
          <w:highlight w:val="cyan"/>
        </w:rPr>
        <w:t xml:space="preserve"> </w:t>
      </w:r>
      <w:r w:rsidRPr="009C7F35">
        <w:rPr>
          <w:rStyle w:val="StyleUnderline"/>
          <w:rFonts w:hint="eastAsia"/>
          <w:highlight w:val="cyan"/>
        </w:rPr>
        <w:t>and disarmament simultaneously</w:t>
      </w:r>
      <w:r w:rsidRPr="009C7F35">
        <w:rPr>
          <w:rStyle w:val="StyleUnderline"/>
          <w:rFonts w:hint="eastAsia"/>
        </w:rPr>
        <w:t>.</w:t>
      </w:r>
      <w:r>
        <w:rPr>
          <w:rFonts w:hint="eastAsia"/>
        </w:rPr>
        <w:t xml:space="preserve"> Positive cooperation with the</w:t>
      </w:r>
      <w:r w:rsidR="009C7F35" w:rsidRPr="009C7F35">
        <w:rPr>
          <w:sz w:val="12"/>
        </w:rPr>
        <w:t xml:space="preserve">∂ </w:t>
      </w:r>
      <w:r>
        <w:rPr>
          <w:rFonts w:hint="eastAsia"/>
        </w:rPr>
        <w:t>United States, he emphasized, is more vital than ever. Satoh advocated a</w:t>
      </w:r>
      <w:r w:rsidR="009C7F35" w:rsidRPr="009C7F35">
        <w:rPr>
          <w:sz w:val="12"/>
        </w:rPr>
        <w:t xml:space="preserve">∂ </w:t>
      </w:r>
      <w:r>
        <w:rPr>
          <w:rFonts w:hint="eastAsia"/>
        </w:rPr>
        <w:t>“</w:t>
      </w:r>
      <w:r>
        <w:rPr>
          <w:rFonts w:hint="eastAsia"/>
        </w:rPr>
        <w:t>circle of consultations on American nuclear deterrence.</w:t>
      </w:r>
      <w:r>
        <w:rPr>
          <w:rFonts w:hint="eastAsia"/>
        </w:rPr>
        <w:t>”</w:t>
      </w:r>
      <w:r>
        <w:rPr>
          <w:rFonts w:hint="eastAsia"/>
        </w:rPr>
        <w:t xml:space="preserve"> </w:t>
      </w:r>
      <w:r w:rsidRPr="009C7F35">
        <w:rPr>
          <w:rStyle w:val="StyleUnderline"/>
          <w:rFonts w:hint="eastAsia"/>
        </w:rPr>
        <w:t>The United States</w:t>
      </w:r>
      <w:r w:rsidR="009C7F35" w:rsidRPr="009C7F35">
        <w:rPr>
          <w:rStyle w:val="StyleUnderline"/>
          <w:rFonts w:hint="eastAsia"/>
        </w:rPr>
        <w:t>∂</w:t>
      </w:r>
      <w:r w:rsidR="009C7F35" w:rsidRPr="009C7F35">
        <w:rPr>
          <w:rStyle w:val="StyleUnderline"/>
          <w:rFonts w:hint="eastAsia"/>
        </w:rPr>
        <w:t xml:space="preserve"> </w:t>
      </w:r>
      <w:r w:rsidRPr="009C7F35">
        <w:rPr>
          <w:rStyle w:val="StyleUnderline"/>
          <w:rFonts w:hint="eastAsia"/>
        </w:rPr>
        <w:t>should involve Japan and South Korea, both key regional U.S. allies, in future</w:t>
      </w:r>
      <w:r w:rsidR="009C7F35" w:rsidRPr="009C7F35">
        <w:rPr>
          <w:rStyle w:val="StyleUnderline"/>
          <w:rFonts w:hint="eastAsia"/>
        </w:rPr>
        <w:t>∂</w:t>
      </w:r>
      <w:r w:rsidR="009C7F35" w:rsidRPr="009C7F35">
        <w:rPr>
          <w:rStyle w:val="StyleUnderline"/>
          <w:rFonts w:hint="eastAsia"/>
        </w:rPr>
        <w:t xml:space="preserve"> </w:t>
      </w:r>
      <w:r w:rsidRPr="009C7F35">
        <w:rPr>
          <w:rStyle w:val="StyleUnderline"/>
          <w:rFonts w:hint="eastAsia"/>
        </w:rPr>
        <w:t>discussions</w:t>
      </w:r>
      <w:r>
        <w:rPr>
          <w:rFonts w:hint="eastAsia"/>
        </w:rPr>
        <w:t xml:space="preserve">. The </w:t>
      </w:r>
      <w:r w:rsidRPr="009C7F35">
        <w:rPr>
          <w:rStyle w:val="StyleUnderline"/>
          <w:rFonts w:hint="eastAsia"/>
          <w:highlight w:val="cyan"/>
        </w:rPr>
        <w:t>agenda for such consultations should include nuclear</w:t>
      </w:r>
      <w:r w:rsidR="009C7F35" w:rsidRPr="009C7F35">
        <w:rPr>
          <w:rStyle w:val="StyleUnderline"/>
          <w:rFonts w:hint="eastAsia"/>
          <w:highlight w:val="cyan"/>
        </w:rPr>
        <w:t>∂</w:t>
      </w:r>
      <w:r w:rsidR="009C7F35" w:rsidRPr="009C7F35">
        <w:rPr>
          <w:rStyle w:val="StyleUnderline"/>
          <w:rFonts w:hint="eastAsia"/>
          <w:highlight w:val="cyan"/>
        </w:rPr>
        <w:t xml:space="preserve"> </w:t>
      </w:r>
      <w:r w:rsidRPr="009C7F35">
        <w:rPr>
          <w:rStyle w:val="StyleUnderline"/>
          <w:rFonts w:hint="eastAsia"/>
          <w:highlight w:val="cyan"/>
        </w:rPr>
        <w:t>and conventional measures</w:t>
      </w:r>
      <w:r>
        <w:rPr>
          <w:rFonts w:hint="eastAsia"/>
        </w:rPr>
        <w:t xml:space="preserve"> to deter North Korea. It should also draw both</w:t>
      </w:r>
      <w:r w:rsidR="009C7F35" w:rsidRPr="009C7F35">
        <w:rPr>
          <w:sz w:val="12"/>
        </w:rPr>
        <w:t xml:space="preserve">∂ </w:t>
      </w:r>
      <w:r>
        <w:rPr>
          <w:rFonts w:hint="eastAsia"/>
        </w:rPr>
        <w:t>Seoul and Tokyo into American planning on disarmament with Moscow</w:t>
      </w:r>
      <w:r w:rsidR="009C7F35">
        <w:t xml:space="preserve"> </w:t>
      </w:r>
      <w:r>
        <w:rPr>
          <w:rFonts w:hint="eastAsia"/>
        </w:rPr>
        <w:t xml:space="preserve">and Beijing. Satoh pointed out that </w:t>
      </w:r>
      <w:r w:rsidRPr="009C7F35">
        <w:rPr>
          <w:rStyle w:val="StyleUnderline"/>
          <w:rFonts w:hint="eastAsia"/>
          <w:highlight w:val="cyan"/>
        </w:rPr>
        <w:t>although China is becoming an increasingly</w:t>
      </w:r>
      <w:r w:rsidR="009C7F35" w:rsidRPr="009C7F35">
        <w:rPr>
          <w:rStyle w:val="StyleUnderline"/>
          <w:rFonts w:hint="eastAsia"/>
          <w:highlight w:val="cyan"/>
        </w:rPr>
        <w:t>∂</w:t>
      </w:r>
      <w:r w:rsidR="009C7F35" w:rsidRPr="009C7F35">
        <w:rPr>
          <w:rStyle w:val="StyleUnderline"/>
          <w:rFonts w:hint="eastAsia"/>
          <w:highlight w:val="cyan"/>
        </w:rPr>
        <w:t xml:space="preserve"> </w:t>
      </w:r>
      <w:r w:rsidRPr="009C7F35">
        <w:rPr>
          <w:rStyle w:val="StyleUnderline"/>
          <w:rFonts w:hint="eastAsia"/>
          <w:highlight w:val="cyan"/>
        </w:rPr>
        <w:t>important nation in Asia, it is not a U.S. ally like Japan</w:t>
      </w:r>
      <w:r w:rsidRPr="009C7F35">
        <w:rPr>
          <w:rStyle w:val="StyleUnderline"/>
          <w:rFonts w:hint="eastAsia"/>
        </w:rPr>
        <w:t xml:space="preserve">, and </w:t>
      </w:r>
      <w:r w:rsidRPr="009C7F35">
        <w:rPr>
          <w:rStyle w:val="StyleUnderline"/>
          <w:rFonts w:hint="eastAsia"/>
          <w:highlight w:val="cyan"/>
        </w:rPr>
        <w:t>effort</w:t>
      </w:r>
      <w:r w:rsidR="009C7F35" w:rsidRPr="009C7F35">
        <w:rPr>
          <w:rStyle w:val="StyleUnderline"/>
          <w:rFonts w:hint="eastAsia"/>
          <w:highlight w:val="cyan"/>
        </w:rPr>
        <w:t>∂</w:t>
      </w:r>
      <w:r w:rsidR="009C7F35" w:rsidRPr="009C7F35">
        <w:rPr>
          <w:rStyle w:val="StyleUnderline"/>
          <w:rFonts w:hint="eastAsia"/>
          <w:highlight w:val="cyan"/>
        </w:rPr>
        <w:t xml:space="preserve"> </w:t>
      </w:r>
      <w:r w:rsidRPr="009C7F35">
        <w:rPr>
          <w:rStyle w:val="StyleUnderline"/>
          <w:rFonts w:hint="eastAsia"/>
          <w:highlight w:val="cyan"/>
        </w:rPr>
        <w:t>must be made to reassure the Japanese public that Tokyo is not being left</w:t>
      </w:r>
      <w:r w:rsidR="009C7F35" w:rsidRPr="009C7F35">
        <w:rPr>
          <w:rStyle w:val="StyleUnderline"/>
          <w:rFonts w:hint="eastAsia"/>
          <w:highlight w:val="cyan"/>
        </w:rPr>
        <w:t>∂</w:t>
      </w:r>
      <w:r w:rsidR="009C7F35" w:rsidRPr="009C7F35">
        <w:rPr>
          <w:rStyle w:val="StyleUnderline"/>
          <w:rFonts w:hint="eastAsia"/>
          <w:highlight w:val="cyan"/>
        </w:rPr>
        <w:t xml:space="preserve"> </w:t>
      </w:r>
      <w:r w:rsidRPr="009C7F35">
        <w:rPr>
          <w:rStyle w:val="StyleUnderline"/>
          <w:rFonts w:hint="eastAsia"/>
          <w:highlight w:val="cyan"/>
        </w:rPr>
        <w:t>behind on questions of regional security</w:t>
      </w:r>
      <w:r w:rsidRPr="009C7F35">
        <w:rPr>
          <w:rStyle w:val="StyleUnderline"/>
          <w:rFonts w:hint="eastAsia"/>
        </w:rPr>
        <w:t>.</w:t>
      </w:r>
    </w:p>
    <w:p w14:paraId="77163069" w14:textId="77777777" w:rsidR="00AC5752" w:rsidRPr="000F3D48" w:rsidRDefault="00AC5752" w:rsidP="005C1528">
      <w:pPr>
        <w:rPr>
          <w:rStyle w:val="StyleUnderline"/>
          <w:rFonts w:hint="eastAsia"/>
        </w:rPr>
      </w:pPr>
    </w:p>
    <w:p w14:paraId="7C32158C" w14:textId="2AE43352" w:rsidR="005408E0" w:rsidRDefault="005408E0" w:rsidP="00B47FF3">
      <w:pPr>
        <w:pStyle w:val="Heading2"/>
      </w:pPr>
      <w:r>
        <w:t>Xi DA</w:t>
      </w:r>
    </w:p>
    <w:p w14:paraId="2871A56E" w14:textId="77777777" w:rsidR="005408E0" w:rsidRPr="005408E0" w:rsidRDefault="005408E0" w:rsidP="005408E0"/>
    <w:p w14:paraId="59D5F5DE" w14:textId="6151CC3F" w:rsidR="00964883" w:rsidRDefault="00F215C8" w:rsidP="00B47FF3">
      <w:pPr>
        <w:pStyle w:val="Heading2"/>
        <w:rPr>
          <w:rFonts w:hint="eastAsia"/>
        </w:rPr>
      </w:pPr>
      <w:r>
        <w:t>QPQ PIC</w:t>
      </w:r>
    </w:p>
    <w:p w14:paraId="2C057A72" w14:textId="541FBD2E" w:rsidR="00A2105B" w:rsidRDefault="00A2105B" w:rsidP="0040619A">
      <w:pPr>
        <w:rPr>
          <w:rFonts w:hint="eastAsia"/>
        </w:rPr>
      </w:pPr>
      <w:r>
        <w:rPr>
          <w:rFonts w:hint="eastAsia"/>
        </w:rPr>
        <w:t>DON</w:t>
      </w:r>
      <w:r>
        <w:rPr>
          <w:rFonts w:hint="eastAsia"/>
        </w:rPr>
        <w:t>’</w:t>
      </w:r>
      <w:r>
        <w:rPr>
          <w:rFonts w:hint="eastAsia"/>
        </w:rPr>
        <w:t>T</w:t>
      </w:r>
      <w:r>
        <w:t xml:space="preserve"> </w:t>
      </w:r>
      <w:r w:rsidR="0040619A">
        <w:t xml:space="preserve">read this counterplan with </w:t>
      </w:r>
      <w:r>
        <w:t>politics because it links hard.</w:t>
      </w:r>
    </w:p>
    <w:p w14:paraId="71CD3DF5" w14:textId="0314FCD7" w:rsidR="0040619A" w:rsidRDefault="0040619A" w:rsidP="0040619A">
      <w:pPr>
        <w:rPr>
          <w:rFonts w:hint="eastAsia"/>
        </w:rPr>
      </w:pPr>
      <w:r>
        <w:t>Xi DA is possible, though it</w:t>
      </w:r>
      <w:r>
        <w:rPr>
          <w:rFonts w:hint="eastAsia"/>
        </w:rPr>
        <w:t>’</w:t>
      </w:r>
      <w:r>
        <w:t>ll take spin to prove that getting th</w:t>
      </w:r>
      <w:r w:rsidR="00A2105B">
        <w:t>e US to concede defense systems.</w:t>
      </w:r>
    </w:p>
    <w:p w14:paraId="4132DA59" w14:textId="1A279B61" w:rsidR="005E1D56" w:rsidRDefault="005E1D56" w:rsidP="0040619A">
      <w:pPr>
        <w:rPr>
          <w:rFonts w:hint="eastAsia"/>
        </w:rPr>
      </w:pPr>
      <w:r>
        <w:t xml:space="preserve">Mainly the net benefit is solvency. </w:t>
      </w:r>
      <w:r w:rsidR="00394B25">
        <w:t>Most of the Colby and Wu cards will talk about benefits to arms reductions, not dialogue – if you win china says no, or even that china just doesn</w:t>
      </w:r>
      <w:r w:rsidR="00394B25">
        <w:rPr>
          <w:rFonts w:hint="eastAsia"/>
        </w:rPr>
        <w:t>’</w:t>
      </w:r>
      <w:r w:rsidR="00394B25">
        <w:t>t reduce arms/us doesn</w:t>
      </w:r>
      <w:r w:rsidR="00394B25">
        <w:rPr>
          <w:rFonts w:hint="eastAsia"/>
        </w:rPr>
        <w:t>’</w:t>
      </w:r>
      <w:r w:rsidR="00394B25">
        <w:t xml:space="preserve">t reduce arms, you can take out their advantages (probably). </w:t>
      </w:r>
    </w:p>
    <w:p w14:paraId="79D00CA6" w14:textId="5780843A" w:rsidR="00D31F5E" w:rsidRDefault="00D31F5E" w:rsidP="00D31F5E">
      <w:pPr>
        <w:pStyle w:val="Heading4"/>
      </w:pPr>
      <w:r>
        <w:t>Counterplan: The</w:t>
      </w:r>
      <w:r w:rsidRPr="00D31F5E">
        <w:t xml:space="preserve"> </w:t>
      </w:r>
      <w:r>
        <w:t xml:space="preserve">United States federal government should </w:t>
      </w:r>
      <w:r w:rsidR="00015B9E">
        <w:rPr>
          <w:rFonts w:hint="eastAsia"/>
        </w:rPr>
        <w:t>engage</w:t>
      </w:r>
      <w:r w:rsidR="00015B9E" w:rsidRPr="00015B9E">
        <w:rPr>
          <w:rFonts w:hint="eastAsia"/>
        </w:rPr>
        <w:t xml:space="preserve"> in strategic dialogue with the People</w:t>
      </w:r>
      <w:r w:rsidR="00015B9E" w:rsidRPr="00015B9E">
        <w:rPr>
          <w:rFonts w:hint="eastAsia"/>
        </w:rPr>
        <w:t>’</w:t>
      </w:r>
      <w:r w:rsidR="00015B9E" w:rsidRPr="00015B9E">
        <w:rPr>
          <w:rFonts w:hint="eastAsia"/>
        </w:rPr>
        <w:t>s Republic of China for the purpose of greater transparency and focused on strategic stability of nuclear weapons, nuclear force posture and nuclear doctrine</w:t>
      </w:r>
      <w:r w:rsidR="00015B9E">
        <w:t xml:space="preserve"> </w:t>
      </w:r>
      <w:r w:rsidR="0015451A">
        <w:t>and</w:t>
      </w:r>
      <w:r>
        <w:t xml:space="preserve"> commit to maintaining a low level of BMD effectiveness if </w:t>
      </w:r>
      <w:r w:rsidR="0015451A">
        <w:t xml:space="preserve">and only if </w:t>
      </w:r>
      <w:r>
        <w:t>the People</w:t>
      </w:r>
      <w:r>
        <w:rPr>
          <w:rFonts w:hint="eastAsia"/>
        </w:rPr>
        <w:t>’</w:t>
      </w:r>
      <w:r>
        <w:t>s Republic of China</w:t>
      </w:r>
      <w:r w:rsidR="00015B9E">
        <w:t xml:space="preserve"> refrains from expanding its nuclear arsenal.</w:t>
      </w:r>
    </w:p>
    <w:p w14:paraId="47F71742" w14:textId="6D440D80" w:rsidR="00E46767" w:rsidRPr="00E46767" w:rsidRDefault="00E46767" w:rsidP="00E46767">
      <w:r>
        <w:t xml:space="preserve">OR </w:t>
      </w:r>
    </w:p>
    <w:p w14:paraId="7404E08E" w14:textId="7A2790EF" w:rsidR="00E46767" w:rsidRDefault="00E46767" w:rsidP="00E46767">
      <w:pPr>
        <w:pStyle w:val="Heading4"/>
      </w:pPr>
      <w:r>
        <w:t>Counterplan: The</w:t>
      </w:r>
      <w:r w:rsidRPr="00D31F5E">
        <w:t xml:space="preserve"> </w:t>
      </w:r>
      <w:r>
        <w:t xml:space="preserve">United States federal government should </w:t>
      </w:r>
      <w:bookmarkStart w:id="0" w:name="_GoBack"/>
      <w:bookmarkEnd w:id="0"/>
      <w:r>
        <w:t>commit to maintaining a low level of BMD effectiveness if and only if the People</w:t>
      </w:r>
      <w:r>
        <w:rPr>
          <w:rFonts w:hint="eastAsia"/>
        </w:rPr>
        <w:t>’</w:t>
      </w:r>
      <w:r>
        <w:t>s Republic of China refrains from expanding its nuclear arsenal.</w:t>
      </w:r>
    </w:p>
    <w:p w14:paraId="70C00FB6" w14:textId="77777777" w:rsidR="00015B9E" w:rsidRPr="00015B9E" w:rsidRDefault="00015B9E" w:rsidP="00015B9E">
      <w:pPr>
        <w:rPr>
          <w:rFonts w:hint="eastAsia"/>
        </w:rPr>
      </w:pPr>
    </w:p>
    <w:p w14:paraId="66C439B6" w14:textId="34740EE9" w:rsidR="00015B9E" w:rsidRPr="00015B9E" w:rsidRDefault="00470476" w:rsidP="00015B9E">
      <w:pPr>
        <w:pStyle w:val="Heading4"/>
        <w:rPr>
          <w:rFonts w:hint="eastAsia"/>
        </w:rPr>
      </w:pPr>
      <w:r>
        <w:t>China says yes</w:t>
      </w:r>
    </w:p>
    <w:p w14:paraId="535875F5" w14:textId="5513ED1C" w:rsidR="00C03CAD" w:rsidRPr="006D1017" w:rsidRDefault="00C03CAD" w:rsidP="00C03CAD">
      <w:pPr>
        <w:rPr>
          <w:rFonts w:hint="eastAsia"/>
          <w:b/>
        </w:rPr>
      </w:pPr>
      <w:r w:rsidRPr="006D1017">
        <w:rPr>
          <w:b/>
        </w:rPr>
        <w:t>Colby and Wu, 2016</w:t>
      </w:r>
      <w:r>
        <w:rPr>
          <w:b/>
        </w:rPr>
        <w:t xml:space="preserve"> (their author)</w:t>
      </w:r>
    </w:p>
    <w:p w14:paraId="71E4031D" w14:textId="609FE5EF" w:rsidR="00C03CAD" w:rsidRDefault="00C03CAD" w:rsidP="00C03CAD">
      <w:pPr>
        <w:rPr>
          <w:rFonts w:eastAsia="Times New Roman" w:cs="Times New Roman"/>
          <w:sz w:val="18"/>
          <w:szCs w:val="18"/>
        </w:rPr>
      </w:pPr>
      <w:r w:rsidRPr="00947891">
        <w:rPr>
          <w:sz w:val="18"/>
          <w:szCs w:val="18"/>
        </w:rPr>
        <w:t>(</w:t>
      </w:r>
      <w:r w:rsidRPr="00947891">
        <w:rPr>
          <w:rFonts w:eastAsia="Times New Roman" w:cs="Times New Roman"/>
          <w:sz w:val="18"/>
          <w:szCs w:val="18"/>
        </w:rPr>
        <w:t xml:space="preserve">ELBRIDGE A. COLBY is the Robert M. Gates Senior Fellow at the Center for a New American Security WU </w:t>
      </w:r>
      <w:proofErr w:type="spellStart"/>
      <w:r w:rsidRPr="00947891">
        <w:rPr>
          <w:sz w:val="18"/>
          <w:szCs w:val="18"/>
        </w:rPr>
        <w:t>Riqiang</w:t>
      </w:r>
      <w:proofErr w:type="spellEnd"/>
      <w:r w:rsidRPr="00947891">
        <w:rPr>
          <w:rFonts w:eastAsia="Times New Roman" w:cs="Times New Roman"/>
          <w:sz w:val="18"/>
          <w:szCs w:val="18"/>
        </w:rPr>
        <w:t xml:space="preserve"> is an Associate Professor in the School of International Studies at </w:t>
      </w:r>
      <w:proofErr w:type="spellStart"/>
      <w:r w:rsidRPr="00947891">
        <w:rPr>
          <w:rFonts w:eastAsia="Times New Roman" w:cs="Times New Roman"/>
          <w:sz w:val="18"/>
          <w:szCs w:val="18"/>
        </w:rPr>
        <w:t>Renmin</w:t>
      </w:r>
      <w:proofErr w:type="spellEnd"/>
      <w:r w:rsidRPr="00947891">
        <w:rPr>
          <w:rFonts w:eastAsia="Times New Roman" w:cs="Times New Roman"/>
          <w:sz w:val="18"/>
          <w:szCs w:val="18"/>
        </w:rPr>
        <w:t xml:space="preserve"> University in China, “Seeking Strategic Stability for US China Relations in the Nuclear Domain,” The National Bureau of Asian Research, April 2016, </w:t>
      </w:r>
      <w:proofErr w:type="spellStart"/>
      <w:r w:rsidRPr="00947891">
        <w:rPr>
          <w:rFonts w:eastAsia="Times New Roman" w:cs="Times New Roman"/>
          <w:sz w:val="18"/>
          <w:szCs w:val="18"/>
        </w:rPr>
        <w:t>doa</w:t>
      </w:r>
      <w:proofErr w:type="spellEnd"/>
      <w:r w:rsidRPr="00947891">
        <w:rPr>
          <w:rFonts w:eastAsia="Times New Roman" w:cs="Times New Roman"/>
          <w:sz w:val="18"/>
          <w:szCs w:val="18"/>
        </w:rPr>
        <w:t xml:space="preserve"> 7/15/16, </w:t>
      </w:r>
      <w:r w:rsidRPr="00947891">
        <w:rPr>
          <w:sz w:val="18"/>
          <w:szCs w:val="18"/>
        </w:rPr>
        <w:t>http://www.nbr.org/publications/specialreport/pdf/Free/0619</w:t>
      </w:r>
      <w:r>
        <w:rPr>
          <w:sz w:val="18"/>
          <w:szCs w:val="18"/>
        </w:rPr>
        <w:t>2016/SR57_US-China_April2016.pdf, BC</w:t>
      </w:r>
      <w:r w:rsidRPr="00947891">
        <w:rPr>
          <w:rFonts w:eastAsia="Times New Roman" w:cs="Times New Roman"/>
          <w:sz w:val="18"/>
          <w:szCs w:val="18"/>
        </w:rPr>
        <w:t>)</w:t>
      </w:r>
    </w:p>
    <w:p w14:paraId="716F5F83" w14:textId="069E1454" w:rsidR="00D31F5E" w:rsidRPr="00C03CAD" w:rsidRDefault="00D31F5E" w:rsidP="00C03CAD">
      <w:pPr>
        <w:rPr>
          <w:rFonts w:eastAsia="Times New Roman" w:cs="Times New Roman"/>
          <w:sz w:val="18"/>
          <w:szCs w:val="18"/>
        </w:rPr>
      </w:pPr>
      <w:r>
        <w:rPr>
          <w:rFonts w:eastAsia="Times New Roman" w:cs="Times New Roman"/>
          <w:sz w:val="18"/>
          <w:szCs w:val="18"/>
        </w:rPr>
        <w:t xml:space="preserve">BMD = </w:t>
      </w:r>
      <w:proofErr w:type="spellStart"/>
      <w:r>
        <w:rPr>
          <w:rFonts w:eastAsia="Times New Roman" w:cs="Times New Roman"/>
          <w:sz w:val="18"/>
          <w:szCs w:val="18"/>
        </w:rPr>
        <w:t>Ballastic</w:t>
      </w:r>
      <w:proofErr w:type="spellEnd"/>
      <w:r>
        <w:rPr>
          <w:rFonts w:eastAsia="Times New Roman" w:cs="Times New Roman"/>
          <w:sz w:val="18"/>
          <w:szCs w:val="18"/>
        </w:rPr>
        <w:t xml:space="preserve"> missile defense</w:t>
      </w:r>
    </w:p>
    <w:p w14:paraId="0CEACC1D" w14:textId="205B1469" w:rsidR="002962DC" w:rsidRDefault="00964883" w:rsidP="002962DC">
      <w:pPr>
        <w:rPr>
          <w:rFonts w:hint="eastAsia"/>
          <w:sz w:val="12"/>
        </w:rPr>
      </w:pPr>
      <w:r w:rsidRPr="00C03CAD">
        <w:rPr>
          <w:rStyle w:val="StyleUnderline"/>
          <w:rFonts w:hint="eastAsia"/>
        </w:rPr>
        <w:t xml:space="preserve">To resolve this dispute and maintain strategic stability, </w:t>
      </w:r>
      <w:r w:rsidRPr="00D31F5E">
        <w:rPr>
          <w:rStyle w:val="StyleUnderline"/>
          <w:rFonts w:hint="eastAsia"/>
          <w:highlight w:val="cyan"/>
        </w:rPr>
        <w:t>China and the U</w:t>
      </w:r>
      <w:r w:rsidRPr="00C03CAD">
        <w:rPr>
          <w:rStyle w:val="StyleUnderline"/>
          <w:rFonts w:hint="eastAsia"/>
        </w:rPr>
        <w:t xml:space="preserve">nited </w:t>
      </w:r>
      <w:r w:rsidRPr="00D31F5E">
        <w:rPr>
          <w:rStyle w:val="StyleUnderline"/>
          <w:rFonts w:hint="eastAsia"/>
          <w:highlight w:val="cyan"/>
        </w:rPr>
        <w:t>S</w:t>
      </w:r>
      <w:r w:rsidRPr="00C03CAD">
        <w:rPr>
          <w:rStyle w:val="StyleUnderline"/>
          <w:rFonts w:hint="eastAsia"/>
        </w:rPr>
        <w:t xml:space="preserve">tates </w:t>
      </w:r>
      <w:r w:rsidRPr="00D31F5E">
        <w:rPr>
          <w:rStyle w:val="StyleUnderline"/>
          <w:rFonts w:hint="eastAsia"/>
          <w:highlight w:val="cyan"/>
        </w:rPr>
        <w:t>both</w:t>
      </w:r>
      <w:r w:rsidR="00C03CAD" w:rsidRPr="00D31F5E">
        <w:rPr>
          <w:rStyle w:val="StyleUnderline"/>
          <w:rFonts w:hint="eastAsia"/>
          <w:highlight w:val="cyan"/>
        </w:rPr>
        <w:t xml:space="preserve"> </w:t>
      </w:r>
      <w:r w:rsidRPr="00D31F5E">
        <w:rPr>
          <w:rStyle w:val="StyleUnderline"/>
          <w:rFonts w:hint="eastAsia"/>
          <w:highlight w:val="cyan"/>
        </w:rPr>
        <w:t>have a clear interest in reaching a common understanding on strategic offensive and defensive</w:t>
      </w:r>
      <w:r w:rsidR="00C03CAD" w:rsidRPr="00D31F5E">
        <w:rPr>
          <w:rStyle w:val="StyleUnderline"/>
          <w:rFonts w:hint="eastAsia"/>
          <w:highlight w:val="cyan"/>
        </w:rPr>
        <w:t xml:space="preserve"> </w:t>
      </w:r>
      <w:r w:rsidRPr="00D31F5E">
        <w:rPr>
          <w:rStyle w:val="StyleUnderline"/>
          <w:rFonts w:hint="eastAsia"/>
          <w:highlight w:val="cyan"/>
        </w:rPr>
        <w:t>capabilities</w:t>
      </w:r>
      <w:r>
        <w:rPr>
          <w:rFonts w:hint="eastAsia"/>
        </w:rPr>
        <w:t xml:space="preserve">. For example, </w:t>
      </w:r>
      <w:r w:rsidRPr="00D31F5E">
        <w:rPr>
          <w:rStyle w:val="StyleUnderline"/>
          <w:rFonts w:hint="eastAsia"/>
          <w:highlight w:val="cyan"/>
        </w:rPr>
        <w:t>the U</w:t>
      </w:r>
      <w:r w:rsidRPr="00C03CAD">
        <w:rPr>
          <w:rStyle w:val="StyleUnderline"/>
          <w:rFonts w:hint="eastAsia"/>
        </w:rPr>
        <w:t xml:space="preserve">nited </w:t>
      </w:r>
      <w:r w:rsidRPr="00D31F5E">
        <w:rPr>
          <w:rStyle w:val="StyleUnderline"/>
          <w:rFonts w:hint="eastAsia"/>
          <w:highlight w:val="cyan"/>
        </w:rPr>
        <w:t>S</w:t>
      </w:r>
      <w:r w:rsidRPr="00C03CAD">
        <w:rPr>
          <w:rStyle w:val="StyleUnderline"/>
          <w:rFonts w:hint="eastAsia"/>
        </w:rPr>
        <w:t xml:space="preserve">tates </w:t>
      </w:r>
      <w:r w:rsidRPr="00D31F5E">
        <w:rPr>
          <w:rStyle w:val="StyleUnderline"/>
          <w:rFonts w:hint="eastAsia"/>
          <w:highlight w:val="cyan"/>
        </w:rPr>
        <w:t>could commit to maintaining a low level of BMD</w:t>
      </w:r>
      <w:r w:rsidR="00C03CAD" w:rsidRPr="00D31F5E">
        <w:rPr>
          <w:rStyle w:val="StyleUnderline"/>
          <w:rFonts w:hint="eastAsia"/>
          <w:highlight w:val="cyan"/>
        </w:rPr>
        <w:t xml:space="preserve"> </w:t>
      </w:r>
      <w:r w:rsidRPr="00D31F5E">
        <w:rPr>
          <w:rStyle w:val="StyleUnderline"/>
          <w:rFonts w:hint="eastAsia"/>
          <w:highlight w:val="cyan"/>
        </w:rPr>
        <w:t xml:space="preserve">effectiveness, which is sufficient to counter </w:t>
      </w:r>
      <w:r w:rsidRPr="00D31F5E">
        <w:rPr>
          <w:rStyle w:val="StyleUnderline"/>
          <w:rFonts w:hint="eastAsia"/>
        </w:rPr>
        <w:t>North Korea</w:t>
      </w:r>
      <w:r w:rsidRPr="00D31F5E">
        <w:rPr>
          <w:rStyle w:val="StyleUnderline"/>
          <w:rFonts w:hint="eastAsia"/>
        </w:rPr>
        <w:t>’</w:t>
      </w:r>
      <w:r w:rsidRPr="00D31F5E">
        <w:rPr>
          <w:rStyle w:val="StyleUnderline"/>
          <w:rFonts w:hint="eastAsia"/>
        </w:rPr>
        <w:t>s</w:t>
      </w:r>
      <w:r w:rsidRPr="00C03CAD">
        <w:rPr>
          <w:rStyle w:val="StyleUnderline"/>
          <w:rFonts w:hint="eastAsia"/>
        </w:rPr>
        <w:t xml:space="preserve"> </w:t>
      </w:r>
      <w:r w:rsidRPr="00D31F5E">
        <w:rPr>
          <w:rStyle w:val="StyleUnderline"/>
          <w:rFonts w:hint="eastAsia"/>
          <w:highlight w:val="cyan"/>
        </w:rPr>
        <w:t>unsophisticated missiles without</w:t>
      </w:r>
      <w:r w:rsidR="00C03CAD" w:rsidRPr="00D31F5E">
        <w:rPr>
          <w:rStyle w:val="StyleUnderline"/>
          <w:rFonts w:hint="eastAsia"/>
          <w:highlight w:val="cyan"/>
        </w:rPr>
        <w:t xml:space="preserve"> </w:t>
      </w:r>
      <w:r w:rsidRPr="00D31F5E">
        <w:rPr>
          <w:rStyle w:val="StyleUnderline"/>
          <w:rFonts w:hint="eastAsia"/>
          <w:highlight w:val="cyan"/>
        </w:rPr>
        <w:t>threatening China</w:t>
      </w:r>
      <w:r w:rsidRPr="00D31F5E">
        <w:rPr>
          <w:rStyle w:val="StyleUnderline"/>
          <w:rFonts w:hint="eastAsia"/>
          <w:highlight w:val="cyan"/>
        </w:rPr>
        <w:t>’</w:t>
      </w:r>
      <w:r w:rsidRPr="00D31F5E">
        <w:rPr>
          <w:rStyle w:val="StyleUnderline"/>
          <w:rFonts w:hint="eastAsia"/>
          <w:highlight w:val="cyan"/>
        </w:rPr>
        <w:t>s more advanced strategic missiles. In return, China could agree to refrain from</w:t>
      </w:r>
      <w:r w:rsidR="00C03CAD" w:rsidRPr="00D31F5E">
        <w:rPr>
          <w:rStyle w:val="StyleUnderline"/>
          <w:rFonts w:hint="eastAsia"/>
          <w:highlight w:val="cyan"/>
        </w:rPr>
        <w:t xml:space="preserve"> </w:t>
      </w:r>
      <w:r w:rsidRPr="00D31F5E">
        <w:rPr>
          <w:rStyle w:val="StyleUnderline"/>
          <w:rFonts w:hint="eastAsia"/>
          <w:highlight w:val="cyan"/>
        </w:rPr>
        <w:t>expanding its nuclear arsenal</w:t>
      </w:r>
      <w:r>
        <w:rPr>
          <w:rFonts w:hint="eastAsia"/>
        </w:rPr>
        <w:t xml:space="preserve">.36 </w:t>
      </w:r>
      <w:r w:rsidRPr="00D31F5E">
        <w:rPr>
          <w:rStyle w:val="StyleUnderline"/>
          <w:rFonts w:hint="eastAsia"/>
        </w:rPr>
        <w:t>If Washington</w:t>
      </w:r>
      <w:r w:rsidRPr="00D31F5E">
        <w:rPr>
          <w:rStyle w:val="StyleUnderline"/>
          <w:rFonts w:hint="eastAsia"/>
        </w:rPr>
        <w:t>’</w:t>
      </w:r>
      <w:r w:rsidRPr="00D31F5E">
        <w:rPr>
          <w:rStyle w:val="StyleUnderline"/>
          <w:rFonts w:hint="eastAsia"/>
        </w:rPr>
        <w:t>s declaration that homeland missile defense is not</w:t>
      </w:r>
      <w:r w:rsidR="00C03CAD" w:rsidRPr="00D31F5E">
        <w:rPr>
          <w:rStyle w:val="StyleUnderline"/>
        </w:rPr>
        <w:t xml:space="preserve"> </w:t>
      </w:r>
      <w:r w:rsidRPr="00D31F5E">
        <w:rPr>
          <w:rStyle w:val="StyleUnderline"/>
          <w:rFonts w:hint="eastAsia"/>
        </w:rPr>
        <w:t xml:space="preserve">directed at China is </w:t>
      </w:r>
      <w:proofErr w:type="gramStart"/>
      <w:r w:rsidRPr="00D31F5E">
        <w:rPr>
          <w:rStyle w:val="StyleUnderline"/>
          <w:rFonts w:hint="eastAsia"/>
        </w:rPr>
        <w:t>sincere,</w:t>
      </w:r>
      <w:proofErr w:type="gramEnd"/>
      <w:r w:rsidRPr="00D31F5E">
        <w:rPr>
          <w:rStyle w:val="StyleUnderline"/>
          <w:rFonts w:hint="eastAsia"/>
        </w:rPr>
        <w:t xml:space="preserve"> this solution is in the United States</w:t>
      </w:r>
      <w:r w:rsidRPr="00D31F5E">
        <w:rPr>
          <w:rStyle w:val="StyleUnderline"/>
          <w:rFonts w:hint="eastAsia"/>
        </w:rPr>
        <w:t>’</w:t>
      </w:r>
      <w:r w:rsidRPr="00D31F5E">
        <w:rPr>
          <w:rStyle w:val="StyleUnderline"/>
          <w:rFonts w:hint="eastAsia"/>
        </w:rPr>
        <w:t xml:space="preserve"> interest. </w:t>
      </w:r>
      <w:r w:rsidRPr="00D31F5E">
        <w:rPr>
          <w:rStyle w:val="StyleUnderline"/>
          <w:rFonts w:hint="eastAsia"/>
          <w:highlight w:val="cyan"/>
        </w:rPr>
        <w:t>China has maintained a</w:t>
      </w:r>
      <w:r w:rsidR="00C03CAD" w:rsidRPr="00D31F5E">
        <w:rPr>
          <w:rStyle w:val="StyleUnderline"/>
          <w:highlight w:val="cyan"/>
        </w:rPr>
        <w:t xml:space="preserve"> </w:t>
      </w:r>
      <w:r w:rsidRPr="00D31F5E">
        <w:rPr>
          <w:rStyle w:val="StyleUnderline"/>
          <w:rFonts w:hint="eastAsia"/>
          <w:highlight w:val="cyan"/>
        </w:rPr>
        <w:t>small nuclear arsenal for several decades</w:t>
      </w:r>
      <w:r w:rsidRPr="00D31F5E">
        <w:rPr>
          <w:rStyle w:val="StyleUnderline"/>
          <w:rFonts w:hint="eastAsia"/>
        </w:rPr>
        <w:t xml:space="preserve">, </w:t>
      </w:r>
      <w:r w:rsidRPr="00D31F5E">
        <w:rPr>
          <w:rStyle w:val="StyleUnderline"/>
          <w:rFonts w:hint="eastAsia"/>
          <w:highlight w:val="cyan"/>
        </w:rPr>
        <w:t>and the only reason it would have to increase its stockpile</w:t>
      </w:r>
      <w:r w:rsidR="00C03CAD" w:rsidRPr="00D31F5E">
        <w:rPr>
          <w:rStyle w:val="StyleUnderline"/>
          <w:highlight w:val="cyan"/>
        </w:rPr>
        <w:t xml:space="preserve"> </w:t>
      </w:r>
      <w:r w:rsidRPr="00D31F5E">
        <w:rPr>
          <w:rStyle w:val="StyleUnderline"/>
          <w:rFonts w:hint="eastAsia"/>
          <w:highlight w:val="cyan"/>
        </w:rPr>
        <w:t>of weapons is to compensate</w:t>
      </w:r>
      <w:r w:rsidRPr="00D31F5E">
        <w:rPr>
          <w:rStyle w:val="StyleUnderline"/>
          <w:rFonts w:hint="eastAsia"/>
        </w:rPr>
        <w:t xml:space="preserve"> for its nuclear deterrent being undermined </w:t>
      </w:r>
      <w:r w:rsidRPr="00D31F5E">
        <w:rPr>
          <w:rStyle w:val="StyleUnderline"/>
          <w:rFonts w:hint="eastAsia"/>
          <w:highlight w:val="cyan"/>
        </w:rPr>
        <w:t xml:space="preserve">by improvements in </w:t>
      </w:r>
      <w:r w:rsidRPr="00D31F5E">
        <w:rPr>
          <w:rStyle w:val="StyleUnderline"/>
          <w:rFonts w:hint="eastAsia"/>
        </w:rPr>
        <w:t>the</w:t>
      </w:r>
      <w:r w:rsidR="00C03CAD" w:rsidRPr="00D31F5E">
        <w:rPr>
          <w:rStyle w:val="StyleUnderline"/>
        </w:rPr>
        <w:t xml:space="preserve"> </w:t>
      </w:r>
      <w:r w:rsidRPr="00D31F5E">
        <w:rPr>
          <w:rStyle w:val="StyleUnderline"/>
          <w:rFonts w:hint="eastAsia"/>
        </w:rPr>
        <w:t>United States</w:t>
      </w:r>
      <w:r w:rsidRPr="00D31F5E">
        <w:rPr>
          <w:rStyle w:val="StyleUnderline"/>
          <w:rFonts w:hint="eastAsia"/>
        </w:rPr>
        <w:t>’</w:t>
      </w:r>
      <w:r w:rsidRPr="00D31F5E">
        <w:rPr>
          <w:rStyle w:val="StyleUnderline"/>
          <w:rFonts w:hint="eastAsia"/>
        </w:rPr>
        <w:t xml:space="preserve"> </w:t>
      </w:r>
      <w:r w:rsidRPr="00D31F5E">
        <w:rPr>
          <w:rStyle w:val="StyleUnderline"/>
          <w:rFonts w:hint="eastAsia"/>
          <w:highlight w:val="cyan"/>
        </w:rPr>
        <w:t xml:space="preserve">missile defense </w:t>
      </w:r>
      <w:r w:rsidRPr="00470476">
        <w:rPr>
          <w:rStyle w:val="StyleUnderline"/>
          <w:rFonts w:hint="eastAsia"/>
        </w:rPr>
        <w:t>system</w:t>
      </w:r>
      <w:r w:rsidRPr="00470476">
        <w:rPr>
          <w:rStyle w:val="StyleUnderline"/>
          <w:rFonts w:hint="eastAsia"/>
          <w:highlight w:val="cyan"/>
        </w:rPr>
        <w:t>. This solution would therefore also be in Beijing</w:t>
      </w:r>
      <w:r w:rsidRPr="00470476">
        <w:rPr>
          <w:rStyle w:val="StyleUnderline"/>
          <w:rFonts w:hint="eastAsia"/>
          <w:highlight w:val="cyan"/>
        </w:rPr>
        <w:t>’</w:t>
      </w:r>
      <w:r w:rsidRPr="00470476">
        <w:rPr>
          <w:rStyle w:val="StyleUnderline"/>
          <w:rFonts w:hint="eastAsia"/>
          <w:highlight w:val="cyan"/>
        </w:rPr>
        <w:t>s interest.</w:t>
      </w:r>
      <w:r w:rsidR="00C03CAD" w:rsidRPr="00470476">
        <w:rPr>
          <w:rStyle w:val="StyleUnderline"/>
        </w:rPr>
        <w:t xml:space="preserve"> </w:t>
      </w:r>
      <w:r>
        <w:rPr>
          <w:rFonts w:hint="eastAsia"/>
        </w:rPr>
        <w:t xml:space="preserve">Besides missile defense, technologies that contribute to the U.S. ability to </w:t>
      </w:r>
      <w:proofErr w:type="gramStart"/>
      <w:r>
        <w:rPr>
          <w:rFonts w:hint="eastAsia"/>
        </w:rPr>
        <w:t>detect,</w:t>
      </w:r>
      <w:proofErr w:type="gramEnd"/>
      <w:r>
        <w:rPr>
          <w:rFonts w:hint="eastAsia"/>
        </w:rPr>
        <w:t xml:space="preserve"> identify, track,</w:t>
      </w:r>
      <w:r w:rsidR="00C03CAD" w:rsidRPr="00C03CAD">
        <w:rPr>
          <w:sz w:val="12"/>
        </w:rPr>
        <w:t xml:space="preserve"> </w:t>
      </w:r>
      <w:r>
        <w:rPr>
          <w:rFonts w:hint="eastAsia"/>
        </w:rPr>
        <w:t>and strike mobile missiles also have the potential to undermine the Chinese nuclear deterrent.</w:t>
      </w:r>
      <w:r w:rsidR="00C03CAD" w:rsidRPr="00C03CAD">
        <w:rPr>
          <w:sz w:val="12"/>
        </w:rPr>
        <w:t xml:space="preserve"> </w:t>
      </w:r>
      <w:r>
        <w:rPr>
          <w:rFonts w:hint="eastAsia"/>
        </w:rPr>
        <w:t>Such technologies include prompt precision-strike capabilities, stealth unmanned aerial vehicles,</w:t>
      </w:r>
      <w:r w:rsidR="00C03CAD" w:rsidRPr="00C03CAD">
        <w:rPr>
          <w:sz w:val="12"/>
        </w:rPr>
        <w:t xml:space="preserve"> </w:t>
      </w:r>
      <w:r>
        <w:rPr>
          <w:rFonts w:hint="eastAsia"/>
        </w:rPr>
        <w:t xml:space="preserve">unattended ground sensors, automatic target recognition, and </w:t>
      </w:r>
      <w:proofErr w:type="spellStart"/>
      <w:r>
        <w:rPr>
          <w:rFonts w:hint="eastAsia"/>
        </w:rPr>
        <w:t>hyperspectral</w:t>
      </w:r>
      <w:proofErr w:type="spellEnd"/>
      <w:r>
        <w:rPr>
          <w:rFonts w:hint="eastAsia"/>
        </w:rPr>
        <w:t xml:space="preserve"> imaging.37 It is</w:t>
      </w:r>
      <w:r w:rsidR="00C03CAD" w:rsidRPr="00C03CAD">
        <w:rPr>
          <w:sz w:val="12"/>
        </w:rPr>
        <w:t xml:space="preserve"> </w:t>
      </w:r>
      <w:r>
        <w:rPr>
          <w:rFonts w:hint="eastAsia"/>
        </w:rPr>
        <w:t>generally believed that mobile ICBMs are still quite survivable, although some American scholars</w:t>
      </w:r>
      <w:r w:rsidR="00C03CAD" w:rsidRPr="00C03CAD">
        <w:rPr>
          <w:sz w:val="12"/>
        </w:rPr>
        <w:t xml:space="preserve"> </w:t>
      </w:r>
      <w:r>
        <w:rPr>
          <w:rFonts w:hint="eastAsia"/>
        </w:rPr>
        <w:t>do argue that technological advancements could offer the United States the capability to neutralize</w:t>
      </w:r>
      <w:r w:rsidR="00C03CAD" w:rsidRPr="00C03CAD">
        <w:rPr>
          <w:sz w:val="12"/>
        </w:rPr>
        <w:t xml:space="preserve"> </w:t>
      </w:r>
      <w:r>
        <w:rPr>
          <w:rFonts w:hint="eastAsia"/>
        </w:rPr>
        <w:t>other countries</w:t>
      </w:r>
      <w:r>
        <w:rPr>
          <w:rFonts w:hint="eastAsia"/>
        </w:rPr>
        <w:t>’</w:t>
      </w:r>
      <w:r>
        <w:rPr>
          <w:rFonts w:hint="eastAsia"/>
        </w:rPr>
        <w:t xml:space="preserve"> nuclear deterrents.38 China must observe relevant technological developments</w:t>
      </w:r>
      <w:r w:rsidR="00C03CAD" w:rsidRPr="00C03CAD">
        <w:rPr>
          <w:sz w:val="12"/>
        </w:rPr>
        <w:t xml:space="preserve"> </w:t>
      </w:r>
      <w:r>
        <w:rPr>
          <w:rFonts w:hint="eastAsia"/>
        </w:rPr>
        <w:t>very carefully.</w:t>
      </w:r>
      <w:r w:rsidR="00C03CAD" w:rsidRPr="00C03CAD">
        <w:rPr>
          <w:sz w:val="12"/>
        </w:rPr>
        <w:t xml:space="preserve"> </w:t>
      </w:r>
      <w:r>
        <w:rPr>
          <w:rFonts w:hint="eastAsia"/>
        </w:rPr>
        <w:t>In order to maintain its nuclear deterrent, China has been modernizing its nuclear</w:t>
      </w:r>
      <w:r w:rsidR="00C03CAD" w:rsidRPr="00C03CAD">
        <w:rPr>
          <w:sz w:val="12"/>
        </w:rPr>
        <w:t xml:space="preserve"> </w:t>
      </w:r>
      <w:r>
        <w:rPr>
          <w:rFonts w:hint="eastAsia"/>
        </w:rPr>
        <w:t>arsenal to improve survivability and penetrability. China began to deploy solid-propellant</w:t>
      </w:r>
      <w:r w:rsidR="00C03CAD" w:rsidRPr="00C03CAD">
        <w:rPr>
          <w:sz w:val="12"/>
        </w:rPr>
        <w:t xml:space="preserve"> </w:t>
      </w:r>
      <w:r>
        <w:t>road-mobile ICBMs, the DF-31 and DF-31A, in 2006</w:t>
      </w:r>
      <w:r>
        <w:rPr>
          <w:rFonts w:hint="cs"/>
        </w:rPr>
        <w:t>–</w:t>
      </w:r>
      <w:r>
        <w:t>739 and is flight-testing the next-generation</w:t>
      </w:r>
      <w:r w:rsidR="00C03CAD" w:rsidRPr="00C03CAD">
        <w:rPr>
          <w:rFonts w:hint="eastAsia"/>
        </w:rPr>
        <w:t xml:space="preserve"> </w:t>
      </w:r>
      <w:r w:rsidR="00C03CAD">
        <w:rPr>
          <w:rFonts w:hint="eastAsia"/>
        </w:rPr>
        <w:t>DF-41 ICBM.40 China is also building the Type 094 nuclear-powered ballistic missile submarine</w:t>
      </w:r>
      <w:r w:rsidR="00C03CAD" w:rsidRPr="00C03CAD">
        <w:rPr>
          <w:sz w:val="12"/>
        </w:rPr>
        <w:t xml:space="preserve"> </w:t>
      </w:r>
      <w:r w:rsidR="00C03CAD">
        <w:rPr>
          <w:rFonts w:hint="eastAsia"/>
        </w:rPr>
        <w:t>(SSBN) (Jin-class) and its associated JL-2 submarine-launched ballistic missiles (SLBM)</w:t>
      </w:r>
      <w:proofErr w:type="gramStart"/>
      <w:r w:rsidR="00C03CAD">
        <w:rPr>
          <w:rFonts w:hint="eastAsia"/>
        </w:rPr>
        <w:t>.41</w:t>
      </w:r>
      <w:proofErr w:type="gramEnd"/>
      <w:r w:rsidR="00C03CAD">
        <w:rPr>
          <w:rFonts w:hint="eastAsia"/>
        </w:rPr>
        <w:t xml:space="preserve"> The</w:t>
      </w:r>
      <w:r w:rsidR="00C03CAD" w:rsidRPr="00C03CAD">
        <w:rPr>
          <w:sz w:val="12"/>
        </w:rPr>
        <w:t xml:space="preserve"> </w:t>
      </w:r>
      <w:r w:rsidR="00C03CAD">
        <w:rPr>
          <w:rFonts w:hint="eastAsia"/>
        </w:rPr>
        <w:t>Type 094 is expected to begin conducting deterrent patrols soon.42 However, given the high noise</w:t>
      </w:r>
      <w:r w:rsidR="00C03CAD" w:rsidRPr="00C03CAD">
        <w:rPr>
          <w:sz w:val="12"/>
        </w:rPr>
        <w:t xml:space="preserve"> </w:t>
      </w:r>
      <w:r w:rsidR="00C03CAD">
        <w:rPr>
          <w:rFonts w:hint="eastAsia"/>
        </w:rPr>
        <w:t>level of the Type 094 and China</w:t>
      </w:r>
      <w:r w:rsidR="00C03CAD">
        <w:rPr>
          <w:rFonts w:hint="eastAsia"/>
        </w:rPr>
        <w:t>’</w:t>
      </w:r>
      <w:r w:rsidR="00C03CAD">
        <w:rPr>
          <w:rFonts w:hint="eastAsia"/>
        </w:rPr>
        <w:t>s lack of experience with running a SSBN fleet, China is unlikely</w:t>
      </w:r>
      <w:r w:rsidR="00C03CAD" w:rsidRPr="00C03CAD">
        <w:rPr>
          <w:sz w:val="12"/>
        </w:rPr>
        <w:t xml:space="preserve"> </w:t>
      </w:r>
      <w:r w:rsidR="00C03CAD">
        <w:rPr>
          <w:rFonts w:hint="eastAsia"/>
        </w:rPr>
        <w:t>to put it into combat duty in the near future.43</w:t>
      </w:r>
      <w:r w:rsidR="00C03CAD" w:rsidRPr="00C03CAD">
        <w:rPr>
          <w:sz w:val="12"/>
        </w:rPr>
        <w:t xml:space="preserve"> </w:t>
      </w:r>
      <w:r w:rsidR="00C03CAD">
        <w:rPr>
          <w:rFonts w:hint="eastAsia"/>
        </w:rPr>
        <w:t>The number of total Chinese nuclear warheads is believed to have increased slightly in recent</w:t>
      </w:r>
      <w:r w:rsidR="00C03CAD" w:rsidRPr="00C03CAD">
        <w:rPr>
          <w:sz w:val="12"/>
        </w:rPr>
        <w:t xml:space="preserve"> </w:t>
      </w:r>
      <w:r w:rsidR="00C03CAD">
        <w:rPr>
          <w:rFonts w:hint="eastAsia"/>
        </w:rPr>
        <w:t xml:space="preserve">years.44 </w:t>
      </w:r>
      <w:r w:rsidR="00C03CAD" w:rsidRPr="00C03CAD">
        <w:rPr>
          <w:rStyle w:val="StyleUnderline"/>
          <w:rFonts w:hint="eastAsia"/>
        </w:rPr>
        <w:t xml:space="preserve">The expansion is not significant, however, and can be attributed to the deployment of new strategic missiles without phasing out old liquid-propellant missiles. In the foreseeable future, </w:t>
      </w:r>
      <w:r w:rsidR="00C03CAD" w:rsidRPr="00D31F5E">
        <w:rPr>
          <w:rStyle w:val="StyleUnderline"/>
          <w:rFonts w:hint="eastAsia"/>
          <w:highlight w:val="cyan"/>
        </w:rPr>
        <w:t xml:space="preserve">China could continue to maintain the effectiveness of its nuclear deterrent through modernization </w:t>
      </w:r>
      <w:r w:rsidR="00C03CAD" w:rsidRPr="00D31F5E">
        <w:rPr>
          <w:rStyle w:val="StyleUnderline"/>
          <w:rFonts w:hint="eastAsia"/>
        </w:rPr>
        <w:t>without an expansion of its nuclear arsenal</w:t>
      </w:r>
      <w:r w:rsidR="00C03CAD" w:rsidRPr="00C03CAD">
        <w:rPr>
          <w:rStyle w:val="StyleUnderline"/>
          <w:rFonts w:hint="eastAsia"/>
        </w:rPr>
        <w:t>. However, if the United States significantly improves the scale or effectiveness of its missile defense, China might have to build more nuclear warheads</w:t>
      </w:r>
      <w:r w:rsidR="00C03CAD">
        <w:rPr>
          <w:rFonts w:hint="eastAsia"/>
        </w:rPr>
        <w:t>.</w:t>
      </w:r>
      <w:r w:rsidR="00C03CAD" w:rsidRPr="00C03CAD">
        <w:rPr>
          <w:sz w:val="12"/>
        </w:rPr>
        <w:t xml:space="preserve"> </w:t>
      </w:r>
      <w:r w:rsidR="00C03CAD">
        <w:rPr>
          <w:rFonts w:hint="eastAsia"/>
        </w:rPr>
        <w:t xml:space="preserve">It should be noted that </w:t>
      </w:r>
      <w:r w:rsidR="00C03CAD" w:rsidRPr="00D31F5E">
        <w:rPr>
          <w:rStyle w:val="StyleUnderline"/>
          <w:rFonts w:hint="eastAsia"/>
          <w:highlight w:val="cyan"/>
        </w:rPr>
        <w:t xml:space="preserve">China has no interest in pursuing nuclear parity </w:t>
      </w:r>
      <w:r w:rsidR="00C03CAD" w:rsidRPr="00D31F5E">
        <w:rPr>
          <w:rStyle w:val="StyleUnderline"/>
          <w:rFonts w:hint="eastAsia"/>
        </w:rPr>
        <w:t>with the United States</w:t>
      </w:r>
      <w:r w:rsidR="00C03CAD" w:rsidRPr="00C03CAD">
        <w:rPr>
          <w:rStyle w:val="StyleUnderline"/>
          <w:rFonts w:hint="eastAsia"/>
        </w:rPr>
        <w:t>.</w:t>
      </w:r>
      <w:r w:rsidR="00C03CAD" w:rsidRPr="00C03CAD">
        <w:rPr>
          <w:sz w:val="12"/>
        </w:rPr>
        <w:t xml:space="preserve"> </w:t>
      </w:r>
      <w:r w:rsidR="00C03CAD">
        <w:rPr>
          <w:rFonts w:hint="eastAsia"/>
        </w:rPr>
        <w:t>China might have to build more nuclear warheads to restore strategic stability undermined by</w:t>
      </w:r>
      <w:r w:rsidR="00C03CAD" w:rsidRPr="00C03CAD">
        <w:rPr>
          <w:sz w:val="12"/>
        </w:rPr>
        <w:t xml:space="preserve"> </w:t>
      </w:r>
      <w:r w:rsidR="00C03CAD">
        <w:rPr>
          <w:rFonts w:hint="eastAsia"/>
        </w:rPr>
        <w:t xml:space="preserve">U.S. BMD, but this does not mean it is preparing to </w:t>
      </w:r>
      <w:r w:rsidR="00C03CAD">
        <w:rPr>
          <w:rFonts w:hint="eastAsia"/>
        </w:rPr>
        <w:t>“</w:t>
      </w:r>
      <w:r w:rsidR="00C03CAD">
        <w:rPr>
          <w:rFonts w:hint="eastAsia"/>
        </w:rPr>
        <w:t>sprint to parity.</w:t>
      </w:r>
      <w:r w:rsidR="00C03CAD">
        <w:rPr>
          <w:rFonts w:hint="eastAsia"/>
        </w:rPr>
        <w:t>”</w:t>
      </w:r>
      <w:r w:rsidR="00C03CAD">
        <w:rPr>
          <w:rFonts w:hint="eastAsia"/>
        </w:rPr>
        <w:t xml:space="preserve"> As aforementioned, </w:t>
      </w:r>
      <w:r w:rsidR="00C03CAD" w:rsidRPr="00015B9E">
        <w:rPr>
          <w:rStyle w:val="StyleUnderline"/>
          <w:rFonts w:hint="eastAsia"/>
        </w:rPr>
        <w:t>the sole</w:t>
      </w:r>
      <w:r w:rsidR="00C03CAD" w:rsidRPr="00015B9E">
        <w:rPr>
          <w:rStyle w:val="StyleUnderline"/>
        </w:rPr>
        <w:t xml:space="preserve"> </w:t>
      </w:r>
      <w:r w:rsidR="00C03CAD" w:rsidRPr="00015B9E">
        <w:rPr>
          <w:rStyle w:val="StyleUnderline"/>
          <w:rFonts w:hint="eastAsia"/>
        </w:rPr>
        <w:t>purpose of its nuclear arsenal is to deter nuclear attack or coercion</w:t>
      </w:r>
      <w:r w:rsidR="00C03CAD">
        <w:rPr>
          <w:rFonts w:hint="eastAsia"/>
        </w:rPr>
        <w:t>. In order to do that, nuclear</w:t>
      </w:r>
      <w:r w:rsidR="00C03CAD" w:rsidRPr="00C03CAD">
        <w:rPr>
          <w:sz w:val="12"/>
        </w:rPr>
        <w:t xml:space="preserve"> </w:t>
      </w:r>
      <w:r w:rsidR="00C03CAD">
        <w:rPr>
          <w:rFonts w:hint="eastAsia"/>
        </w:rPr>
        <w:t xml:space="preserve">parity is not necessary. </w:t>
      </w:r>
      <w:r w:rsidR="00C03CAD" w:rsidRPr="00D31F5E">
        <w:rPr>
          <w:rStyle w:val="StyleUnderline"/>
          <w:rFonts w:hint="eastAsia"/>
          <w:highlight w:val="cyan"/>
        </w:rPr>
        <w:t>As long as China has a secure second-strike capability and could inflict unacceptable damage on an adversary, its nuclear deterrent remains effectiv</w:t>
      </w:r>
      <w:r w:rsidR="00C03CAD" w:rsidRPr="00D31F5E">
        <w:rPr>
          <w:rFonts w:hint="eastAsia"/>
          <w:highlight w:val="cyan"/>
        </w:rPr>
        <w:t>e</w:t>
      </w:r>
      <w:r w:rsidR="00C03CAD">
        <w:rPr>
          <w:rFonts w:hint="eastAsia"/>
        </w:rPr>
        <w:t>.</w:t>
      </w:r>
      <w:r w:rsidR="00C03CAD" w:rsidRPr="00C03CAD">
        <w:rPr>
          <w:sz w:val="12"/>
        </w:rPr>
        <w:t xml:space="preserve"> </w:t>
      </w:r>
    </w:p>
    <w:p w14:paraId="05A8118E" w14:textId="77777777" w:rsidR="00C4001B" w:rsidRPr="008D6CD3" w:rsidRDefault="00C4001B" w:rsidP="00C4001B">
      <w:pPr>
        <w:pStyle w:val="Heading4"/>
        <w:rPr>
          <w:rFonts w:hint="eastAsia"/>
        </w:rPr>
      </w:pPr>
      <w:r>
        <w:t>Continued expansion of Chinese nuclear warheads jeopardizes the US-Japan alliance</w:t>
      </w:r>
      <w:r>
        <w:br/>
      </w:r>
      <w:r w:rsidRPr="008D6CD3">
        <w:rPr>
          <w:rFonts w:hint="eastAsia"/>
        </w:rPr>
        <w:t xml:space="preserve">Samuels and </w:t>
      </w:r>
      <w:proofErr w:type="spellStart"/>
      <w:r w:rsidRPr="008D6CD3">
        <w:rPr>
          <w:rFonts w:hint="eastAsia"/>
        </w:rPr>
        <w:t>Schoff</w:t>
      </w:r>
      <w:proofErr w:type="spellEnd"/>
      <w:r w:rsidRPr="008D6CD3">
        <w:rPr>
          <w:rFonts w:hint="eastAsia"/>
        </w:rPr>
        <w:t>, 2015</w:t>
      </w:r>
      <w:r>
        <w:rPr>
          <w:rFonts w:hint="eastAsia"/>
        </w:rPr>
        <w:t xml:space="preserve"> </w:t>
      </w:r>
    </w:p>
    <w:p w14:paraId="1BB633AE" w14:textId="77777777" w:rsidR="00C4001B" w:rsidRPr="008D6CD3" w:rsidRDefault="00C4001B" w:rsidP="00C4001B">
      <w:pPr>
        <w:widowControl w:val="0"/>
        <w:autoSpaceDE w:val="0"/>
        <w:autoSpaceDN w:val="0"/>
        <w:adjustRightInd w:val="0"/>
        <w:rPr>
          <w:rStyle w:val="Style9pt"/>
          <w:rFonts w:hint="eastAsia"/>
        </w:rPr>
      </w:pPr>
      <w:r w:rsidRPr="008D6CD3">
        <w:rPr>
          <w:rStyle w:val="Style9pt"/>
        </w:rPr>
        <w:t>(Richard J. Samuels, Ford International Professor of Political Science and Director of the Center for International Studies at the Massachusetts Institute of Technology</w:t>
      </w:r>
      <w:proofErr w:type="gramStart"/>
      <w:r w:rsidRPr="008D6CD3">
        <w:rPr>
          <w:rStyle w:val="Style9pt"/>
        </w:rPr>
        <w:t>,  and</w:t>
      </w:r>
      <w:proofErr w:type="gramEnd"/>
      <w:r w:rsidRPr="008D6CD3">
        <w:rPr>
          <w:rStyle w:val="Style9pt"/>
        </w:rPr>
        <w:t xml:space="preserve"> James L. </w:t>
      </w:r>
      <w:proofErr w:type="spellStart"/>
      <w:r w:rsidRPr="008D6CD3">
        <w:rPr>
          <w:rStyle w:val="Style9pt"/>
        </w:rPr>
        <w:t>Schoff</w:t>
      </w:r>
      <w:proofErr w:type="spellEnd"/>
      <w:r w:rsidRPr="008D6CD3">
        <w:rPr>
          <w:rStyle w:val="Style9pt"/>
        </w:rPr>
        <w:t>, a Senior Associate in the Asia Program at the Carnegie Endowment for International Peace, "Japan's Nuclear Hedge: Beyond “Allergy” and Breakout", Political Science Quarterly Fall 2015, Wiley Online Library, BC)</w:t>
      </w:r>
    </w:p>
    <w:p w14:paraId="37E94B71" w14:textId="77777777" w:rsidR="00C4001B" w:rsidRPr="00C4001B" w:rsidRDefault="00C4001B" w:rsidP="00C4001B">
      <w:pPr>
        <w:rPr>
          <w:rStyle w:val="StyleUnderline"/>
          <w:rFonts w:hint="eastAsia"/>
        </w:rPr>
      </w:pPr>
      <w:r w:rsidRPr="00C4001B">
        <w:rPr>
          <w:rFonts w:hint="eastAsia"/>
        </w:rPr>
        <w:t xml:space="preserve">Compared to North Korea, </w:t>
      </w:r>
      <w:r w:rsidRPr="00C4001B">
        <w:rPr>
          <w:rStyle w:val="StyleUnderline"/>
          <w:rFonts w:hint="eastAsia"/>
          <w:highlight w:val="cyan"/>
        </w:rPr>
        <w:t>China</w:t>
      </w:r>
      <w:r w:rsidRPr="00C4001B">
        <w:rPr>
          <w:rStyle w:val="StyleUnderline"/>
          <w:rFonts w:hint="eastAsia"/>
          <w:highlight w:val="cyan"/>
        </w:rPr>
        <w:t>’</w:t>
      </w:r>
      <w:r w:rsidRPr="00C4001B">
        <w:rPr>
          <w:rStyle w:val="StyleUnderline"/>
          <w:rFonts w:hint="eastAsia"/>
          <w:highlight w:val="cyan"/>
        </w:rPr>
        <w:t xml:space="preserve">s nuclear arsenal </w:t>
      </w:r>
      <w:r w:rsidRPr="00C4001B">
        <w:rPr>
          <w:rStyle w:val="StyleUnderline"/>
          <w:rFonts w:hint="eastAsia"/>
        </w:rPr>
        <w:t xml:space="preserve">and conventional capabilities are much larger and </w:t>
      </w:r>
      <w:r w:rsidRPr="00C4001B">
        <w:rPr>
          <w:rStyle w:val="StyleUnderline"/>
          <w:rFonts w:hint="eastAsia"/>
          <w:highlight w:val="cyan"/>
        </w:rPr>
        <w:t>weigh heavily on the minds of Japanese defense planners</w:t>
      </w:r>
      <w:r w:rsidRPr="00C4001B">
        <w:rPr>
          <w:rStyle w:val="StyleUnderline"/>
          <w:rFonts w:hint="eastAsia"/>
        </w:rPr>
        <w:t xml:space="preserve">. </w:t>
      </w:r>
      <w:r w:rsidRPr="00C4001B">
        <w:rPr>
          <w:rFonts w:hint="eastAsia"/>
        </w:rPr>
        <w:t>The main worry is not simply that China</w:t>
      </w:r>
      <w:r w:rsidRPr="00C4001B">
        <w:rPr>
          <w:rFonts w:hint="eastAsia"/>
        </w:rPr>
        <w:t>’</w:t>
      </w:r>
      <w:r w:rsidRPr="00C4001B">
        <w:rPr>
          <w:rFonts w:hint="eastAsia"/>
        </w:rPr>
        <w:t>s defense budget has almost tripled since 2001 to become the world</w:t>
      </w:r>
      <w:r w:rsidRPr="00C4001B">
        <w:rPr>
          <w:rFonts w:hint="eastAsia"/>
        </w:rPr>
        <w:t>’</w:t>
      </w:r>
      <w:r w:rsidRPr="00C4001B">
        <w:rPr>
          <w:rFonts w:hint="eastAsia"/>
        </w:rPr>
        <w:t xml:space="preserve">s second </w:t>
      </w:r>
      <w:r>
        <w:rPr>
          <w:rFonts w:hint="eastAsia"/>
        </w:rPr>
        <w:t>largest.63 Rather, it is the nature of China</w:t>
      </w:r>
      <w:r>
        <w:rPr>
          <w:rFonts w:hint="eastAsia"/>
        </w:rPr>
        <w:t>’</w:t>
      </w:r>
      <w:r>
        <w:rPr>
          <w:rFonts w:hint="eastAsia"/>
        </w:rPr>
        <w:t>s military modernization and the relatively quick and substantial investments in capabilities that are aimed at the allies</w:t>
      </w:r>
      <w:r>
        <w:rPr>
          <w:rFonts w:hint="eastAsia"/>
        </w:rPr>
        <w:t>’</w:t>
      </w:r>
      <w:r>
        <w:rPr>
          <w:rFonts w:hint="eastAsia"/>
        </w:rPr>
        <w:t xml:space="preserve"> ability to dominate the skies and seas around East Asia. </w:t>
      </w:r>
      <w:r w:rsidRPr="00C4001B">
        <w:rPr>
          <w:rStyle w:val="StyleUnderline"/>
          <w:rFonts w:hint="eastAsia"/>
        </w:rPr>
        <w:t>This strategic force modernization raises the potential costs that U.S. policymakers would need to weigh when considering the option of intervening against Chinese interests on behalf of Japan or Taiwan.</w:t>
      </w:r>
      <w:r w:rsidRPr="00C4001B">
        <w:rPr>
          <w:rStyle w:val="StyleUnderline"/>
          <w:rFonts w:hint="eastAsia"/>
        </w:rPr>
        <w:t>∂</w:t>
      </w:r>
      <w:r w:rsidRPr="00C4001B">
        <w:rPr>
          <w:rStyle w:val="StyleUnderline"/>
          <w:rFonts w:hint="eastAsia"/>
        </w:rPr>
        <w:t xml:space="preserve"> </w:t>
      </w:r>
      <w:r w:rsidRPr="00C4001B">
        <w:rPr>
          <w:rStyle w:val="StyleUnderline"/>
          <w:highlight w:val="cyan"/>
        </w:rPr>
        <w:t>A</w:t>
      </w:r>
      <w:r w:rsidRPr="00C4001B">
        <w:rPr>
          <w:rStyle w:val="StyleUnderline"/>
        </w:rPr>
        <w:t xml:space="preserve">nother </w:t>
      </w:r>
      <w:r w:rsidRPr="00C4001B">
        <w:rPr>
          <w:rStyle w:val="StyleUnderline"/>
          <w:highlight w:val="cyan"/>
        </w:rPr>
        <w:t>long-term problem is that China keeps building new nuclear warheads</w:t>
      </w:r>
      <w:r w:rsidRPr="00C4001B">
        <w:rPr>
          <w:rStyle w:val="StyleUnderline"/>
        </w:rPr>
        <w:t xml:space="preserve"> (</w:t>
      </w:r>
      <w:r>
        <w:t>up to ten in 2012). Although official Chinese policy states that China will not use nuclear weapons first</w:t>
      </w:r>
      <w:r>
        <w:rPr>
          <w:rFonts w:hint="cs"/>
        </w:rPr>
        <w:t>—</w:t>
      </w:r>
      <w:r>
        <w:t>or ever against a non</w:t>
      </w:r>
      <w:r>
        <w:rPr>
          <w:rFonts w:hint="cs"/>
        </w:rPr>
        <w:t>–</w:t>
      </w:r>
      <w:r>
        <w:t>nuclear weapon state</w:t>
      </w:r>
      <w:r>
        <w:rPr>
          <w:rFonts w:hint="cs"/>
        </w:rPr>
        <w:t>—</w:t>
      </w:r>
      <w:r>
        <w:t>its intimidation tactics in th</w:t>
      </w:r>
      <w:r>
        <w:rPr>
          <w:rFonts w:hint="eastAsia"/>
        </w:rPr>
        <w:t>e maritime and cyber domains have worried some in Japan that these tactics could someday spread to the nuclear realm.64 The People</w:t>
      </w:r>
      <w:r>
        <w:rPr>
          <w:rFonts w:hint="eastAsia"/>
        </w:rPr>
        <w:t>’</w:t>
      </w:r>
      <w:r>
        <w:rPr>
          <w:rFonts w:hint="eastAsia"/>
        </w:rPr>
        <w:t>s Liberation Army (PLA), after all, manages one of the world</w:t>
      </w:r>
      <w:r>
        <w:rPr>
          <w:rFonts w:hint="eastAsia"/>
        </w:rPr>
        <w:t>’</w:t>
      </w:r>
      <w:r>
        <w:rPr>
          <w:rFonts w:hint="eastAsia"/>
        </w:rPr>
        <w:t xml:space="preserve">s most active ballistic-missile programs. </w:t>
      </w:r>
      <w:r w:rsidRPr="00C4001B">
        <w:rPr>
          <w:rStyle w:val="StyleUnderline"/>
          <w:rFonts w:hint="eastAsia"/>
        </w:rPr>
        <w:t xml:space="preserve">Many of its </w:t>
      </w:r>
      <w:r w:rsidRPr="00C4001B">
        <w:rPr>
          <w:rStyle w:val="StyleUnderline"/>
          <w:rFonts w:hint="eastAsia"/>
          <w:highlight w:val="cyan"/>
        </w:rPr>
        <w:t>tactical w</w:t>
      </w:r>
      <w:r w:rsidRPr="00C4001B">
        <w:rPr>
          <w:rStyle w:val="StyleUnderline"/>
          <w:highlight w:val="cyan"/>
        </w:rPr>
        <w:t xml:space="preserve">eapons have enhanced ranges, accuracies, and payloads, and </w:t>
      </w:r>
      <w:r w:rsidRPr="00C4001B">
        <w:rPr>
          <w:rStyle w:val="StyleUnderline"/>
        </w:rPr>
        <w:t>some</w:t>
      </w:r>
      <w:r w:rsidRPr="00C4001B">
        <w:rPr>
          <w:rStyle w:val="StyleUnderline"/>
          <w:highlight w:val="cyan"/>
        </w:rPr>
        <w:t xml:space="preserve"> put Okinawa within range when </w:t>
      </w:r>
      <w:proofErr w:type="gramStart"/>
      <w:r w:rsidRPr="00C4001B">
        <w:rPr>
          <w:rStyle w:val="StyleUnderline"/>
          <w:highlight w:val="cyan"/>
        </w:rPr>
        <w:t>forward-deployed</w:t>
      </w:r>
      <w:proofErr w:type="gramEnd"/>
      <w:r w:rsidRPr="00C4001B">
        <w:rPr>
          <w:rStyle w:val="StyleUnderline"/>
        </w:rPr>
        <w:t xml:space="preserve">. </w:t>
      </w:r>
      <w:r>
        <w:t>Upgrades to Chinese missile warheads</w:t>
      </w:r>
      <w:r>
        <w:rPr>
          <w:rFonts w:hint="cs"/>
        </w:rPr>
        <w:t>—</w:t>
      </w:r>
      <w:r>
        <w:t>including multiple independently targeted re-entry vehicles</w:t>
      </w:r>
      <w:r>
        <w:rPr>
          <w:rFonts w:hint="cs"/>
        </w:rPr>
        <w:t>—</w:t>
      </w:r>
      <w:r>
        <w:t>are enhancing Beijing</w:t>
      </w:r>
      <w:r>
        <w:rPr>
          <w:rFonts w:hint="eastAsia"/>
        </w:rPr>
        <w:t>’</w:t>
      </w:r>
      <w:r>
        <w:t>s deterrent and strategic-strike capabilities vis-</w:t>
      </w:r>
      <w:r>
        <w:rPr>
          <w:rFonts w:hint="cs"/>
        </w:rPr>
        <w:t>à</w:t>
      </w:r>
      <w:r>
        <w:t xml:space="preserve">-vis Japanese and U.S. missile defenses.65 These </w:t>
      </w:r>
      <w:r w:rsidRPr="00C4001B">
        <w:rPr>
          <w:rStyle w:val="StyleUnderline"/>
        </w:rPr>
        <w:t xml:space="preserve">slow-moving </w:t>
      </w:r>
      <w:r w:rsidRPr="00C4001B">
        <w:rPr>
          <w:rStyle w:val="StyleUnderline"/>
          <w:highlight w:val="cyan"/>
        </w:rPr>
        <w:t>upgrades</w:t>
      </w:r>
      <w:r w:rsidRPr="00C4001B">
        <w:rPr>
          <w:rStyle w:val="StyleUnderline"/>
        </w:rPr>
        <w:t xml:space="preserve"> to the quality and quantity of Chinese nuclear weapons </w:t>
      </w:r>
      <w:r w:rsidRPr="00C4001B">
        <w:rPr>
          <w:rStyle w:val="StyleUnderline"/>
          <w:highlight w:val="cyan"/>
        </w:rPr>
        <w:t>have</w:t>
      </w:r>
      <w:r w:rsidRPr="00C4001B">
        <w:rPr>
          <w:rStyle w:val="StyleUnderline"/>
        </w:rPr>
        <w:t xml:space="preserve"> some in </w:t>
      </w:r>
      <w:r w:rsidRPr="00C4001B">
        <w:rPr>
          <w:rStyle w:val="StyleUnderline"/>
          <w:highlight w:val="cyan"/>
        </w:rPr>
        <w:t>Tokyo wondering whether Beijing will eventually seek nuclear parity</w:t>
      </w:r>
      <w:r w:rsidRPr="00C4001B">
        <w:rPr>
          <w:rStyle w:val="StyleUnderline"/>
        </w:rPr>
        <w:t xml:space="preserve"> with the United States</w:t>
      </w:r>
      <w:r>
        <w:t xml:space="preserve">, </w:t>
      </w:r>
      <w:r>
        <w:rPr>
          <w:rFonts w:hint="eastAsia"/>
        </w:rPr>
        <w:t>something that would require considerable time and investment, since the U.S. arsenal is significantly larger.</w:t>
      </w:r>
      <w:r w:rsidRPr="00C4001B">
        <w:rPr>
          <w:sz w:val="12"/>
        </w:rPr>
        <w:t xml:space="preserve">∂ </w:t>
      </w:r>
      <w:r w:rsidRPr="00C4001B">
        <w:rPr>
          <w:rStyle w:val="StyleUnderline"/>
          <w:rFonts w:hint="eastAsia"/>
        </w:rPr>
        <w:t xml:space="preserve">Japanese </w:t>
      </w:r>
      <w:r w:rsidRPr="00C4001B">
        <w:rPr>
          <w:rStyle w:val="StyleUnderline"/>
          <w:rFonts w:hint="eastAsia"/>
          <w:highlight w:val="cyan"/>
        </w:rPr>
        <w:t>strategists have to ask how much vulnerability the U</w:t>
      </w:r>
      <w:r w:rsidRPr="00C4001B">
        <w:rPr>
          <w:rStyle w:val="StyleUnderline"/>
          <w:rFonts w:hint="eastAsia"/>
        </w:rPr>
        <w:t xml:space="preserve">nited </w:t>
      </w:r>
      <w:r w:rsidRPr="00C4001B">
        <w:rPr>
          <w:rStyle w:val="StyleUnderline"/>
          <w:rFonts w:hint="eastAsia"/>
          <w:highlight w:val="cyan"/>
        </w:rPr>
        <w:t>S</w:t>
      </w:r>
      <w:r w:rsidRPr="00C4001B">
        <w:rPr>
          <w:rStyle w:val="StyleUnderline"/>
          <w:rFonts w:hint="eastAsia"/>
        </w:rPr>
        <w:t xml:space="preserve">tates </w:t>
      </w:r>
      <w:r w:rsidRPr="00C4001B">
        <w:rPr>
          <w:rStyle w:val="StyleUnderline"/>
          <w:rFonts w:hint="eastAsia"/>
          <w:highlight w:val="cyan"/>
        </w:rPr>
        <w:t>is willing to tolerate</w:t>
      </w:r>
      <w:r w:rsidRPr="00C4001B">
        <w:rPr>
          <w:rStyle w:val="StyleUnderline"/>
          <w:rFonts w:hint="eastAsia"/>
        </w:rPr>
        <w:t xml:space="preserve"> amid China</w:t>
      </w:r>
      <w:r w:rsidRPr="00C4001B">
        <w:rPr>
          <w:rStyle w:val="StyleUnderline"/>
          <w:rFonts w:hint="eastAsia"/>
        </w:rPr>
        <w:t>’</w:t>
      </w:r>
      <w:r w:rsidRPr="00C4001B">
        <w:rPr>
          <w:rStyle w:val="StyleUnderline"/>
          <w:rFonts w:hint="eastAsia"/>
        </w:rPr>
        <w:t>s strategic modernization and what it is prepared to do on Japan</w:t>
      </w:r>
      <w:r w:rsidRPr="00C4001B">
        <w:rPr>
          <w:rStyle w:val="StyleUnderline"/>
          <w:rFonts w:hint="eastAsia"/>
        </w:rPr>
        <w:t>’</w:t>
      </w:r>
      <w:r w:rsidRPr="00C4001B">
        <w:rPr>
          <w:rStyle w:val="StyleUnderline"/>
          <w:rFonts w:hint="eastAsia"/>
        </w:rPr>
        <w:t>s behalf, if anything</w:t>
      </w:r>
      <w:r>
        <w:rPr>
          <w:rFonts w:hint="eastAsia"/>
        </w:rPr>
        <w:t>, in response to China</w:t>
      </w:r>
      <w:r>
        <w:rPr>
          <w:rFonts w:hint="eastAsia"/>
        </w:rPr>
        <w:t>’</w:t>
      </w:r>
      <w:r>
        <w:rPr>
          <w:rFonts w:hint="eastAsia"/>
        </w:rPr>
        <w:t xml:space="preserve">s moves.66 Some </w:t>
      </w:r>
      <w:r w:rsidRPr="00C4001B">
        <w:rPr>
          <w:rStyle w:val="StyleUnderline"/>
          <w:rFonts w:hint="eastAsia"/>
          <w:highlight w:val="cyan"/>
        </w:rPr>
        <w:t>prominent Japanese analysts suggest that a national nuclear deterrent</w:t>
      </w:r>
      <w:r w:rsidRPr="00C4001B">
        <w:rPr>
          <w:rStyle w:val="StyleUnderline"/>
          <w:rFonts w:hint="eastAsia"/>
        </w:rPr>
        <w:t>,</w:t>
      </w:r>
      <w:r>
        <w:rPr>
          <w:rFonts w:hint="eastAsia"/>
        </w:rPr>
        <w:t xml:space="preserve"> even if it were insufficient to deter a force as big as China</w:t>
      </w:r>
      <w:r>
        <w:rPr>
          <w:rFonts w:hint="eastAsia"/>
        </w:rPr>
        <w:t>’</w:t>
      </w:r>
      <w:r>
        <w:rPr>
          <w:rFonts w:hint="eastAsia"/>
        </w:rPr>
        <w:t>s in all circumstances, could complicate strategic calculations in Beijing to the extent that China would think twice before threatening to use (or actually using) its own nuclear forces in a regional crisis</w:t>
      </w:r>
      <w:r w:rsidRPr="00C4001B">
        <w:rPr>
          <w:rFonts w:hint="eastAsia"/>
        </w:rPr>
        <w:t xml:space="preserve"> or conflict.67 In short, </w:t>
      </w:r>
      <w:r w:rsidRPr="00C4001B">
        <w:rPr>
          <w:rStyle w:val="StyleUnderline"/>
          <w:rFonts w:hint="eastAsia"/>
          <w:highlight w:val="cyan"/>
        </w:rPr>
        <w:t>Japan faces its own threats and has its own interests</w:t>
      </w:r>
      <w:r w:rsidRPr="00C4001B">
        <w:rPr>
          <w:rStyle w:val="StyleUnderline"/>
          <w:rFonts w:hint="eastAsia"/>
        </w:rPr>
        <w:t xml:space="preserve">. As Campbell and </w:t>
      </w:r>
      <w:proofErr w:type="spellStart"/>
      <w:r w:rsidRPr="00C4001B">
        <w:rPr>
          <w:rStyle w:val="StyleUnderline"/>
          <w:rFonts w:hint="eastAsia"/>
        </w:rPr>
        <w:t>Sunohara</w:t>
      </w:r>
      <w:proofErr w:type="spellEnd"/>
      <w:r w:rsidRPr="00C4001B">
        <w:rPr>
          <w:rStyle w:val="StyleUnderline"/>
          <w:rFonts w:hint="eastAsia"/>
        </w:rPr>
        <w:t xml:space="preserve"> suggest, </w:t>
      </w:r>
      <w:r w:rsidRPr="00C4001B">
        <w:rPr>
          <w:rStyle w:val="StyleUnderline"/>
          <w:rFonts w:hint="eastAsia"/>
        </w:rPr>
        <w:t>“</w:t>
      </w:r>
      <w:r w:rsidRPr="00C4001B">
        <w:rPr>
          <w:rStyle w:val="StyleUnderline"/>
          <w:rFonts w:hint="eastAsia"/>
          <w:highlight w:val="cyan"/>
        </w:rPr>
        <w:t>the persistence of a Japanese-American alliance</w:t>
      </w:r>
      <w:r w:rsidRPr="00C4001B">
        <w:rPr>
          <w:rStyle w:val="StyleUnderline"/>
          <w:rFonts w:hint="eastAsia"/>
        </w:rPr>
        <w:t xml:space="preserve"> so robust </w:t>
      </w:r>
      <w:r w:rsidRPr="00C4001B">
        <w:rPr>
          <w:rStyle w:val="StyleUnderline"/>
          <w:rFonts w:hint="eastAsia"/>
          <w:highlight w:val="cyan"/>
        </w:rPr>
        <w:t>that</w:t>
      </w:r>
      <w:r w:rsidRPr="00C4001B">
        <w:rPr>
          <w:rStyle w:val="StyleUnderline"/>
          <w:rFonts w:hint="eastAsia"/>
        </w:rPr>
        <w:t xml:space="preserve"> it </w:t>
      </w:r>
      <w:r w:rsidRPr="00C4001B">
        <w:rPr>
          <w:rStyle w:val="StyleUnderline"/>
          <w:rFonts w:hint="eastAsia"/>
          <w:highlight w:val="cyan"/>
        </w:rPr>
        <w:t>can</w:t>
      </w:r>
      <w:r w:rsidRPr="00C4001B">
        <w:rPr>
          <w:rStyle w:val="StyleUnderline"/>
          <w:rFonts w:hint="eastAsia"/>
        </w:rPr>
        <w:t xml:space="preserve"> indefinitely </w:t>
      </w:r>
      <w:r w:rsidRPr="00C4001B">
        <w:rPr>
          <w:rStyle w:val="StyleUnderline"/>
          <w:rFonts w:hint="eastAsia"/>
          <w:highlight w:val="cyan"/>
        </w:rPr>
        <w:t xml:space="preserve">persuade </w:t>
      </w:r>
      <w:r w:rsidRPr="00C4001B">
        <w:rPr>
          <w:rStyle w:val="StyleUnderline"/>
          <w:rFonts w:hint="eastAsia"/>
        </w:rPr>
        <w:t xml:space="preserve">Japanese </w:t>
      </w:r>
      <w:r w:rsidRPr="00C4001B">
        <w:rPr>
          <w:rStyle w:val="StyleUnderline"/>
          <w:rFonts w:hint="eastAsia"/>
          <w:highlight w:val="cyan"/>
        </w:rPr>
        <w:t>leaders from acquiring nuclear weapons cannot be guaranteed</w:t>
      </w:r>
      <w:r w:rsidRPr="00C4001B">
        <w:rPr>
          <w:rStyle w:val="StyleUnderline"/>
          <w:rFonts w:hint="eastAsia"/>
        </w:rPr>
        <w:t>.</w:t>
      </w:r>
      <w:r w:rsidRPr="00C4001B">
        <w:rPr>
          <w:rStyle w:val="StyleUnderline"/>
          <w:rFonts w:hint="eastAsia"/>
        </w:rPr>
        <w:t>”</w:t>
      </w:r>
      <w:r w:rsidRPr="00C4001B">
        <w:rPr>
          <w:rStyle w:val="StyleUnderline"/>
          <w:rFonts w:hint="eastAsia"/>
        </w:rPr>
        <w:t>68</w:t>
      </w:r>
    </w:p>
    <w:p w14:paraId="0BFFEE7E" w14:textId="6B354E77" w:rsidR="00C4001B" w:rsidRPr="00C4001B" w:rsidRDefault="00C4001B" w:rsidP="00C4001B">
      <w:pPr>
        <w:pStyle w:val="Heading4"/>
        <w:rPr>
          <w:rFonts w:hint="eastAsia"/>
          <w:u w:val="single"/>
        </w:rPr>
      </w:pPr>
      <w:r>
        <w:t>Insert US-Japan alliance impact here</w:t>
      </w:r>
    </w:p>
    <w:p w14:paraId="41DAE5A0" w14:textId="77777777" w:rsidR="00C4001B" w:rsidRDefault="00C4001B" w:rsidP="002962DC">
      <w:pPr>
        <w:rPr>
          <w:rFonts w:hint="eastAsia"/>
          <w:sz w:val="12"/>
        </w:rPr>
      </w:pPr>
    </w:p>
    <w:p w14:paraId="5696F343" w14:textId="176CA43E" w:rsidR="002962DC" w:rsidRDefault="002962DC" w:rsidP="00EF7B80">
      <w:pPr>
        <w:pStyle w:val="Heading3"/>
        <w:rPr>
          <w:rFonts w:hint="eastAsia"/>
        </w:rPr>
      </w:pPr>
      <w:r>
        <w:t>CP solves deterrence</w:t>
      </w:r>
    </w:p>
    <w:p w14:paraId="78ED60C0" w14:textId="5125B072" w:rsidR="002962DC" w:rsidRPr="00015B9E" w:rsidRDefault="008E1D20" w:rsidP="002962DC">
      <w:pPr>
        <w:pStyle w:val="Heading4"/>
        <w:rPr>
          <w:rFonts w:hint="eastAsia"/>
        </w:rPr>
      </w:pPr>
      <w:r>
        <w:t>CP</w:t>
      </w:r>
      <w:r w:rsidR="002962DC">
        <w:t xml:space="preserve"> </w:t>
      </w:r>
      <w:r>
        <w:t>overcomes unwillingness on both sides to negotiate, resolves solvency deficits to the plan, and makes deterrence effective</w:t>
      </w:r>
    </w:p>
    <w:p w14:paraId="45A5A115" w14:textId="77777777" w:rsidR="002962DC" w:rsidRPr="006D1017" w:rsidRDefault="002962DC" w:rsidP="002962DC">
      <w:pPr>
        <w:rPr>
          <w:rFonts w:hint="eastAsia"/>
          <w:b/>
        </w:rPr>
      </w:pPr>
      <w:r w:rsidRPr="006D1017">
        <w:rPr>
          <w:b/>
        </w:rPr>
        <w:t>Colby and Wu, 2016</w:t>
      </w:r>
      <w:r>
        <w:rPr>
          <w:b/>
        </w:rPr>
        <w:t xml:space="preserve"> (their author)</w:t>
      </w:r>
    </w:p>
    <w:p w14:paraId="7E217BDD" w14:textId="77777777" w:rsidR="002962DC" w:rsidRPr="002962DC" w:rsidRDefault="002962DC" w:rsidP="002962DC">
      <w:pPr>
        <w:rPr>
          <w:rFonts w:eastAsia="Times New Roman" w:cs="Times New Roman"/>
          <w:sz w:val="18"/>
          <w:szCs w:val="18"/>
        </w:rPr>
      </w:pPr>
      <w:r w:rsidRPr="00947891">
        <w:rPr>
          <w:sz w:val="18"/>
          <w:szCs w:val="18"/>
        </w:rPr>
        <w:t>(</w:t>
      </w:r>
      <w:r w:rsidRPr="00947891">
        <w:rPr>
          <w:rFonts w:eastAsia="Times New Roman" w:cs="Times New Roman"/>
          <w:sz w:val="18"/>
          <w:szCs w:val="18"/>
        </w:rPr>
        <w:t xml:space="preserve">ELBRIDGE A. COLBY is the Robert M. Gates Senior Fellow at the Center for a New American Security WU </w:t>
      </w:r>
      <w:proofErr w:type="spellStart"/>
      <w:r w:rsidRPr="00947891">
        <w:rPr>
          <w:sz w:val="18"/>
          <w:szCs w:val="18"/>
        </w:rPr>
        <w:t>Riqiang</w:t>
      </w:r>
      <w:proofErr w:type="spellEnd"/>
      <w:r w:rsidRPr="00947891">
        <w:rPr>
          <w:rFonts w:eastAsia="Times New Roman" w:cs="Times New Roman"/>
          <w:sz w:val="18"/>
          <w:szCs w:val="18"/>
        </w:rPr>
        <w:t xml:space="preserve"> is an Associate Professor in the School of International Studies at </w:t>
      </w:r>
      <w:proofErr w:type="spellStart"/>
      <w:r w:rsidRPr="00947891">
        <w:rPr>
          <w:rFonts w:eastAsia="Times New Roman" w:cs="Times New Roman"/>
          <w:sz w:val="18"/>
          <w:szCs w:val="18"/>
        </w:rPr>
        <w:t>Renmin</w:t>
      </w:r>
      <w:proofErr w:type="spellEnd"/>
      <w:r w:rsidRPr="00947891">
        <w:rPr>
          <w:rFonts w:eastAsia="Times New Roman" w:cs="Times New Roman"/>
          <w:sz w:val="18"/>
          <w:szCs w:val="18"/>
        </w:rPr>
        <w:t xml:space="preserve"> University in China, “Seeking Strategic Stability for US China Relations in the Nuclear Domain,” The National Bureau of Asian Research, April 2016, </w:t>
      </w:r>
      <w:proofErr w:type="spellStart"/>
      <w:r w:rsidRPr="00947891">
        <w:rPr>
          <w:rFonts w:eastAsia="Times New Roman" w:cs="Times New Roman"/>
          <w:sz w:val="18"/>
          <w:szCs w:val="18"/>
        </w:rPr>
        <w:t>doa</w:t>
      </w:r>
      <w:proofErr w:type="spellEnd"/>
      <w:r w:rsidRPr="00947891">
        <w:rPr>
          <w:rFonts w:eastAsia="Times New Roman" w:cs="Times New Roman"/>
          <w:sz w:val="18"/>
          <w:szCs w:val="18"/>
        </w:rPr>
        <w:t xml:space="preserve"> 7/15/16, </w:t>
      </w:r>
      <w:r w:rsidRPr="00947891">
        <w:rPr>
          <w:sz w:val="18"/>
          <w:szCs w:val="18"/>
        </w:rPr>
        <w:t>http://www.nbr.org/publications/specialreport/pdf/Free/0619</w:t>
      </w:r>
      <w:r>
        <w:rPr>
          <w:sz w:val="18"/>
          <w:szCs w:val="18"/>
        </w:rPr>
        <w:t>2016/SR57_US-China_April2016.pdf, BC</w:t>
      </w:r>
      <w:r w:rsidRPr="00947891">
        <w:rPr>
          <w:rFonts w:eastAsia="Times New Roman" w:cs="Times New Roman"/>
          <w:sz w:val="18"/>
          <w:szCs w:val="18"/>
        </w:rPr>
        <w:t>)</w:t>
      </w:r>
    </w:p>
    <w:p w14:paraId="29594973" w14:textId="51C09F91" w:rsidR="002962DC" w:rsidRPr="002962DC" w:rsidRDefault="002962DC" w:rsidP="002962DC">
      <w:pPr>
        <w:rPr>
          <w:rFonts w:hint="eastAsia"/>
        </w:rPr>
      </w:pPr>
      <w:r w:rsidRPr="008E1D20">
        <w:rPr>
          <w:rStyle w:val="StyleUnderline"/>
          <w:rFonts w:hint="eastAsia"/>
          <w:highlight w:val="cyan"/>
        </w:rPr>
        <w:t>Both sides could derive value from cooperation on nuclear weapons grounded in the stability concept</w:t>
      </w:r>
      <w:r w:rsidRPr="002962DC">
        <w:rPr>
          <w:rFonts w:hint="eastAsia"/>
        </w:rPr>
        <w:t xml:space="preserve">. </w:t>
      </w:r>
      <w:r w:rsidRPr="008E1D20">
        <w:rPr>
          <w:rStyle w:val="StyleUnderline"/>
          <w:rFonts w:hint="eastAsia"/>
          <w:highlight w:val="cyan"/>
        </w:rPr>
        <w:t>The United States worries about</w:t>
      </w:r>
      <w:r w:rsidRPr="008E1D20">
        <w:rPr>
          <w:rFonts w:hint="eastAsia"/>
          <w:highlight w:val="cyan"/>
        </w:rPr>
        <w:t xml:space="preserve"> </w:t>
      </w:r>
      <w:r w:rsidRPr="008E1D20">
        <w:rPr>
          <w:rStyle w:val="StyleUnderline"/>
          <w:rFonts w:hint="eastAsia"/>
          <w:highlight w:val="cyan"/>
        </w:rPr>
        <w:t xml:space="preserve">the composition of the Chinese nuclear force, </w:t>
      </w:r>
      <w:r w:rsidRPr="008E1D20">
        <w:rPr>
          <w:rStyle w:val="StyleUnderline"/>
          <w:rFonts w:hint="eastAsia"/>
        </w:rPr>
        <w:t>Chinese</w:t>
      </w:r>
      <w:r w:rsidRPr="008E1D20">
        <w:rPr>
          <w:rStyle w:val="StyleUnderline"/>
          <w:rFonts w:hint="eastAsia"/>
          <w:highlight w:val="cyan"/>
        </w:rPr>
        <w:t xml:space="preserve"> views on escalation and plans for nuclear use</w:t>
      </w:r>
      <w:r w:rsidRPr="002962DC">
        <w:rPr>
          <w:rStyle w:val="StyleUnderline"/>
          <w:rFonts w:hint="eastAsia"/>
        </w:rPr>
        <w:t xml:space="preserve">, </w:t>
      </w:r>
      <w:r w:rsidRPr="002962DC">
        <w:rPr>
          <w:rFonts w:hint="eastAsia"/>
        </w:rPr>
        <w:t xml:space="preserve">and </w:t>
      </w:r>
      <w:r w:rsidRPr="002962DC">
        <w:rPr>
          <w:rStyle w:val="StyleUnderline"/>
          <w:rFonts w:hint="eastAsia"/>
        </w:rPr>
        <w:t>the future trajectory of the Chinese strategic posture</w:t>
      </w:r>
      <w:r w:rsidRPr="002962DC">
        <w:rPr>
          <w:rFonts w:hint="eastAsia"/>
        </w:rPr>
        <w:t xml:space="preserve">. </w:t>
      </w:r>
      <w:r w:rsidRPr="008E1D20">
        <w:rPr>
          <w:rStyle w:val="StyleUnderline"/>
          <w:rFonts w:hint="eastAsia"/>
          <w:highlight w:val="cyan"/>
        </w:rPr>
        <w:t>China,</w:t>
      </w:r>
      <w:r w:rsidRPr="002962DC">
        <w:rPr>
          <w:rStyle w:val="StyleUnderline"/>
          <w:rFonts w:hint="eastAsia"/>
        </w:rPr>
        <w:t xml:space="preserve"> meanwhile, </w:t>
      </w:r>
      <w:r w:rsidRPr="008E1D20">
        <w:rPr>
          <w:rStyle w:val="StyleUnderline"/>
          <w:rFonts w:hint="eastAsia"/>
          <w:highlight w:val="cyan"/>
        </w:rPr>
        <w:t>worries that the U</w:t>
      </w:r>
      <w:r w:rsidRPr="002962DC">
        <w:rPr>
          <w:rStyle w:val="StyleUnderline"/>
          <w:rFonts w:hint="eastAsia"/>
        </w:rPr>
        <w:t xml:space="preserve">nited </w:t>
      </w:r>
      <w:r w:rsidRPr="008E1D20">
        <w:rPr>
          <w:rStyle w:val="StyleUnderline"/>
          <w:rFonts w:hint="eastAsia"/>
          <w:highlight w:val="cyan"/>
        </w:rPr>
        <w:t>S</w:t>
      </w:r>
      <w:r w:rsidRPr="008E1D20">
        <w:rPr>
          <w:rStyle w:val="StyleUnderline"/>
          <w:rFonts w:hint="eastAsia"/>
        </w:rPr>
        <w:t>t</w:t>
      </w:r>
      <w:r w:rsidRPr="002962DC">
        <w:rPr>
          <w:rStyle w:val="StyleUnderline"/>
          <w:rFonts w:hint="eastAsia"/>
        </w:rPr>
        <w:t xml:space="preserve">ates </w:t>
      </w:r>
      <w:r w:rsidRPr="008E1D20">
        <w:rPr>
          <w:rStyle w:val="StyleUnderline"/>
          <w:rFonts w:hint="eastAsia"/>
          <w:highlight w:val="cyan"/>
        </w:rPr>
        <w:t>might</w:t>
      </w:r>
      <w:r w:rsidRPr="002962DC">
        <w:rPr>
          <w:rStyle w:val="StyleUnderline"/>
          <w:rFonts w:hint="eastAsia"/>
        </w:rPr>
        <w:t xml:space="preserve"> be able or seek to be able to </w:t>
      </w:r>
      <w:r w:rsidRPr="008E1D20">
        <w:rPr>
          <w:rStyle w:val="StyleUnderline"/>
          <w:rFonts w:hint="eastAsia"/>
          <w:highlight w:val="cyan"/>
        </w:rPr>
        <w:t>deny it a second-strike capability,</w:t>
      </w:r>
      <w:r w:rsidRPr="002962DC">
        <w:rPr>
          <w:rStyle w:val="StyleUnderline"/>
          <w:rFonts w:hint="eastAsia"/>
        </w:rPr>
        <w:t xml:space="preserve"> about the scope and sophistication of future U.S. programs</w:t>
      </w:r>
      <w:r w:rsidRPr="008E1D20">
        <w:rPr>
          <w:rStyle w:val="StyleUnderline"/>
          <w:rFonts w:hint="eastAsia"/>
          <w:highlight w:val="cyan"/>
        </w:rPr>
        <w:t>, and about</w:t>
      </w:r>
      <w:r w:rsidRPr="002962DC">
        <w:rPr>
          <w:rStyle w:val="StyleUnderline"/>
          <w:rFonts w:hint="eastAsia"/>
        </w:rPr>
        <w:t xml:space="preserve"> U.S. </w:t>
      </w:r>
      <w:r w:rsidRPr="008E1D20">
        <w:rPr>
          <w:rStyle w:val="StyleUnderline"/>
          <w:rFonts w:hint="eastAsia"/>
          <w:highlight w:val="cyan"/>
        </w:rPr>
        <w:t xml:space="preserve">unwillingness to </w:t>
      </w:r>
      <w:r w:rsidRPr="008E1D20">
        <w:rPr>
          <w:rStyle w:val="StyleUnderline"/>
          <w:highlight w:val="cyan"/>
        </w:rPr>
        <w:t>acknowledge a condition of mutual vulnerability</w:t>
      </w:r>
      <w:r w:rsidRPr="002962DC">
        <w:rPr>
          <w:rStyle w:val="StyleUnderline"/>
        </w:rPr>
        <w:t xml:space="preserve"> between the two nations.</w:t>
      </w:r>
      <w:r w:rsidRPr="002962DC">
        <w:t xml:space="preserve"> A stability-grounded model could help address these anxieties</w:t>
      </w:r>
      <w:r w:rsidRPr="002962DC">
        <w:rPr>
          <w:rFonts w:hint="cs"/>
        </w:rPr>
        <w:t>—</w:t>
      </w:r>
      <w:r w:rsidRPr="002962DC">
        <w:t>on the U.S. side by providing deeper insight into China</w:t>
      </w:r>
      <w:r w:rsidRPr="002962DC">
        <w:rPr>
          <w:rFonts w:hint="eastAsia"/>
        </w:rPr>
        <w:t>’</w:t>
      </w:r>
      <w:r w:rsidRPr="002962DC">
        <w:t xml:space="preserve">s nuclear strategy and its current and future force structure, </w:t>
      </w:r>
      <w:r w:rsidRPr="002962DC">
        <w:rPr>
          <w:rFonts w:hint="eastAsia"/>
        </w:rPr>
        <w:t xml:space="preserve">and on the Chinese side by providing similar insight into U.S. developments </w:t>
      </w:r>
      <w:r w:rsidRPr="008E1D20">
        <w:rPr>
          <w:rStyle w:val="StyleUnderline"/>
          <w:rFonts w:hint="eastAsia"/>
          <w:highlight w:val="cyan"/>
        </w:rPr>
        <w:t>and</w:t>
      </w:r>
      <w:r w:rsidRPr="008E1D20">
        <w:rPr>
          <w:rStyle w:val="StyleUnderline"/>
          <w:rFonts w:hint="eastAsia"/>
        </w:rPr>
        <w:t xml:space="preserve"> a greater degree of assurance about U.S. acknowledgement of the survivability of the Chinese force</w:t>
      </w:r>
      <w:r w:rsidRPr="002962DC">
        <w:rPr>
          <w:rFonts w:hint="eastAsia"/>
        </w:rPr>
        <w:t xml:space="preserve">. Concurrently, </w:t>
      </w:r>
      <w:r w:rsidRPr="008E1D20">
        <w:rPr>
          <w:rStyle w:val="StyleUnderline"/>
          <w:rFonts w:hint="eastAsia"/>
        </w:rPr>
        <w:t xml:space="preserve">such an approach </w:t>
      </w:r>
      <w:r w:rsidRPr="008E1D20">
        <w:rPr>
          <w:rStyle w:val="StyleUnderline"/>
          <w:rFonts w:hint="eastAsia"/>
          <w:highlight w:val="cyan"/>
        </w:rPr>
        <w:t>would have the added benefit of building confidence on both sides</w:t>
      </w:r>
      <w:r w:rsidRPr="002962DC">
        <w:rPr>
          <w:rFonts w:hint="eastAsia"/>
        </w:rPr>
        <w:t xml:space="preserve">. In summary, maintaining stability in U.S.-China nuclear relations will be critical to both Chinese and U.S. interests in the coming years. The stability concept provides that such risks can be decreased if the two nuclear powers structure, posture, and acquire their forces in such ways that neither is able to launch an effective disarming strike nor is vulnerable to one. </w:t>
      </w:r>
      <w:r w:rsidRPr="008E1D20">
        <w:rPr>
          <w:rStyle w:val="StyleUnderline"/>
          <w:rFonts w:hint="eastAsia"/>
        </w:rPr>
        <w:t xml:space="preserve">Within this framework, </w:t>
      </w:r>
      <w:r w:rsidRPr="008E1D20">
        <w:rPr>
          <w:rStyle w:val="StyleUnderline"/>
          <w:rFonts w:hint="eastAsia"/>
          <w:highlight w:val="cyan"/>
        </w:rPr>
        <w:t>both sides could continue to derive deterrent value from their nuclear forces, while understanding that any decision to use nuclear weapons would be extremely dangerous and fraught with unpredictable consequences</w:t>
      </w:r>
      <w:r w:rsidRPr="008E1D20">
        <w:rPr>
          <w:rFonts w:hint="eastAsia"/>
          <w:highlight w:val="cyan"/>
        </w:rPr>
        <w:t>.</w:t>
      </w:r>
      <w:r w:rsidRPr="008E1D20">
        <w:rPr>
          <w:rFonts w:hint="eastAsia"/>
        </w:rPr>
        <w:t>51</w:t>
      </w:r>
    </w:p>
    <w:p w14:paraId="4B7395DB" w14:textId="19CB60B2" w:rsidR="002962DC" w:rsidRPr="00015B9E" w:rsidRDefault="002962DC" w:rsidP="002962DC">
      <w:pPr>
        <w:pStyle w:val="Heading4"/>
        <w:rPr>
          <w:rFonts w:hint="eastAsia"/>
        </w:rPr>
      </w:pPr>
      <w:r>
        <w:t xml:space="preserve">Mutual vulnerability solves deterrence and ends any chance of </w:t>
      </w:r>
      <w:proofErr w:type="spellStart"/>
      <w:r>
        <w:t>miscalc</w:t>
      </w:r>
      <w:proofErr w:type="spellEnd"/>
    </w:p>
    <w:p w14:paraId="2C48CB80" w14:textId="77777777" w:rsidR="002962DC" w:rsidRPr="006D1017" w:rsidRDefault="002962DC" w:rsidP="002962DC">
      <w:pPr>
        <w:rPr>
          <w:rFonts w:hint="eastAsia"/>
          <w:b/>
        </w:rPr>
      </w:pPr>
      <w:r w:rsidRPr="006D1017">
        <w:rPr>
          <w:b/>
        </w:rPr>
        <w:t>Colby and Wu, 2016</w:t>
      </w:r>
      <w:r>
        <w:rPr>
          <w:b/>
        </w:rPr>
        <w:t xml:space="preserve"> (their author)</w:t>
      </w:r>
    </w:p>
    <w:p w14:paraId="5E6C5820" w14:textId="2CB16046" w:rsidR="002962DC" w:rsidRPr="002962DC" w:rsidRDefault="002962DC" w:rsidP="002962DC">
      <w:pPr>
        <w:rPr>
          <w:rFonts w:eastAsia="Times New Roman" w:cs="Times New Roman"/>
          <w:sz w:val="18"/>
          <w:szCs w:val="18"/>
        </w:rPr>
      </w:pPr>
      <w:r w:rsidRPr="00947891">
        <w:rPr>
          <w:sz w:val="18"/>
          <w:szCs w:val="18"/>
        </w:rPr>
        <w:t>(</w:t>
      </w:r>
      <w:r w:rsidRPr="00947891">
        <w:rPr>
          <w:rFonts w:eastAsia="Times New Roman" w:cs="Times New Roman"/>
          <w:sz w:val="18"/>
          <w:szCs w:val="18"/>
        </w:rPr>
        <w:t xml:space="preserve">ELBRIDGE A. COLBY is the Robert M. Gates Senior Fellow at the Center for a New American Security WU </w:t>
      </w:r>
      <w:proofErr w:type="spellStart"/>
      <w:r w:rsidRPr="00947891">
        <w:rPr>
          <w:sz w:val="18"/>
          <w:szCs w:val="18"/>
        </w:rPr>
        <w:t>Riqiang</w:t>
      </w:r>
      <w:proofErr w:type="spellEnd"/>
      <w:r w:rsidRPr="00947891">
        <w:rPr>
          <w:rFonts w:eastAsia="Times New Roman" w:cs="Times New Roman"/>
          <w:sz w:val="18"/>
          <w:szCs w:val="18"/>
        </w:rPr>
        <w:t xml:space="preserve"> is an Associate Professor in the School of International Studies at </w:t>
      </w:r>
      <w:proofErr w:type="spellStart"/>
      <w:r w:rsidRPr="00947891">
        <w:rPr>
          <w:rFonts w:eastAsia="Times New Roman" w:cs="Times New Roman"/>
          <w:sz w:val="18"/>
          <w:szCs w:val="18"/>
        </w:rPr>
        <w:t>Renmin</w:t>
      </w:r>
      <w:proofErr w:type="spellEnd"/>
      <w:r w:rsidRPr="00947891">
        <w:rPr>
          <w:rFonts w:eastAsia="Times New Roman" w:cs="Times New Roman"/>
          <w:sz w:val="18"/>
          <w:szCs w:val="18"/>
        </w:rPr>
        <w:t xml:space="preserve"> University in China, “Seeking Strategic Stability for US China Relations in the Nuclear Domain,” The National Bureau of Asian Research, April 2016, </w:t>
      </w:r>
      <w:proofErr w:type="spellStart"/>
      <w:r w:rsidRPr="00947891">
        <w:rPr>
          <w:rFonts w:eastAsia="Times New Roman" w:cs="Times New Roman"/>
          <w:sz w:val="18"/>
          <w:szCs w:val="18"/>
        </w:rPr>
        <w:t>doa</w:t>
      </w:r>
      <w:proofErr w:type="spellEnd"/>
      <w:r w:rsidRPr="00947891">
        <w:rPr>
          <w:rFonts w:eastAsia="Times New Roman" w:cs="Times New Roman"/>
          <w:sz w:val="18"/>
          <w:szCs w:val="18"/>
        </w:rPr>
        <w:t xml:space="preserve"> 7/15/16, </w:t>
      </w:r>
      <w:r w:rsidRPr="00947891">
        <w:rPr>
          <w:sz w:val="18"/>
          <w:szCs w:val="18"/>
        </w:rPr>
        <w:t>http://www.nbr.org/publications/specialreport/pdf/Free/0619</w:t>
      </w:r>
      <w:r>
        <w:rPr>
          <w:sz w:val="18"/>
          <w:szCs w:val="18"/>
        </w:rPr>
        <w:t>2016/SR57_US-China_April2016.pdf, BC</w:t>
      </w:r>
      <w:r w:rsidRPr="00947891">
        <w:rPr>
          <w:rFonts w:eastAsia="Times New Roman" w:cs="Times New Roman"/>
          <w:sz w:val="18"/>
          <w:szCs w:val="18"/>
        </w:rPr>
        <w:t>)</w:t>
      </w:r>
    </w:p>
    <w:p w14:paraId="77FF47A6" w14:textId="6E7E97E1" w:rsidR="002962DC" w:rsidRPr="002962DC" w:rsidRDefault="002962DC" w:rsidP="002962DC">
      <w:pPr>
        <w:rPr>
          <w:rStyle w:val="StyleUnderline"/>
          <w:rFonts w:hint="eastAsia"/>
        </w:rPr>
      </w:pPr>
      <w:r w:rsidRPr="002962DC">
        <w:rPr>
          <w:rStyle w:val="StyleUnderline"/>
          <w:rFonts w:hint="eastAsia"/>
        </w:rPr>
        <w:t>While Chinese and U.S. interests do not mirror one another, both nations nonetheless have an interest in finding ways to cooperate so as to reduce misunderstanding, the likelihood of miscalculation, and ultimately the risk of war.</w:t>
      </w:r>
      <w:r>
        <w:rPr>
          <w:rFonts w:hint="eastAsia"/>
        </w:rPr>
        <w:t xml:space="preserve"> In particular, the United States and China</w:t>
      </w:r>
      <w:r w:rsidRPr="002962DC">
        <w:rPr>
          <w:sz w:val="12"/>
        </w:rPr>
        <w:t xml:space="preserve"> </w:t>
      </w:r>
      <w:r>
        <w:rPr>
          <w:rFonts w:hint="eastAsia"/>
        </w:rPr>
        <w:t>would benefit from applying some of the concepts associated with the idea of strategic stability</w:t>
      </w:r>
      <w:r w:rsidRPr="002962DC">
        <w:rPr>
          <w:sz w:val="12"/>
        </w:rPr>
        <w:t xml:space="preserve"> </w:t>
      </w:r>
      <w:r>
        <w:rPr>
          <w:rFonts w:hint="eastAsia"/>
        </w:rPr>
        <w:t>as a framework for U.S.-China engagement on nuclear weapons issues.49 Based on this concept,</w:t>
      </w:r>
      <w:r w:rsidRPr="002962DC">
        <w:rPr>
          <w:sz w:val="12"/>
        </w:rPr>
        <w:t xml:space="preserve"> </w:t>
      </w:r>
      <w:r w:rsidRPr="002962DC">
        <w:rPr>
          <w:rStyle w:val="StyleUnderline"/>
          <w:rFonts w:hint="eastAsia"/>
          <w:highlight w:val="cyan"/>
        </w:rPr>
        <w:t>stability can emerge between the U</w:t>
      </w:r>
      <w:r w:rsidRPr="002962DC">
        <w:rPr>
          <w:rStyle w:val="StyleUnderline"/>
          <w:rFonts w:hint="eastAsia"/>
        </w:rPr>
        <w:t xml:space="preserve">nited </w:t>
      </w:r>
      <w:r w:rsidRPr="002962DC">
        <w:rPr>
          <w:rStyle w:val="StyleUnderline"/>
          <w:rFonts w:hint="eastAsia"/>
          <w:highlight w:val="cyan"/>
        </w:rPr>
        <w:t>S</w:t>
      </w:r>
      <w:r w:rsidRPr="002962DC">
        <w:rPr>
          <w:rStyle w:val="StyleUnderline"/>
          <w:rFonts w:hint="eastAsia"/>
        </w:rPr>
        <w:t xml:space="preserve">tates </w:t>
      </w:r>
      <w:r w:rsidRPr="002962DC">
        <w:rPr>
          <w:rStyle w:val="StyleUnderline"/>
          <w:rFonts w:hint="eastAsia"/>
          <w:highlight w:val="cyan"/>
        </w:rPr>
        <w:t xml:space="preserve">and China if they each field forces that are capable of surviving a first strike and </w:t>
      </w:r>
      <w:r w:rsidRPr="002962DC">
        <w:rPr>
          <w:rStyle w:val="StyleUnderline"/>
          <w:rFonts w:hint="eastAsia"/>
        </w:rPr>
        <w:t xml:space="preserve">are able to credibly </w:t>
      </w:r>
      <w:r w:rsidRPr="002962DC">
        <w:rPr>
          <w:rStyle w:val="StyleUnderline"/>
          <w:rFonts w:hint="eastAsia"/>
          <w:highlight w:val="cyan"/>
        </w:rPr>
        <w:t xml:space="preserve">demonstrate </w:t>
      </w:r>
      <w:r w:rsidRPr="002962DC">
        <w:rPr>
          <w:rStyle w:val="StyleUnderline"/>
          <w:rFonts w:hint="eastAsia"/>
        </w:rPr>
        <w:t xml:space="preserve">to one another that their current and future </w:t>
      </w:r>
      <w:r w:rsidRPr="002962DC">
        <w:rPr>
          <w:rStyle w:val="StyleUnderline"/>
          <w:rFonts w:hint="eastAsia"/>
          <w:highlight w:val="cyan"/>
        </w:rPr>
        <w:t>capabilities cannot deny the other side a viable strategic deterrent</w:t>
      </w:r>
      <w:r>
        <w:rPr>
          <w:rFonts w:hint="eastAsia"/>
        </w:rPr>
        <w:t>. As a result</w:t>
      </w:r>
      <w:r w:rsidRPr="002962DC">
        <w:rPr>
          <w:rFonts w:hint="eastAsia"/>
          <w:highlight w:val="cyan"/>
        </w:rPr>
        <w:t xml:space="preserve">, </w:t>
      </w:r>
      <w:r w:rsidRPr="002962DC">
        <w:rPr>
          <w:rStyle w:val="StyleUnderline"/>
          <w:rFonts w:hint="eastAsia"/>
          <w:highlight w:val="cyan"/>
        </w:rPr>
        <w:t>fear of preemption and the need to launch weapons early become irrelevant, either as irritants in a crisis or as dangers in conflict.</w:t>
      </w:r>
      <w:r>
        <w:rPr>
          <w:rFonts w:hint="eastAsia"/>
        </w:rPr>
        <w:t xml:space="preserve"> In this way, </w:t>
      </w:r>
      <w:r w:rsidRPr="002962DC">
        <w:rPr>
          <w:rStyle w:val="StyleUnderline"/>
          <w:rFonts w:hint="eastAsia"/>
          <w:highlight w:val="cyan"/>
        </w:rPr>
        <w:t>the benefits of deterrence can be retained while minimizing the chances of nuclear escalation.</w:t>
      </w:r>
    </w:p>
    <w:p w14:paraId="5B5AF2A2" w14:textId="4B1B260A" w:rsidR="00EF7B80" w:rsidRDefault="00EF7B80" w:rsidP="00EF7B80">
      <w:pPr>
        <w:pStyle w:val="Heading3"/>
        <w:rPr>
          <w:rFonts w:hint="eastAsia"/>
        </w:rPr>
      </w:pPr>
      <w:r>
        <w:t>AT: plan solves BMD</w:t>
      </w:r>
    </w:p>
    <w:p w14:paraId="6B2F5590" w14:textId="20454422" w:rsidR="0040619A" w:rsidRPr="00015B9E" w:rsidRDefault="00A2105B" w:rsidP="0040619A">
      <w:pPr>
        <w:pStyle w:val="Heading4"/>
        <w:rPr>
          <w:rFonts w:hint="eastAsia"/>
        </w:rPr>
      </w:pPr>
      <w:r>
        <w:t>BMD</w:t>
      </w:r>
      <w:r w:rsidR="00D92F56">
        <w:t>s are</w:t>
      </w:r>
      <w:r>
        <w:t xml:space="preserve"> a religion in the U.S. </w:t>
      </w:r>
      <w:r w:rsidR="007F6A45">
        <w:t xml:space="preserve">- no chance of removal </w:t>
      </w:r>
      <w:r w:rsidR="00D92F56">
        <w:t>absent counterplan</w:t>
      </w:r>
    </w:p>
    <w:p w14:paraId="11F26AF4" w14:textId="77777777" w:rsidR="0040619A" w:rsidRPr="006D1017" w:rsidRDefault="0040619A" w:rsidP="0040619A">
      <w:pPr>
        <w:rPr>
          <w:rFonts w:hint="eastAsia"/>
          <w:b/>
        </w:rPr>
      </w:pPr>
      <w:r w:rsidRPr="006D1017">
        <w:rPr>
          <w:b/>
        </w:rPr>
        <w:t>Colby and Wu, 2016</w:t>
      </w:r>
      <w:r>
        <w:rPr>
          <w:b/>
        </w:rPr>
        <w:t xml:space="preserve"> (their author)</w:t>
      </w:r>
    </w:p>
    <w:p w14:paraId="33BFD23D" w14:textId="77777777" w:rsidR="00B42D62" w:rsidRPr="002962DC" w:rsidRDefault="00B42D62" w:rsidP="00B42D62">
      <w:pPr>
        <w:rPr>
          <w:rFonts w:eastAsia="Times New Roman" w:cs="Times New Roman"/>
          <w:sz w:val="18"/>
          <w:szCs w:val="18"/>
        </w:rPr>
      </w:pPr>
      <w:r w:rsidRPr="00947891">
        <w:rPr>
          <w:sz w:val="18"/>
          <w:szCs w:val="18"/>
        </w:rPr>
        <w:t>(</w:t>
      </w:r>
      <w:r w:rsidRPr="00947891">
        <w:rPr>
          <w:rFonts w:eastAsia="Times New Roman" w:cs="Times New Roman"/>
          <w:sz w:val="18"/>
          <w:szCs w:val="18"/>
        </w:rPr>
        <w:t xml:space="preserve">ELBRIDGE A. COLBY is the Robert M. Gates Senior Fellow at the Center for a New American Security WU </w:t>
      </w:r>
      <w:proofErr w:type="spellStart"/>
      <w:r w:rsidRPr="00947891">
        <w:rPr>
          <w:sz w:val="18"/>
          <w:szCs w:val="18"/>
        </w:rPr>
        <w:t>Riqiang</w:t>
      </w:r>
      <w:proofErr w:type="spellEnd"/>
      <w:r w:rsidRPr="00947891">
        <w:rPr>
          <w:rFonts w:eastAsia="Times New Roman" w:cs="Times New Roman"/>
          <w:sz w:val="18"/>
          <w:szCs w:val="18"/>
        </w:rPr>
        <w:t xml:space="preserve"> is an Associate Professor in the School of International Studies at </w:t>
      </w:r>
      <w:proofErr w:type="spellStart"/>
      <w:r w:rsidRPr="00947891">
        <w:rPr>
          <w:rFonts w:eastAsia="Times New Roman" w:cs="Times New Roman"/>
          <w:sz w:val="18"/>
          <w:szCs w:val="18"/>
        </w:rPr>
        <w:t>Renmin</w:t>
      </w:r>
      <w:proofErr w:type="spellEnd"/>
      <w:r w:rsidRPr="00947891">
        <w:rPr>
          <w:rFonts w:eastAsia="Times New Roman" w:cs="Times New Roman"/>
          <w:sz w:val="18"/>
          <w:szCs w:val="18"/>
        </w:rPr>
        <w:t xml:space="preserve"> University in China, “Seeking Strategic Stability for US China Relations in the Nuclear Domain,” The National Bureau of Asian Research, April 2016, </w:t>
      </w:r>
      <w:proofErr w:type="spellStart"/>
      <w:r w:rsidRPr="00947891">
        <w:rPr>
          <w:rFonts w:eastAsia="Times New Roman" w:cs="Times New Roman"/>
          <w:sz w:val="18"/>
          <w:szCs w:val="18"/>
        </w:rPr>
        <w:t>doa</w:t>
      </w:r>
      <w:proofErr w:type="spellEnd"/>
      <w:r w:rsidRPr="00947891">
        <w:rPr>
          <w:rFonts w:eastAsia="Times New Roman" w:cs="Times New Roman"/>
          <w:sz w:val="18"/>
          <w:szCs w:val="18"/>
        </w:rPr>
        <w:t xml:space="preserve"> 7/15/16, </w:t>
      </w:r>
      <w:r w:rsidRPr="00947891">
        <w:rPr>
          <w:sz w:val="18"/>
          <w:szCs w:val="18"/>
        </w:rPr>
        <w:t>http://www.nbr.org/publications/specialreport/pdf/Free/0619</w:t>
      </w:r>
      <w:r>
        <w:rPr>
          <w:sz w:val="18"/>
          <w:szCs w:val="18"/>
        </w:rPr>
        <w:t>2016/SR57_US-China_April2016.pdf, BC</w:t>
      </w:r>
      <w:r w:rsidRPr="00947891">
        <w:rPr>
          <w:rFonts w:eastAsia="Times New Roman" w:cs="Times New Roman"/>
          <w:sz w:val="18"/>
          <w:szCs w:val="18"/>
        </w:rPr>
        <w:t>)</w:t>
      </w:r>
    </w:p>
    <w:p w14:paraId="710BCD3C" w14:textId="7F82F6DA" w:rsidR="00EF7B80" w:rsidRDefault="0040619A" w:rsidP="002962DC">
      <w:pPr>
        <w:rPr>
          <w:rFonts w:hint="eastAsia"/>
        </w:rPr>
      </w:pPr>
      <w:r w:rsidRPr="00EF7B80">
        <w:rPr>
          <w:rStyle w:val="StyleUnderline"/>
          <w:rFonts w:hint="eastAsia"/>
        </w:rPr>
        <w:t>The United States is opposed to the possibility of mutual vulnerability with respect to China, which is understandable because every superpower hates vulnerability.</w:t>
      </w:r>
      <w:r w:rsidRPr="00EF7B80">
        <w:rPr>
          <w:rFonts w:hint="eastAsia"/>
        </w:rPr>
        <w:t xml:space="preserve"> However, given the</w:t>
      </w:r>
      <w:r w:rsidRPr="00EF7B80">
        <w:rPr>
          <w:sz w:val="12"/>
        </w:rPr>
        <w:t xml:space="preserve"> </w:t>
      </w:r>
      <w:r w:rsidRPr="00EF7B80">
        <w:rPr>
          <w:rFonts w:hint="eastAsia"/>
        </w:rPr>
        <w:t>force structures of the opposing sides, U.</w:t>
      </w:r>
      <w:r w:rsidRPr="00EF7B80">
        <w:rPr>
          <w:rStyle w:val="StyleUnderline"/>
          <w:rFonts w:hint="eastAsia"/>
        </w:rPr>
        <w:t>S. leaders will have to face the reality of being mutually vulnerable. Although Beijing cannot ask Washington to recognize mutual vulnerability, it can build better (and more, if necessary) nuclear weapons so that mutual vulnerability becomes a strategic fact for the United States</w:t>
      </w:r>
      <w:r w:rsidRPr="00EF7B80">
        <w:rPr>
          <w:rFonts w:hint="eastAsia"/>
        </w:rPr>
        <w:t>, not a policy choice.46 The 2010 Nuclear Posture Review</w:t>
      </w:r>
      <w:r w:rsidRPr="00EF7B80">
        <w:rPr>
          <w:sz w:val="12"/>
        </w:rPr>
        <w:t xml:space="preserve"> </w:t>
      </w:r>
      <w:r w:rsidRPr="00EF7B80">
        <w:rPr>
          <w:rFonts w:hint="eastAsia"/>
        </w:rPr>
        <w:t>report stated that the United States would maintain strategic stability with Russia and China, but</w:t>
      </w:r>
      <w:r w:rsidRPr="00EF7B80">
        <w:rPr>
          <w:sz w:val="12"/>
        </w:rPr>
        <w:t xml:space="preserve"> </w:t>
      </w:r>
      <w:r w:rsidRPr="00EF7B80">
        <w:rPr>
          <w:rFonts w:hint="eastAsia"/>
        </w:rPr>
        <w:t>Washington still cannot acknowledge mutual vulnerability with China publicly.47</w:t>
      </w:r>
      <w:r w:rsidRPr="00EF7B80">
        <w:rPr>
          <w:sz w:val="12"/>
        </w:rPr>
        <w:t xml:space="preserve"> </w:t>
      </w:r>
      <w:r w:rsidRPr="00EF7B80">
        <w:rPr>
          <w:rFonts w:hint="eastAsia"/>
        </w:rPr>
        <w:t xml:space="preserve">Therefore, </w:t>
      </w:r>
      <w:r w:rsidRPr="00EF7B80">
        <w:rPr>
          <w:rStyle w:val="StyleUnderline"/>
          <w:rFonts w:hint="eastAsia"/>
        </w:rPr>
        <w:t>Washington will maintain the option of achieving nuclear primacy over China. The U.S. technological advantages in missile defense, precision strike, surveillance, and reconnaissance provide the United States the means to keep that option open. However, China</w:t>
      </w:r>
      <w:r w:rsidRPr="00EF7B80">
        <w:rPr>
          <w:rStyle w:val="StyleUnderline"/>
          <w:rFonts w:hint="eastAsia"/>
        </w:rPr>
        <w:t>’</w:t>
      </w:r>
      <w:r w:rsidRPr="00EF7B80">
        <w:rPr>
          <w:rStyle w:val="StyleUnderline"/>
          <w:rFonts w:hint="eastAsia"/>
        </w:rPr>
        <w:t>s capability to improve its nuclear weapons qualitatively and quantitatively will probably offset such efforts. It</w:t>
      </w:r>
      <w:r w:rsidRPr="0040619A">
        <w:rPr>
          <w:rStyle w:val="StyleUnderline"/>
          <w:rFonts w:hint="eastAsia"/>
        </w:rPr>
        <w:t xml:space="preserve"> seems unlikely that the United States will be able to achieve lasting nuclear primacy over China</w:t>
      </w:r>
      <w:r>
        <w:rPr>
          <w:rFonts w:hint="eastAsia"/>
        </w:rPr>
        <w:t>,</w:t>
      </w:r>
      <w:r w:rsidRPr="0040619A">
        <w:rPr>
          <w:sz w:val="12"/>
        </w:rPr>
        <w:t xml:space="preserve"> </w:t>
      </w:r>
      <w:r>
        <w:rPr>
          <w:rFonts w:hint="eastAsia"/>
        </w:rPr>
        <w:t>even if Washington attempts to keep this option on the table.</w:t>
      </w:r>
      <w:r w:rsidRPr="0040619A">
        <w:rPr>
          <w:sz w:val="12"/>
        </w:rPr>
        <w:t xml:space="preserve"> </w:t>
      </w:r>
      <w:r>
        <w:rPr>
          <w:rFonts w:hint="eastAsia"/>
        </w:rPr>
        <w:t xml:space="preserve">Regarding missile defense, </w:t>
      </w:r>
      <w:r w:rsidRPr="00A2105B">
        <w:rPr>
          <w:rStyle w:val="StyleUnderline"/>
          <w:rFonts w:hint="eastAsia"/>
          <w:highlight w:val="cyan"/>
        </w:rPr>
        <w:t>U.S. domestic politics makes negotiated constraints extremely</w:t>
      </w:r>
      <w:r w:rsidRPr="00A2105B">
        <w:rPr>
          <w:rStyle w:val="StyleUnderline"/>
          <w:highlight w:val="cyan"/>
        </w:rPr>
        <w:t xml:space="preserve"> </w:t>
      </w:r>
      <w:r w:rsidRPr="00A2105B">
        <w:rPr>
          <w:rStyle w:val="StyleUnderline"/>
          <w:rFonts w:hint="eastAsia"/>
          <w:highlight w:val="cyan"/>
        </w:rPr>
        <w:t>unlikely.</w:t>
      </w:r>
      <w:r>
        <w:rPr>
          <w:rFonts w:hint="eastAsia"/>
        </w:rPr>
        <w:t xml:space="preserve"> Because of prevailing attitudes in the United States, </w:t>
      </w:r>
      <w:r w:rsidRPr="00A2105B">
        <w:rPr>
          <w:rStyle w:val="StyleUnderline"/>
          <w:rFonts w:hint="eastAsia"/>
          <w:highlight w:val="cyan"/>
        </w:rPr>
        <w:t>missile defense</w:t>
      </w:r>
      <w:r w:rsidRPr="00A2105B">
        <w:rPr>
          <w:rStyle w:val="StyleUnderline"/>
          <w:rFonts w:hint="eastAsia"/>
        </w:rPr>
        <w:t xml:space="preserve"> is likely to improve as</w:t>
      </w:r>
      <w:r w:rsidRPr="00A2105B">
        <w:rPr>
          <w:rStyle w:val="StyleUnderline"/>
        </w:rPr>
        <w:t xml:space="preserve"> </w:t>
      </w:r>
      <w:r w:rsidRPr="00A2105B">
        <w:rPr>
          <w:rStyle w:val="StyleUnderline"/>
          <w:rFonts w:hint="eastAsia"/>
        </w:rPr>
        <w:t xml:space="preserve">fast as technology advances and </w:t>
      </w:r>
      <w:r w:rsidRPr="00A2105B">
        <w:rPr>
          <w:rStyle w:val="StyleUnderline"/>
          <w:rFonts w:hint="eastAsia"/>
          <w:highlight w:val="cyan"/>
        </w:rPr>
        <w:t>will be constrained only by budgets</w:t>
      </w:r>
      <w:r>
        <w:rPr>
          <w:rFonts w:hint="eastAsia"/>
        </w:rPr>
        <w:t>. As former senator Sam Nunn</w:t>
      </w:r>
      <w:r w:rsidRPr="0040619A">
        <w:rPr>
          <w:sz w:val="12"/>
        </w:rPr>
        <w:t xml:space="preserve"> </w:t>
      </w:r>
      <w:r>
        <w:rPr>
          <w:rFonts w:hint="eastAsia"/>
        </w:rPr>
        <w:t xml:space="preserve">observed, </w:t>
      </w:r>
      <w:r>
        <w:rPr>
          <w:rFonts w:hint="eastAsia"/>
        </w:rPr>
        <w:t>“</w:t>
      </w:r>
      <w:r w:rsidRPr="00A2105B">
        <w:rPr>
          <w:rStyle w:val="StyleUnderline"/>
          <w:rFonts w:hint="eastAsia"/>
          <w:highlight w:val="cyan"/>
        </w:rPr>
        <w:t>national missile defense has become a theology in the U</w:t>
      </w:r>
      <w:r w:rsidRPr="00A2105B">
        <w:rPr>
          <w:rStyle w:val="StyleUnderline"/>
          <w:rFonts w:hint="eastAsia"/>
        </w:rPr>
        <w:t xml:space="preserve">nited </w:t>
      </w:r>
      <w:r w:rsidRPr="005E1D56">
        <w:rPr>
          <w:rStyle w:val="StyleUnderline"/>
          <w:rFonts w:hint="eastAsia"/>
          <w:highlight w:val="cyan"/>
        </w:rPr>
        <w:t>S</w:t>
      </w:r>
      <w:r w:rsidRPr="00A2105B">
        <w:rPr>
          <w:rStyle w:val="StyleUnderline"/>
          <w:rFonts w:hint="eastAsia"/>
        </w:rPr>
        <w:t>tates</w:t>
      </w:r>
      <w:r w:rsidRPr="005E1D56">
        <w:rPr>
          <w:rStyle w:val="StyleUnderline"/>
          <w:rFonts w:hint="eastAsia"/>
        </w:rPr>
        <w:t>, not a technology.</w:t>
      </w:r>
      <w:r w:rsidRPr="005E1D56">
        <w:rPr>
          <w:rStyle w:val="StyleUnderline"/>
          <w:rFonts w:hint="eastAsia"/>
        </w:rPr>
        <w:t>”</w:t>
      </w:r>
      <w:r w:rsidRPr="005E1D56">
        <w:rPr>
          <w:rFonts w:hint="eastAsia"/>
        </w:rPr>
        <w:t>48</w:t>
      </w:r>
      <w:r w:rsidRPr="005E1D56">
        <w:rPr>
          <w:rStyle w:val="StyleUnderline"/>
          <w:rFonts w:hint="eastAsia"/>
        </w:rPr>
        <w:t xml:space="preserve"> </w:t>
      </w:r>
      <w:r w:rsidRPr="00A2105B">
        <w:rPr>
          <w:rStyle w:val="StyleUnderline"/>
          <w:rFonts w:hint="eastAsia"/>
          <w:highlight w:val="cyan"/>
        </w:rPr>
        <w:t>Even if North Korean and Iranian nuclear</w:t>
      </w:r>
      <w:r w:rsidRPr="00A2105B">
        <w:rPr>
          <w:rStyle w:val="StyleUnderline"/>
          <w:rFonts w:hint="eastAsia"/>
        </w:rPr>
        <w:t xml:space="preserve"> and missile </w:t>
      </w:r>
      <w:r w:rsidRPr="00A2105B">
        <w:rPr>
          <w:rStyle w:val="StyleUnderline"/>
          <w:rFonts w:hint="eastAsia"/>
          <w:highlight w:val="cyan"/>
        </w:rPr>
        <w:t xml:space="preserve">threats were to disappear </w:t>
      </w:r>
      <w:r w:rsidRPr="00A2105B">
        <w:rPr>
          <w:rStyle w:val="StyleUnderline"/>
          <w:rFonts w:hint="eastAsia"/>
        </w:rPr>
        <w:t xml:space="preserve">in the future, </w:t>
      </w:r>
      <w:r w:rsidRPr="00A2105B">
        <w:rPr>
          <w:rStyle w:val="StyleUnderline"/>
          <w:rFonts w:hint="eastAsia"/>
          <w:highlight w:val="cyan"/>
        </w:rPr>
        <w:t>the U</w:t>
      </w:r>
      <w:r w:rsidRPr="00A2105B">
        <w:rPr>
          <w:rStyle w:val="StyleUnderline"/>
          <w:rFonts w:hint="eastAsia"/>
        </w:rPr>
        <w:t>nited</w:t>
      </w:r>
      <w:r w:rsidRPr="00A2105B">
        <w:rPr>
          <w:rStyle w:val="StyleUnderline"/>
          <w:rFonts w:hint="eastAsia"/>
          <w:highlight w:val="cyan"/>
        </w:rPr>
        <w:t xml:space="preserve"> S</w:t>
      </w:r>
      <w:r w:rsidRPr="00A2105B">
        <w:rPr>
          <w:rStyle w:val="StyleUnderline"/>
          <w:rFonts w:hint="eastAsia"/>
        </w:rPr>
        <w:t>tates</w:t>
      </w:r>
      <w:r w:rsidRPr="00A2105B">
        <w:rPr>
          <w:rStyle w:val="StyleUnderline"/>
          <w:rFonts w:hint="eastAsia"/>
          <w:highlight w:val="cyan"/>
        </w:rPr>
        <w:t xml:space="preserve"> would not dismantle its </w:t>
      </w:r>
      <w:r w:rsidRPr="00A2105B">
        <w:rPr>
          <w:rStyle w:val="StyleUnderline"/>
          <w:rFonts w:hint="eastAsia"/>
        </w:rPr>
        <w:t xml:space="preserve">homeland </w:t>
      </w:r>
      <w:r w:rsidRPr="00A2105B">
        <w:rPr>
          <w:rStyle w:val="StyleUnderline"/>
          <w:rFonts w:hint="eastAsia"/>
          <w:highlight w:val="cyan"/>
        </w:rPr>
        <w:t>missile defense system</w:t>
      </w:r>
      <w:r w:rsidRPr="00A2105B">
        <w:rPr>
          <w:rFonts w:hint="eastAsia"/>
          <w:highlight w:val="cyan"/>
        </w:rPr>
        <w:t>.</w:t>
      </w:r>
    </w:p>
    <w:p w14:paraId="1C911F90" w14:textId="07E8222A" w:rsidR="00C91590" w:rsidRDefault="00C91590" w:rsidP="007F6A45">
      <w:pPr>
        <w:pStyle w:val="Heading3"/>
      </w:pPr>
      <w:r>
        <w:rPr>
          <w:rFonts w:hint="eastAsia"/>
        </w:rPr>
        <w:t>A</w:t>
      </w:r>
      <w:r>
        <w:t>rsenals case turn</w:t>
      </w:r>
    </w:p>
    <w:p w14:paraId="30A37378" w14:textId="34F52906" w:rsidR="00C91590" w:rsidRDefault="00C91590" w:rsidP="00C91590">
      <w:pPr>
        <w:pStyle w:val="Heading4"/>
      </w:pPr>
      <w:r>
        <w:t>Expansion of Chinese arsenals and risks nuclear war</w:t>
      </w:r>
      <w:r w:rsidR="00B42D62">
        <w:br/>
        <w:t>Chase</w:t>
      </w:r>
      <w:r w:rsidR="00B42D62">
        <w:rPr>
          <w:rFonts w:hint="eastAsia"/>
        </w:rPr>
        <w:t xml:space="preserve"> </w:t>
      </w:r>
      <w:r w:rsidR="00B42D62">
        <w:t>13</w:t>
      </w:r>
    </w:p>
    <w:p w14:paraId="2B5E6923" w14:textId="0622CA2C" w:rsidR="00B42D62" w:rsidRDefault="00B42D62" w:rsidP="00B42D62">
      <w:pPr>
        <w:rPr>
          <w:rFonts w:eastAsia="Times New Roman" w:cs="Times New Roman"/>
          <w:sz w:val="18"/>
          <w:szCs w:val="18"/>
        </w:rPr>
      </w:pPr>
      <w:r w:rsidRPr="00947891">
        <w:rPr>
          <w:sz w:val="18"/>
          <w:szCs w:val="18"/>
        </w:rPr>
        <w:t>(</w:t>
      </w:r>
      <w:r>
        <w:rPr>
          <w:rFonts w:eastAsia="Times New Roman" w:cs="Times New Roman"/>
          <w:sz w:val="18"/>
          <w:szCs w:val="18"/>
        </w:rPr>
        <w:t>Michael S. Chase,</w:t>
      </w:r>
      <w:r w:rsidRPr="00947891">
        <w:rPr>
          <w:rFonts w:eastAsia="Times New Roman" w:cs="Times New Roman"/>
          <w:sz w:val="18"/>
          <w:szCs w:val="18"/>
        </w:rPr>
        <w:t xml:space="preserve"> “</w:t>
      </w:r>
      <w:r>
        <w:rPr>
          <w:rFonts w:eastAsia="Times New Roman" w:cs="Times New Roman"/>
          <w:sz w:val="18"/>
          <w:szCs w:val="18"/>
        </w:rPr>
        <w:t>China</w:t>
      </w:r>
      <w:r>
        <w:rPr>
          <w:rFonts w:eastAsia="Times New Roman" w:cs="Times New Roman" w:hint="eastAsia"/>
          <w:sz w:val="18"/>
          <w:szCs w:val="18"/>
        </w:rPr>
        <w:t>’</w:t>
      </w:r>
      <w:r>
        <w:rPr>
          <w:rFonts w:eastAsia="Times New Roman" w:cs="Times New Roman"/>
          <w:sz w:val="18"/>
          <w:szCs w:val="18"/>
        </w:rPr>
        <w:t>s transition to a More Credible Nuclear Deterrent: Implications and Challenges for the United States</w:t>
      </w:r>
      <w:r w:rsidRPr="00947891">
        <w:rPr>
          <w:rFonts w:eastAsia="Times New Roman" w:cs="Times New Roman"/>
          <w:sz w:val="18"/>
          <w:szCs w:val="18"/>
        </w:rPr>
        <w:t>”</w:t>
      </w:r>
      <w:r>
        <w:rPr>
          <w:rFonts w:eastAsia="Times New Roman" w:cs="Times New Roman"/>
          <w:sz w:val="18"/>
          <w:szCs w:val="18"/>
        </w:rPr>
        <w:t>,</w:t>
      </w:r>
      <w:r w:rsidRPr="00947891">
        <w:rPr>
          <w:rFonts w:eastAsia="Times New Roman" w:cs="Times New Roman"/>
          <w:sz w:val="18"/>
          <w:szCs w:val="18"/>
        </w:rPr>
        <w:t xml:space="preserve"> </w:t>
      </w:r>
      <w:r>
        <w:rPr>
          <w:rFonts w:eastAsia="Times New Roman" w:cs="Times New Roman"/>
          <w:sz w:val="18"/>
          <w:szCs w:val="18"/>
        </w:rPr>
        <w:t xml:space="preserve">Asia Policy, </w:t>
      </w:r>
      <w:r w:rsidRPr="00B42D62">
        <w:rPr>
          <w:rFonts w:hint="eastAsia"/>
          <w:sz w:val="18"/>
          <w:szCs w:val="18"/>
        </w:rPr>
        <w:t>https://muse.jhu.edu/article/514844/pdf</w:t>
      </w:r>
      <w:r>
        <w:rPr>
          <w:sz w:val="18"/>
          <w:szCs w:val="18"/>
        </w:rPr>
        <w:t>, BC</w:t>
      </w:r>
      <w:r w:rsidRPr="00947891">
        <w:rPr>
          <w:rFonts w:eastAsia="Times New Roman" w:cs="Times New Roman"/>
          <w:sz w:val="18"/>
          <w:szCs w:val="18"/>
        </w:rPr>
        <w:t>)</w:t>
      </w:r>
    </w:p>
    <w:p w14:paraId="32AC7A2D" w14:textId="77777777" w:rsidR="00C91590" w:rsidRPr="00AC1E85" w:rsidRDefault="00C91590" w:rsidP="00C91590">
      <w:pPr>
        <w:rPr>
          <w:rStyle w:val="StyleUnderline"/>
        </w:rPr>
      </w:pPr>
      <w:r>
        <w:rPr>
          <w:rFonts w:hint="eastAsia"/>
        </w:rPr>
        <w:t xml:space="preserve">For example, Yao </w:t>
      </w:r>
      <w:proofErr w:type="spellStart"/>
      <w:r>
        <w:rPr>
          <w:rFonts w:hint="eastAsia"/>
        </w:rPr>
        <w:t>Yunzhu</w:t>
      </w:r>
      <w:proofErr w:type="spellEnd"/>
      <w:r>
        <w:rPr>
          <w:rFonts w:hint="eastAsia"/>
        </w:rPr>
        <w:t xml:space="preserve"> argues that </w:t>
      </w:r>
      <w:r w:rsidRPr="00AC1E85">
        <w:rPr>
          <w:rStyle w:val="StyleUnderline"/>
          <w:rFonts w:hint="eastAsia"/>
        </w:rPr>
        <w:t>China continues to adhere to the</w:t>
      </w:r>
      <w:r w:rsidRPr="00AC1E85">
        <w:rPr>
          <w:rStyle w:val="StyleUnderline"/>
        </w:rPr>
        <w:t xml:space="preserve">∂ </w:t>
      </w:r>
      <w:r w:rsidRPr="00AC1E85">
        <w:rPr>
          <w:rStyle w:val="StyleUnderline"/>
          <w:rFonts w:hint="eastAsia"/>
        </w:rPr>
        <w:t xml:space="preserve">views of Mao Zedong and Deng Xiaoping, </w:t>
      </w:r>
      <w:r w:rsidRPr="00AC1E85">
        <w:rPr>
          <w:rFonts w:hint="eastAsia"/>
        </w:rPr>
        <w:t xml:space="preserve">who clearly believed that </w:t>
      </w:r>
      <w:r w:rsidRPr="00AC1E85">
        <w:rPr>
          <w:rFonts w:hint="eastAsia"/>
        </w:rPr>
        <w:t>“</w:t>
      </w:r>
      <w:r w:rsidRPr="00AC1E85">
        <w:rPr>
          <w:rFonts w:hint="eastAsia"/>
        </w:rPr>
        <w:t>deterrent</w:t>
      </w:r>
      <w:r w:rsidRPr="00AC1E85">
        <w:t xml:space="preserve">∂ </w:t>
      </w:r>
      <w:r w:rsidRPr="00AC1E85">
        <w:rPr>
          <w:rFonts w:hint="eastAsia"/>
        </w:rPr>
        <w:t>effectiveness does not increase in proportion with numbers of nuclear</w:t>
      </w:r>
      <w:r w:rsidRPr="00AC1E85">
        <w:t xml:space="preserve">∂ </w:t>
      </w:r>
      <w:r w:rsidRPr="00AC1E85">
        <w:rPr>
          <w:rFonts w:hint="eastAsia"/>
        </w:rPr>
        <w:t>weapons,</w:t>
      </w:r>
      <w:r w:rsidRPr="00AC1E85">
        <w:rPr>
          <w:rFonts w:hint="eastAsia"/>
        </w:rPr>
        <w:t>”</w:t>
      </w:r>
      <w:r w:rsidRPr="00AC1E85">
        <w:rPr>
          <w:rFonts w:hint="eastAsia"/>
        </w:rPr>
        <w:t xml:space="preserve"> but rather </w:t>
      </w:r>
      <w:r w:rsidRPr="00AC1E85">
        <w:rPr>
          <w:rStyle w:val="StyleUnderline"/>
          <w:rFonts w:hint="eastAsia"/>
        </w:rPr>
        <w:t xml:space="preserve">that </w:t>
      </w:r>
      <w:r w:rsidRPr="00AC1E85">
        <w:rPr>
          <w:rStyle w:val="StyleUnderline"/>
          <w:rFonts w:hint="eastAsia"/>
        </w:rPr>
        <w:t>“</w:t>
      </w:r>
      <w:r w:rsidRPr="00AC1E85">
        <w:rPr>
          <w:rStyle w:val="StyleUnderline"/>
          <w:rFonts w:hint="eastAsia"/>
        </w:rPr>
        <w:t>a survivable and invulnerable small arsenal can</w:t>
      </w:r>
      <w:r w:rsidRPr="00AC1E85">
        <w:rPr>
          <w:rStyle w:val="StyleUnderline"/>
        </w:rPr>
        <w:t xml:space="preserve">∂ </w:t>
      </w:r>
      <w:r w:rsidRPr="00AC1E85">
        <w:rPr>
          <w:rStyle w:val="StyleUnderline"/>
          <w:rFonts w:hint="eastAsia"/>
        </w:rPr>
        <w:t>be equally effective in terms of deterrence.</w:t>
      </w:r>
      <w:r w:rsidRPr="00AC1E85">
        <w:rPr>
          <w:rStyle w:val="StyleUnderline"/>
          <w:rFonts w:hint="eastAsia"/>
        </w:rPr>
        <w:t>”</w:t>
      </w:r>
      <w:r w:rsidRPr="00AC1E85">
        <w:rPr>
          <w:rStyle w:val="StyleUnderline"/>
          <w:rFonts w:hint="eastAsia"/>
        </w:rPr>
        <w:t xml:space="preserve">97 Along similar lines, Sun </w:t>
      </w:r>
      <w:proofErr w:type="spellStart"/>
      <w:r w:rsidRPr="00AC1E85">
        <w:rPr>
          <w:rStyle w:val="StyleUnderline"/>
          <w:rFonts w:hint="eastAsia"/>
        </w:rPr>
        <w:t>Xiangli</w:t>
      </w:r>
      <w:proofErr w:type="spellEnd"/>
      <w:r w:rsidRPr="00AC1E85">
        <w:rPr>
          <w:rStyle w:val="StyleUnderline"/>
        </w:rPr>
        <w:t xml:space="preserve">∂ </w:t>
      </w:r>
      <w:r w:rsidRPr="00AC1E85">
        <w:rPr>
          <w:rStyle w:val="StyleUnderline"/>
          <w:rFonts w:hint="eastAsia"/>
        </w:rPr>
        <w:t>argues</w:t>
      </w:r>
      <w:r>
        <w:rPr>
          <w:rFonts w:hint="eastAsia"/>
        </w:rPr>
        <w:t xml:space="preserve"> that the experience of the U.S.-Soviet competition during the Cold</w:t>
      </w:r>
      <w:r w:rsidRPr="002F37F1">
        <w:rPr>
          <w:sz w:val="12"/>
        </w:rPr>
        <w:t xml:space="preserve">∂ </w:t>
      </w:r>
      <w:r>
        <w:rPr>
          <w:rFonts w:hint="eastAsia"/>
        </w:rPr>
        <w:t xml:space="preserve">War shows that the pursuit of a </w:t>
      </w:r>
      <w:proofErr w:type="spellStart"/>
      <w:r>
        <w:rPr>
          <w:rFonts w:hint="eastAsia"/>
        </w:rPr>
        <w:t>warfighting</w:t>
      </w:r>
      <w:proofErr w:type="spellEnd"/>
      <w:r>
        <w:rPr>
          <w:rFonts w:hint="eastAsia"/>
        </w:rPr>
        <w:t xml:space="preserve"> strategy </w:t>
      </w:r>
      <w:r>
        <w:rPr>
          <w:rFonts w:hint="eastAsia"/>
        </w:rPr>
        <w:t>“</w:t>
      </w:r>
      <w:r>
        <w:rPr>
          <w:rFonts w:hint="eastAsia"/>
        </w:rPr>
        <w:t>does not substantially</w:t>
      </w:r>
      <w:r w:rsidRPr="002F37F1">
        <w:rPr>
          <w:sz w:val="12"/>
        </w:rPr>
        <w:t xml:space="preserve">∂ </w:t>
      </w:r>
      <w:r>
        <w:rPr>
          <w:rFonts w:hint="eastAsia"/>
        </w:rPr>
        <w:t>increase the effectiveness of nuclear deterrence.</w:t>
      </w:r>
      <w:r>
        <w:rPr>
          <w:rFonts w:hint="eastAsia"/>
        </w:rPr>
        <w:t>”</w:t>
      </w:r>
      <w:r>
        <w:rPr>
          <w:rFonts w:hint="eastAsia"/>
        </w:rPr>
        <w:t xml:space="preserve"> Moreover, </w:t>
      </w:r>
      <w:r w:rsidRPr="00AC1E85">
        <w:rPr>
          <w:rStyle w:val="StyleUnderline"/>
          <w:rFonts w:hint="eastAsia"/>
        </w:rPr>
        <w:t>because it</w:t>
      </w:r>
      <w:r w:rsidRPr="00AC1E85">
        <w:rPr>
          <w:rStyle w:val="StyleUnderline"/>
        </w:rPr>
        <w:t xml:space="preserve">∂ </w:t>
      </w:r>
      <w:r w:rsidRPr="00AC1E85">
        <w:rPr>
          <w:rStyle w:val="StyleUnderline"/>
          <w:rFonts w:hint="eastAsia"/>
        </w:rPr>
        <w:t xml:space="preserve">requires a very large nuclear arsenal, it consumes </w:t>
      </w:r>
      <w:r w:rsidRPr="00AC1E85">
        <w:rPr>
          <w:rStyle w:val="StyleUnderline"/>
          <w:rFonts w:hint="eastAsia"/>
        </w:rPr>
        <w:t>“</w:t>
      </w:r>
      <w:r w:rsidRPr="00AC1E85">
        <w:rPr>
          <w:rStyle w:val="StyleUnderline"/>
          <w:rFonts w:hint="eastAsia"/>
        </w:rPr>
        <w:t>substantial economic and</w:t>
      </w:r>
      <w:r w:rsidRPr="00AC1E85">
        <w:rPr>
          <w:rStyle w:val="StyleUnderline"/>
        </w:rPr>
        <w:t xml:space="preserve">∂ </w:t>
      </w:r>
      <w:r w:rsidRPr="00AC1E85">
        <w:rPr>
          <w:rStyle w:val="StyleUnderline"/>
          <w:rFonts w:hint="eastAsia"/>
        </w:rPr>
        <w:t>technological resources.</w:t>
      </w:r>
      <w:r w:rsidRPr="00AC1E85">
        <w:rPr>
          <w:rStyle w:val="StyleUnderline"/>
          <w:rFonts w:hint="eastAsia"/>
        </w:rPr>
        <w:t>”</w:t>
      </w:r>
      <w:r w:rsidRPr="00AC1E85">
        <w:rPr>
          <w:rStyle w:val="StyleUnderline"/>
          <w:rFonts w:hint="eastAsia"/>
        </w:rPr>
        <w:t xml:space="preserve"> Worse still, </w:t>
      </w:r>
      <w:r w:rsidRPr="00B42D62">
        <w:rPr>
          <w:rStyle w:val="StyleUnderline"/>
          <w:rFonts w:hint="eastAsia"/>
          <w:highlight w:val="cyan"/>
        </w:rPr>
        <w:t xml:space="preserve">large arsenals and </w:t>
      </w:r>
      <w:proofErr w:type="spellStart"/>
      <w:r w:rsidRPr="00B42D62">
        <w:rPr>
          <w:rStyle w:val="StyleUnderline"/>
          <w:rFonts w:hint="eastAsia"/>
          <w:highlight w:val="cyan"/>
        </w:rPr>
        <w:t>warfighting</w:t>
      </w:r>
      <w:proofErr w:type="spellEnd"/>
      <w:r w:rsidRPr="00B42D62">
        <w:rPr>
          <w:rStyle w:val="StyleUnderline"/>
          <w:rFonts w:hint="eastAsia"/>
          <w:highlight w:val="cyan"/>
        </w:rPr>
        <w:t xml:space="preserve"> strategies</w:t>
      </w:r>
      <w:r w:rsidRPr="00B42D62">
        <w:rPr>
          <w:rStyle w:val="StyleUnderline"/>
          <w:highlight w:val="cyan"/>
        </w:rPr>
        <w:t xml:space="preserve">∂ </w:t>
      </w:r>
      <w:r w:rsidRPr="00B42D62">
        <w:rPr>
          <w:rStyle w:val="StyleUnderline"/>
          <w:rFonts w:hint="eastAsia"/>
          <w:highlight w:val="cyan"/>
        </w:rPr>
        <w:t>lead to strategic instability and increase the risk of nuclear war</w:t>
      </w:r>
      <w:r>
        <w:rPr>
          <w:rFonts w:hint="eastAsia"/>
        </w:rPr>
        <w:t>.98</w:t>
      </w:r>
      <w:r w:rsidRPr="002F37F1">
        <w:rPr>
          <w:sz w:val="12"/>
        </w:rPr>
        <w:t xml:space="preserve">∂ </w:t>
      </w:r>
      <w:r>
        <w:rPr>
          <w:rFonts w:hint="eastAsia"/>
        </w:rPr>
        <w:t xml:space="preserve">As </w:t>
      </w:r>
      <w:proofErr w:type="spellStart"/>
      <w:r>
        <w:rPr>
          <w:rFonts w:hint="eastAsia"/>
        </w:rPr>
        <w:t>Fravel</w:t>
      </w:r>
      <w:proofErr w:type="spellEnd"/>
      <w:r>
        <w:rPr>
          <w:rFonts w:hint="eastAsia"/>
        </w:rPr>
        <w:t xml:space="preserve"> and Medeiros observe, </w:t>
      </w:r>
      <w:r>
        <w:rPr>
          <w:rFonts w:hint="eastAsia"/>
        </w:rPr>
        <w:t>“</w:t>
      </w:r>
      <w:r>
        <w:rPr>
          <w:rFonts w:hint="eastAsia"/>
        </w:rPr>
        <w:t>Chinese leaders have believed that</w:t>
      </w:r>
      <w:r w:rsidRPr="002F37F1">
        <w:rPr>
          <w:sz w:val="12"/>
        </w:rPr>
        <w:t xml:space="preserve">∂ </w:t>
      </w:r>
      <w:r>
        <w:rPr>
          <w:rFonts w:hint="eastAsia"/>
        </w:rPr>
        <w:t>nuclear weapons were basically unusable on the battlefield and that once</w:t>
      </w:r>
      <w:r w:rsidRPr="002F37F1">
        <w:rPr>
          <w:sz w:val="12"/>
        </w:rPr>
        <w:t xml:space="preserve">∂ </w:t>
      </w:r>
      <w:r>
        <w:rPr>
          <w:rFonts w:hint="eastAsia"/>
        </w:rPr>
        <w:t>mutual deterrence was achieved, a larger arsenal or arms racing would be</w:t>
      </w:r>
      <w:r w:rsidRPr="002F37F1">
        <w:rPr>
          <w:rFonts w:hint="eastAsia"/>
        </w:rPr>
        <w:t xml:space="preserve"> </w:t>
      </w:r>
      <w:r>
        <w:rPr>
          <w:rFonts w:hint="eastAsia"/>
        </w:rPr>
        <w:t>costly, counterproductive, and ultimately self-defeating.</w:t>
      </w:r>
      <w:r>
        <w:rPr>
          <w:rFonts w:hint="eastAsia"/>
        </w:rPr>
        <w:t>”</w:t>
      </w:r>
      <w:r>
        <w:rPr>
          <w:rFonts w:hint="eastAsia"/>
        </w:rPr>
        <w:t>99 China is thus</w:t>
      </w:r>
      <w:r w:rsidRPr="002F37F1">
        <w:rPr>
          <w:sz w:val="12"/>
        </w:rPr>
        <w:t xml:space="preserve">∂ </w:t>
      </w:r>
      <w:r>
        <w:rPr>
          <w:rFonts w:hint="eastAsia"/>
        </w:rPr>
        <w:t>extremely unlikely to attempt to match or exceed the United States or</w:t>
      </w:r>
      <w:r w:rsidRPr="002F37F1">
        <w:rPr>
          <w:sz w:val="12"/>
        </w:rPr>
        <w:t xml:space="preserve">∂ </w:t>
      </w:r>
      <w:r>
        <w:rPr>
          <w:rFonts w:hint="eastAsia"/>
        </w:rPr>
        <w:t xml:space="preserve">Russia in terms of the number of nuclear weapons it deploys. </w:t>
      </w:r>
      <w:r w:rsidRPr="00AC1E85">
        <w:rPr>
          <w:rStyle w:val="StyleUnderline"/>
          <w:rFonts w:hint="eastAsia"/>
        </w:rPr>
        <w:t>Nonetheless</w:t>
      </w:r>
      <w:proofErr w:type="gramStart"/>
      <w:r w:rsidRPr="00AC1E85">
        <w:rPr>
          <w:rStyle w:val="StyleUnderline"/>
          <w:rFonts w:hint="eastAsia"/>
        </w:rPr>
        <w:t>,</w:t>
      </w:r>
      <w:r w:rsidRPr="00AC1E85">
        <w:rPr>
          <w:rStyle w:val="StyleUnderline"/>
        </w:rPr>
        <w:t>∂</w:t>
      </w:r>
      <w:proofErr w:type="gramEnd"/>
      <w:r w:rsidRPr="00AC1E85">
        <w:rPr>
          <w:rStyle w:val="StyleUnderline"/>
        </w:rPr>
        <w:t xml:space="preserve"> </w:t>
      </w:r>
      <w:r w:rsidRPr="00B42D62">
        <w:rPr>
          <w:rStyle w:val="StyleUnderline"/>
          <w:rFonts w:hint="eastAsia"/>
          <w:highlight w:val="cyan"/>
        </w:rPr>
        <w:t>there is ample reason to believe that Beijing will increase the size of its</w:t>
      </w:r>
      <w:r w:rsidRPr="00B42D62">
        <w:rPr>
          <w:rStyle w:val="StyleUnderline"/>
          <w:highlight w:val="cyan"/>
        </w:rPr>
        <w:t xml:space="preserve">∂ </w:t>
      </w:r>
      <w:r w:rsidRPr="00B42D62">
        <w:rPr>
          <w:rStyle w:val="StyleUnderline"/>
          <w:rFonts w:hint="eastAsia"/>
          <w:highlight w:val="cyan"/>
        </w:rPr>
        <w:t>nuclear arsenal as needed to ensure that it maintains an assured-retaliation</w:t>
      </w:r>
      <w:r w:rsidRPr="00B42D62">
        <w:rPr>
          <w:rStyle w:val="StyleUnderline"/>
          <w:highlight w:val="cyan"/>
        </w:rPr>
        <w:t xml:space="preserve">∂ </w:t>
      </w:r>
      <w:r w:rsidRPr="00B42D62">
        <w:rPr>
          <w:rStyle w:val="StyleUnderline"/>
          <w:rFonts w:hint="eastAsia"/>
          <w:highlight w:val="cyan"/>
        </w:rPr>
        <w:t>capability in response to perceived security challenges</w:t>
      </w:r>
      <w:r w:rsidRPr="00AC1E85">
        <w:rPr>
          <w:rStyle w:val="StyleUnderline"/>
          <w:rFonts w:hint="eastAsia"/>
        </w:rPr>
        <w:t>. This could result in</w:t>
      </w:r>
      <w:r w:rsidRPr="00AC1E85">
        <w:rPr>
          <w:rStyle w:val="StyleUnderline"/>
        </w:rPr>
        <w:t xml:space="preserve">∂ </w:t>
      </w:r>
      <w:r w:rsidRPr="00AC1E85">
        <w:rPr>
          <w:rStyle w:val="StyleUnderline"/>
          <w:rFonts w:hint="eastAsia"/>
        </w:rPr>
        <w:t>substantial increases in the quantity and quality of China</w:t>
      </w:r>
      <w:r w:rsidRPr="00AC1E85">
        <w:rPr>
          <w:rStyle w:val="StyleUnderline"/>
          <w:rFonts w:hint="eastAsia"/>
        </w:rPr>
        <w:t>’</w:t>
      </w:r>
      <w:r w:rsidRPr="00AC1E85">
        <w:rPr>
          <w:rStyle w:val="StyleUnderline"/>
          <w:rFonts w:hint="eastAsia"/>
        </w:rPr>
        <w:t>s nuclear weapons</w:t>
      </w:r>
      <w:r>
        <w:rPr>
          <w:rFonts w:hint="eastAsia"/>
        </w:rPr>
        <w:t>.</w:t>
      </w:r>
      <w:r w:rsidRPr="002F37F1">
        <w:rPr>
          <w:sz w:val="12"/>
        </w:rPr>
        <w:t xml:space="preserve">∂ </w:t>
      </w:r>
      <w:r>
        <w:rPr>
          <w:rFonts w:hint="eastAsia"/>
        </w:rPr>
        <w:t>Indeed, many observers expect China to field a larger and more sophisticated</w:t>
      </w:r>
      <w:r w:rsidRPr="002F37F1">
        <w:rPr>
          <w:sz w:val="12"/>
        </w:rPr>
        <w:t xml:space="preserve">∂ </w:t>
      </w:r>
      <w:r>
        <w:rPr>
          <w:rFonts w:hint="eastAsia"/>
        </w:rPr>
        <w:t>nuclear force over the next ten to fifteen years.100 The key factors that are</w:t>
      </w:r>
      <w:r w:rsidRPr="002F37F1">
        <w:rPr>
          <w:sz w:val="12"/>
        </w:rPr>
        <w:t xml:space="preserve">∂ </w:t>
      </w:r>
      <w:r>
        <w:rPr>
          <w:rFonts w:hint="eastAsia"/>
        </w:rPr>
        <w:t>likely to influence Chinese decision-making about what exactly the PLA</w:t>
      </w:r>
      <w:r w:rsidRPr="002F37F1">
        <w:rPr>
          <w:sz w:val="12"/>
        </w:rPr>
        <w:t xml:space="preserve">∂ </w:t>
      </w:r>
      <w:r>
        <w:rPr>
          <w:rFonts w:hint="eastAsia"/>
        </w:rPr>
        <w:t>requires in terms of nuclear force structure include China</w:t>
      </w:r>
      <w:r>
        <w:rPr>
          <w:rFonts w:hint="eastAsia"/>
        </w:rPr>
        <w:t>’</w:t>
      </w:r>
      <w:r>
        <w:rPr>
          <w:rFonts w:hint="eastAsia"/>
        </w:rPr>
        <w:t>s perception of</w:t>
      </w:r>
      <w:r w:rsidRPr="002F37F1">
        <w:rPr>
          <w:sz w:val="12"/>
        </w:rPr>
        <w:t xml:space="preserve">∂ </w:t>
      </w:r>
      <w:r>
        <w:rPr>
          <w:rFonts w:hint="eastAsia"/>
        </w:rPr>
        <w:t>its external security environment and its relationships with major powers</w:t>
      </w:r>
      <w:proofErr w:type="gramStart"/>
      <w:r>
        <w:rPr>
          <w:rFonts w:hint="eastAsia"/>
        </w:rPr>
        <w:t>,</w:t>
      </w:r>
      <w:r w:rsidRPr="002F37F1">
        <w:rPr>
          <w:sz w:val="12"/>
        </w:rPr>
        <w:t>∂</w:t>
      </w:r>
      <w:proofErr w:type="gramEnd"/>
      <w:r w:rsidRPr="002F37F1">
        <w:rPr>
          <w:sz w:val="12"/>
        </w:rPr>
        <w:t xml:space="preserve"> </w:t>
      </w:r>
      <w:r>
        <w:rPr>
          <w:rFonts w:hint="eastAsia"/>
        </w:rPr>
        <w:t>principally the United States, India, Russia, and Japan; China</w:t>
      </w:r>
      <w:r>
        <w:rPr>
          <w:rFonts w:hint="eastAsia"/>
        </w:rPr>
        <w:t>’</w:t>
      </w:r>
      <w:r>
        <w:rPr>
          <w:rFonts w:hint="eastAsia"/>
        </w:rPr>
        <w:t>s perception</w:t>
      </w:r>
      <w:r w:rsidRPr="002F37F1">
        <w:rPr>
          <w:sz w:val="12"/>
        </w:rPr>
        <w:t xml:space="preserve">∂ </w:t>
      </w:r>
      <w:r>
        <w:rPr>
          <w:rFonts w:hint="eastAsia"/>
        </w:rPr>
        <w:t>of potential nuclear and conventional threats to its silo-based, road-mobile,</w:t>
      </w:r>
      <w:r w:rsidRPr="002F37F1">
        <w:rPr>
          <w:sz w:val="12"/>
        </w:rPr>
        <w:t xml:space="preserve">∂ </w:t>
      </w:r>
      <w:r>
        <w:rPr>
          <w:rFonts w:hint="eastAsia"/>
        </w:rPr>
        <w:t xml:space="preserve">and sea-based nuclear forces; and </w:t>
      </w:r>
      <w:r w:rsidRPr="00B42D62">
        <w:rPr>
          <w:rStyle w:val="StyleUnderline"/>
          <w:rFonts w:hint="eastAsia"/>
          <w:highlight w:val="cyan"/>
        </w:rPr>
        <w:t>China</w:t>
      </w:r>
      <w:r w:rsidRPr="00B42D62">
        <w:rPr>
          <w:rStyle w:val="StyleUnderline"/>
          <w:rFonts w:hint="eastAsia"/>
          <w:highlight w:val="cyan"/>
        </w:rPr>
        <w:t>’</w:t>
      </w:r>
      <w:r w:rsidRPr="00B42D62">
        <w:rPr>
          <w:rStyle w:val="StyleUnderline"/>
          <w:rFonts w:hint="eastAsia"/>
          <w:highlight w:val="cyan"/>
        </w:rPr>
        <w:t xml:space="preserve">s concerns about future </w:t>
      </w:r>
      <w:proofErr w:type="spellStart"/>
      <w:r w:rsidRPr="00B42D62">
        <w:rPr>
          <w:rStyle w:val="StyleUnderline"/>
          <w:rFonts w:hint="eastAsia"/>
          <w:highlight w:val="cyan"/>
        </w:rPr>
        <w:t>missiledefense</w:t>
      </w:r>
      <w:proofErr w:type="spellEnd"/>
      <w:r w:rsidRPr="00B42D62">
        <w:rPr>
          <w:rStyle w:val="StyleUnderline"/>
          <w:highlight w:val="cyan"/>
        </w:rPr>
        <w:t xml:space="preserve">∂ </w:t>
      </w:r>
      <w:r w:rsidRPr="00B42D62">
        <w:rPr>
          <w:rStyle w:val="StyleUnderline"/>
          <w:rFonts w:hint="eastAsia"/>
          <w:highlight w:val="cyan"/>
        </w:rPr>
        <w:t>developments that could undermine its ability to maintain an</w:t>
      </w:r>
      <w:r w:rsidRPr="00B42D62">
        <w:rPr>
          <w:rStyle w:val="StyleUnderline"/>
          <w:highlight w:val="cyan"/>
        </w:rPr>
        <w:t xml:space="preserve">∂ </w:t>
      </w:r>
      <w:r w:rsidRPr="00B42D62">
        <w:rPr>
          <w:rStyle w:val="StyleUnderline"/>
          <w:rFonts w:hint="eastAsia"/>
          <w:highlight w:val="cyan"/>
        </w:rPr>
        <w:t>assured-retaliation posture capable of deterring potential adversaries</w:t>
      </w:r>
      <w:r w:rsidRPr="00B42D62">
        <w:rPr>
          <w:rStyle w:val="StyleUnderline"/>
          <w:highlight w:val="cyan"/>
        </w:rPr>
        <w:t>.</w:t>
      </w:r>
      <w:r w:rsidRPr="00AC1E85">
        <w:rPr>
          <w:rStyle w:val="StyleUnderline"/>
        </w:rPr>
        <w:t xml:space="preserve"> </w:t>
      </w:r>
    </w:p>
    <w:p w14:paraId="20FF9447" w14:textId="77777777" w:rsidR="00C91590" w:rsidRPr="00C91590" w:rsidRDefault="00C91590" w:rsidP="00C91590"/>
    <w:p w14:paraId="76B3B4EB" w14:textId="096C114B" w:rsidR="007F6A45" w:rsidRDefault="007F6A45" w:rsidP="007F6A45">
      <w:pPr>
        <w:pStyle w:val="Heading3"/>
        <w:rPr>
          <w:rFonts w:hint="eastAsia"/>
        </w:rPr>
      </w:pPr>
      <w:r>
        <w:t>BMD Key</w:t>
      </w:r>
    </w:p>
    <w:p w14:paraId="67309893" w14:textId="3537AF05" w:rsidR="007F6A45" w:rsidRPr="00015B9E" w:rsidRDefault="00D92F56" w:rsidP="007F6A45">
      <w:pPr>
        <w:pStyle w:val="Heading4"/>
        <w:rPr>
          <w:rFonts w:hint="eastAsia"/>
        </w:rPr>
      </w:pPr>
      <w:r>
        <w:t>BMD</w:t>
      </w:r>
      <w:r>
        <w:rPr>
          <w:rFonts w:hint="eastAsia"/>
        </w:rPr>
        <w:t xml:space="preserve">s destroy </w:t>
      </w:r>
      <w:r>
        <w:t>deterrence – ruin Chinese second strike capability and create a perception of nuclear coercion</w:t>
      </w:r>
    </w:p>
    <w:p w14:paraId="4E5A2D52" w14:textId="77777777" w:rsidR="007F6A45" w:rsidRPr="006D1017" w:rsidRDefault="007F6A45" w:rsidP="007F6A45">
      <w:pPr>
        <w:rPr>
          <w:rFonts w:hint="eastAsia"/>
          <w:b/>
        </w:rPr>
      </w:pPr>
      <w:r w:rsidRPr="006D1017">
        <w:rPr>
          <w:b/>
        </w:rPr>
        <w:t>Colby and Wu, 2016</w:t>
      </w:r>
      <w:r>
        <w:rPr>
          <w:b/>
        </w:rPr>
        <w:t xml:space="preserve"> (their author)</w:t>
      </w:r>
    </w:p>
    <w:p w14:paraId="74898E88" w14:textId="77777777" w:rsidR="007F6A45" w:rsidRDefault="007F6A45" w:rsidP="007F6A45">
      <w:pPr>
        <w:rPr>
          <w:rFonts w:eastAsia="Times New Roman" w:cs="Times New Roman"/>
          <w:sz w:val="18"/>
          <w:szCs w:val="18"/>
        </w:rPr>
      </w:pPr>
      <w:r w:rsidRPr="00947891">
        <w:rPr>
          <w:sz w:val="18"/>
          <w:szCs w:val="18"/>
        </w:rPr>
        <w:t>(</w:t>
      </w:r>
      <w:r w:rsidRPr="00947891">
        <w:rPr>
          <w:rFonts w:eastAsia="Times New Roman" w:cs="Times New Roman"/>
          <w:sz w:val="18"/>
          <w:szCs w:val="18"/>
        </w:rPr>
        <w:t xml:space="preserve">ELBRIDGE A. COLBY is the Robert M. Gates Senior Fellow at the Center for a New American Security WU </w:t>
      </w:r>
      <w:proofErr w:type="spellStart"/>
      <w:r w:rsidRPr="00947891">
        <w:rPr>
          <w:sz w:val="18"/>
          <w:szCs w:val="18"/>
        </w:rPr>
        <w:t>Riqiang</w:t>
      </w:r>
      <w:proofErr w:type="spellEnd"/>
      <w:r w:rsidRPr="00947891">
        <w:rPr>
          <w:rFonts w:eastAsia="Times New Roman" w:cs="Times New Roman"/>
          <w:sz w:val="18"/>
          <w:szCs w:val="18"/>
        </w:rPr>
        <w:t xml:space="preserve"> is an Associate Professor in the School of International Studies at </w:t>
      </w:r>
      <w:proofErr w:type="spellStart"/>
      <w:r w:rsidRPr="00947891">
        <w:rPr>
          <w:rFonts w:eastAsia="Times New Roman" w:cs="Times New Roman"/>
          <w:sz w:val="18"/>
          <w:szCs w:val="18"/>
        </w:rPr>
        <w:t>Renmin</w:t>
      </w:r>
      <w:proofErr w:type="spellEnd"/>
      <w:r w:rsidRPr="00947891">
        <w:rPr>
          <w:rFonts w:eastAsia="Times New Roman" w:cs="Times New Roman"/>
          <w:sz w:val="18"/>
          <w:szCs w:val="18"/>
        </w:rPr>
        <w:t xml:space="preserve"> University in China, “Seeking Strategic Stability for US China Relations in the Nuclear Domain,” The National Bureau of Asian Research, April 2016, </w:t>
      </w:r>
      <w:proofErr w:type="spellStart"/>
      <w:r w:rsidRPr="00947891">
        <w:rPr>
          <w:rFonts w:eastAsia="Times New Roman" w:cs="Times New Roman"/>
          <w:sz w:val="18"/>
          <w:szCs w:val="18"/>
        </w:rPr>
        <w:t>doa</w:t>
      </w:r>
      <w:proofErr w:type="spellEnd"/>
      <w:r w:rsidRPr="00947891">
        <w:rPr>
          <w:rFonts w:eastAsia="Times New Roman" w:cs="Times New Roman"/>
          <w:sz w:val="18"/>
          <w:szCs w:val="18"/>
        </w:rPr>
        <w:t xml:space="preserve"> 7/15/16, </w:t>
      </w:r>
      <w:r w:rsidRPr="00947891">
        <w:rPr>
          <w:sz w:val="18"/>
          <w:szCs w:val="18"/>
        </w:rPr>
        <w:t>http://www.nbr.org/publications/specialreport/pdf/Free/0619</w:t>
      </w:r>
      <w:r>
        <w:rPr>
          <w:sz w:val="18"/>
          <w:szCs w:val="18"/>
        </w:rPr>
        <w:t>2016/SR57_US-China_April2016.pdf, BC</w:t>
      </w:r>
      <w:r w:rsidRPr="00947891">
        <w:rPr>
          <w:rFonts w:eastAsia="Times New Roman" w:cs="Times New Roman"/>
          <w:sz w:val="18"/>
          <w:szCs w:val="18"/>
        </w:rPr>
        <w:t>)</w:t>
      </w:r>
    </w:p>
    <w:p w14:paraId="695EB327" w14:textId="58F8EAD6" w:rsidR="00EF7B80" w:rsidRPr="00C03CAD" w:rsidRDefault="007F6A45" w:rsidP="007F6A45">
      <w:pPr>
        <w:rPr>
          <w:rStyle w:val="StyleUnderline"/>
          <w:rFonts w:hint="eastAsia"/>
        </w:rPr>
      </w:pPr>
      <w:proofErr w:type="gramStart"/>
      <w:r>
        <w:rPr>
          <w:rFonts w:hint="eastAsia"/>
        </w:rPr>
        <w:t>Chinese Perspective 63</w:t>
      </w:r>
      <w:r w:rsidRPr="007F6A45">
        <w:rPr>
          <w:sz w:val="12"/>
        </w:rPr>
        <w:t xml:space="preserve"> </w:t>
      </w:r>
      <w:r>
        <w:rPr>
          <w:rFonts w:hint="eastAsia"/>
        </w:rPr>
        <w:t>U.S. refusal to adopt a no-first-use policy.</w:t>
      </w:r>
      <w:proofErr w:type="gramEnd"/>
      <w:r>
        <w:rPr>
          <w:rFonts w:hint="eastAsia"/>
        </w:rPr>
        <w:t xml:space="preserve"> The 2010 Nuclear Posture Review made great progress</w:t>
      </w:r>
      <w:r w:rsidRPr="007F6A45">
        <w:rPr>
          <w:sz w:val="12"/>
        </w:rPr>
        <w:t xml:space="preserve"> </w:t>
      </w:r>
      <w:r>
        <w:rPr>
          <w:rFonts w:hint="eastAsia"/>
        </w:rPr>
        <w:t>in reducing the role of nuclear weapons. However, Washington still cannot accept a no-first-use</w:t>
      </w:r>
      <w:r w:rsidRPr="007F6A45">
        <w:rPr>
          <w:sz w:val="12"/>
        </w:rPr>
        <w:t xml:space="preserve"> </w:t>
      </w:r>
      <w:r>
        <w:rPr>
          <w:rFonts w:hint="eastAsia"/>
        </w:rPr>
        <w:t xml:space="preserve">policy or statement such as </w:t>
      </w:r>
      <w:r>
        <w:rPr>
          <w:rFonts w:hint="eastAsia"/>
        </w:rPr>
        <w:t>“</w:t>
      </w:r>
      <w:r>
        <w:rPr>
          <w:rFonts w:hint="eastAsia"/>
        </w:rPr>
        <w:t>deterring nuclear attack is the sole purpose of U.S. nuclear weapons.</w:t>
      </w:r>
      <w:r>
        <w:rPr>
          <w:rFonts w:hint="eastAsia"/>
        </w:rPr>
        <w:t>”</w:t>
      </w:r>
      <w:r w:rsidRPr="007F6A45">
        <w:rPr>
          <w:sz w:val="12"/>
        </w:rPr>
        <w:t xml:space="preserve"> </w:t>
      </w:r>
      <w:r w:rsidRPr="00DF5BD5">
        <w:rPr>
          <w:rStyle w:val="StyleUnderline"/>
          <w:rFonts w:hint="eastAsia"/>
          <w:highlight w:val="cyan"/>
        </w:rPr>
        <w:t>From the Chinese perspective</w:t>
      </w:r>
      <w:r>
        <w:rPr>
          <w:rFonts w:hint="eastAsia"/>
        </w:rPr>
        <w:t xml:space="preserve">, U.S. refusal of a no-first-use policy means that </w:t>
      </w:r>
      <w:r w:rsidRPr="00DF5BD5">
        <w:rPr>
          <w:rStyle w:val="StyleUnderline"/>
          <w:rFonts w:hint="eastAsia"/>
          <w:highlight w:val="cyan"/>
        </w:rPr>
        <w:t>Washington wants to maintain the option of nuclear coercion</w:t>
      </w:r>
      <w:r>
        <w:rPr>
          <w:rFonts w:hint="eastAsia"/>
        </w:rPr>
        <w:t>. If the United States enjoys nuclear superiority over</w:t>
      </w:r>
      <w:r w:rsidRPr="007F6A45">
        <w:rPr>
          <w:sz w:val="12"/>
        </w:rPr>
        <w:t xml:space="preserve"> </w:t>
      </w:r>
      <w:r>
        <w:rPr>
          <w:rFonts w:hint="eastAsia"/>
        </w:rPr>
        <w:t xml:space="preserve">its adversary, Washington could transform this superiority into coercive power. </w:t>
      </w:r>
      <w:r w:rsidRPr="00DF5BD5">
        <w:rPr>
          <w:rStyle w:val="StyleUnderline"/>
          <w:rFonts w:hint="eastAsia"/>
          <w:highlight w:val="cyan"/>
        </w:rPr>
        <w:t>The U</w:t>
      </w:r>
      <w:r w:rsidRPr="00DF5BD5">
        <w:rPr>
          <w:rFonts w:hint="eastAsia"/>
        </w:rPr>
        <w:t>nited</w:t>
      </w:r>
      <w:r w:rsidRPr="007F6A45">
        <w:rPr>
          <w:rStyle w:val="StyleUnderline"/>
          <w:rFonts w:hint="eastAsia"/>
        </w:rPr>
        <w:t xml:space="preserve"> </w:t>
      </w:r>
      <w:r w:rsidRPr="00DF5BD5">
        <w:rPr>
          <w:rStyle w:val="StyleUnderline"/>
          <w:rFonts w:hint="eastAsia"/>
          <w:highlight w:val="cyan"/>
        </w:rPr>
        <w:t>S</w:t>
      </w:r>
      <w:r w:rsidRPr="007F6A45">
        <w:rPr>
          <w:rFonts w:hint="eastAsia"/>
        </w:rPr>
        <w:t xml:space="preserve">tates </w:t>
      </w:r>
      <w:r w:rsidRPr="00DF5BD5">
        <w:rPr>
          <w:rStyle w:val="StyleUnderline"/>
          <w:rFonts w:hint="eastAsia"/>
          <w:highlight w:val="cyan"/>
        </w:rPr>
        <w:t>could also use nuclear weapons</w:t>
      </w:r>
      <w:r w:rsidRPr="007F6A45">
        <w:rPr>
          <w:rStyle w:val="StyleUnderline"/>
          <w:rFonts w:hint="eastAsia"/>
        </w:rPr>
        <w:t xml:space="preserve"> in a limited and discriminated way </w:t>
      </w:r>
      <w:r w:rsidRPr="00DF5BD5">
        <w:rPr>
          <w:rStyle w:val="StyleUnderline"/>
          <w:rFonts w:hint="eastAsia"/>
          <w:highlight w:val="cyan"/>
        </w:rPr>
        <w:t>to offset conventional inferiority or to signal resolve</w:t>
      </w:r>
      <w:r w:rsidRPr="00D92F56">
        <w:rPr>
          <w:rStyle w:val="StyleUnderline"/>
          <w:rFonts w:hint="eastAsia"/>
          <w:highlight w:val="cyan"/>
        </w:rPr>
        <w:t>. Such doctrines</w:t>
      </w:r>
      <w:r w:rsidRPr="00DF5BD5">
        <w:rPr>
          <w:rStyle w:val="StyleUnderline"/>
          <w:rFonts w:hint="eastAsia"/>
        </w:rPr>
        <w:t xml:space="preserve"> would blur the line between conventional and</w:t>
      </w:r>
      <w:r w:rsidRPr="00DF5BD5">
        <w:rPr>
          <w:rStyle w:val="StyleUnderline"/>
        </w:rPr>
        <w:t xml:space="preserve"> </w:t>
      </w:r>
      <w:r w:rsidRPr="00DF5BD5">
        <w:rPr>
          <w:rStyle w:val="StyleUnderline"/>
          <w:rFonts w:hint="eastAsia"/>
        </w:rPr>
        <w:t xml:space="preserve">nuclear war and </w:t>
      </w:r>
      <w:r w:rsidRPr="00D92F56">
        <w:rPr>
          <w:rStyle w:val="StyleUnderline"/>
          <w:rFonts w:hint="eastAsia"/>
          <w:highlight w:val="cyan"/>
        </w:rPr>
        <w:t>carry serious risks of escalation</w:t>
      </w:r>
      <w:r>
        <w:rPr>
          <w:rFonts w:hint="eastAsia"/>
        </w:rPr>
        <w:t>.</w:t>
      </w:r>
      <w:r w:rsidRPr="007F6A45">
        <w:rPr>
          <w:sz w:val="12"/>
        </w:rPr>
        <w:t xml:space="preserve"> </w:t>
      </w:r>
      <w:proofErr w:type="gramStart"/>
      <w:r>
        <w:rPr>
          <w:rFonts w:hint="eastAsia"/>
        </w:rPr>
        <w:t>U.S. tactical nuclear weapons.</w:t>
      </w:r>
      <w:proofErr w:type="gramEnd"/>
      <w:r>
        <w:rPr>
          <w:rFonts w:hint="eastAsia"/>
        </w:rPr>
        <w:t xml:space="preserve"> The United States has operated a tactical nuclear arsenal and is</w:t>
      </w:r>
      <w:r w:rsidRPr="007F6A45">
        <w:rPr>
          <w:sz w:val="12"/>
        </w:rPr>
        <w:t xml:space="preserve"> </w:t>
      </w:r>
      <w:r>
        <w:rPr>
          <w:rFonts w:hint="eastAsia"/>
        </w:rPr>
        <w:t>working to modernize it.64 Furthermore, some American scholars argue that the United States</w:t>
      </w:r>
      <w:r w:rsidRPr="007F6A45">
        <w:rPr>
          <w:sz w:val="12"/>
        </w:rPr>
        <w:t xml:space="preserve"> </w:t>
      </w:r>
      <w:r>
        <w:rPr>
          <w:rFonts w:hint="eastAsia"/>
        </w:rPr>
        <w:t xml:space="preserve">should develop limited nuclear strike capabilities to give Washington </w:t>
      </w:r>
      <w:r>
        <w:rPr>
          <w:rFonts w:hint="eastAsia"/>
        </w:rPr>
        <w:t>“</w:t>
      </w:r>
      <w:r>
        <w:rPr>
          <w:rFonts w:hint="eastAsia"/>
        </w:rPr>
        <w:t>employable nuclear options</w:t>
      </w:r>
      <w:r w:rsidRPr="007F6A45">
        <w:rPr>
          <w:sz w:val="12"/>
        </w:rPr>
        <w:t xml:space="preserve"> </w:t>
      </w:r>
      <w:r>
        <w:rPr>
          <w:rFonts w:hint="eastAsia"/>
        </w:rPr>
        <w:t>at all rungs of the nuclear escalation ladder.</w:t>
      </w:r>
      <w:r>
        <w:rPr>
          <w:rFonts w:hint="eastAsia"/>
        </w:rPr>
        <w:t>”</w:t>
      </w:r>
      <w:r>
        <w:rPr>
          <w:rFonts w:hint="eastAsia"/>
        </w:rPr>
        <w:t>65 The Obama administration maintains a policy</w:t>
      </w:r>
      <w:r w:rsidRPr="007F6A45">
        <w:rPr>
          <w:sz w:val="12"/>
        </w:rPr>
        <w:t xml:space="preserve"> </w:t>
      </w:r>
      <w:r>
        <w:rPr>
          <w:rFonts w:hint="eastAsia"/>
        </w:rPr>
        <w:t>that the United States will not develop new nuclear warheads.66 However, the B61 Life Extension</w:t>
      </w:r>
      <w:r w:rsidRPr="007F6A45">
        <w:rPr>
          <w:sz w:val="12"/>
        </w:rPr>
        <w:t xml:space="preserve"> </w:t>
      </w:r>
      <w:r>
        <w:rPr>
          <w:rFonts w:hint="eastAsia"/>
        </w:rPr>
        <w:t>Program has caused serious concerns in the strategic community that the upgrade increases the</w:t>
      </w:r>
      <w:r w:rsidRPr="007F6A45">
        <w:rPr>
          <w:sz w:val="12"/>
        </w:rPr>
        <w:t xml:space="preserve"> </w:t>
      </w:r>
      <w:r>
        <w:rPr>
          <w:rFonts w:hint="eastAsia"/>
        </w:rPr>
        <w:t xml:space="preserve">targeting capability of nuclear weapons by </w:t>
      </w:r>
      <w:r>
        <w:rPr>
          <w:rFonts w:hint="eastAsia"/>
        </w:rPr>
        <w:t>“</w:t>
      </w:r>
      <w:r>
        <w:rPr>
          <w:rFonts w:hint="eastAsia"/>
        </w:rPr>
        <w:t>allowing some targets that previously would not have</w:t>
      </w:r>
      <w:r w:rsidRPr="007F6A45">
        <w:rPr>
          <w:rFonts w:hint="eastAsia"/>
        </w:rPr>
        <w:t xml:space="preserve"> </w:t>
      </w:r>
      <w:r>
        <w:rPr>
          <w:rFonts w:hint="eastAsia"/>
        </w:rPr>
        <w:t>been attacked because of too much collateral damage to be attacked anyway.</w:t>
      </w:r>
      <w:r>
        <w:rPr>
          <w:rFonts w:hint="eastAsia"/>
        </w:rPr>
        <w:t>”</w:t>
      </w:r>
      <w:r>
        <w:rPr>
          <w:rFonts w:hint="eastAsia"/>
        </w:rPr>
        <w:t>67 More importantly,</w:t>
      </w:r>
      <w:r w:rsidRPr="007F6A45">
        <w:rPr>
          <w:sz w:val="12"/>
        </w:rPr>
        <w:t xml:space="preserve"> </w:t>
      </w:r>
      <w:r>
        <w:rPr>
          <w:rFonts w:hint="eastAsia"/>
        </w:rPr>
        <w:t>lower yield and higher accuracy reduce the nuclear threshold and make the weapon more thinkable</w:t>
      </w:r>
      <w:r w:rsidRPr="007F6A45">
        <w:rPr>
          <w:sz w:val="12"/>
        </w:rPr>
        <w:t xml:space="preserve"> </w:t>
      </w:r>
      <w:r>
        <w:rPr>
          <w:rFonts w:hint="eastAsia"/>
        </w:rPr>
        <w:t>and usable in a conflict.68</w:t>
      </w:r>
      <w:r w:rsidRPr="007F6A45">
        <w:rPr>
          <w:sz w:val="12"/>
        </w:rPr>
        <w:t xml:space="preserve"> </w:t>
      </w:r>
      <w:r>
        <w:rPr>
          <w:rFonts w:hint="eastAsia"/>
        </w:rPr>
        <w:t>Regional BMD with strategic implications. The missile defense debate between China and the</w:t>
      </w:r>
      <w:r w:rsidRPr="007F6A45">
        <w:rPr>
          <w:sz w:val="12"/>
        </w:rPr>
        <w:t xml:space="preserve"> </w:t>
      </w:r>
      <w:r>
        <w:rPr>
          <w:rFonts w:hint="eastAsia"/>
        </w:rPr>
        <w:t>United States recently has focused on the United States</w:t>
      </w:r>
      <w:r>
        <w:rPr>
          <w:rFonts w:hint="eastAsia"/>
        </w:rPr>
        <w:t>’</w:t>
      </w:r>
      <w:r>
        <w:rPr>
          <w:rFonts w:hint="eastAsia"/>
        </w:rPr>
        <w:t xml:space="preserve"> potential deployment of the Terminal</w:t>
      </w:r>
      <w:r w:rsidRPr="007F6A45">
        <w:rPr>
          <w:sz w:val="12"/>
        </w:rPr>
        <w:t xml:space="preserve"> </w:t>
      </w:r>
      <w:r>
        <w:rPr>
          <w:rFonts w:hint="eastAsia"/>
        </w:rPr>
        <w:t>High Altitude Area Defense (THAAD) system in South Korea. The THAAD radar (TPY-2),</w:t>
      </w:r>
      <w:r w:rsidRPr="007F6A45">
        <w:rPr>
          <w:sz w:val="12"/>
        </w:rPr>
        <w:t xml:space="preserve"> </w:t>
      </w:r>
      <w:r>
        <w:rPr>
          <w:rFonts w:hint="eastAsia"/>
        </w:rPr>
        <w:t>rather than the system</w:t>
      </w:r>
      <w:r>
        <w:rPr>
          <w:rFonts w:hint="eastAsia"/>
        </w:rPr>
        <w:t>’</w:t>
      </w:r>
      <w:r>
        <w:rPr>
          <w:rFonts w:hint="eastAsia"/>
        </w:rPr>
        <w:t>s interceptors, is what concerns China. Besides serving as the fire-control</w:t>
      </w:r>
      <w:r w:rsidRPr="007F6A45">
        <w:rPr>
          <w:sz w:val="12"/>
        </w:rPr>
        <w:t xml:space="preserve"> </w:t>
      </w:r>
      <w:r>
        <w:rPr>
          <w:rFonts w:hint="eastAsia"/>
        </w:rPr>
        <w:t>radar of the THAAD system, TPY-2 could also be deployed in a forward-based mode, tracking</w:t>
      </w:r>
      <w:r w:rsidRPr="007F6A45">
        <w:rPr>
          <w:sz w:val="12"/>
        </w:rPr>
        <w:t xml:space="preserve"> </w:t>
      </w:r>
      <w:r>
        <w:rPr>
          <w:rFonts w:hint="eastAsia"/>
        </w:rPr>
        <w:t>Chinese strategic missiles during their boost phase of flight and observing the deploying process</w:t>
      </w:r>
      <w:r w:rsidRPr="007F6A45">
        <w:rPr>
          <w:sz w:val="12"/>
        </w:rPr>
        <w:t xml:space="preserve"> </w:t>
      </w:r>
      <w:r>
        <w:rPr>
          <w:rFonts w:hint="eastAsia"/>
        </w:rPr>
        <w:t xml:space="preserve">of decoys and real warheads. </w:t>
      </w:r>
      <w:r w:rsidRPr="00D92F56">
        <w:rPr>
          <w:rStyle w:val="StyleUnderline"/>
          <w:rFonts w:hint="eastAsia"/>
          <w:highlight w:val="cyan"/>
        </w:rPr>
        <w:t>The U.S. missile defense system would easily be able to discriminate</w:t>
      </w:r>
      <w:r w:rsidRPr="00D92F56">
        <w:rPr>
          <w:rStyle w:val="StyleUnderline"/>
          <w:highlight w:val="cyan"/>
        </w:rPr>
        <w:t xml:space="preserve"> </w:t>
      </w:r>
      <w:r w:rsidRPr="00D92F56">
        <w:rPr>
          <w:rStyle w:val="StyleUnderline"/>
          <w:rFonts w:hint="eastAsia"/>
          <w:highlight w:val="cyan"/>
        </w:rPr>
        <w:t>real warheads from decoys because decoys are much lighter and therefore generate much smaller</w:t>
      </w:r>
      <w:r w:rsidRPr="00D92F56">
        <w:rPr>
          <w:rStyle w:val="StyleUnderline"/>
          <w:highlight w:val="cyan"/>
        </w:rPr>
        <w:t xml:space="preserve"> </w:t>
      </w:r>
      <w:r w:rsidRPr="00D92F56">
        <w:rPr>
          <w:rStyle w:val="StyleUnderline"/>
          <w:rFonts w:hint="eastAsia"/>
          <w:highlight w:val="cyan"/>
        </w:rPr>
        <w:t>velocity changes</w:t>
      </w:r>
      <w:r w:rsidRPr="00DF5BD5">
        <w:rPr>
          <w:rStyle w:val="StyleUnderline"/>
          <w:rFonts w:hint="eastAsia"/>
        </w:rPr>
        <w:t>. If deployed, the THAAD radar would pose a big threat to the penetrability of</w:t>
      </w:r>
      <w:r w:rsidRPr="00DF5BD5">
        <w:rPr>
          <w:rStyle w:val="StyleUnderline"/>
        </w:rPr>
        <w:t xml:space="preserve"> </w:t>
      </w:r>
      <w:r w:rsidRPr="00DF5BD5">
        <w:rPr>
          <w:rStyle w:val="StyleUnderline"/>
          <w:rFonts w:hint="eastAsia"/>
        </w:rPr>
        <w:t>Chinese strategic missiles.</w:t>
      </w:r>
      <w:r w:rsidRPr="007F6A45">
        <w:rPr>
          <w:sz w:val="12"/>
        </w:rPr>
        <w:t xml:space="preserve"> </w:t>
      </w:r>
      <w:r>
        <w:rPr>
          <w:rFonts w:hint="eastAsia"/>
        </w:rPr>
        <w:t>Another component of regional missile defense systems that is worrisome to China is the</w:t>
      </w:r>
      <w:r w:rsidRPr="007F6A45">
        <w:rPr>
          <w:sz w:val="12"/>
        </w:rPr>
        <w:t xml:space="preserve"> </w:t>
      </w:r>
      <w:r>
        <w:rPr>
          <w:rFonts w:hint="eastAsia"/>
        </w:rPr>
        <w:t>SM-3 IIA missile. Jointly developed by the United States and Japan, the SM-3 IIA will be</w:t>
      </w:r>
      <w:r w:rsidRPr="007F6A45">
        <w:rPr>
          <w:sz w:val="12"/>
        </w:rPr>
        <w:t xml:space="preserve"> </w:t>
      </w:r>
      <w:r>
        <w:rPr>
          <w:rFonts w:hint="eastAsia"/>
        </w:rPr>
        <w:t>deployed in 2018. With a burnout speed of roughly 4.5 kilometers per second, this missile</w:t>
      </w:r>
      <w:r w:rsidRPr="007F6A45">
        <w:rPr>
          <w:sz w:val="12"/>
        </w:rPr>
        <w:t xml:space="preserve"> </w:t>
      </w:r>
      <w:r>
        <w:rPr>
          <w:rFonts w:hint="eastAsia"/>
        </w:rPr>
        <w:t xml:space="preserve">is capable of engaging Chinese strategic missiles. Deployed off the U.S. coast, </w:t>
      </w:r>
      <w:r w:rsidRPr="00D92F56">
        <w:rPr>
          <w:rStyle w:val="StyleUnderline"/>
          <w:rFonts w:hint="eastAsia"/>
          <w:highlight w:val="cyan"/>
        </w:rPr>
        <w:t>two SM-3 IIA</w:t>
      </w:r>
      <w:r w:rsidRPr="00D92F56">
        <w:rPr>
          <w:rStyle w:val="StyleUnderline"/>
          <w:highlight w:val="cyan"/>
        </w:rPr>
        <w:t xml:space="preserve"> </w:t>
      </w:r>
      <w:r w:rsidRPr="00D92F56">
        <w:rPr>
          <w:rStyle w:val="StyleUnderline"/>
          <w:rFonts w:hint="eastAsia"/>
          <w:highlight w:val="cyan"/>
        </w:rPr>
        <w:t>systems could protect the whole continental United States from China</w:t>
      </w:r>
      <w:r w:rsidRPr="00D92F56">
        <w:rPr>
          <w:rStyle w:val="StyleUnderline"/>
          <w:rFonts w:hint="eastAsia"/>
          <w:highlight w:val="cyan"/>
        </w:rPr>
        <w:t>’</w:t>
      </w:r>
      <w:r w:rsidRPr="00D92F56">
        <w:rPr>
          <w:rStyle w:val="StyleUnderline"/>
          <w:rFonts w:hint="eastAsia"/>
          <w:highlight w:val="cyan"/>
        </w:rPr>
        <w:t>s ICBMs and SLBMs</w:t>
      </w:r>
      <w:r>
        <w:rPr>
          <w:rFonts w:hint="eastAsia"/>
        </w:rPr>
        <w:t>.</w:t>
      </w:r>
      <w:r w:rsidRPr="007F6A45">
        <w:rPr>
          <w:sz w:val="12"/>
        </w:rPr>
        <w:t xml:space="preserve"> </w:t>
      </w:r>
      <w:r>
        <w:t>If deployed close to Japan</w:t>
      </w:r>
      <w:r>
        <w:rPr>
          <w:rFonts w:hint="cs"/>
        </w:rPr>
        <w:t>—</w:t>
      </w:r>
      <w:r>
        <w:t>for example, off the coast of Hokkaido</w:t>
      </w:r>
      <w:r>
        <w:rPr>
          <w:rFonts w:hint="cs"/>
        </w:rPr>
        <w:t>—</w:t>
      </w:r>
      <w:r>
        <w:t>the SM-3 IIA would have</w:t>
      </w:r>
      <w:r w:rsidRPr="007F6A45">
        <w:rPr>
          <w:sz w:val="12"/>
        </w:rPr>
        <w:t xml:space="preserve"> </w:t>
      </w:r>
      <w:r>
        <w:rPr>
          <w:rFonts w:hint="eastAsia"/>
        </w:rPr>
        <w:t>a limited capability to intercept Chinese SLBMs.69 Given the system</w:t>
      </w:r>
      <w:r>
        <w:rPr>
          <w:rFonts w:hint="eastAsia"/>
        </w:rPr>
        <w:t>’</w:t>
      </w:r>
      <w:r>
        <w:rPr>
          <w:rFonts w:hint="eastAsia"/>
        </w:rPr>
        <w:t>s capability to engage</w:t>
      </w:r>
      <w:r w:rsidRPr="007F6A45">
        <w:rPr>
          <w:sz w:val="12"/>
        </w:rPr>
        <w:t xml:space="preserve"> </w:t>
      </w:r>
      <w:r>
        <w:rPr>
          <w:rFonts w:hint="eastAsia"/>
        </w:rPr>
        <w:t>Chinese strategic missiles, China will consider the SM-3 IIA as a strategic interceptor in the</w:t>
      </w:r>
      <w:r w:rsidRPr="007F6A45">
        <w:rPr>
          <w:sz w:val="12"/>
        </w:rPr>
        <w:t xml:space="preserve"> </w:t>
      </w:r>
      <w:r>
        <w:rPr>
          <w:rFonts w:hint="eastAsia"/>
        </w:rPr>
        <w:t>same category as ground-based interceptors.</w:t>
      </w:r>
    </w:p>
    <w:p w14:paraId="6B19E4C4" w14:textId="183C8BA0" w:rsidR="00B47FF3" w:rsidRDefault="008D6CD3" w:rsidP="00B47FF3">
      <w:pPr>
        <w:pStyle w:val="Heading2"/>
        <w:rPr>
          <w:rFonts w:hint="eastAsia"/>
        </w:rPr>
      </w:pPr>
      <w:r>
        <w:t>Solvency</w:t>
      </w:r>
    </w:p>
    <w:p w14:paraId="3293376F" w14:textId="418AED24" w:rsidR="00394B25" w:rsidRPr="00394B25" w:rsidRDefault="00394B25" w:rsidP="00394B25">
      <w:pPr>
        <w:pStyle w:val="Heading3"/>
        <w:rPr>
          <w:rFonts w:hint="eastAsia"/>
        </w:rPr>
      </w:pPr>
      <w:r>
        <w:t>Dialogue fails/China says no</w:t>
      </w:r>
    </w:p>
    <w:p w14:paraId="3A2642A7" w14:textId="73D1E6FA" w:rsidR="002962DC" w:rsidRDefault="002962DC" w:rsidP="002962DC">
      <w:pPr>
        <w:pStyle w:val="Heading4"/>
        <w:rPr>
          <w:rFonts w:hint="eastAsia"/>
        </w:rPr>
      </w:pPr>
      <w:r>
        <w:t xml:space="preserve">The plan replicates </w:t>
      </w:r>
      <w:proofErr w:type="spellStart"/>
      <w:r>
        <w:t>squo</w:t>
      </w:r>
      <w:proofErr w:type="spellEnd"/>
      <w:r>
        <w:t xml:space="preserve"> discussions – absent actual commitments to arms reductions, engagement achieves </w:t>
      </w:r>
      <w:proofErr w:type="spellStart"/>
      <w:r>
        <w:t>nothin</w:t>
      </w:r>
      <w:proofErr w:type="spellEnd"/>
      <w:r>
        <w:rPr>
          <w:rFonts w:hint="eastAsia"/>
        </w:rPr>
        <w:t>’</w:t>
      </w:r>
      <w:r w:rsidRPr="002962DC">
        <w:rPr>
          <w:rFonts w:hint="eastAsia"/>
        </w:rPr>
        <w:t xml:space="preserve"> </w:t>
      </w:r>
      <w:r>
        <w:br/>
      </w:r>
      <w:r w:rsidRPr="002962DC">
        <w:rPr>
          <w:rFonts w:hint="eastAsia"/>
        </w:rPr>
        <w:t>Colby and Wu, 2016 (their author)</w:t>
      </w:r>
    </w:p>
    <w:p w14:paraId="6BB578BF" w14:textId="367175C0" w:rsidR="002962DC" w:rsidRPr="002962DC" w:rsidRDefault="002962DC" w:rsidP="002962DC">
      <w:pPr>
        <w:rPr>
          <w:rFonts w:eastAsia="Times New Roman" w:cs="Times New Roman"/>
          <w:sz w:val="18"/>
          <w:szCs w:val="18"/>
        </w:rPr>
      </w:pPr>
      <w:r w:rsidRPr="00947891">
        <w:rPr>
          <w:sz w:val="18"/>
          <w:szCs w:val="18"/>
        </w:rPr>
        <w:t>(</w:t>
      </w:r>
      <w:r w:rsidRPr="00947891">
        <w:rPr>
          <w:rFonts w:eastAsia="Times New Roman" w:cs="Times New Roman"/>
          <w:sz w:val="18"/>
          <w:szCs w:val="18"/>
        </w:rPr>
        <w:t xml:space="preserve">ELBRIDGE A. COLBY is the Robert M. Gates Senior Fellow at the Center for a New American Security WU </w:t>
      </w:r>
      <w:proofErr w:type="spellStart"/>
      <w:r w:rsidRPr="00947891">
        <w:rPr>
          <w:sz w:val="18"/>
          <w:szCs w:val="18"/>
        </w:rPr>
        <w:t>Riqiang</w:t>
      </w:r>
      <w:proofErr w:type="spellEnd"/>
      <w:r w:rsidRPr="00947891">
        <w:rPr>
          <w:rFonts w:eastAsia="Times New Roman" w:cs="Times New Roman"/>
          <w:sz w:val="18"/>
          <w:szCs w:val="18"/>
        </w:rPr>
        <w:t xml:space="preserve"> is an Associate Professor in the School of International Studies at </w:t>
      </w:r>
      <w:proofErr w:type="spellStart"/>
      <w:r w:rsidRPr="00947891">
        <w:rPr>
          <w:rFonts w:eastAsia="Times New Roman" w:cs="Times New Roman"/>
          <w:sz w:val="18"/>
          <w:szCs w:val="18"/>
        </w:rPr>
        <w:t>Renmin</w:t>
      </w:r>
      <w:proofErr w:type="spellEnd"/>
      <w:r w:rsidRPr="00947891">
        <w:rPr>
          <w:rFonts w:eastAsia="Times New Roman" w:cs="Times New Roman"/>
          <w:sz w:val="18"/>
          <w:szCs w:val="18"/>
        </w:rPr>
        <w:t xml:space="preserve"> University in China, “Seeking Strategic Stability for US China Relations in the Nuclear Domain,” The National Bureau of Asian Research, April 2016, </w:t>
      </w:r>
      <w:proofErr w:type="spellStart"/>
      <w:r w:rsidRPr="00947891">
        <w:rPr>
          <w:rFonts w:eastAsia="Times New Roman" w:cs="Times New Roman"/>
          <w:sz w:val="18"/>
          <w:szCs w:val="18"/>
        </w:rPr>
        <w:t>doa</w:t>
      </w:r>
      <w:proofErr w:type="spellEnd"/>
      <w:r w:rsidRPr="00947891">
        <w:rPr>
          <w:rFonts w:eastAsia="Times New Roman" w:cs="Times New Roman"/>
          <w:sz w:val="18"/>
          <w:szCs w:val="18"/>
        </w:rPr>
        <w:t xml:space="preserve"> 7/15/16, </w:t>
      </w:r>
      <w:r w:rsidRPr="00947891">
        <w:rPr>
          <w:sz w:val="18"/>
          <w:szCs w:val="18"/>
        </w:rPr>
        <w:t>http://www.nbr.org/publications/specialreport/pdf/Free/0619</w:t>
      </w:r>
      <w:r>
        <w:rPr>
          <w:sz w:val="18"/>
          <w:szCs w:val="18"/>
        </w:rPr>
        <w:t>2016/SR57_US-China_April2016.pdf, BC</w:t>
      </w:r>
      <w:r w:rsidRPr="00947891">
        <w:rPr>
          <w:rFonts w:eastAsia="Times New Roman" w:cs="Times New Roman"/>
          <w:sz w:val="18"/>
          <w:szCs w:val="18"/>
        </w:rPr>
        <w:t>)</w:t>
      </w:r>
    </w:p>
    <w:p w14:paraId="68D7C8D2" w14:textId="35F9EF1B" w:rsidR="002962DC" w:rsidRPr="002962DC" w:rsidRDefault="002962DC" w:rsidP="002962DC">
      <w:pPr>
        <w:rPr>
          <w:rFonts w:hint="eastAsia"/>
          <w:b/>
          <w:u w:val="single"/>
        </w:rPr>
      </w:pPr>
      <w:r>
        <w:rPr>
          <w:rFonts w:hint="eastAsia"/>
        </w:rPr>
        <w:t>From the Chinese perspective, the nuclear dynamics between China and the United States</w:t>
      </w:r>
      <w:r w:rsidRPr="00C03CAD">
        <w:rPr>
          <w:sz w:val="12"/>
        </w:rPr>
        <w:t xml:space="preserve"> </w:t>
      </w:r>
      <w:r>
        <w:rPr>
          <w:rFonts w:hint="eastAsia"/>
        </w:rPr>
        <w:t xml:space="preserve">will lead to two possible outcomes. </w:t>
      </w:r>
      <w:r w:rsidRPr="00C03CAD">
        <w:rPr>
          <w:rStyle w:val="StyleUnderline"/>
          <w:rFonts w:hint="eastAsia"/>
        </w:rPr>
        <w:t xml:space="preserve">If both sides can constrain the development of their strategic capabilities, then </w:t>
      </w:r>
      <w:r w:rsidRPr="00D31F5E">
        <w:rPr>
          <w:rStyle w:val="StyleUnderline"/>
          <w:rFonts w:hint="eastAsia"/>
          <w:highlight w:val="cyan"/>
        </w:rPr>
        <w:t xml:space="preserve">the </w:t>
      </w:r>
      <w:r w:rsidRPr="00D31F5E">
        <w:rPr>
          <w:rStyle w:val="StyleUnderline"/>
          <w:rFonts w:hint="eastAsia"/>
        </w:rPr>
        <w:t>United States</w:t>
      </w:r>
      <w:r w:rsidRPr="00D31F5E">
        <w:rPr>
          <w:rStyle w:val="StyleUnderline"/>
          <w:rFonts w:hint="eastAsia"/>
        </w:rPr>
        <w:t>’</w:t>
      </w:r>
      <w:r w:rsidRPr="00D31F5E">
        <w:rPr>
          <w:rStyle w:val="StyleUnderline"/>
          <w:rFonts w:hint="eastAsia"/>
        </w:rPr>
        <w:t xml:space="preserve"> </w:t>
      </w:r>
      <w:r w:rsidRPr="00D31F5E">
        <w:rPr>
          <w:rStyle w:val="StyleUnderline"/>
          <w:rFonts w:hint="eastAsia"/>
          <w:highlight w:val="cyan"/>
        </w:rPr>
        <w:t>strategic missile defense system would remain small and have a low effectiveness, while the Chinese nuclear arsenal would also remain small.</w:t>
      </w:r>
      <w:r>
        <w:rPr>
          <w:rFonts w:hint="eastAsia"/>
        </w:rPr>
        <w:t>45 If not, the world</w:t>
      </w:r>
      <w:r w:rsidRPr="00C03CAD">
        <w:rPr>
          <w:sz w:val="12"/>
        </w:rPr>
        <w:t xml:space="preserve"> </w:t>
      </w:r>
      <w:r>
        <w:rPr>
          <w:rFonts w:hint="eastAsia"/>
        </w:rPr>
        <w:t>will probably see a highly effective and large-scale U.S. missile defense system facing off against</w:t>
      </w:r>
      <w:r w:rsidRPr="00C03CAD">
        <w:rPr>
          <w:sz w:val="12"/>
        </w:rPr>
        <w:t xml:space="preserve"> </w:t>
      </w:r>
      <w:r>
        <w:rPr>
          <w:rFonts w:hint="eastAsia"/>
        </w:rPr>
        <w:t>a bigger Chinese nuclear arsenal. Needless to say, the first outcome is in both sides</w:t>
      </w:r>
      <w:r>
        <w:rPr>
          <w:rFonts w:hint="eastAsia"/>
        </w:rPr>
        <w:t>’</w:t>
      </w:r>
      <w:r>
        <w:rPr>
          <w:rFonts w:hint="eastAsia"/>
        </w:rPr>
        <w:t xml:space="preserve"> interests, but</w:t>
      </w:r>
      <w:r w:rsidRPr="00C03CAD">
        <w:rPr>
          <w:sz w:val="12"/>
        </w:rPr>
        <w:t xml:space="preserve"> </w:t>
      </w:r>
      <w:r>
        <w:rPr>
          <w:rFonts w:hint="eastAsia"/>
        </w:rPr>
        <w:t>the likelihood it will come to pass will be determined by China-U.S. interactions and cooperation.</w:t>
      </w:r>
      <w:r w:rsidRPr="00C03CAD">
        <w:rPr>
          <w:sz w:val="12"/>
        </w:rPr>
        <w:t xml:space="preserve"> </w:t>
      </w:r>
      <w:r>
        <w:rPr>
          <w:rFonts w:hint="eastAsia"/>
        </w:rPr>
        <w:t xml:space="preserve">Currently, </w:t>
      </w:r>
      <w:r w:rsidRPr="00A2105B">
        <w:rPr>
          <w:rStyle w:val="StyleUnderline"/>
          <w:rFonts w:hint="eastAsia"/>
        </w:rPr>
        <w:t xml:space="preserve">both the </w:t>
      </w:r>
      <w:r w:rsidRPr="002962DC">
        <w:rPr>
          <w:rStyle w:val="StyleUnderline"/>
          <w:rFonts w:hint="eastAsia"/>
          <w:highlight w:val="cyan"/>
        </w:rPr>
        <w:t>Chinese and U.S. militaries are engaged in discussion about setting up a new dialogue on strategic stability, which would certainly cover nuclear relations.</w:t>
      </w:r>
      <w:r w:rsidRPr="00A2105B">
        <w:rPr>
          <w:rStyle w:val="StyleUnderline"/>
          <w:rFonts w:hint="eastAsia"/>
        </w:rPr>
        <w:t xml:space="preserve"> This is great progress</w:t>
      </w:r>
      <w:r w:rsidRPr="00C03CAD">
        <w:rPr>
          <w:rStyle w:val="StyleUnderline"/>
          <w:rFonts w:hint="eastAsia"/>
        </w:rPr>
        <w:t xml:space="preserve">, </w:t>
      </w:r>
      <w:r w:rsidRPr="00015B9E">
        <w:rPr>
          <w:rStyle w:val="StyleUnderline"/>
          <w:rFonts w:hint="eastAsia"/>
          <w:highlight w:val="cyan"/>
        </w:rPr>
        <w:t>but</w:t>
      </w:r>
      <w:r w:rsidRPr="00C03CAD">
        <w:rPr>
          <w:rStyle w:val="StyleUnderline"/>
          <w:rFonts w:hint="eastAsia"/>
        </w:rPr>
        <w:t xml:space="preserve"> strategic </w:t>
      </w:r>
      <w:r w:rsidRPr="00D31F5E">
        <w:rPr>
          <w:rStyle w:val="StyleUnderline"/>
          <w:rFonts w:hint="eastAsia"/>
          <w:highlight w:val="cyan"/>
        </w:rPr>
        <w:t>dialogues are not enough</w:t>
      </w:r>
      <w:r w:rsidRPr="00C03CAD">
        <w:rPr>
          <w:rStyle w:val="StyleUnderline"/>
          <w:rFonts w:hint="eastAsia"/>
        </w:rPr>
        <w:t xml:space="preserve">. </w:t>
      </w:r>
      <w:r w:rsidRPr="00015B9E">
        <w:rPr>
          <w:rStyle w:val="StyleUnderline"/>
          <w:rFonts w:hint="eastAsia"/>
        </w:rPr>
        <w:t>In order to maintain strategic stability and avoid arms buildup</w:t>
      </w:r>
      <w:r w:rsidRPr="00D31F5E">
        <w:rPr>
          <w:rStyle w:val="StyleUnderline"/>
          <w:rFonts w:hint="eastAsia"/>
          <w:highlight w:val="cyan"/>
        </w:rPr>
        <w:t xml:space="preserve">, mutual constraints of strategic defensive and offensive capabilities are critical. Given that Washington has repeatedly expressed a willingness to talk but </w:t>
      </w:r>
      <w:proofErr w:type="gramStart"/>
      <w:r w:rsidRPr="00D31F5E">
        <w:rPr>
          <w:rStyle w:val="StyleUnderline"/>
          <w:rFonts w:hint="eastAsia"/>
          <w:highlight w:val="cyan"/>
        </w:rPr>
        <w:t>an unwillingness</w:t>
      </w:r>
      <w:proofErr w:type="gramEnd"/>
      <w:r w:rsidRPr="00D31F5E">
        <w:rPr>
          <w:rStyle w:val="StyleUnderline"/>
          <w:rFonts w:hint="eastAsia"/>
          <w:highlight w:val="cyan"/>
        </w:rPr>
        <w:t xml:space="preserve"> to accept any limit, the prospect for greater cooperation in the nuclear domain seems dim.</w:t>
      </w:r>
    </w:p>
    <w:p w14:paraId="4FCE5882" w14:textId="77777777" w:rsidR="002962DC" w:rsidRPr="002962DC" w:rsidRDefault="002962DC" w:rsidP="002962DC">
      <w:pPr>
        <w:rPr>
          <w:rFonts w:hint="eastAsia"/>
        </w:rPr>
      </w:pPr>
    </w:p>
    <w:p w14:paraId="3353A05F" w14:textId="3D2DA43B" w:rsidR="00B47FF3" w:rsidRPr="006D1017" w:rsidRDefault="00C03CAD" w:rsidP="00B47FF3">
      <w:pPr>
        <w:pStyle w:val="Heading4"/>
        <w:rPr>
          <w:rFonts w:hint="eastAsia"/>
        </w:rPr>
      </w:pPr>
      <w:r>
        <w:rPr>
          <w:rFonts w:eastAsia="Times New Roman" w:cs="Times New Roman"/>
        </w:rPr>
        <w:t>Dialogue fails – China has empirically refused to come to the table</w:t>
      </w:r>
      <w:r w:rsidR="00D31F5E">
        <w:rPr>
          <w:rFonts w:eastAsia="Times New Roman" w:cs="Times New Roman"/>
        </w:rPr>
        <w:t xml:space="preserve"> or cede its nuclear capacity</w:t>
      </w:r>
      <w:r>
        <w:rPr>
          <w:rFonts w:eastAsia="Times New Roman" w:cs="Times New Roman"/>
        </w:rPr>
        <w:t xml:space="preserve"> </w:t>
      </w:r>
    </w:p>
    <w:p w14:paraId="2A3C3933" w14:textId="1D2CA71E" w:rsidR="00B47FF3" w:rsidRPr="006D1017" w:rsidRDefault="00B47FF3" w:rsidP="00B47FF3">
      <w:pPr>
        <w:rPr>
          <w:rFonts w:hint="eastAsia"/>
          <w:b/>
        </w:rPr>
      </w:pPr>
      <w:r w:rsidRPr="006D1017">
        <w:rPr>
          <w:b/>
        </w:rPr>
        <w:t>Colby and Wu, 2016</w:t>
      </w:r>
      <w:r w:rsidR="00C03CAD">
        <w:rPr>
          <w:b/>
        </w:rPr>
        <w:t xml:space="preserve"> (their author)</w:t>
      </w:r>
    </w:p>
    <w:p w14:paraId="395E4CC5" w14:textId="77777777" w:rsidR="00B47FF3" w:rsidRDefault="00B47FF3" w:rsidP="00B47FF3">
      <w:pPr>
        <w:rPr>
          <w:rFonts w:eastAsia="Times New Roman" w:cs="Times New Roman"/>
          <w:sz w:val="18"/>
          <w:szCs w:val="18"/>
        </w:rPr>
      </w:pPr>
      <w:r w:rsidRPr="00947891">
        <w:rPr>
          <w:sz w:val="18"/>
          <w:szCs w:val="18"/>
        </w:rPr>
        <w:t>(</w:t>
      </w:r>
      <w:r w:rsidRPr="00947891">
        <w:rPr>
          <w:rFonts w:eastAsia="Times New Roman" w:cs="Times New Roman"/>
          <w:sz w:val="18"/>
          <w:szCs w:val="18"/>
        </w:rPr>
        <w:t xml:space="preserve">ELBRIDGE A. COLBY is the Robert M. Gates Senior Fellow at the Center for a New American Security WU </w:t>
      </w:r>
      <w:proofErr w:type="spellStart"/>
      <w:r w:rsidRPr="00947891">
        <w:rPr>
          <w:sz w:val="18"/>
          <w:szCs w:val="18"/>
        </w:rPr>
        <w:t>Riqiang</w:t>
      </w:r>
      <w:proofErr w:type="spellEnd"/>
      <w:r w:rsidRPr="00947891">
        <w:rPr>
          <w:rFonts w:eastAsia="Times New Roman" w:cs="Times New Roman"/>
          <w:sz w:val="18"/>
          <w:szCs w:val="18"/>
        </w:rPr>
        <w:t xml:space="preserve"> is an Associate Professor in the School of International Studies at </w:t>
      </w:r>
      <w:proofErr w:type="spellStart"/>
      <w:r w:rsidRPr="00947891">
        <w:rPr>
          <w:rFonts w:eastAsia="Times New Roman" w:cs="Times New Roman"/>
          <w:sz w:val="18"/>
          <w:szCs w:val="18"/>
        </w:rPr>
        <w:t>Renmin</w:t>
      </w:r>
      <w:proofErr w:type="spellEnd"/>
      <w:r w:rsidRPr="00947891">
        <w:rPr>
          <w:rFonts w:eastAsia="Times New Roman" w:cs="Times New Roman"/>
          <w:sz w:val="18"/>
          <w:szCs w:val="18"/>
        </w:rPr>
        <w:t xml:space="preserve"> University in China, “Seeking Strategic Stability for US China Relations in the Nuclear Domain,” The National Bureau of Asian Research, April 2016, </w:t>
      </w:r>
      <w:proofErr w:type="spellStart"/>
      <w:r w:rsidRPr="00947891">
        <w:rPr>
          <w:rFonts w:eastAsia="Times New Roman" w:cs="Times New Roman"/>
          <w:sz w:val="18"/>
          <w:szCs w:val="18"/>
        </w:rPr>
        <w:t>doa</w:t>
      </w:r>
      <w:proofErr w:type="spellEnd"/>
      <w:r w:rsidRPr="00947891">
        <w:rPr>
          <w:rFonts w:eastAsia="Times New Roman" w:cs="Times New Roman"/>
          <w:sz w:val="18"/>
          <w:szCs w:val="18"/>
        </w:rPr>
        <w:t xml:space="preserve"> 7/15/16, </w:t>
      </w:r>
      <w:r w:rsidRPr="00947891">
        <w:rPr>
          <w:sz w:val="18"/>
          <w:szCs w:val="18"/>
        </w:rPr>
        <w:t>http://www.nbr.org/publications/specialreport/pdf/Free/0619</w:t>
      </w:r>
      <w:r>
        <w:rPr>
          <w:sz w:val="18"/>
          <w:szCs w:val="18"/>
        </w:rPr>
        <w:t>2016/SR57_US-China_April2016.pdf, BC</w:t>
      </w:r>
      <w:r w:rsidRPr="00947891">
        <w:rPr>
          <w:rFonts w:eastAsia="Times New Roman" w:cs="Times New Roman"/>
          <w:sz w:val="18"/>
          <w:szCs w:val="18"/>
        </w:rPr>
        <w:t>)</w:t>
      </w:r>
    </w:p>
    <w:p w14:paraId="58F23584" w14:textId="1D0D6971" w:rsidR="00B47FF3" w:rsidRDefault="00B47FF3" w:rsidP="00B47FF3">
      <w:pPr>
        <w:rPr>
          <w:rFonts w:eastAsia="Times New Roman" w:cs="Times New Roman"/>
          <w:szCs w:val="22"/>
        </w:rPr>
      </w:pPr>
      <w:proofErr w:type="gramStart"/>
      <w:r w:rsidRPr="00B47FF3">
        <w:rPr>
          <w:rFonts w:eastAsia="Times New Roman" w:cs="Times New Roman" w:hint="eastAsia"/>
          <w:szCs w:val="22"/>
        </w:rPr>
        <w:t>History of nuclear weapons engagement.</w:t>
      </w:r>
      <w:proofErr w:type="gramEnd"/>
      <w:r w:rsidRPr="00B47FF3">
        <w:rPr>
          <w:rFonts w:eastAsia="Times New Roman" w:cs="Times New Roman" w:hint="eastAsia"/>
          <w:szCs w:val="22"/>
        </w:rPr>
        <w:t xml:space="preserve"> Historically, </w:t>
      </w:r>
      <w:r w:rsidRPr="00D31F5E">
        <w:rPr>
          <w:rStyle w:val="StyleUnderline"/>
          <w:rFonts w:hint="eastAsia"/>
          <w:szCs w:val="22"/>
          <w:highlight w:val="cyan"/>
        </w:rPr>
        <w:t>engagement on</w:t>
      </w:r>
      <w:r w:rsidRPr="00B47FF3">
        <w:rPr>
          <w:rStyle w:val="StyleUnderline"/>
          <w:rFonts w:hint="eastAsia"/>
          <w:szCs w:val="22"/>
        </w:rPr>
        <w:t xml:space="preserve"> bilateral </w:t>
      </w:r>
      <w:r w:rsidRPr="00D31F5E">
        <w:rPr>
          <w:rStyle w:val="StyleUnderline"/>
          <w:rFonts w:hint="eastAsia"/>
          <w:szCs w:val="22"/>
          <w:highlight w:val="cyan"/>
        </w:rPr>
        <w:t>nuclear issues between the U</w:t>
      </w:r>
      <w:r w:rsidRPr="00B47FF3">
        <w:rPr>
          <w:rStyle w:val="StyleUnderline"/>
          <w:rFonts w:hint="eastAsia"/>
          <w:szCs w:val="22"/>
        </w:rPr>
        <w:t xml:space="preserve">nited </w:t>
      </w:r>
      <w:r w:rsidRPr="00D31F5E">
        <w:rPr>
          <w:rStyle w:val="StyleUnderline"/>
          <w:rFonts w:hint="eastAsia"/>
          <w:szCs w:val="22"/>
          <w:highlight w:val="cyan"/>
        </w:rPr>
        <w:t>S</w:t>
      </w:r>
      <w:r w:rsidRPr="00B47FF3">
        <w:rPr>
          <w:rStyle w:val="StyleUnderline"/>
          <w:rFonts w:hint="eastAsia"/>
          <w:szCs w:val="22"/>
        </w:rPr>
        <w:t xml:space="preserve">tates </w:t>
      </w:r>
      <w:r w:rsidRPr="00D31F5E">
        <w:rPr>
          <w:rStyle w:val="StyleUnderline"/>
          <w:rFonts w:hint="eastAsia"/>
          <w:szCs w:val="22"/>
          <w:highlight w:val="cyan"/>
        </w:rPr>
        <w:t>and China has been limited</w:t>
      </w:r>
      <w:r w:rsidRPr="00B47FF3">
        <w:rPr>
          <w:rStyle w:val="StyleUnderline"/>
          <w:rFonts w:hint="eastAsia"/>
          <w:szCs w:val="22"/>
        </w:rPr>
        <w:t xml:space="preserve">. Both countries have pursued strategic nuclear dialogues at various levels </w:t>
      </w:r>
      <w:r w:rsidRPr="00D31F5E">
        <w:rPr>
          <w:rStyle w:val="StyleUnderline"/>
          <w:rFonts w:hint="eastAsia"/>
          <w:szCs w:val="22"/>
          <w:highlight w:val="cyan"/>
        </w:rPr>
        <w:t>since the late 1980s</w:t>
      </w:r>
      <w:r w:rsidRPr="00B47FF3">
        <w:rPr>
          <w:rStyle w:val="StyleUnderline"/>
          <w:rFonts w:hint="eastAsia"/>
          <w:szCs w:val="22"/>
        </w:rPr>
        <w:t>, with occasional periods of increased engagement</w:t>
      </w:r>
      <w:r w:rsidRPr="00B47FF3">
        <w:rPr>
          <w:rFonts w:eastAsia="Times New Roman" w:cs="Times New Roman" w:hint="eastAsia"/>
          <w:szCs w:val="22"/>
        </w:rPr>
        <w:t xml:space="preserve"> as well as periods of disengagement often linked to downturns in broader</w:t>
      </w:r>
      <w:r w:rsidRPr="00B47FF3">
        <w:rPr>
          <w:rFonts w:eastAsia="Times New Roman" w:cs="Times New Roman"/>
          <w:szCs w:val="22"/>
        </w:rPr>
        <w:t xml:space="preserve"> </w:t>
      </w:r>
      <w:r w:rsidRPr="00B47FF3">
        <w:rPr>
          <w:rFonts w:eastAsia="Times New Roman" w:cs="Times New Roman" w:hint="eastAsia"/>
          <w:szCs w:val="22"/>
        </w:rPr>
        <w:t xml:space="preserve">Sino-U.S. relations. </w:t>
      </w:r>
      <w:r w:rsidRPr="00B47FF3">
        <w:rPr>
          <w:rStyle w:val="StyleUnderline"/>
          <w:rFonts w:hint="eastAsia"/>
        </w:rPr>
        <w:t>In the last decade, the United States has sought to directly engage the PRC</w:t>
      </w:r>
      <w:r w:rsidRPr="00B47FF3">
        <w:rPr>
          <w:rStyle w:val="StyleUnderline"/>
        </w:rPr>
        <w:t xml:space="preserve"> </w:t>
      </w:r>
      <w:r w:rsidRPr="00B47FF3">
        <w:rPr>
          <w:rStyle w:val="StyleUnderline"/>
          <w:rFonts w:hint="eastAsia"/>
        </w:rPr>
        <w:t>in official discussions regarding nuclear weapons and other strategic capabilities. During the</w:t>
      </w:r>
      <w:r w:rsidRPr="00B47FF3">
        <w:rPr>
          <w:rStyle w:val="StyleUnderline"/>
        </w:rPr>
        <w:t xml:space="preserve"> </w:t>
      </w:r>
      <w:r w:rsidRPr="00D31F5E">
        <w:rPr>
          <w:rStyle w:val="StyleUnderline"/>
          <w:rFonts w:hint="eastAsia"/>
          <w:highlight w:val="cyan"/>
        </w:rPr>
        <w:t>George W. Bush and Obama administrations</w:t>
      </w:r>
      <w:r w:rsidRPr="00D31F5E">
        <w:rPr>
          <w:rStyle w:val="StyleUnderline"/>
          <w:rFonts w:hint="eastAsia"/>
        </w:rPr>
        <w:t xml:space="preserve">, </w:t>
      </w:r>
      <w:r w:rsidRPr="00D31F5E">
        <w:rPr>
          <w:rStyle w:val="StyleUnderline"/>
          <w:rFonts w:hint="eastAsia"/>
          <w:highlight w:val="cyan"/>
        </w:rPr>
        <w:t>Washington has repeatedly sought to open channels</w:t>
      </w:r>
      <w:r w:rsidRPr="00B47FF3">
        <w:rPr>
          <w:rFonts w:eastAsia="Times New Roman" w:cs="Times New Roman"/>
          <w:szCs w:val="22"/>
        </w:rPr>
        <w:t xml:space="preserve"> </w:t>
      </w:r>
      <w:r w:rsidRPr="00B47FF3">
        <w:rPr>
          <w:rFonts w:eastAsia="Times New Roman" w:cs="Times New Roman" w:hint="eastAsia"/>
          <w:szCs w:val="22"/>
        </w:rPr>
        <w:t xml:space="preserve">for dialogue with Beijing to demonstrate </w:t>
      </w:r>
      <w:r w:rsidRPr="00B47FF3">
        <w:rPr>
          <w:rStyle w:val="StyleUnderline"/>
          <w:rFonts w:hint="eastAsia"/>
        </w:rPr>
        <w:t>that U.S. nuclear and missile defense forces should not</w:t>
      </w:r>
      <w:r w:rsidRPr="00B47FF3">
        <w:rPr>
          <w:rStyle w:val="StyleUnderline"/>
        </w:rPr>
        <w:t xml:space="preserve"> </w:t>
      </w:r>
      <w:r w:rsidRPr="00B47FF3">
        <w:rPr>
          <w:rStyle w:val="StyleUnderline"/>
          <w:rFonts w:hint="eastAsia"/>
        </w:rPr>
        <w:t xml:space="preserve">be construed by the PRC as an attempt to upend the balance between the two nations. </w:t>
      </w:r>
      <w:r w:rsidRPr="00D31F5E">
        <w:rPr>
          <w:rStyle w:val="StyleUnderline"/>
          <w:rFonts w:hint="eastAsia"/>
          <w:highlight w:val="cyan"/>
        </w:rPr>
        <w:t>Neither</w:t>
      </w:r>
      <w:r w:rsidRPr="00D31F5E">
        <w:rPr>
          <w:rStyle w:val="StyleUnderline"/>
          <w:highlight w:val="cyan"/>
        </w:rPr>
        <w:t xml:space="preserve"> </w:t>
      </w:r>
      <w:r w:rsidRPr="00D31F5E">
        <w:rPr>
          <w:rStyle w:val="StyleUnderline"/>
          <w:rFonts w:hint="eastAsia"/>
          <w:highlight w:val="cyan"/>
        </w:rPr>
        <w:t>administration</w:t>
      </w:r>
      <w:r w:rsidRPr="00D31F5E">
        <w:rPr>
          <w:rStyle w:val="StyleUnderline"/>
          <w:rFonts w:hint="eastAsia"/>
          <w:highlight w:val="cyan"/>
        </w:rPr>
        <w:t>’</w:t>
      </w:r>
      <w:r w:rsidRPr="00D31F5E">
        <w:rPr>
          <w:rStyle w:val="StyleUnderline"/>
          <w:rFonts w:hint="eastAsia"/>
          <w:highlight w:val="cyan"/>
        </w:rPr>
        <w:t>s initiatives have met with much success, however, owing to China</w:t>
      </w:r>
      <w:r w:rsidRPr="00D31F5E">
        <w:rPr>
          <w:rStyle w:val="StyleUnderline"/>
          <w:rFonts w:hint="eastAsia"/>
          <w:highlight w:val="cyan"/>
        </w:rPr>
        <w:t>’</w:t>
      </w:r>
      <w:r w:rsidRPr="00D31F5E">
        <w:rPr>
          <w:rStyle w:val="StyleUnderline"/>
          <w:rFonts w:hint="eastAsia"/>
          <w:highlight w:val="cyan"/>
        </w:rPr>
        <w:t>s apparent</w:t>
      </w:r>
      <w:r w:rsidRPr="00D31F5E">
        <w:rPr>
          <w:rStyle w:val="StyleUnderline"/>
          <w:highlight w:val="cyan"/>
        </w:rPr>
        <w:t xml:space="preserve"> </w:t>
      </w:r>
      <w:r w:rsidRPr="00D31F5E">
        <w:rPr>
          <w:rStyle w:val="StyleUnderline"/>
          <w:rFonts w:hint="eastAsia"/>
          <w:highlight w:val="cyan"/>
        </w:rPr>
        <w:t>reluctance to participate in such a dialogue</w:t>
      </w:r>
      <w:r w:rsidRPr="00B47FF3">
        <w:rPr>
          <w:rStyle w:val="StyleUnderline"/>
          <w:rFonts w:hint="eastAsia"/>
        </w:rPr>
        <w:t>.25 A formal dialogue on nuclear strategy, for example,</w:t>
      </w:r>
      <w:r w:rsidRPr="00B47FF3">
        <w:rPr>
          <w:rStyle w:val="StyleUnderline"/>
        </w:rPr>
        <w:t xml:space="preserve"> </w:t>
      </w:r>
      <w:r w:rsidRPr="00B47FF3">
        <w:rPr>
          <w:rStyle w:val="StyleUnderline"/>
          <w:rFonts w:hint="eastAsia"/>
        </w:rPr>
        <w:t xml:space="preserve">was held in Beijing in April 2008, but </w:t>
      </w:r>
      <w:r w:rsidRPr="00D31F5E">
        <w:rPr>
          <w:rStyle w:val="StyleUnderline"/>
          <w:rFonts w:hint="eastAsia"/>
          <w:highlight w:val="cyan"/>
        </w:rPr>
        <w:t>no successor meeting has been held</w:t>
      </w:r>
      <w:r w:rsidRPr="00B47FF3">
        <w:rPr>
          <w:rFonts w:eastAsia="Times New Roman" w:cs="Times New Roman" w:hint="eastAsia"/>
          <w:szCs w:val="22"/>
        </w:rPr>
        <w:t>. This is true even despite</w:t>
      </w:r>
      <w:r w:rsidRPr="00B47FF3">
        <w:rPr>
          <w:rFonts w:eastAsia="Times New Roman" w:cs="Times New Roman"/>
          <w:szCs w:val="22"/>
        </w:rPr>
        <w:t xml:space="preserve"> </w:t>
      </w:r>
      <w:r w:rsidRPr="00B47FF3">
        <w:rPr>
          <w:rFonts w:eastAsia="Times New Roman" w:cs="Times New Roman" w:hint="eastAsia"/>
          <w:szCs w:val="22"/>
        </w:rPr>
        <w:t>the fact that in recent years bilateral engagement has generally intensified, particularly through</w:t>
      </w:r>
      <w:r w:rsidRPr="00B47FF3">
        <w:rPr>
          <w:rFonts w:eastAsia="Times New Roman" w:cs="Times New Roman"/>
          <w:szCs w:val="22"/>
        </w:rPr>
        <w:t xml:space="preserve"> </w:t>
      </w:r>
      <w:r w:rsidRPr="00B47FF3">
        <w:rPr>
          <w:rFonts w:eastAsia="Times New Roman" w:cs="Times New Roman" w:hint="eastAsia"/>
          <w:szCs w:val="22"/>
        </w:rPr>
        <w:t>the Strategic and Economic Dialogue, the Defense Consultative Talks, and the Strategic Security</w:t>
      </w:r>
      <w:r w:rsidRPr="00B47FF3">
        <w:rPr>
          <w:rFonts w:eastAsia="Times New Roman" w:cs="Times New Roman"/>
          <w:szCs w:val="22"/>
        </w:rPr>
        <w:t xml:space="preserve"> </w:t>
      </w:r>
      <w:r w:rsidRPr="00B47FF3">
        <w:rPr>
          <w:rFonts w:eastAsia="Times New Roman" w:cs="Times New Roman" w:hint="eastAsia"/>
          <w:szCs w:val="22"/>
        </w:rPr>
        <w:t>Dialogue, which touch to a degree on nuclear issues, although reportedly not in any depth.</w:t>
      </w:r>
      <w:r w:rsidRPr="00B47FF3">
        <w:rPr>
          <w:rFonts w:eastAsia="Times New Roman" w:cs="Times New Roman"/>
          <w:szCs w:val="22"/>
        </w:rPr>
        <w:t xml:space="preserve"> </w:t>
      </w:r>
      <w:r w:rsidRPr="00B47FF3">
        <w:rPr>
          <w:rFonts w:eastAsia="Times New Roman" w:cs="Times New Roman" w:hint="eastAsia"/>
          <w:szCs w:val="22"/>
        </w:rPr>
        <w:t>In the multilateral realm, in 2009 the permanent members of the UN Security Council held</w:t>
      </w:r>
      <w:r w:rsidRPr="00B47FF3">
        <w:rPr>
          <w:rFonts w:eastAsia="Times New Roman" w:cs="Times New Roman"/>
          <w:sz w:val="12"/>
          <w:szCs w:val="22"/>
        </w:rPr>
        <w:t xml:space="preserve"> </w:t>
      </w:r>
      <w:r w:rsidRPr="00B47FF3">
        <w:rPr>
          <w:rFonts w:eastAsia="Times New Roman" w:cs="Times New Roman" w:hint="eastAsia"/>
          <w:szCs w:val="22"/>
        </w:rPr>
        <w:t>the first Conference on Confidence Building Measures towards Nuclear Disarmament and</w:t>
      </w:r>
      <w:r w:rsidRPr="00B47FF3">
        <w:rPr>
          <w:rFonts w:eastAsia="Times New Roman" w:cs="Times New Roman"/>
          <w:sz w:val="12"/>
          <w:szCs w:val="22"/>
        </w:rPr>
        <w:t xml:space="preserve"> </w:t>
      </w:r>
      <w:r w:rsidRPr="00B47FF3">
        <w:rPr>
          <w:rFonts w:eastAsia="Times New Roman" w:cs="Times New Roman" w:hint="eastAsia"/>
          <w:szCs w:val="22"/>
        </w:rPr>
        <w:t>Non-Proliferation. They later met in Paris in 2011 to discuss nuclear transparency issues and</w:t>
      </w:r>
      <w:r w:rsidRPr="00B47FF3">
        <w:rPr>
          <w:rFonts w:eastAsia="Times New Roman" w:cs="Times New Roman"/>
          <w:sz w:val="12"/>
          <w:szCs w:val="22"/>
        </w:rPr>
        <w:t xml:space="preserve"> </w:t>
      </w:r>
      <w:r w:rsidRPr="00B47FF3">
        <w:rPr>
          <w:rFonts w:eastAsia="Times New Roman" w:cs="Times New Roman" w:hint="eastAsia"/>
          <w:szCs w:val="22"/>
        </w:rPr>
        <w:t>methods of verifying potential additional arms reductions. In total, the permanent members</w:t>
      </w:r>
      <w:r w:rsidRPr="00B47FF3">
        <w:rPr>
          <w:rFonts w:eastAsia="Times New Roman" w:cs="Times New Roman"/>
          <w:sz w:val="12"/>
          <w:szCs w:val="22"/>
        </w:rPr>
        <w:t xml:space="preserve"> </w:t>
      </w:r>
      <w:r w:rsidRPr="00B47FF3">
        <w:rPr>
          <w:rFonts w:eastAsia="Times New Roman" w:cs="Times New Roman" w:hint="eastAsia"/>
          <w:szCs w:val="22"/>
        </w:rPr>
        <w:t xml:space="preserve">have so far held six meetings. </w:t>
      </w:r>
      <w:r w:rsidRPr="00A2105B">
        <w:rPr>
          <w:rStyle w:val="StyleUnderline"/>
          <w:rFonts w:hint="eastAsia"/>
        </w:rPr>
        <w:t xml:space="preserve">Overall, however, Sino-U.S. </w:t>
      </w:r>
      <w:r w:rsidRPr="00A2105B">
        <w:rPr>
          <w:rStyle w:val="StyleUnderline"/>
          <w:rFonts w:hint="eastAsia"/>
          <w:highlight w:val="cyan"/>
        </w:rPr>
        <w:t>engagement on nuclear issues has thus far not resulted in direct practical steps for official bilateral cooperation on nuclear</w:t>
      </w:r>
      <w:r w:rsidRPr="00A2105B">
        <w:rPr>
          <w:rStyle w:val="StyleUnderline"/>
          <w:highlight w:val="cyan"/>
        </w:rPr>
        <w:t xml:space="preserve"> </w:t>
      </w:r>
      <w:r w:rsidRPr="00A2105B">
        <w:rPr>
          <w:rStyle w:val="StyleUnderline"/>
          <w:rFonts w:hint="eastAsia"/>
          <w:highlight w:val="cyan"/>
        </w:rPr>
        <w:t>confidence-building measures</w:t>
      </w:r>
      <w:r w:rsidRPr="00A2105B">
        <w:rPr>
          <w:rFonts w:eastAsia="Times New Roman" w:cs="Times New Roman" w:hint="eastAsia"/>
          <w:szCs w:val="22"/>
          <w:highlight w:val="cyan"/>
        </w:rPr>
        <w:t>.</w:t>
      </w:r>
      <w:r w:rsidRPr="00B47FF3">
        <w:rPr>
          <w:rFonts w:eastAsia="Times New Roman" w:cs="Times New Roman" w:hint="eastAsia"/>
          <w:szCs w:val="22"/>
        </w:rPr>
        <w:t>26</w:t>
      </w:r>
      <w:r w:rsidRPr="00B47FF3">
        <w:rPr>
          <w:rFonts w:eastAsia="Times New Roman" w:cs="Times New Roman"/>
          <w:sz w:val="12"/>
          <w:szCs w:val="22"/>
        </w:rPr>
        <w:t xml:space="preserve"> </w:t>
      </w:r>
      <w:r w:rsidRPr="00B47FF3">
        <w:rPr>
          <w:rFonts w:eastAsia="Times New Roman" w:cs="Times New Roman" w:hint="eastAsia"/>
          <w:szCs w:val="22"/>
        </w:rPr>
        <w:t>Despite these difficulties, the United States should actively pursue both informal and formal</w:t>
      </w:r>
      <w:r w:rsidRPr="00B47FF3">
        <w:rPr>
          <w:rFonts w:eastAsia="Times New Roman" w:cs="Times New Roman"/>
          <w:sz w:val="12"/>
          <w:szCs w:val="22"/>
        </w:rPr>
        <w:t xml:space="preserve"> </w:t>
      </w:r>
      <w:r w:rsidRPr="00B47FF3">
        <w:rPr>
          <w:rFonts w:eastAsia="Times New Roman" w:cs="Times New Roman" w:hint="eastAsia"/>
          <w:szCs w:val="22"/>
        </w:rPr>
        <w:t>means to reinforce restraint in China’s nuclear decision-making and promote strategic stability</w:t>
      </w:r>
      <w:r w:rsidRPr="00B47FF3">
        <w:rPr>
          <w:rFonts w:eastAsia="Times New Roman" w:cs="Times New Roman"/>
          <w:sz w:val="12"/>
          <w:szCs w:val="22"/>
        </w:rPr>
        <w:t xml:space="preserve"> </w:t>
      </w:r>
      <w:r w:rsidRPr="00B47FF3">
        <w:rPr>
          <w:rFonts w:eastAsia="Times New Roman" w:cs="Times New Roman" w:hint="eastAsia"/>
          <w:szCs w:val="22"/>
        </w:rPr>
        <w:t>through bilateral and unilateral initiatives, while putting the United States in an improved strategic</w:t>
      </w:r>
      <w:r w:rsidRPr="00B47FF3">
        <w:rPr>
          <w:rFonts w:eastAsia="Times New Roman" w:cs="Times New Roman"/>
          <w:sz w:val="12"/>
          <w:szCs w:val="22"/>
        </w:rPr>
        <w:t xml:space="preserve"> </w:t>
      </w:r>
      <w:r w:rsidRPr="00B47FF3">
        <w:rPr>
          <w:rFonts w:eastAsia="Times New Roman" w:cs="Times New Roman" w:hint="eastAsia"/>
          <w:szCs w:val="22"/>
        </w:rPr>
        <w:t>position even if Beijing is reluctant to pursue enhanced engagement on nuclear weapons issues.</w:t>
      </w:r>
      <w:r w:rsidRPr="00B47FF3">
        <w:rPr>
          <w:rFonts w:eastAsia="Times New Roman" w:cs="Times New Roman"/>
          <w:sz w:val="12"/>
          <w:szCs w:val="22"/>
        </w:rPr>
        <w:t xml:space="preserve"> </w:t>
      </w:r>
      <w:r w:rsidRPr="00B47FF3">
        <w:rPr>
          <w:rFonts w:eastAsia="Times New Roman" w:cs="Times New Roman" w:hint="eastAsia"/>
          <w:szCs w:val="22"/>
        </w:rPr>
        <w:t>In this vein, the United States should pursue a substantial but realistically tailored program of</w:t>
      </w:r>
      <w:r w:rsidRPr="00B47FF3">
        <w:rPr>
          <w:rFonts w:eastAsia="Times New Roman" w:cs="Times New Roman"/>
          <w:sz w:val="12"/>
          <w:szCs w:val="22"/>
        </w:rPr>
        <w:t xml:space="preserve"> </w:t>
      </w:r>
      <w:r w:rsidRPr="00B47FF3">
        <w:rPr>
          <w:rFonts w:eastAsia="Times New Roman" w:cs="Times New Roman" w:hint="eastAsia"/>
          <w:szCs w:val="22"/>
        </w:rPr>
        <w:t>engagement and dialogue on nuclear issues that reinforces Chinese nuclear restraint and advances</w:t>
      </w:r>
      <w:r w:rsidRPr="00B47FF3">
        <w:rPr>
          <w:rFonts w:eastAsia="Times New Roman" w:cs="Times New Roman"/>
          <w:sz w:val="12"/>
          <w:szCs w:val="22"/>
        </w:rPr>
        <w:t xml:space="preserve"> </w:t>
      </w:r>
      <w:r w:rsidRPr="00B47FF3">
        <w:rPr>
          <w:rFonts w:eastAsia="Times New Roman" w:cs="Times New Roman" w:hint="eastAsia"/>
          <w:szCs w:val="22"/>
        </w:rPr>
        <w:t xml:space="preserve">U.S. interests in stability, dialogue, transparency, and progress toward arms control. </w:t>
      </w:r>
      <w:r w:rsidRPr="00D31F5E">
        <w:rPr>
          <w:rStyle w:val="StyleUnderline"/>
          <w:rFonts w:hint="eastAsia"/>
          <w:highlight w:val="cyan"/>
        </w:rPr>
        <w:t>Recognizing</w:t>
      </w:r>
      <w:r w:rsidRPr="00C03CAD">
        <w:rPr>
          <w:rStyle w:val="StyleUnderline"/>
          <w:rFonts w:hint="eastAsia"/>
        </w:rPr>
        <w:t>,</w:t>
      </w:r>
      <w:r w:rsidRPr="00C03CAD">
        <w:rPr>
          <w:rStyle w:val="StyleUnderline"/>
        </w:rPr>
        <w:t xml:space="preserve"> </w:t>
      </w:r>
      <w:r w:rsidRPr="00C03CAD">
        <w:rPr>
          <w:rStyle w:val="StyleUnderline"/>
          <w:rFonts w:hint="eastAsia"/>
        </w:rPr>
        <w:t>however, the limited success that attempts at dialogue and cooperation have thus far yielded</w:t>
      </w:r>
      <w:r w:rsidRPr="00B47FF3">
        <w:rPr>
          <w:rFonts w:eastAsia="Times New Roman" w:cs="Times New Roman"/>
          <w:sz w:val="12"/>
          <w:szCs w:val="22"/>
        </w:rPr>
        <w:t xml:space="preserve"> </w:t>
      </w:r>
      <w:r w:rsidRPr="00C03CAD">
        <w:rPr>
          <w:rStyle w:val="StyleUnderline"/>
          <w:rFonts w:hint="eastAsia"/>
        </w:rPr>
        <w:t xml:space="preserve">and </w:t>
      </w:r>
      <w:r w:rsidRPr="00D31F5E">
        <w:rPr>
          <w:rStyle w:val="StyleUnderline"/>
          <w:rFonts w:hint="eastAsia"/>
          <w:highlight w:val="cyan"/>
        </w:rPr>
        <w:t>Beijing</w:t>
      </w:r>
      <w:r w:rsidRPr="00D31F5E">
        <w:rPr>
          <w:rStyle w:val="StyleUnderline"/>
          <w:rFonts w:hint="eastAsia"/>
          <w:highlight w:val="cyan"/>
        </w:rPr>
        <w:t>’</w:t>
      </w:r>
      <w:r w:rsidRPr="00D31F5E">
        <w:rPr>
          <w:rStyle w:val="StyleUnderline"/>
          <w:rFonts w:hint="eastAsia"/>
          <w:highlight w:val="cyan"/>
        </w:rPr>
        <w:t>s consistent unwillingness to engage meaningfully on these issues</w:t>
      </w:r>
      <w:r w:rsidRPr="00B47FF3">
        <w:rPr>
          <w:rFonts w:eastAsia="Times New Roman" w:cs="Times New Roman" w:hint="eastAsia"/>
          <w:szCs w:val="22"/>
        </w:rPr>
        <w:t>, the United States</w:t>
      </w:r>
      <w:r w:rsidRPr="00B47FF3">
        <w:rPr>
          <w:rFonts w:eastAsia="Times New Roman" w:cs="Times New Roman"/>
          <w:sz w:val="12"/>
          <w:szCs w:val="22"/>
        </w:rPr>
        <w:t xml:space="preserve"> </w:t>
      </w:r>
      <w:r w:rsidRPr="00B47FF3">
        <w:rPr>
          <w:rFonts w:eastAsia="Times New Roman" w:cs="Times New Roman" w:hint="eastAsia"/>
          <w:szCs w:val="22"/>
        </w:rPr>
        <w:t>should pursue this approach in a way that, should Beijing refuse to engage, Washington would be</w:t>
      </w:r>
      <w:r w:rsidRPr="00B47FF3">
        <w:rPr>
          <w:rFonts w:eastAsia="Times New Roman" w:cs="Times New Roman"/>
          <w:sz w:val="12"/>
          <w:szCs w:val="22"/>
        </w:rPr>
        <w:t xml:space="preserve"> </w:t>
      </w:r>
      <w:r w:rsidRPr="00B47FF3">
        <w:rPr>
          <w:rFonts w:eastAsia="Times New Roman" w:cs="Times New Roman" w:hint="eastAsia"/>
          <w:szCs w:val="22"/>
        </w:rPr>
        <w:t>left with a powerful strategic capability and in the strong international political position of having</w:t>
      </w:r>
      <w:r w:rsidRPr="00B47FF3">
        <w:rPr>
          <w:rFonts w:eastAsia="Times New Roman" w:cs="Times New Roman"/>
          <w:sz w:val="12"/>
          <w:szCs w:val="22"/>
        </w:rPr>
        <w:t xml:space="preserve"> </w:t>
      </w:r>
      <w:r w:rsidRPr="00B47FF3">
        <w:rPr>
          <w:rFonts w:eastAsia="Times New Roman" w:cs="Times New Roman" w:hint="eastAsia"/>
          <w:szCs w:val="22"/>
        </w:rPr>
        <w:t>proffered a serious and fair-minded path forward in bilateral nuclear weapons relations that China</w:t>
      </w:r>
      <w:r w:rsidRPr="00B47FF3">
        <w:rPr>
          <w:rFonts w:eastAsia="Times New Roman" w:cs="Times New Roman"/>
          <w:sz w:val="12"/>
          <w:szCs w:val="22"/>
        </w:rPr>
        <w:t xml:space="preserve"> </w:t>
      </w:r>
      <w:r w:rsidRPr="00B47FF3">
        <w:rPr>
          <w:rFonts w:eastAsia="Times New Roman" w:cs="Times New Roman" w:hint="eastAsia"/>
          <w:szCs w:val="22"/>
        </w:rPr>
        <w:t>had rebuffed.</w:t>
      </w:r>
    </w:p>
    <w:p w14:paraId="344217AD" w14:textId="5966ABF2" w:rsidR="00D92F56" w:rsidRDefault="00D92F56" w:rsidP="008D6CD3">
      <w:pPr>
        <w:pStyle w:val="Heading3"/>
        <w:rPr>
          <w:rFonts w:hint="eastAsia"/>
        </w:rPr>
      </w:pPr>
      <w:r>
        <w:rPr>
          <w:rFonts w:hint="eastAsia"/>
        </w:rPr>
        <w:t>A</w:t>
      </w:r>
      <w:r w:rsidR="008D6CD3">
        <w:t>lt causes</w:t>
      </w:r>
      <w:r>
        <w:t xml:space="preserve"> to relations</w:t>
      </w:r>
    </w:p>
    <w:p w14:paraId="58EBF6FA" w14:textId="77777777" w:rsidR="00D92F56" w:rsidRDefault="00D92F56" w:rsidP="00D92F56">
      <w:pPr>
        <w:rPr>
          <w:rFonts w:hint="eastAsia"/>
          <w:b/>
        </w:rPr>
      </w:pPr>
    </w:p>
    <w:p w14:paraId="22B34E90" w14:textId="79FF3BAA" w:rsidR="00D92F56" w:rsidRPr="006D1017" w:rsidRDefault="00D92F56" w:rsidP="00D92F56">
      <w:pPr>
        <w:pStyle w:val="Heading4"/>
        <w:rPr>
          <w:rFonts w:hint="eastAsia"/>
        </w:rPr>
      </w:pPr>
      <w:r>
        <w:t>Aggressive Chinese operations in cyber, missile defense, and military defense jeopardize nuclear talks – their spillover claim is backwards</w:t>
      </w:r>
      <w:r>
        <w:br/>
      </w:r>
      <w:r w:rsidRPr="006D1017">
        <w:t>Colby and Wu, 2016</w:t>
      </w:r>
      <w:r>
        <w:t xml:space="preserve"> (their author)</w:t>
      </w:r>
    </w:p>
    <w:p w14:paraId="03530354" w14:textId="5F1F9034" w:rsidR="00D92F56" w:rsidRPr="00D92F56" w:rsidRDefault="00D92F56" w:rsidP="00D92F56">
      <w:pPr>
        <w:rPr>
          <w:rFonts w:eastAsia="Times New Roman" w:cs="Times New Roman"/>
          <w:sz w:val="18"/>
          <w:szCs w:val="18"/>
        </w:rPr>
      </w:pPr>
      <w:r w:rsidRPr="00947891">
        <w:rPr>
          <w:sz w:val="18"/>
          <w:szCs w:val="18"/>
        </w:rPr>
        <w:t>(</w:t>
      </w:r>
      <w:r w:rsidRPr="00947891">
        <w:rPr>
          <w:rFonts w:eastAsia="Times New Roman" w:cs="Times New Roman"/>
          <w:sz w:val="18"/>
          <w:szCs w:val="18"/>
        </w:rPr>
        <w:t xml:space="preserve">ELBRIDGE A. COLBY is the Robert M. Gates Senior Fellow at the Center for a New American Security WU </w:t>
      </w:r>
      <w:proofErr w:type="spellStart"/>
      <w:r w:rsidRPr="00947891">
        <w:rPr>
          <w:sz w:val="18"/>
          <w:szCs w:val="18"/>
        </w:rPr>
        <w:t>Riqiang</w:t>
      </w:r>
      <w:proofErr w:type="spellEnd"/>
      <w:r w:rsidRPr="00947891">
        <w:rPr>
          <w:rFonts w:eastAsia="Times New Roman" w:cs="Times New Roman"/>
          <w:sz w:val="18"/>
          <w:szCs w:val="18"/>
        </w:rPr>
        <w:t xml:space="preserve"> is an Associate Professor in the School of International Studies at </w:t>
      </w:r>
      <w:proofErr w:type="spellStart"/>
      <w:r w:rsidRPr="00947891">
        <w:rPr>
          <w:rFonts w:eastAsia="Times New Roman" w:cs="Times New Roman"/>
          <w:sz w:val="18"/>
          <w:szCs w:val="18"/>
        </w:rPr>
        <w:t>Renmin</w:t>
      </w:r>
      <w:proofErr w:type="spellEnd"/>
      <w:r w:rsidRPr="00947891">
        <w:rPr>
          <w:rFonts w:eastAsia="Times New Roman" w:cs="Times New Roman"/>
          <w:sz w:val="18"/>
          <w:szCs w:val="18"/>
        </w:rPr>
        <w:t xml:space="preserve"> University in China, “Seeking Strategic Stability for US China Relations in the Nuclear Domain,” The National Bureau of Asian Research, April 2016, </w:t>
      </w:r>
      <w:proofErr w:type="spellStart"/>
      <w:r w:rsidRPr="00947891">
        <w:rPr>
          <w:rFonts w:eastAsia="Times New Roman" w:cs="Times New Roman"/>
          <w:sz w:val="18"/>
          <w:szCs w:val="18"/>
        </w:rPr>
        <w:t>doa</w:t>
      </w:r>
      <w:proofErr w:type="spellEnd"/>
      <w:r w:rsidRPr="00947891">
        <w:rPr>
          <w:rFonts w:eastAsia="Times New Roman" w:cs="Times New Roman"/>
          <w:sz w:val="18"/>
          <w:szCs w:val="18"/>
        </w:rPr>
        <w:t xml:space="preserve"> 7/15/16, </w:t>
      </w:r>
      <w:r w:rsidRPr="00947891">
        <w:rPr>
          <w:sz w:val="18"/>
          <w:szCs w:val="18"/>
        </w:rPr>
        <w:t>http://www.nbr.org/publications/specialreport/pdf/Free/0619</w:t>
      </w:r>
      <w:r>
        <w:rPr>
          <w:sz w:val="18"/>
          <w:szCs w:val="18"/>
        </w:rPr>
        <w:t>2016/SR57_US-China_April2016.pdf, BC</w:t>
      </w:r>
      <w:r w:rsidRPr="00947891">
        <w:rPr>
          <w:rFonts w:eastAsia="Times New Roman" w:cs="Times New Roman"/>
          <w:sz w:val="18"/>
          <w:szCs w:val="18"/>
        </w:rPr>
        <w:t>)</w:t>
      </w:r>
    </w:p>
    <w:p w14:paraId="4E1BBDFE" w14:textId="79E4CC36" w:rsidR="00D92F56" w:rsidRDefault="00D92F56" w:rsidP="00D92F56">
      <w:pPr>
        <w:rPr>
          <w:rFonts w:hint="eastAsia"/>
        </w:rPr>
      </w:pPr>
      <w:proofErr w:type="gramStart"/>
      <w:r>
        <w:rPr>
          <w:rFonts w:hint="eastAsia"/>
        </w:rPr>
        <w:t>Chinese activities in other strategic domains.</w:t>
      </w:r>
      <w:proofErr w:type="gramEnd"/>
      <w:r>
        <w:rPr>
          <w:rFonts w:hint="eastAsia"/>
        </w:rPr>
        <w:t xml:space="preserve"> </w:t>
      </w:r>
      <w:r w:rsidRPr="00D92F56">
        <w:rPr>
          <w:rStyle w:val="StyleUnderline"/>
          <w:rFonts w:hint="eastAsia"/>
          <w:highlight w:val="cyan"/>
        </w:rPr>
        <w:t>China</w:t>
      </w:r>
      <w:r w:rsidRPr="00D92F56">
        <w:rPr>
          <w:rStyle w:val="StyleUnderline"/>
          <w:rFonts w:hint="eastAsia"/>
          <w:highlight w:val="cyan"/>
        </w:rPr>
        <w:t>’</w:t>
      </w:r>
      <w:r w:rsidRPr="00D92F56">
        <w:rPr>
          <w:rStyle w:val="StyleUnderline"/>
          <w:rFonts w:hint="eastAsia"/>
          <w:highlight w:val="cyan"/>
        </w:rPr>
        <w:t>s activities in space/counter-space, cyber, missile defense, and precision strike are increasingly raising questions in</w:t>
      </w:r>
      <w:r w:rsidRPr="00D92F56">
        <w:rPr>
          <w:rStyle w:val="StyleUnderline"/>
          <w:rFonts w:hint="eastAsia"/>
        </w:rPr>
        <w:t xml:space="preserve"> the United States about </w:t>
      </w:r>
      <w:r w:rsidRPr="00D92F56">
        <w:rPr>
          <w:rStyle w:val="StyleUnderline"/>
          <w:rFonts w:hint="eastAsia"/>
          <w:highlight w:val="cyan"/>
        </w:rPr>
        <w:t>the future of strategic stability</w:t>
      </w:r>
      <w:r w:rsidRPr="00D92F56">
        <w:rPr>
          <w:rStyle w:val="StyleUnderline"/>
          <w:rFonts w:hint="eastAsia"/>
        </w:rPr>
        <w:t xml:space="preserve"> between China and the United States, including as these issues touch on nuclear weapons matters.</w:t>
      </w:r>
      <w:r>
        <w:rPr>
          <w:rFonts w:hint="eastAsia"/>
        </w:rPr>
        <w:t>79</w:t>
      </w:r>
      <w:r w:rsidRPr="00D92F56">
        <w:rPr>
          <w:sz w:val="12"/>
        </w:rPr>
        <w:t xml:space="preserve"> </w:t>
      </w:r>
      <w:r>
        <w:rPr>
          <w:rFonts w:hint="eastAsia"/>
        </w:rPr>
        <w:t>China</w:t>
      </w:r>
      <w:r>
        <w:rPr>
          <w:rFonts w:hint="eastAsia"/>
        </w:rPr>
        <w:t>’</w:t>
      </w:r>
      <w:r>
        <w:rPr>
          <w:rFonts w:hint="eastAsia"/>
        </w:rPr>
        <w:t>s conventional military buildup</w:t>
      </w:r>
      <w:r w:rsidRPr="00D92F56">
        <w:rPr>
          <w:rStyle w:val="StyleUnderline"/>
          <w:rFonts w:hint="eastAsia"/>
        </w:rPr>
        <w:t xml:space="preserve">. </w:t>
      </w:r>
      <w:r w:rsidRPr="00D92F56">
        <w:rPr>
          <w:rStyle w:val="StyleUnderline"/>
          <w:rFonts w:hint="eastAsia"/>
          <w:highlight w:val="cyan"/>
        </w:rPr>
        <w:t>If China</w:t>
      </w:r>
      <w:r w:rsidRPr="00D92F56">
        <w:rPr>
          <w:rStyle w:val="StyleUnderline"/>
          <w:rFonts w:hint="eastAsia"/>
          <w:highlight w:val="cyan"/>
        </w:rPr>
        <w:t>’</w:t>
      </w:r>
      <w:r w:rsidRPr="00D92F56">
        <w:rPr>
          <w:rStyle w:val="StyleUnderline"/>
          <w:rFonts w:hint="eastAsia"/>
          <w:highlight w:val="cyan"/>
        </w:rPr>
        <w:t>s military buildup continues</w:t>
      </w:r>
      <w:r w:rsidRPr="00D92F56">
        <w:rPr>
          <w:rStyle w:val="StyleUnderline"/>
          <w:rFonts w:hint="eastAsia"/>
        </w:rPr>
        <w:t xml:space="preserve"> at the pace of the last decade </w:t>
      </w:r>
      <w:r w:rsidRPr="00D92F56">
        <w:rPr>
          <w:rStyle w:val="StyleUnderline"/>
          <w:rFonts w:hint="eastAsia"/>
          <w:highlight w:val="cyan"/>
        </w:rPr>
        <w:t>and China continues to act in an assertive fashion in the region</w:t>
      </w:r>
      <w:r w:rsidRPr="00D92F56">
        <w:rPr>
          <w:rStyle w:val="StyleUnderline"/>
          <w:rFonts w:hint="eastAsia"/>
        </w:rPr>
        <w:t>, the United States</w:t>
      </w:r>
      <w:r>
        <w:rPr>
          <w:rFonts w:hint="eastAsia"/>
        </w:rPr>
        <w:t xml:space="preserve"> will need to reassess its broad defense posture and strategy. </w:t>
      </w:r>
      <w:r w:rsidRPr="00D92F56">
        <w:rPr>
          <w:rStyle w:val="StyleUnderline"/>
          <w:rFonts w:hint="eastAsia"/>
          <w:highlight w:val="cyan"/>
        </w:rPr>
        <w:t>This will have implications for relations regarding nuclear forces</w:t>
      </w:r>
      <w:r w:rsidRPr="00D92F56">
        <w:rPr>
          <w:rStyle w:val="StyleUnderline"/>
          <w:rFonts w:hint="eastAsia"/>
        </w:rPr>
        <w:t xml:space="preserve">, not least because </w:t>
      </w:r>
      <w:r w:rsidRPr="00D92F56">
        <w:rPr>
          <w:rStyle w:val="StyleUnderline"/>
          <w:rFonts w:hint="eastAsia"/>
          <w:highlight w:val="cyan"/>
        </w:rPr>
        <w:t>the U</w:t>
      </w:r>
      <w:r w:rsidRPr="00D92F56">
        <w:rPr>
          <w:rStyle w:val="StyleUnderline"/>
          <w:rFonts w:hint="eastAsia"/>
        </w:rPr>
        <w:t xml:space="preserve">nited </w:t>
      </w:r>
      <w:r w:rsidRPr="00D92F56">
        <w:rPr>
          <w:rStyle w:val="StyleUnderline"/>
          <w:rFonts w:hint="eastAsia"/>
          <w:highlight w:val="cyan"/>
        </w:rPr>
        <w:t>S</w:t>
      </w:r>
      <w:r w:rsidRPr="00D92F56">
        <w:rPr>
          <w:rStyle w:val="StyleUnderline"/>
          <w:rFonts w:hint="eastAsia"/>
        </w:rPr>
        <w:t xml:space="preserve">tates </w:t>
      </w:r>
      <w:r w:rsidRPr="00D92F56">
        <w:rPr>
          <w:rStyle w:val="StyleUnderline"/>
          <w:rFonts w:hint="eastAsia"/>
          <w:highlight w:val="cyan"/>
        </w:rPr>
        <w:t>is likely to rely more on its nuclear arsenal for extended deterrence in Asia if the conventional military balance shifts in China</w:t>
      </w:r>
      <w:r w:rsidRPr="00D92F56">
        <w:rPr>
          <w:rStyle w:val="StyleUnderline"/>
          <w:rFonts w:hint="eastAsia"/>
          <w:highlight w:val="cyan"/>
        </w:rPr>
        <w:t>’</w:t>
      </w:r>
      <w:r w:rsidRPr="00D92F56">
        <w:rPr>
          <w:rStyle w:val="StyleUnderline"/>
          <w:rFonts w:hint="eastAsia"/>
          <w:highlight w:val="cyan"/>
        </w:rPr>
        <w:t>s favor</w:t>
      </w:r>
      <w:r>
        <w:rPr>
          <w:rFonts w:hint="eastAsia"/>
        </w:rPr>
        <w:t>.80</w:t>
      </w:r>
    </w:p>
    <w:p w14:paraId="089CC829" w14:textId="2A62DAFB" w:rsidR="0093323A" w:rsidRPr="006D1017" w:rsidRDefault="00624892" w:rsidP="0093323A">
      <w:pPr>
        <w:pStyle w:val="Heading4"/>
        <w:rPr>
          <w:rFonts w:hint="eastAsia"/>
        </w:rPr>
      </w:pPr>
      <w:r>
        <w:t xml:space="preserve">SCS tensions, missile defense, and </w:t>
      </w:r>
      <w:r>
        <w:rPr>
          <w:rFonts w:hint="eastAsia"/>
        </w:rPr>
        <w:t xml:space="preserve">US </w:t>
      </w:r>
      <w:r>
        <w:t xml:space="preserve">nuclear </w:t>
      </w:r>
      <w:r>
        <w:rPr>
          <w:rFonts w:hint="eastAsia"/>
        </w:rPr>
        <w:t>forward</w:t>
      </w:r>
      <w:r>
        <w:t xml:space="preserve"> deployment jeopardize negotiations and independently access </w:t>
      </w:r>
      <w:proofErr w:type="spellStart"/>
      <w:r>
        <w:t>miscalc</w:t>
      </w:r>
      <w:proofErr w:type="spellEnd"/>
      <w:r w:rsidR="0093323A">
        <w:br/>
      </w:r>
      <w:proofErr w:type="spellStart"/>
      <w:r w:rsidR="0093323A">
        <w:t>Broder</w:t>
      </w:r>
      <w:proofErr w:type="spellEnd"/>
      <w:r w:rsidR="0093323A">
        <w:t xml:space="preserve"> 6/22</w:t>
      </w:r>
    </w:p>
    <w:p w14:paraId="196ED2D1" w14:textId="6571B618" w:rsidR="0093323A" w:rsidRPr="0093323A" w:rsidRDefault="0093323A" w:rsidP="0093323A">
      <w:pPr>
        <w:rPr>
          <w:rFonts w:eastAsia="Times New Roman" w:cs="Times New Roman"/>
          <w:sz w:val="18"/>
          <w:szCs w:val="18"/>
        </w:rPr>
      </w:pPr>
      <w:r w:rsidRPr="00947891">
        <w:rPr>
          <w:sz w:val="18"/>
          <w:szCs w:val="18"/>
        </w:rPr>
        <w:t>(</w:t>
      </w:r>
      <w:r>
        <w:rPr>
          <w:rFonts w:eastAsia="Times New Roman" w:cs="Times New Roman"/>
          <w:sz w:val="18"/>
          <w:szCs w:val="18"/>
        </w:rPr>
        <w:t xml:space="preserve">Jonathan </w:t>
      </w:r>
      <w:proofErr w:type="spellStart"/>
      <w:r>
        <w:rPr>
          <w:rFonts w:eastAsia="Times New Roman" w:cs="Times New Roman"/>
          <w:sz w:val="18"/>
          <w:szCs w:val="18"/>
        </w:rPr>
        <w:t>Broder</w:t>
      </w:r>
      <w:proofErr w:type="spellEnd"/>
      <w:r>
        <w:rPr>
          <w:rFonts w:eastAsia="Times New Roman" w:cs="Times New Roman"/>
          <w:sz w:val="18"/>
          <w:szCs w:val="18"/>
        </w:rPr>
        <w:t xml:space="preserve">, </w:t>
      </w:r>
      <w:r w:rsidRPr="0093323A">
        <w:rPr>
          <w:rFonts w:eastAsia="Times New Roman" w:cs="Times New Roman" w:hint="eastAsia"/>
          <w:sz w:val="18"/>
          <w:szCs w:val="18"/>
        </w:rPr>
        <w:t xml:space="preserve">an award-winning national security reporter, foreign correspondent and editor who has covered stories in more than 50 countries for print, </w:t>
      </w:r>
      <w:r>
        <w:rPr>
          <w:rFonts w:eastAsia="Times New Roman" w:cs="Times New Roman" w:hint="eastAsia"/>
          <w:sz w:val="18"/>
          <w:szCs w:val="18"/>
        </w:rPr>
        <w:t xml:space="preserve">radio and digital publications, a </w:t>
      </w:r>
      <w:r w:rsidRPr="0093323A">
        <w:rPr>
          <w:rFonts w:eastAsia="Times New Roman" w:cs="Times New Roman" w:hint="eastAsia"/>
          <w:sz w:val="18"/>
          <w:szCs w:val="18"/>
        </w:rPr>
        <w:t>well-sourced in official and non-official foreign policy, defense and defense industry circles, both in the U.S. and overseas</w:t>
      </w:r>
      <w:r>
        <w:rPr>
          <w:rFonts w:eastAsia="Times New Roman" w:cs="Times New Roman"/>
          <w:sz w:val="18"/>
          <w:szCs w:val="18"/>
        </w:rPr>
        <w:t xml:space="preserve">, </w:t>
      </w:r>
      <w:r>
        <w:rPr>
          <w:rFonts w:eastAsia="Times New Roman" w:cs="Times New Roman" w:hint="eastAsia"/>
          <w:sz w:val="18"/>
          <w:szCs w:val="18"/>
        </w:rPr>
        <w:t>University of Virginia</w:t>
      </w:r>
      <w:r>
        <w:rPr>
          <w:rFonts w:eastAsia="Times New Roman" w:cs="Times New Roman"/>
          <w:sz w:val="18"/>
          <w:szCs w:val="18"/>
        </w:rPr>
        <w:t xml:space="preserve"> </w:t>
      </w:r>
      <w:r w:rsidRPr="0093323A">
        <w:rPr>
          <w:rFonts w:eastAsia="Times New Roman" w:cs="Times New Roman" w:hint="eastAsia"/>
          <w:sz w:val="18"/>
          <w:szCs w:val="18"/>
        </w:rPr>
        <w:t>B.A., English, International Relations</w:t>
      </w:r>
      <w:r w:rsidRPr="00947891">
        <w:rPr>
          <w:rFonts w:eastAsia="Times New Roman" w:cs="Times New Roman"/>
          <w:sz w:val="18"/>
          <w:szCs w:val="18"/>
        </w:rPr>
        <w:t>, “</w:t>
      </w:r>
      <w:r w:rsidRPr="0093323A">
        <w:rPr>
          <w:rFonts w:eastAsia="Times New Roman" w:cs="Times New Roman" w:hint="eastAsia"/>
          <w:sz w:val="18"/>
          <w:szCs w:val="18"/>
        </w:rPr>
        <w:t>THE ‘INEVITABLE WAR’ BETWEEN THE U.S. AND CHINA</w:t>
      </w:r>
      <w:r w:rsidRPr="00947891">
        <w:rPr>
          <w:rFonts w:eastAsia="Times New Roman" w:cs="Times New Roman"/>
          <w:sz w:val="18"/>
          <w:szCs w:val="18"/>
        </w:rPr>
        <w:t>”</w:t>
      </w:r>
      <w:r>
        <w:rPr>
          <w:rFonts w:eastAsia="Times New Roman" w:cs="Times New Roman"/>
          <w:sz w:val="18"/>
          <w:szCs w:val="18"/>
        </w:rPr>
        <w:t>,</w:t>
      </w:r>
      <w:r w:rsidRPr="00947891">
        <w:rPr>
          <w:rFonts w:eastAsia="Times New Roman" w:cs="Times New Roman"/>
          <w:sz w:val="18"/>
          <w:szCs w:val="18"/>
        </w:rPr>
        <w:t xml:space="preserve"> </w:t>
      </w:r>
      <w:r>
        <w:rPr>
          <w:rFonts w:eastAsia="Times New Roman" w:cs="Times New Roman"/>
          <w:sz w:val="18"/>
          <w:szCs w:val="18"/>
        </w:rPr>
        <w:t>Newsweek, 6/22/16</w:t>
      </w:r>
      <w:r w:rsidRPr="00947891">
        <w:rPr>
          <w:rFonts w:eastAsia="Times New Roman" w:cs="Times New Roman"/>
          <w:sz w:val="18"/>
          <w:szCs w:val="18"/>
        </w:rPr>
        <w:t xml:space="preserve">, </w:t>
      </w:r>
      <w:r w:rsidRPr="0093323A">
        <w:rPr>
          <w:rFonts w:hint="eastAsia"/>
          <w:sz w:val="18"/>
          <w:szCs w:val="18"/>
        </w:rPr>
        <w:t>http://www.newsweek.com/south-china-sea-war-nuclear-submarines-china-united-states-barack-obama-xi-473428</w:t>
      </w:r>
      <w:r>
        <w:rPr>
          <w:sz w:val="18"/>
          <w:szCs w:val="18"/>
        </w:rPr>
        <w:t>, BC</w:t>
      </w:r>
      <w:r w:rsidRPr="00947891">
        <w:rPr>
          <w:rFonts w:eastAsia="Times New Roman" w:cs="Times New Roman"/>
          <w:sz w:val="18"/>
          <w:szCs w:val="18"/>
        </w:rPr>
        <w:t>)</w:t>
      </w:r>
    </w:p>
    <w:p w14:paraId="243EA2A1" w14:textId="1DC49402" w:rsidR="0093323A" w:rsidRPr="00624892" w:rsidRDefault="0093323A" w:rsidP="0093323A">
      <w:pPr>
        <w:rPr>
          <w:rStyle w:val="StyleUnderline"/>
          <w:rFonts w:hint="eastAsia"/>
          <w:highlight w:val="cyan"/>
        </w:rPr>
      </w:pPr>
      <w:r w:rsidRPr="0093323A">
        <w:rPr>
          <w:rStyle w:val="StyleUnderline"/>
          <w:rFonts w:hint="eastAsia"/>
        </w:rPr>
        <w:t>The Obama administration is bracing for trouble</w:t>
      </w:r>
      <w:r>
        <w:rPr>
          <w:rFonts w:hint="eastAsia"/>
        </w:rPr>
        <w:t xml:space="preserve"> this summer </w:t>
      </w:r>
      <w:r w:rsidRPr="0093323A">
        <w:rPr>
          <w:rStyle w:val="StyleUnderline"/>
          <w:rFonts w:hint="eastAsia"/>
        </w:rPr>
        <w:t xml:space="preserve">when an international court in </w:t>
      </w:r>
      <w:proofErr w:type="gramStart"/>
      <w:r w:rsidRPr="0093323A">
        <w:rPr>
          <w:rStyle w:val="StyleUnderline"/>
          <w:rFonts w:hint="eastAsia"/>
        </w:rPr>
        <w:t>the</w:t>
      </w:r>
      <w:proofErr w:type="gramEnd"/>
      <w:r w:rsidRPr="0093323A">
        <w:rPr>
          <w:rStyle w:val="StyleUnderline"/>
          <w:rFonts w:hint="eastAsia"/>
        </w:rPr>
        <w:t xml:space="preserve"> Hague rules on the Philippine challenge to China</w:t>
      </w:r>
      <w:r w:rsidRPr="0093323A">
        <w:rPr>
          <w:rStyle w:val="StyleUnderline"/>
          <w:rFonts w:hint="eastAsia"/>
        </w:rPr>
        <w:t>’</w:t>
      </w:r>
      <w:r w:rsidRPr="0093323A">
        <w:rPr>
          <w:rStyle w:val="StyleUnderline"/>
          <w:rFonts w:hint="eastAsia"/>
        </w:rPr>
        <w:t>s claim to the South China Sea</w:t>
      </w:r>
      <w:r>
        <w:rPr>
          <w:rFonts w:hint="eastAsia"/>
        </w:rPr>
        <w:t>. The ruling is expected to go against Beijing, which has declared it won</w:t>
      </w:r>
      <w:r>
        <w:rPr>
          <w:rFonts w:hint="eastAsia"/>
        </w:rPr>
        <w:t>’</w:t>
      </w:r>
      <w:r>
        <w:rPr>
          <w:rFonts w:hint="eastAsia"/>
        </w:rPr>
        <w:t>t accept</w:t>
      </w:r>
      <w:r>
        <w:t xml:space="preserve"> any decision from the court. China says it</w:t>
      </w:r>
      <w:r>
        <w:rPr>
          <w:rFonts w:hint="eastAsia"/>
        </w:rPr>
        <w:t>’</w:t>
      </w:r>
      <w:r>
        <w:t>s willing to talk one-on-one with the Philippines, as well as with the other countries with rival claims</w:t>
      </w:r>
      <w:r>
        <w:rPr>
          <w:rFonts w:hint="cs"/>
        </w:rPr>
        <w:t>—</w:t>
      </w:r>
      <w:r>
        <w:t xml:space="preserve">a position that would give Beijing a clear advantage over its smaller neighbors. </w:t>
      </w:r>
      <w:r w:rsidRPr="00624892">
        <w:rPr>
          <w:rStyle w:val="StyleUnderline"/>
          <w:highlight w:val="cyan"/>
        </w:rPr>
        <w:t>The U.S. wants China to ne</w:t>
      </w:r>
      <w:r w:rsidRPr="00624892">
        <w:rPr>
          <w:rStyle w:val="StyleUnderline"/>
          <w:rFonts w:hint="eastAsia"/>
          <w:highlight w:val="cyan"/>
        </w:rPr>
        <w:t xml:space="preserve">gotiate with </w:t>
      </w:r>
      <w:r w:rsidRPr="00624892">
        <w:rPr>
          <w:rStyle w:val="StyleUnderline"/>
          <w:rFonts w:hint="eastAsia"/>
        </w:rPr>
        <w:t xml:space="preserve">these </w:t>
      </w:r>
      <w:r w:rsidRPr="00624892">
        <w:rPr>
          <w:rStyle w:val="StyleUnderline"/>
          <w:rFonts w:hint="eastAsia"/>
          <w:highlight w:val="cyan"/>
        </w:rPr>
        <w:t>claimants</w:t>
      </w:r>
      <w:r w:rsidRPr="0093323A">
        <w:rPr>
          <w:rStyle w:val="StyleUnderline"/>
          <w:rFonts w:hint="eastAsia"/>
        </w:rPr>
        <w:t xml:space="preserve"> collectively, </w:t>
      </w:r>
      <w:r w:rsidRPr="00624892">
        <w:rPr>
          <w:rStyle w:val="StyleUnderline"/>
          <w:rFonts w:hint="eastAsia"/>
          <w:highlight w:val="cyan"/>
        </w:rPr>
        <w:t>and Beijing has told Washington to butt out</w:t>
      </w:r>
      <w:r w:rsidRPr="0093323A">
        <w:rPr>
          <w:rStyle w:val="StyleUnderline"/>
          <w:rFonts w:hint="eastAsia"/>
        </w:rPr>
        <w:t xml:space="preserve">. </w:t>
      </w:r>
      <w:r w:rsidRPr="00624892">
        <w:rPr>
          <w:rStyle w:val="StyleUnderline"/>
          <w:rFonts w:hint="eastAsia"/>
          <w:highlight w:val="cyan"/>
        </w:rPr>
        <w:t>“</w:t>
      </w:r>
      <w:r w:rsidRPr="00624892">
        <w:rPr>
          <w:rStyle w:val="StyleUnderline"/>
          <w:rFonts w:hint="eastAsia"/>
          <w:highlight w:val="cyan"/>
        </w:rPr>
        <w:t>Our view is the U.S. is stoking the dispute and using it to bring its forces back the Pacific,</w:t>
      </w:r>
      <w:r w:rsidRPr="0093323A">
        <w:rPr>
          <w:rStyle w:val="StyleUnderline"/>
          <w:rFonts w:hint="eastAsia"/>
        </w:rPr>
        <w:t>”</w:t>
      </w:r>
      <w:r w:rsidRPr="0093323A">
        <w:rPr>
          <w:rStyle w:val="StyleUnderline"/>
          <w:rFonts w:hint="eastAsia"/>
        </w:rPr>
        <w:t xml:space="preserve"> </w:t>
      </w:r>
      <w:r>
        <w:rPr>
          <w:rFonts w:hint="eastAsia"/>
        </w:rPr>
        <w:t xml:space="preserve">said Chinese Vice Foreign Minister Liu </w:t>
      </w:r>
      <w:proofErr w:type="spellStart"/>
      <w:r>
        <w:rPr>
          <w:rFonts w:hint="eastAsia"/>
        </w:rPr>
        <w:t>Zhenmin</w:t>
      </w:r>
      <w:proofErr w:type="spellEnd"/>
      <w:r>
        <w:rPr>
          <w:rFonts w:hint="eastAsia"/>
        </w:rPr>
        <w:t xml:space="preserve"> during a meeting with a small group of visiting American and British reporters in May.</w:t>
      </w:r>
      <w:r w:rsidRPr="0093323A">
        <w:rPr>
          <w:sz w:val="12"/>
        </w:rPr>
        <w:t xml:space="preserve">∂ </w:t>
      </w:r>
      <w:r>
        <w:rPr>
          <w:rFonts w:hint="eastAsia"/>
        </w:rPr>
        <w:t xml:space="preserve">For U.S. officials, the big question is how China will react to an unfavorable ruling. </w:t>
      </w:r>
      <w:r w:rsidRPr="00624892">
        <w:rPr>
          <w:rStyle w:val="StyleUnderline"/>
          <w:rFonts w:hint="eastAsia"/>
          <w:highlight w:val="cyan"/>
        </w:rPr>
        <w:t>Some fear Beijing will step up its land reclamation operations. Others worry it will restrict the air space</w:t>
      </w:r>
      <w:r w:rsidRPr="00624892">
        <w:rPr>
          <w:rStyle w:val="StyleUnderline"/>
          <w:rFonts w:hint="eastAsia"/>
        </w:rPr>
        <w:t xml:space="preserve"> over the South China Sea and begin intercepting unidentified </w:t>
      </w:r>
      <w:r w:rsidRPr="00624892">
        <w:rPr>
          <w:rStyle w:val="StyleUnderline"/>
        </w:rPr>
        <w:t>aircraft</w:t>
      </w:r>
      <w:r w:rsidRPr="00624892">
        <w:rPr>
          <w:rStyle w:val="StyleUnderline"/>
          <w:rFonts w:hint="cs"/>
        </w:rPr>
        <w:t>—</w:t>
      </w:r>
      <w:r w:rsidRPr="00624892">
        <w:rPr>
          <w:rStyle w:val="StyleUnderline"/>
        </w:rPr>
        <w:t>a policy that would</w:t>
      </w:r>
      <w:r w:rsidRPr="0093323A">
        <w:rPr>
          <w:rStyle w:val="StyleUnderline"/>
        </w:rPr>
        <w:t xml:space="preserve"> force it to confront the U.S.</w:t>
      </w:r>
      <w:r w:rsidRPr="0093323A">
        <w:rPr>
          <w:rStyle w:val="StyleUnderline"/>
          <w:rFonts w:hint="eastAsia"/>
        </w:rPr>
        <w:t>’</w:t>
      </w:r>
      <w:r w:rsidRPr="0093323A">
        <w:rPr>
          <w:rStyle w:val="StyleUnderline"/>
        </w:rPr>
        <w:t xml:space="preserve">s spy flights. Or they could do something even more provocative. </w:t>
      </w:r>
      <w:r w:rsidRPr="0093323A">
        <w:rPr>
          <w:rStyle w:val="StyleUnderline"/>
          <w:rFonts w:hint="eastAsia"/>
        </w:rPr>
        <w:t>“</w:t>
      </w:r>
      <w:r>
        <w:t>The [Chinese] military is urging the leadership to put it in fifth gear, step on the gas and give the finger to the world,</w:t>
      </w:r>
      <w:r>
        <w:rPr>
          <w:rFonts w:hint="eastAsia"/>
        </w:rPr>
        <w:t>”</w:t>
      </w:r>
      <w:r>
        <w:t xml:space="preserve"> says a </w:t>
      </w:r>
      <w:r>
        <w:rPr>
          <w:rFonts w:hint="eastAsia"/>
        </w:rPr>
        <w:t>U.S. official, asking for anonymity under diplomatic protocol.</w:t>
      </w:r>
      <w:r w:rsidRPr="0093323A">
        <w:rPr>
          <w:sz w:val="12"/>
        </w:rPr>
        <w:t xml:space="preserve">∂ </w:t>
      </w:r>
      <w:r>
        <w:rPr>
          <w:rFonts w:hint="eastAsia"/>
        </w:rPr>
        <w:t xml:space="preserve">Obama has warned Xi that such measures would prompt a substantial American response, including military action. Some regional experts say </w:t>
      </w:r>
      <w:r w:rsidRPr="0093323A">
        <w:rPr>
          <w:rStyle w:val="StyleUnderline"/>
          <w:rFonts w:hint="eastAsia"/>
        </w:rPr>
        <w:t>Beijing may counter an unfavorable ruling with tough rhetoric to mollify people at home, but take no actions before September, when China hosts the G-20 summit.</w:t>
      </w:r>
      <w:r>
        <w:t xml:space="preserve"> </w:t>
      </w:r>
      <w:r w:rsidRPr="0093323A">
        <w:rPr>
          <w:sz w:val="12"/>
        </w:rPr>
        <w:t xml:space="preserve">∂ </w:t>
      </w:r>
      <w:r>
        <w:rPr>
          <w:rFonts w:hint="eastAsia"/>
        </w:rPr>
        <w:t xml:space="preserve">But once that gathering is over, the dispute could become much more volatile. </w:t>
      </w:r>
      <w:r w:rsidRPr="00624892">
        <w:rPr>
          <w:rStyle w:val="StyleUnderline"/>
          <w:rFonts w:hint="eastAsia"/>
        </w:rPr>
        <w:t xml:space="preserve">U.S. </w:t>
      </w:r>
      <w:r w:rsidRPr="00624892">
        <w:rPr>
          <w:rStyle w:val="StyleUnderline"/>
          <w:rFonts w:hint="eastAsia"/>
          <w:highlight w:val="cyan"/>
        </w:rPr>
        <w:t>officials are particularly worried about a Chinese plan to send submarines armed with nuclear missiles into the S</w:t>
      </w:r>
      <w:r w:rsidRPr="00624892">
        <w:rPr>
          <w:rStyle w:val="StyleUnderline"/>
          <w:rFonts w:hint="eastAsia"/>
        </w:rPr>
        <w:t>outh</w:t>
      </w:r>
      <w:r w:rsidRPr="00624892">
        <w:rPr>
          <w:rStyle w:val="StyleUnderline"/>
          <w:rFonts w:hint="eastAsia"/>
          <w:highlight w:val="cyan"/>
        </w:rPr>
        <w:t xml:space="preserve"> C</w:t>
      </w:r>
      <w:r w:rsidRPr="00624892">
        <w:rPr>
          <w:rStyle w:val="StyleUnderline"/>
          <w:rFonts w:hint="eastAsia"/>
        </w:rPr>
        <w:t>hina</w:t>
      </w:r>
      <w:r w:rsidRPr="00624892">
        <w:rPr>
          <w:rStyle w:val="StyleUnderline"/>
          <w:rFonts w:hint="eastAsia"/>
          <w:highlight w:val="cyan"/>
        </w:rPr>
        <w:t xml:space="preserve"> S</w:t>
      </w:r>
      <w:r w:rsidRPr="00624892">
        <w:rPr>
          <w:rStyle w:val="StyleUnderline"/>
          <w:rFonts w:hint="eastAsia"/>
        </w:rPr>
        <w:t xml:space="preserve">ea for the first time. Chinese </w:t>
      </w:r>
      <w:r w:rsidRPr="00624892">
        <w:rPr>
          <w:rStyle w:val="StyleUnderline"/>
          <w:rFonts w:hint="eastAsia"/>
          <w:highlight w:val="cyan"/>
        </w:rPr>
        <w:t>military officials argue the submarine patrols are needed to respond to</w:t>
      </w:r>
      <w:r w:rsidRPr="00624892">
        <w:rPr>
          <w:rStyle w:val="StyleUnderline"/>
          <w:rFonts w:hint="eastAsia"/>
        </w:rPr>
        <w:t xml:space="preserve"> two major U.S. military moves: </w:t>
      </w:r>
      <w:r w:rsidRPr="00624892">
        <w:rPr>
          <w:rStyle w:val="StyleUnderline"/>
          <w:rFonts w:hint="eastAsia"/>
          <w:highlight w:val="cyan"/>
        </w:rPr>
        <w:t>plans to station a defense system in South Korea that can</w:t>
      </w:r>
      <w:r w:rsidRPr="0093323A">
        <w:rPr>
          <w:rStyle w:val="StyleUnderline"/>
          <w:rFonts w:hint="eastAsia"/>
        </w:rPr>
        <w:t xml:space="preserve"> </w:t>
      </w:r>
      <w:r w:rsidRPr="00624892">
        <w:rPr>
          <w:rStyle w:val="StyleUnderline"/>
          <w:rFonts w:hint="eastAsia"/>
          <w:highlight w:val="cyan"/>
        </w:rPr>
        <w:t>intercept missiles</w:t>
      </w:r>
      <w:r w:rsidRPr="0093323A">
        <w:rPr>
          <w:rStyle w:val="StyleUnderline"/>
          <w:rFonts w:hint="eastAsia"/>
        </w:rPr>
        <w:t xml:space="preserve"> fired from both North Korea and China, </w:t>
      </w:r>
      <w:r w:rsidRPr="00624892">
        <w:rPr>
          <w:rStyle w:val="StyleUnderline"/>
          <w:rFonts w:hint="eastAsia"/>
          <w:highlight w:val="cyan"/>
        </w:rPr>
        <w:t>and the Pentagon</w:t>
      </w:r>
      <w:r w:rsidRPr="00624892">
        <w:rPr>
          <w:rStyle w:val="StyleUnderline"/>
          <w:rFonts w:hint="eastAsia"/>
          <w:highlight w:val="cyan"/>
        </w:rPr>
        <w:t>’</w:t>
      </w:r>
      <w:r w:rsidRPr="00624892">
        <w:rPr>
          <w:rStyle w:val="StyleUnderline"/>
          <w:rFonts w:hint="eastAsia"/>
          <w:highlight w:val="cyan"/>
        </w:rPr>
        <w:t>s development of ballistic missiles</w:t>
      </w:r>
      <w:r w:rsidRPr="0093323A">
        <w:rPr>
          <w:rStyle w:val="StyleUnderline"/>
          <w:rFonts w:hint="eastAsia"/>
        </w:rPr>
        <w:t xml:space="preserve"> with new hypersonic warheads that can strike targets anywhere in the world in less than an hour.</w:t>
      </w:r>
      <w:r>
        <w:rPr>
          <w:rFonts w:hint="eastAsia"/>
        </w:rPr>
        <w:t xml:space="preserve"> Taken together, Chinese military officials say, these </w:t>
      </w:r>
      <w:r w:rsidRPr="00624892">
        <w:rPr>
          <w:rStyle w:val="StyleUnderline"/>
          <w:rFonts w:hint="eastAsia"/>
        </w:rPr>
        <w:t>American weapons threaten to neutralize China</w:t>
      </w:r>
      <w:r w:rsidRPr="00624892">
        <w:rPr>
          <w:rStyle w:val="StyleUnderline"/>
          <w:rFonts w:hint="eastAsia"/>
        </w:rPr>
        <w:t>’</w:t>
      </w:r>
      <w:r w:rsidRPr="00624892">
        <w:rPr>
          <w:rStyle w:val="StyleUnderline"/>
          <w:rFonts w:hint="eastAsia"/>
        </w:rPr>
        <w:t xml:space="preserve">s land-based nuclear arsenal, </w:t>
      </w:r>
      <w:r w:rsidRPr="00624892">
        <w:rPr>
          <w:rStyle w:val="StyleUnderline"/>
          <w:rFonts w:hint="eastAsia"/>
          <w:highlight w:val="cyan"/>
        </w:rPr>
        <w:t>leaving Beijing no choice but to turn to its submarines to retaliate for any nuclear attack</w:t>
      </w:r>
      <w:r w:rsidRPr="00624892">
        <w:rPr>
          <w:rStyle w:val="StyleUnderline"/>
          <w:rFonts w:hint="eastAsia"/>
        </w:rPr>
        <w:t>.</w:t>
      </w:r>
      <w:r w:rsidRPr="00624892">
        <w:rPr>
          <w:rStyle w:val="StyleUnderline"/>
        </w:rPr>
        <w:t xml:space="preserve">∂ </w:t>
      </w:r>
      <w:r>
        <w:rPr>
          <w:rFonts w:hint="eastAsia"/>
        </w:rPr>
        <w:t>The implications would be enormous. Until now, China</w:t>
      </w:r>
      <w:r>
        <w:rPr>
          <w:rFonts w:hint="eastAsia"/>
        </w:rPr>
        <w:t>’</w:t>
      </w:r>
      <w:r>
        <w:rPr>
          <w:rFonts w:hint="eastAsia"/>
        </w:rPr>
        <w:t>s nuclear deterrent has centered on its land-based missiles, which are kept without fuel and remain separate from their nuclear warheads. That means the country</w:t>
      </w:r>
      <w:r>
        <w:rPr>
          <w:rFonts w:hint="eastAsia"/>
        </w:rPr>
        <w:t>’</w:t>
      </w:r>
      <w:r>
        <w:rPr>
          <w:rFonts w:hint="eastAsia"/>
        </w:rPr>
        <w:t xml:space="preserve">s political leadership must give several orders before the missiles are fueled, armed and ready to launch, giving everyone time to reconsider. </w:t>
      </w:r>
      <w:r w:rsidRPr="00624892">
        <w:rPr>
          <w:rStyle w:val="StyleUnderline"/>
          <w:rFonts w:hint="eastAsia"/>
          <w:highlight w:val="cyan"/>
        </w:rPr>
        <w:t>Nuclear missiles on a submarine are always armed</w:t>
      </w:r>
      <w:r w:rsidRPr="0093323A">
        <w:rPr>
          <w:rStyle w:val="StyleUnderline"/>
          <w:rFonts w:hint="eastAsia"/>
        </w:rPr>
        <w:t xml:space="preserve"> and ready.</w:t>
      </w:r>
      <w:r w:rsidRPr="0093323A">
        <w:rPr>
          <w:rStyle w:val="StyleUnderline"/>
        </w:rPr>
        <w:t>∂</w:t>
      </w:r>
      <w:r w:rsidRPr="0093323A">
        <w:rPr>
          <w:rStyle w:val="StyleUnderline"/>
          <w:rFonts w:hint="eastAsia"/>
        </w:rPr>
        <w:t xml:space="preserve"> U.S. and Chinese warships operate in uncomfortably close proximity in the South China Sea. </w:t>
      </w:r>
      <w:r w:rsidRPr="00624892">
        <w:rPr>
          <w:rStyle w:val="StyleUnderline"/>
          <w:rFonts w:hint="eastAsia"/>
          <w:highlight w:val="cyan"/>
        </w:rPr>
        <w:t>Add submarine operations to the mix, and the chances of an accident multiply</w:t>
      </w:r>
      <w:r w:rsidRPr="0093323A">
        <w:rPr>
          <w:rStyle w:val="StyleUnderline"/>
          <w:rFonts w:hint="eastAsia"/>
        </w:rPr>
        <w:t xml:space="preserve"> despite protocols meant to minimize the risk of collisions</w:t>
      </w:r>
      <w:r>
        <w:rPr>
          <w:rFonts w:hint="eastAsia"/>
        </w:rPr>
        <w:t xml:space="preserve">. Submarines are stealthy vessels, and China is unlikely to provide their locations to the Americans. That means the U.S. Navy will send more spy ships into the South China Sea in an effort to track the subs. </w:t>
      </w:r>
      <w:r>
        <w:rPr>
          <w:rFonts w:hint="eastAsia"/>
        </w:rPr>
        <w:t>“</w:t>
      </w:r>
      <w:r w:rsidRPr="00624892">
        <w:rPr>
          <w:rStyle w:val="StyleUnderline"/>
          <w:rFonts w:hint="eastAsia"/>
          <w:highlight w:val="cyan"/>
        </w:rPr>
        <w:t>With the U.S. Navy sailing more and more in the area, there</w:t>
      </w:r>
      <w:r w:rsidRPr="00624892">
        <w:rPr>
          <w:rStyle w:val="StyleUnderline"/>
          <w:rFonts w:hint="eastAsia"/>
          <w:highlight w:val="cyan"/>
        </w:rPr>
        <w:t>’</w:t>
      </w:r>
      <w:r w:rsidRPr="00624892">
        <w:rPr>
          <w:rStyle w:val="StyleUnderline"/>
          <w:rFonts w:hint="eastAsia"/>
          <w:highlight w:val="cyan"/>
        </w:rPr>
        <w:t>s a high possibility there will be an accident</w:t>
      </w:r>
      <w:r w:rsidRPr="0093323A">
        <w:rPr>
          <w:rStyle w:val="StyleUnderline"/>
          <w:rFonts w:hint="eastAsia"/>
        </w:rPr>
        <w:t>,</w:t>
      </w:r>
      <w:r w:rsidRPr="0093323A">
        <w:rPr>
          <w:rStyle w:val="StyleUnderline"/>
          <w:rFonts w:hint="eastAsia"/>
        </w:rPr>
        <w:t>”</w:t>
      </w:r>
      <w:r>
        <w:rPr>
          <w:rFonts w:hint="eastAsia"/>
        </w:rPr>
        <w:t xml:space="preserve"> says a high-ranking Chinese officer, who spoke anonymously to address sensitive security issues.</w:t>
      </w:r>
      <w:r w:rsidRPr="0093323A">
        <w:rPr>
          <w:sz w:val="12"/>
        </w:rPr>
        <w:t xml:space="preserve">∂ </w:t>
      </w:r>
      <w:r>
        <w:t>War between a rising China and a ruling U.S. isn</w:t>
      </w:r>
      <w:r>
        <w:rPr>
          <w:rFonts w:hint="eastAsia"/>
        </w:rPr>
        <w:t>’</w:t>
      </w:r>
      <w:r>
        <w:t>t inevitable</w:t>
      </w:r>
      <w:r>
        <w:rPr>
          <w:rFonts w:hint="cs"/>
        </w:rPr>
        <w:t>—</w:t>
      </w:r>
      <w:r>
        <w:t>provided each side is prepared to make painful adjustments. Xi said as much during his visit to the United States last fall. But in a warning to Americans (which could apply to China</w:t>
      </w:r>
      <w:r>
        <w:rPr>
          <w:rFonts w:hint="eastAsia"/>
        </w:rPr>
        <w:t>’</w:t>
      </w:r>
      <w:r>
        <w:t>s fighter p</w:t>
      </w:r>
      <w:r>
        <w:rPr>
          <w:rFonts w:hint="eastAsia"/>
        </w:rPr>
        <w:t xml:space="preserve">ilots as well), he added: </w:t>
      </w:r>
      <w:r w:rsidRPr="0093323A">
        <w:rPr>
          <w:rStyle w:val="StyleUnderline"/>
          <w:rFonts w:hint="eastAsia"/>
        </w:rPr>
        <w:t>“</w:t>
      </w:r>
      <w:r w:rsidRPr="00624892">
        <w:rPr>
          <w:rStyle w:val="StyleUnderline"/>
          <w:rFonts w:hint="eastAsia"/>
          <w:highlight w:val="cyan"/>
        </w:rPr>
        <w:t>Should major countries time and again make the mistakes of strategic miscalculation, they could create such traps for themselves."</w:t>
      </w:r>
    </w:p>
    <w:p w14:paraId="75CD436E" w14:textId="56EC50CE" w:rsidR="006839F3" w:rsidRDefault="006839F3" w:rsidP="008D6CD3">
      <w:pPr>
        <w:pStyle w:val="Heading2"/>
      </w:pPr>
      <w:r>
        <w:t>That other case flow</w:t>
      </w:r>
    </w:p>
    <w:p w14:paraId="54061959" w14:textId="78901A4A" w:rsidR="00B42D62" w:rsidRDefault="002F37F1" w:rsidP="00B42D62">
      <w:pPr>
        <w:pStyle w:val="Heading4"/>
      </w:pPr>
      <w:r>
        <w:t>Deterrence is sustainable now</w:t>
      </w:r>
      <w:r w:rsidR="00B42D62">
        <w:br/>
        <w:t>Chase</w:t>
      </w:r>
      <w:r w:rsidR="00B42D62">
        <w:rPr>
          <w:rFonts w:hint="eastAsia"/>
        </w:rPr>
        <w:t xml:space="preserve"> </w:t>
      </w:r>
      <w:r w:rsidR="00B42D62">
        <w:t>13</w:t>
      </w:r>
    </w:p>
    <w:p w14:paraId="09075CA1" w14:textId="4CEE0513" w:rsidR="00B42D62" w:rsidRDefault="00B42D62" w:rsidP="00B42D62">
      <w:pPr>
        <w:rPr>
          <w:rFonts w:eastAsia="Times New Roman" w:cs="Times New Roman"/>
          <w:sz w:val="18"/>
          <w:szCs w:val="18"/>
        </w:rPr>
      </w:pPr>
      <w:r w:rsidRPr="00947891">
        <w:rPr>
          <w:sz w:val="18"/>
          <w:szCs w:val="18"/>
        </w:rPr>
        <w:t>(</w:t>
      </w:r>
      <w:r>
        <w:rPr>
          <w:rFonts w:eastAsia="Times New Roman" w:cs="Times New Roman"/>
          <w:sz w:val="18"/>
          <w:szCs w:val="18"/>
        </w:rPr>
        <w:t>Michael S. Chase,</w:t>
      </w:r>
      <w:r w:rsidRPr="00947891">
        <w:rPr>
          <w:rFonts w:eastAsia="Times New Roman" w:cs="Times New Roman"/>
          <w:sz w:val="18"/>
          <w:szCs w:val="18"/>
        </w:rPr>
        <w:t xml:space="preserve"> </w:t>
      </w:r>
      <w:r w:rsidR="00781686">
        <w:rPr>
          <w:rFonts w:eastAsia="Times New Roman" w:cs="Times New Roman"/>
          <w:sz w:val="18"/>
          <w:szCs w:val="18"/>
        </w:rPr>
        <w:t xml:space="preserve">July 13, </w:t>
      </w:r>
      <w:r w:rsidRPr="00947891">
        <w:rPr>
          <w:rFonts w:eastAsia="Times New Roman" w:cs="Times New Roman"/>
          <w:sz w:val="18"/>
          <w:szCs w:val="18"/>
        </w:rPr>
        <w:t>“</w:t>
      </w:r>
      <w:r>
        <w:rPr>
          <w:rFonts w:eastAsia="Times New Roman" w:cs="Times New Roman"/>
          <w:sz w:val="18"/>
          <w:szCs w:val="18"/>
        </w:rPr>
        <w:t>China</w:t>
      </w:r>
      <w:r>
        <w:rPr>
          <w:rFonts w:eastAsia="Times New Roman" w:cs="Times New Roman" w:hint="eastAsia"/>
          <w:sz w:val="18"/>
          <w:szCs w:val="18"/>
        </w:rPr>
        <w:t>’</w:t>
      </w:r>
      <w:r>
        <w:rPr>
          <w:rFonts w:eastAsia="Times New Roman" w:cs="Times New Roman"/>
          <w:sz w:val="18"/>
          <w:szCs w:val="18"/>
        </w:rPr>
        <w:t>s transition to a More Credible Nuclear Deterrent: Implications and Challenges for the United States</w:t>
      </w:r>
      <w:r w:rsidRPr="00947891">
        <w:rPr>
          <w:rFonts w:eastAsia="Times New Roman" w:cs="Times New Roman"/>
          <w:sz w:val="18"/>
          <w:szCs w:val="18"/>
        </w:rPr>
        <w:t>”</w:t>
      </w:r>
      <w:r>
        <w:rPr>
          <w:rFonts w:eastAsia="Times New Roman" w:cs="Times New Roman"/>
          <w:sz w:val="18"/>
          <w:szCs w:val="18"/>
        </w:rPr>
        <w:t>,</w:t>
      </w:r>
      <w:r w:rsidRPr="00947891">
        <w:rPr>
          <w:rFonts w:eastAsia="Times New Roman" w:cs="Times New Roman"/>
          <w:sz w:val="18"/>
          <w:szCs w:val="18"/>
        </w:rPr>
        <w:t xml:space="preserve"> </w:t>
      </w:r>
      <w:r>
        <w:rPr>
          <w:rFonts w:eastAsia="Times New Roman" w:cs="Times New Roman"/>
          <w:sz w:val="18"/>
          <w:szCs w:val="18"/>
        </w:rPr>
        <w:t xml:space="preserve">Asia Policy, </w:t>
      </w:r>
      <w:r w:rsidRPr="00B42D62">
        <w:rPr>
          <w:rFonts w:hint="eastAsia"/>
          <w:sz w:val="18"/>
          <w:szCs w:val="18"/>
        </w:rPr>
        <w:t>https://muse.jhu.edu/article/514844/pdf</w:t>
      </w:r>
      <w:r>
        <w:rPr>
          <w:sz w:val="18"/>
          <w:szCs w:val="18"/>
        </w:rPr>
        <w:t>, BC</w:t>
      </w:r>
      <w:r w:rsidRPr="00947891">
        <w:rPr>
          <w:rFonts w:eastAsia="Times New Roman" w:cs="Times New Roman"/>
          <w:sz w:val="18"/>
          <w:szCs w:val="18"/>
        </w:rPr>
        <w:t>)</w:t>
      </w:r>
    </w:p>
    <w:p w14:paraId="3AF28B13" w14:textId="76490DD7" w:rsidR="00F837B8" w:rsidRPr="00F837B8" w:rsidRDefault="006839F3" w:rsidP="00F837B8">
      <w:pPr>
        <w:rPr>
          <w:b/>
          <w:u w:val="single"/>
        </w:rPr>
      </w:pPr>
      <w:r w:rsidRPr="006839F3">
        <w:rPr>
          <w:rFonts w:hint="eastAsia"/>
        </w:rPr>
        <w:t xml:space="preserve">Moreover, Chinese </w:t>
      </w:r>
      <w:r w:rsidRPr="00781686">
        <w:rPr>
          <w:rStyle w:val="StyleUnderline"/>
          <w:rFonts w:hint="eastAsia"/>
          <w:highlight w:val="cyan"/>
        </w:rPr>
        <w:t>strategists maintain that China would gain few benefits from amassing thousands of nuclear weapons</w:t>
      </w:r>
      <w:r w:rsidRPr="00781686">
        <w:rPr>
          <w:rStyle w:val="StyleUnderline"/>
          <w:rFonts w:hint="eastAsia"/>
        </w:rPr>
        <w:t xml:space="preserve">. With respect to its nuclear missile force, </w:t>
      </w:r>
      <w:r w:rsidRPr="00781686">
        <w:rPr>
          <w:rStyle w:val="StyleUnderline"/>
          <w:rFonts w:hint="eastAsia"/>
          <w:highlight w:val="cyan"/>
        </w:rPr>
        <w:t>China has shown it is determined to maintain the secure, second-strike capability</w:t>
      </w:r>
      <w:r w:rsidRPr="00781686">
        <w:rPr>
          <w:rStyle w:val="StyleUnderline"/>
          <w:rFonts w:hint="eastAsia"/>
        </w:rPr>
        <w:t xml:space="preserve"> that is required to ensure a credible strategic</w:t>
      </w:r>
      <w:r w:rsidR="00781686" w:rsidRPr="00781686">
        <w:rPr>
          <w:rStyle w:val="StyleUnderline"/>
        </w:rPr>
        <w:t xml:space="preserve"> </w:t>
      </w:r>
      <w:r w:rsidRPr="00781686">
        <w:rPr>
          <w:rStyle w:val="StyleUnderline"/>
          <w:rFonts w:hint="eastAsia"/>
        </w:rPr>
        <w:t>deterrence force even in the face of advances in adversary ISR, precision-strike, and missile-defense capabilities</w:t>
      </w:r>
      <w:r w:rsidRPr="006839F3">
        <w:rPr>
          <w:rFonts w:hint="eastAsia"/>
        </w:rPr>
        <w:t xml:space="preserve">. The writings of Chinese </w:t>
      </w:r>
      <w:r w:rsidRPr="00781686">
        <w:rPr>
          <w:rStyle w:val="StyleUnderline"/>
          <w:rFonts w:hint="eastAsia"/>
          <w:highlight w:val="cyan"/>
        </w:rPr>
        <w:t>strategists strongly suggest that going much beyond what is required for an unquestionably credible assured-retaliation capability would lead to diminishing returns at best and strategic instability at worst</w:t>
      </w:r>
      <w:r w:rsidRPr="00781686">
        <w:rPr>
          <w:rStyle w:val="StyleUnderline"/>
          <w:rFonts w:hint="eastAsia"/>
        </w:rPr>
        <w:t>.</w:t>
      </w:r>
    </w:p>
    <w:p w14:paraId="05CE3BA3" w14:textId="77777777" w:rsidR="00F837B8" w:rsidRPr="006D1017" w:rsidRDefault="00F837B8" w:rsidP="00F837B8">
      <w:pPr>
        <w:pStyle w:val="Heading4"/>
        <w:rPr>
          <w:rFonts w:hint="eastAsia"/>
        </w:rPr>
      </w:pPr>
      <w:r>
        <w:rPr>
          <w:rFonts w:eastAsia="Times New Roman" w:cs="Times New Roman"/>
        </w:rPr>
        <w:t>The aff is non inherent and can</w:t>
      </w:r>
      <w:r>
        <w:rPr>
          <w:rFonts w:eastAsia="Times New Roman" w:cs="Times New Roman" w:hint="eastAsia"/>
        </w:rPr>
        <w:t>’</w:t>
      </w:r>
      <w:r>
        <w:rPr>
          <w:rFonts w:eastAsia="Times New Roman" w:cs="Times New Roman"/>
        </w:rPr>
        <w:t>t solve – no difference between SQ talks and the plan</w:t>
      </w:r>
      <w:r>
        <w:rPr>
          <w:rFonts w:eastAsia="Times New Roman" w:cs="Times New Roman" w:hint="eastAsia"/>
        </w:rPr>
        <w:t>’</w:t>
      </w:r>
      <w:r>
        <w:rPr>
          <w:rFonts w:eastAsia="Times New Roman" w:cs="Times New Roman"/>
        </w:rPr>
        <w:t>s advocacy – Washington’s reluctance to compromise dooms coop</w:t>
      </w:r>
    </w:p>
    <w:p w14:paraId="53D286A0" w14:textId="77777777" w:rsidR="00F837B8" w:rsidRPr="006D1017" w:rsidRDefault="00F837B8" w:rsidP="00F837B8">
      <w:pPr>
        <w:rPr>
          <w:rFonts w:hint="eastAsia"/>
          <w:b/>
        </w:rPr>
      </w:pPr>
      <w:r w:rsidRPr="006D1017">
        <w:rPr>
          <w:b/>
        </w:rPr>
        <w:t>Colby and Wu, 2016</w:t>
      </w:r>
      <w:r>
        <w:rPr>
          <w:b/>
        </w:rPr>
        <w:t xml:space="preserve"> (their author)</w:t>
      </w:r>
    </w:p>
    <w:p w14:paraId="4E837A9F" w14:textId="77777777" w:rsidR="00F837B8" w:rsidRPr="0040619A" w:rsidRDefault="00F837B8" w:rsidP="00F837B8">
      <w:pPr>
        <w:rPr>
          <w:rFonts w:eastAsia="Times New Roman" w:cs="Times New Roman"/>
          <w:sz w:val="18"/>
          <w:szCs w:val="18"/>
        </w:rPr>
      </w:pPr>
      <w:r w:rsidRPr="00947891">
        <w:rPr>
          <w:sz w:val="18"/>
          <w:szCs w:val="18"/>
        </w:rPr>
        <w:t>(</w:t>
      </w:r>
      <w:r w:rsidRPr="00947891">
        <w:rPr>
          <w:rFonts w:eastAsia="Times New Roman" w:cs="Times New Roman"/>
          <w:sz w:val="18"/>
          <w:szCs w:val="18"/>
        </w:rPr>
        <w:t xml:space="preserve">ELBRIDGE A. COLBY is the Robert M. Gates Senior Fellow at the Center for a New American Security WU </w:t>
      </w:r>
      <w:proofErr w:type="spellStart"/>
      <w:r w:rsidRPr="00947891">
        <w:rPr>
          <w:sz w:val="18"/>
          <w:szCs w:val="18"/>
        </w:rPr>
        <w:t>Riqiang</w:t>
      </w:r>
      <w:proofErr w:type="spellEnd"/>
      <w:r w:rsidRPr="00947891">
        <w:rPr>
          <w:rFonts w:eastAsia="Times New Roman" w:cs="Times New Roman"/>
          <w:sz w:val="18"/>
          <w:szCs w:val="18"/>
        </w:rPr>
        <w:t xml:space="preserve"> is an Associate Professor in the School of International Studies at </w:t>
      </w:r>
      <w:proofErr w:type="spellStart"/>
      <w:r w:rsidRPr="00947891">
        <w:rPr>
          <w:rFonts w:eastAsia="Times New Roman" w:cs="Times New Roman"/>
          <w:sz w:val="18"/>
          <w:szCs w:val="18"/>
        </w:rPr>
        <w:t>Renmin</w:t>
      </w:r>
      <w:proofErr w:type="spellEnd"/>
      <w:r w:rsidRPr="00947891">
        <w:rPr>
          <w:rFonts w:eastAsia="Times New Roman" w:cs="Times New Roman"/>
          <w:sz w:val="18"/>
          <w:szCs w:val="18"/>
        </w:rPr>
        <w:t xml:space="preserve"> University in China, “Seeking Strategic Stability for US China Relations in the Nuclear Domain,” The National Bureau of Asian Research, April 2016, </w:t>
      </w:r>
      <w:proofErr w:type="spellStart"/>
      <w:r w:rsidRPr="00947891">
        <w:rPr>
          <w:rFonts w:eastAsia="Times New Roman" w:cs="Times New Roman"/>
          <w:sz w:val="18"/>
          <w:szCs w:val="18"/>
        </w:rPr>
        <w:t>doa</w:t>
      </w:r>
      <w:proofErr w:type="spellEnd"/>
      <w:r w:rsidRPr="00947891">
        <w:rPr>
          <w:rFonts w:eastAsia="Times New Roman" w:cs="Times New Roman"/>
          <w:sz w:val="18"/>
          <w:szCs w:val="18"/>
        </w:rPr>
        <w:t xml:space="preserve"> 7/15/16, </w:t>
      </w:r>
      <w:r w:rsidRPr="00947891">
        <w:rPr>
          <w:sz w:val="18"/>
          <w:szCs w:val="18"/>
        </w:rPr>
        <w:t>http://www.nbr.org/publications/specialreport/pdf/Free/0619</w:t>
      </w:r>
      <w:r>
        <w:rPr>
          <w:sz w:val="18"/>
          <w:szCs w:val="18"/>
        </w:rPr>
        <w:t>2016/SR57_US-China_April2016.pdf, BC</w:t>
      </w:r>
      <w:r w:rsidRPr="00947891">
        <w:rPr>
          <w:rFonts w:eastAsia="Times New Roman" w:cs="Times New Roman"/>
          <w:sz w:val="18"/>
          <w:szCs w:val="18"/>
        </w:rPr>
        <w:t>)</w:t>
      </w:r>
    </w:p>
    <w:p w14:paraId="2503FF14" w14:textId="77777777" w:rsidR="00F837B8" w:rsidRDefault="00F837B8" w:rsidP="00F837B8">
      <w:pPr>
        <w:rPr>
          <w:rStyle w:val="StyleUnderline"/>
          <w:rFonts w:hint="eastAsia"/>
        </w:rPr>
      </w:pPr>
      <w:r>
        <w:rPr>
          <w:rFonts w:hint="eastAsia"/>
        </w:rPr>
        <w:t>From the Chinese perspective, the nuclear dynamics between China and the United States</w:t>
      </w:r>
      <w:r w:rsidRPr="00C03CAD">
        <w:rPr>
          <w:sz w:val="12"/>
        </w:rPr>
        <w:t xml:space="preserve"> </w:t>
      </w:r>
      <w:r>
        <w:rPr>
          <w:rFonts w:hint="eastAsia"/>
        </w:rPr>
        <w:t xml:space="preserve">will lead to two possible outcomes. </w:t>
      </w:r>
      <w:r w:rsidRPr="00C03CAD">
        <w:rPr>
          <w:rStyle w:val="StyleUnderline"/>
          <w:rFonts w:hint="eastAsia"/>
        </w:rPr>
        <w:t xml:space="preserve">If both sides can constrain the development of their strategic capabilities, then </w:t>
      </w:r>
      <w:r w:rsidRPr="00D31F5E">
        <w:rPr>
          <w:rStyle w:val="StyleUnderline"/>
          <w:rFonts w:hint="eastAsia"/>
          <w:highlight w:val="cyan"/>
        </w:rPr>
        <w:t xml:space="preserve">the </w:t>
      </w:r>
      <w:r w:rsidRPr="00D31F5E">
        <w:rPr>
          <w:rStyle w:val="StyleUnderline"/>
          <w:rFonts w:hint="eastAsia"/>
        </w:rPr>
        <w:t>United States</w:t>
      </w:r>
      <w:r w:rsidRPr="00D31F5E">
        <w:rPr>
          <w:rStyle w:val="StyleUnderline"/>
          <w:rFonts w:hint="eastAsia"/>
        </w:rPr>
        <w:t>’</w:t>
      </w:r>
      <w:r w:rsidRPr="00D31F5E">
        <w:rPr>
          <w:rStyle w:val="StyleUnderline"/>
          <w:rFonts w:hint="eastAsia"/>
        </w:rPr>
        <w:t xml:space="preserve"> </w:t>
      </w:r>
      <w:r w:rsidRPr="00D31F5E">
        <w:rPr>
          <w:rStyle w:val="StyleUnderline"/>
          <w:rFonts w:hint="eastAsia"/>
          <w:highlight w:val="cyan"/>
        </w:rPr>
        <w:t>strategic missile defense system would remain small and have a low effectiveness, while the Chinese nuclear arsenal would also remain small.</w:t>
      </w:r>
      <w:r>
        <w:rPr>
          <w:rFonts w:hint="eastAsia"/>
        </w:rPr>
        <w:t>45 If not, the world</w:t>
      </w:r>
      <w:r w:rsidRPr="00C03CAD">
        <w:rPr>
          <w:sz w:val="12"/>
        </w:rPr>
        <w:t xml:space="preserve"> </w:t>
      </w:r>
      <w:r>
        <w:rPr>
          <w:rFonts w:hint="eastAsia"/>
        </w:rPr>
        <w:t>will probably see a highly effective and large-scale U.S. missile defense system facing off against</w:t>
      </w:r>
      <w:r w:rsidRPr="00C03CAD">
        <w:rPr>
          <w:sz w:val="12"/>
        </w:rPr>
        <w:t xml:space="preserve"> </w:t>
      </w:r>
      <w:r>
        <w:rPr>
          <w:rFonts w:hint="eastAsia"/>
        </w:rPr>
        <w:t>a bigger Chinese nuclear arsenal. Needless to say, the first outcome is in both sides</w:t>
      </w:r>
      <w:r>
        <w:rPr>
          <w:rFonts w:hint="eastAsia"/>
        </w:rPr>
        <w:t>’</w:t>
      </w:r>
      <w:r>
        <w:rPr>
          <w:rFonts w:hint="eastAsia"/>
        </w:rPr>
        <w:t xml:space="preserve"> interests, but</w:t>
      </w:r>
      <w:r w:rsidRPr="00C03CAD">
        <w:rPr>
          <w:sz w:val="12"/>
        </w:rPr>
        <w:t xml:space="preserve"> </w:t>
      </w:r>
      <w:r>
        <w:rPr>
          <w:rFonts w:hint="eastAsia"/>
        </w:rPr>
        <w:t>the likelihood it will come to pass will be determined by China-U.S. interactions and cooperation.</w:t>
      </w:r>
      <w:r w:rsidRPr="00C03CAD">
        <w:rPr>
          <w:sz w:val="12"/>
        </w:rPr>
        <w:t xml:space="preserve"> </w:t>
      </w:r>
      <w:r>
        <w:rPr>
          <w:rFonts w:hint="eastAsia"/>
        </w:rPr>
        <w:t xml:space="preserve">Currently, </w:t>
      </w:r>
      <w:r w:rsidRPr="00015B9E">
        <w:rPr>
          <w:rStyle w:val="StyleUnderline"/>
          <w:rFonts w:hint="eastAsia"/>
          <w:highlight w:val="cyan"/>
        </w:rPr>
        <w:t xml:space="preserve">both the </w:t>
      </w:r>
      <w:r w:rsidRPr="00015B9E">
        <w:rPr>
          <w:rStyle w:val="StyleUnderline"/>
          <w:rFonts w:hint="eastAsia"/>
        </w:rPr>
        <w:t xml:space="preserve">Chinese and U.S. </w:t>
      </w:r>
      <w:r w:rsidRPr="00015B9E">
        <w:rPr>
          <w:rStyle w:val="StyleUnderline"/>
          <w:rFonts w:hint="eastAsia"/>
          <w:highlight w:val="cyan"/>
        </w:rPr>
        <w:t xml:space="preserve">militaries are engaged in discussion about setting up a new dialogue </w:t>
      </w:r>
      <w:r w:rsidRPr="00015B9E">
        <w:rPr>
          <w:rStyle w:val="StyleUnderline"/>
          <w:rFonts w:hint="eastAsia"/>
        </w:rPr>
        <w:t>on strategic stability, which would certainly cover nuclear relations.</w:t>
      </w:r>
      <w:r w:rsidRPr="00C03CAD">
        <w:rPr>
          <w:rStyle w:val="StyleUnderline"/>
          <w:rFonts w:hint="eastAsia"/>
        </w:rPr>
        <w:t xml:space="preserve"> </w:t>
      </w:r>
      <w:r w:rsidRPr="0040619A">
        <w:rPr>
          <w:rStyle w:val="StyleUnderline"/>
          <w:rFonts w:hint="eastAsia"/>
          <w:highlight w:val="cyan"/>
        </w:rPr>
        <w:t>This is great progress</w:t>
      </w:r>
      <w:r w:rsidRPr="00C03CAD">
        <w:rPr>
          <w:rStyle w:val="StyleUnderline"/>
          <w:rFonts w:hint="eastAsia"/>
        </w:rPr>
        <w:t xml:space="preserve">, </w:t>
      </w:r>
      <w:r w:rsidRPr="00015B9E">
        <w:rPr>
          <w:rStyle w:val="StyleUnderline"/>
          <w:rFonts w:hint="eastAsia"/>
          <w:highlight w:val="cyan"/>
        </w:rPr>
        <w:t>but</w:t>
      </w:r>
      <w:r w:rsidRPr="00C03CAD">
        <w:rPr>
          <w:rStyle w:val="StyleUnderline"/>
          <w:rFonts w:hint="eastAsia"/>
        </w:rPr>
        <w:t xml:space="preserve"> strategic </w:t>
      </w:r>
      <w:r w:rsidRPr="00D31F5E">
        <w:rPr>
          <w:rStyle w:val="StyleUnderline"/>
          <w:rFonts w:hint="eastAsia"/>
          <w:highlight w:val="cyan"/>
        </w:rPr>
        <w:t>dialogues are not enough</w:t>
      </w:r>
      <w:r w:rsidRPr="00C03CAD">
        <w:rPr>
          <w:rStyle w:val="StyleUnderline"/>
          <w:rFonts w:hint="eastAsia"/>
        </w:rPr>
        <w:t xml:space="preserve">. </w:t>
      </w:r>
      <w:r w:rsidRPr="00015B9E">
        <w:rPr>
          <w:rStyle w:val="StyleUnderline"/>
          <w:rFonts w:hint="eastAsia"/>
        </w:rPr>
        <w:t>In order to maintain strategic stability and avoid arms buildup</w:t>
      </w:r>
      <w:r w:rsidRPr="00D31F5E">
        <w:rPr>
          <w:rStyle w:val="StyleUnderline"/>
          <w:rFonts w:hint="eastAsia"/>
          <w:highlight w:val="cyan"/>
        </w:rPr>
        <w:t xml:space="preserve">, mutual constraints of strategic defensive and offensive capabilities are critical. Given that Washington has repeatedly expressed a willingness to talk but </w:t>
      </w:r>
      <w:proofErr w:type="gramStart"/>
      <w:r w:rsidRPr="00D31F5E">
        <w:rPr>
          <w:rStyle w:val="StyleUnderline"/>
          <w:rFonts w:hint="eastAsia"/>
          <w:highlight w:val="cyan"/>
        </w:rPr>
        <w:t>an unwillingness</w:t>
      </w:r>
      <w:proofErr w:type="gramEnd"/>
      <w:r w:rsidRPr="00D31F5E">
        <w:rPr>
          <w:rStyle w:val="StyleUnderline"/>
          <w:rFonts w:hint="eastAsia"/>
          <w:highlight w:val="cyan"/>
        </w:rPr>
        <w:t xml:space="preserve"> to accept any limit, the prospect for greater cooperation in the nuclear domain seems dim.</w:t>
      </w:r>
    </w:p>
    <w:p w14:paraId="255D6986" w14:textId="77777777" w:rsidR="00F837B8" w:rsidRDefault="00F837B8" w:rsidP="00F837B8">
      <w:pPr>
        <w:pStyle w:val="Heading4"/>
      </w:pPr>
      <w:r>
        <w:t>Status quo solves – nuclear dialogue now</w:t>
      </w:r>
    </w:p>
    <w:p w14:paraId="0BA6098F" w14:textId="77777777" w:rsidR="00F837B8" w:rsidRPr="00692653" w:rsidRDefault="00F837B8" w:rsidP="00F837B8">
      <w:pPr>
        <w:rPr>
          <w:rStyle w:val="Style9pt"/>
          <w:rFonts w:hint="eastAsia"/>
        </w:rPr>
      </w:pPr>
      <w:r w:rsidRPr="00781686">
        <w:rPr>
          <w:rStyle w:val="Style9pt"/>
          <w:rFonts w:hint="eastAsia"/>
        </w:rPr>
        <w:t>Senior Officials, 6-7-2016, "U.S.-China Strategic &amp; Economic Dialogue Outcomes of the Strategic Tr</w:t>
      </w:r>
      <w:r>
        <w:rPr>
          <w:rStyle w:val="Style9pt"/>
          <w:rFonts w:hint="eastAsia"/>
        </w:rPr>
        <w:t xml:space="preserve">ack," U.S. Department of State </w:t>
      </w:r>
      <w:r w:rsidRPr="00781686">
        <w:rPr>
          <w:rStyle w:val="Style9pt"/>
          <w:rFonts w:hint="eastAsia"/>
        </w:rPr>
        <w:t>http://www.state.gov/r/pa/prs/ps/2016/06/258146.htm</w:t>
      </w:r>
    </w:p>
    <w:p w14:paraId="7BC9582F" w14:textId="77777777" w:rsidR="00F837B8" w:rsidRPr="00F837B8" w:rsidRDefault="00F837B8" w:rsidP="00F837B8">
      <w:pPr>
        <w:rPr>
          <w:rFonts w:hint="eastAsia"/>
          <w:sz w:val="16"/>
        </w:rPr>
      </w:pPr>
      <w:proofErr w:type="gramStart"/>
      <w:r w:rsidRPr="00F837B8">
        <w:rPr>
          <w:rFonts w:hint="eastAsia"/>
          <w:sz w:val="16"/>
        </w:rPr>
        <w:t>Bilateral Cooperation</w:t>
      </w:r>
      <w:r w:rsidRPr="00F837B8">
        <w:rPr>
          <w:sz w:val="12"/>
        </w:rPr>
        <w:t>∂</w:t>
      </w:r>
      <w:r w:rsidRPr="00F837B8">
        <w:rPr>
          <w:sz w:val="16"/>
        </w:rPr>
        <w:t xml:space="preserve"> </w:t>
      </w:r>
      <w:r w:rsidRPr="00F837B8">
        <w:rPr>
          <w:rFonts w:hint="eastAsia"/>
          <w:sz w:val="16"/>
        </w:rPr>
        <w:t>1.</w:t>
      </w:r>
      <w:proofErr w:type="gramEnd"/>
      <w:r w:rsidRPr="00F837B8">
        <w:rPr>
          <w:sz w:val="16"/>
        </w:rPr>
        <w:t xml:space="preserve"> </w:t>
      </w:r>
      <w:r w:rsidRPr="00F837B8">
        <w:rPr>
          <w:rFonts w:hint="eastAsia"/>
          <w:sz w:val="16"/>
        </w:rPr>
        <w:t>High-Level Exchanges:</w:t>
      </w:r>
      <w:r w:rsidRPr="00F837B8">
        <w:rPr>
          <w:sz w:val="16"/>
        </w:rPr>
        <w:t xml:space="preserve"> </w:t>
      </w:r>
      <w:r w:rsidRPr="00781686">
        <w:rPr>
          <w:rStyle w:val="StyleUnderline"/>
          <w:rFonts w:hint="eastAsia"/>
          <w:highlight w:val="cyan"/>
        </w:rPr>
        <w:t>The U</w:t>
      </w:r>
      <w:r w:rsidRPr="00692653">
        <w:rPr>
          <w:rStyle w:val="StyleUnderline"/>
          <w:rFonts w:hint="eastAsia"/>
        </w:rPr>
        <w:t xml:space="preserve">nited </w:t>
      </w:r>
      <w:r w:rsidRPr="00781686">
        <w:rPr>
          <w:rStyle w:val="StyleUnderline"/>
          <w:rFonts w:hint="eastAsia"/>
          <w:highlight w:val="cyan"/>
        </w:rPr>
        <w:t>S</w:t>
      </w:r>
      <w:r w:rsidRPr="00692653">
        <w:rPr>
          <w:rStyle w:val="StyleUnderline"/>
          <w:rFonts w:hint="eastAsia"/>
        </w:rPr>
        <w:t xml:space="preserve">tates and </w:t>
      </w:r>
      <w:r w:rsidRPr="00781686">
        <w:rPr>
          <w:rStyle w:val="StyleUnderline"/>
          <w:rFonts w:hint="eastAsia"/>
          <w:highlight w:val="cyan"/>
        </w:rPr>
        <w:t>China commended the progress made in U.S.-China</w:t>
      </w:r>
      <w:r w:rsidRPr="00692653">
        <w:rPr>
          <w:rStyle w:val="StyleUnderline"/>
          <w:rFonts w:hint="eastAsia"/>
        </w:rPr>
        <w:t xml:space="preserve"> relations</w:t>
      </w:r>
      <w:r w:rsidRPr="00F837B8">
        <w:rPr>
          <w:rFonts w:hint="eastAsia"/>
          <w:sz w:val="16"/>
        </w:rPr>
        <w:t xml:space="preserve"> in recent years. The two sides decided to expand cooperation while narrowing differences </w:t>
      </w:r>
      <w:r w:rsidRPr="00692653">
        <w:rPr>
          <w:rStyle w:val="StyleUnderline"/>
          <w:rFonts w:hint="eastAsia"/>
        </w:rPr>
        <w:t>in order to promote the building of a new model of relations</w:t>
      </w:r>
      <w:r w:rsidRPr="00F837B8">
        <w:rPr>
          <w:rFonts w:hint="eastAsia"/>
          <w:sz w:val="16"/>
        </w:rPr>
        <w:t xml:space="preserve"> between China and the United States, in accordance with the consensus reached by the two Heads of State. The two sides commended the outcomes of their Presidents' meeting during the fourth Nuclear Security Summit. The two presidents look forward to meeting at the G-20 Summit in Hangzhou, China and reaffirmed their desire for a successful Summit. </w:t>
      </w:r>
      <w:r w:rsidRPr="00781686">
        <w:rPr>
          <w:rStyle w:val="StyleUnderline"/>
          <w:rFonts w:hint="eastAsia"/>
          <w:highlight w:val="cyan"/>
        </w:rPr>
        <w:t>The two sides decided to maintain high-level exchanges and continue utilizing productive bilateral mechanisms</w:t>
      </w:r>
      <w:r w:rsidRPr="00692653">
        <w:rPr>
          <w:rStyle w:val="StyleUnderline"/>
          <w:rFonts w:hint="eastAsia"/>
        </w:rPr>
        <w:t xml:space="preserve"> such as the Strategic &amp; Economic Dialogue, the Consultation on People-to-People Exchange, the Joint Commission on Commerce and Trade, and the High-Level Dialogue on Cybercrime and Related </w:t>
      </w:r>
      <w:proofErr w:type="gramStart"/>
      <w:r w:rsidRPr="00692653">
        <w:rPr>
          <w:rStyle w:val="StyleUnderline"/>
          <w:rFonts w:hint="eastAsia"/>
        </w:rPr>
        <w:t>Issues</w:t>
      </w:r>
      <w:r w:rsidRPr="00F837B8">
        <w:rPr>
          <w:rFonts w:hint="eastAsia"/>
          <w:sz w:val="16"/>
        </w:rPr>
        <w:t xml:space="preserve"> .</w:t>
      </w:r>
      <w:proofErr w:type="gramEnd"/>
      <w:r w:rsidRPr="00F837B8">
        <w:rPr>
          <w:rFonts w:hint="eastAsia"/>
          <w:sz w:val="16"/>
        </w:rPr>
        <w:t xml:space="preserve"> The two sides further decided to maintain close communication on bilateral, regional, and global issues, and to achieve new concrete results to benefit the people of the two countries and the world.</w:t>
      </w:r>
      <w:r w:rsidRPr="00F837B8">
        <w:rPr>
          <w:sz w:val="12"/>
        </w:rPr>
        <w:t>∂</w:t>
      </w:r>
      <w:r w:rsidRPr="00F837B8">
        <w:rPr>
          <w:sz w:val="16"/>
        </w:rPr>
        <w:t xml:space="preserve"> </w:t>
      </w:r>
      <w:r w:rsidRPr="00F837B8">
        <w:rPr>
          <w:rFonts w:hint="eastAsia"/>
          <w:sz w:val="16"/>
        </w:rPr>
        <w:t>2.</w:t>
      </w:r>
      <w:r w:rsidRPr="00F837B8">
        <w:rPr>
          <w:sz w:val="16"/>
        </w:rPr>
        <w:t xml:space="preserve"> </w:t>
      </w:r>
      <w:r w:rsidRPr="00F837B8">
        <w:rPr>
          <w:rFonts w:hint="eastAsia"/>
          <w:sz w:val="16"/>
        </w:rPr>
        <w:t>Military to-Military Relations:</w:t>
      </w:r>
      <w:r w:rsidRPr="00F837B8">
        <w:rPr>
          <w:sz w:val="16"/>
        </w:rPr>
        <w:t xml:space="preserve"> </w:t>
      </w:r>
      <w:r w:rsidRPr="00F837B8">
        <w:rPr>
          <w:rFonts w:hint="eastAsia"/>
          <w:sz w:val="16"/>
        </w:rPr>
        <w:t xml:space="preserve">The two sides reaffirm their commitment to implement the consensus reached by their state and military leaders respectively, and advance the outcomes produced between the two defense authorities on promoting military-to-military relations by reducing risk and deepening practical cooperation in areas of mutual interest. </w:t>
      </w:r>
      <w:r w:rsidRPr="00692653">
        <w:rPr>
          <w:rStyle w:val="StyleUnderline"/>
          <w:rFonts w:hint="eastAsia"/>
        </w:rPr>
        <w:t xml:space="preserve">The two sides decided to exchange views on the threat to peace and security posed by international terrorist organizations. </w:t>
      </w:r>
      <w:r w:rsidRPr="00F837B8">
        <w:rPr>
          <w:rFonts w:hint="eastAsia"/>
          <w:sz w:val="16"/>
        </w:rPr>
        <w:t>The two navies plan to work toward an agreement to conduct substantive exercises in conjunction with agreed upon port visits to cooperate during natural disaster or counter-piracy operations. The two sides decided to continue to deepen practical cooperation in areas including HA/DR, UN peacekeeping operations, counter-piracy, military medicine, and military archives. China welcomes U.S. Secretary of Defense Ashton Carter to visit China in 2016, and Secretary Carter looks forward to the opportunity to visit China. In 2016, the U.S. plans to host the 2016 Rim of the Pacific Exercise (RIMPAC) and the PLA plans to host the U.S.-China Joint Humanitarian Assistance and Disaster Management Exchange.</w:t>
      </w:r>
      <w:r w:rsidRPr="00F837B8">
        <w:rPr>
          <w:sz w:val="12"/>
        </w:rPr>
        <w:t>∂</w:t>
      </w:r>
      <w:r w:rsidRPr="00F837B8">
        <w:rPr>
          <w:sz w:val="16"/>
        </w:rPr>
        <w:t xml:space="preserve"> </w:t>
      </w:r>
      <w:r w:rsidRPr="00F837B8">
        <w:rPr>
          <w:rFonts w:hint="eastAsia"/>
          <w:sz w:val="16"/>
        </w:rPr>
        <w:t>3.</w:t>
      </w:r>
      <w:r w:rsidRPr="00F837B8">
        <w:rPr>
          <w:sz w:val="16"/>
        </w:rPr>
        <w:t xml:space="preserve"> </w:t>
      </w:r>
      <w:r w:rsidRPr="00F837B8">
        <w:rPr>
          <w:rFonts w:hint="eastAsia"/>
          <w:sz w:val="16"/>
        </w:rPr>
        <w:t>Confidence Building Measures:</w:t>
      </w:r>
      <w:r w:rsidRPr="00F837B8">
        <w:rPr>
          <w:sz w:val="16"/>
        </w:rPr>
        <w:t xml:space="preserve"> </w:t>
      </w:r>
      <w:r w:rsidRPr="00781686">
        <w:rPr>
          <w:rStyle w:val="StyleUnderline"/>
          <w:rFonts w:hint="eastAsia"/>
          <w:highlight w:val="cyan"/>
        </w:rPr>
        <w:t xml:space="preserve">The two sides reaffirm their </w:t>
      </w:r>
      <w:r w:rsidRPr="00781686">
        <w:rPr>
          <w:rStyle w:val="StyleUnderline"/>
          <w:rFonts w:hint="eastAsia"/>
        </w:rPr>
        <w:t xml:space="preserve">commitment to actively implement the two Memoranda of Understanding (MOU) on </w:t>
      </w:r>
      <w:r w:rsidRPr="00781686">
        <w:rPr>
          <w:rStyle w:val="StyleUnderline"/>
          <w:rFonts w:hint="eastAsia"/>
          <w:highlight w:val="cyan"/>
        </w:rPr>
        <w:t>Confidence Building Measures (CBM</w:t>
      </w:r>
      <w:r w:rsidRPr="00692653">
        <w:rPr>
          <w:rStyle w:val="StyleUnderline"/>
          <w:rFonts w:hint="eastAsia"/>
        </w:rPr>
        <w:t>)</w:t>
      </w:r>
      <w:r w:rsidRPr="00F837B8">
        <w:rPr>
          <w:rFonts w:hint="eastAsia"/>
          <w:sz w:val="16"/>
        </w:rPr>
        <w:t xml:space="preserve"> signed between the Ministry of National Defense of China and the U.S. Department of Defense in 2014, namely the Notification of Major Military Activities MOU and Rules of Behavior for Safety of Air and Maritime Encounters MOU. In 2015, the two sides expanded the MOU with the completion of an annex on air-to-air encounters and a crisis communications annex. The completion of these MOU and annexes reflect the two sides' commitment to reducing risk, improving operational safety, and managing differences through sustained and substantive engagements. In 2016, the two sides decided to work to improve implementation of the CBMs by incorporating exercises related to the Rules of Behavior for Safety of Air and Maritime Encounters in conjunction with agreed upon port visits and coordinate on discussions of additional annexes to the Notification</w:t>
      </w:r>
      <w:r w:rsidRPr="00F837B8">
        <w:rPr>
          <w:sz w:val="16"/>
        </w:rPr>
        <w:t xml:space="preserve"> of Major Military Activities MOU, including a mechanism for informing the other party of ballistic missile </w:t>
      </w:r>
      <w:proofErr w:type="gramStart"/>
      <w:r w:rsidRPr="00F837B8">
        <w:rPr>
          <w:sz w:val="16"/>
        </w:rPr>
        <w:t>launches‎.</w:t>
      </w:r>
      <w:proofErr w:type="gramEnd"/>
      <w:r w:rsidRPr="00F837B8">
        <w:rPr>
          <w:sz w:val="16"/>
        </w:rPr>
        <w:t>‎ ‎ ‎</w:t>
      </w:r>
      <w:r w:rsidRPr="00F837B8">
        <w:rPr>
          <w:sz w:val="12"/>
        </w:rPr>
        <w:t>∂</w:t>
      </w:r>
      <w:r w:rsidRPr="00F837B8">
        <w:rPr>
          <w:sz w:val="16"/>
        </w:rPr>
        <w:t xml:space="preserve"> </w:t>
      </w:r>
      <w:r w:rsidRPr="00F837B8">
        <w:rPr>
          <w:rFonts w:hint="eastAsia"/>
          <w:sz w:val="16"/>
        </w:rPr>
        <w:t>4.</w:t>
      </w:r>
      <w:r w:rsidRPr="00F837B8">
        <w:rPr>
          <w:sz w:val="16"/>
        </w:rPr>
        <w:t xml:space="preserve"> </w:t>
      </w:r>
      <w:r w:rsidRPr="00F837B8">
        <w:rPr>
          <w:rFonts w:hint="eastAsia"/>
          <w:sz w:val="16"/>
        </w:rPr>
        <w:t>Strategic Security Dialogue:</w:t>
      </w:r>
      <w:r w:rsidRPr="00F837B8">
        <w:rPr>
          <w:sz w:val="16"/>
        </w:rPr>
        <w:t xml:space="preserve"> </w:t>
      </w:r>
      <w:r w:rsidRPr="00F837B8">
        <w:rPr>
          <w:rFonts w:hint="eastAsia"/>
          <w:sz w:val="16"/>
        </w:rPr>
        <w:t xml:space="preserve">The United States and China held the sixth round of the Strategic Security Dialogue (SSD) on June 5, 2016, during which the two sides had candid, constructive discussions on strategic security issues. The dialogue was co-chaired by Chinese Vice Foreign Minister Zhang </w:t>
      </w:r>
      <w:proofErr w:type="spellStart"/>
      <w:r w:rsidRPr="00F837B8">
        <w:rPr>
          <w:rFonts w:hint="eastAsia"/>
          <w:sz w:val="16"/>
        </w:rPr>
        <w:t>Yesui</w:t>
      </w:r>
      <w:proofErr w:type="spellEnd"/>
      <w:r w:rsidRPr="00F837B8">
        <w:rPr>
          <w:rFonts w:hint="eastAsia"/>
          <w:sz w:val="16"/>
        </w:rPr>
        <w:t xml:space="preserve"> and U.S. Deputy Secretary of State Antony J. </w:t>
      </w:r>
      <w:proofErr w:type="spellStart"/>
      <w:r w:rsidRPr="00F837B8">
        <w:rPr>
          <w:rFonts w:hint="eastAsia"/>
          <w:sz w:val="16"/>
        </w:rPr>
        <w:t>Blinken</w:t>
      </w:r>
      <w:proofErr w:type="spellEnd"/>
      <w:r w:rsidRPr="00F837B8">
        <w:rPr>
          <w:rFonts w:hint="eastAsia"/>
          <w:sz w:val="16"/>
        </w:rPr>
        <w:t xml:space="preserve">, who were joined by Assistant Chief of Staff Ma </w:t>
      </w:r>
      <w:proofErr w:type="spellStart"/>
      <w:r w:rsidRPr="00F837B8">
        <w:rPr>
          <w:rFonts w:hint="eastAsia"/>
          <w:sz w:val="16"/>
        </w:rPr>
        <w:t>Yiming</w:t>
      </w:r>
      <w:proofErr w:type="spellEnd"/>
      <w:r w:rsidRPr="00F837B8">
        <w:rPr>
          <w:rFonts w:hint="eastAsia"/>
          <w:sz w:val="16"/>
        </w:rPr>
        <w:t xml:space="preserve"> of Joint Staff Department, Central Military Commission, Assistant Secretary of Defense for Asian and Pacific Security Affairs David Shear, and other senior defense and civilian officials from the two countries. The two sides noted the dialogue was beneficial to enhancing mutual understanding and trust on strategic security issues and decided to continue in-depth, sustained, and open communication, with the goal of further consolidating a stable and cooperative strategic security relationship between the United States and China. The two sides also decided to hold an inter-sessional meeting of the SSD prior to January 2017 and to hold the next SSD on the eve of the next S&amp;ED.</w:t>
      </w:r>
      <w:r w:rsidRPr="00F837B8">
        <w:rPr>
          <w:sz w:val="16"/>
        </w:rPr>
        <w:t xml:space="preserve"> </w:t>
      </w:r>
      <w:r w:rsidRPr="00F837B8">
        <w:rPr>
          <w:sz w:val="12"/>
        </w:rPr>
        <w:t>∂</w:t>
      </w:r>
      <w:r w:rsidRPr="00F837B8">
        <w:rPr>
          <w:sz w:val="16"/>
        </w:rPr>
        <w:t xml:space="preserve"> </w:t>
      </w:r>
      <w:r w:rsidRPr="00F837B8">
        <w:rPr>
          <w:rFonts w:hint="eastAsia"/>
          <w:sz w:val="16"/>
        </w:rPr>
        <w:t>5. Cyber Security:</w:t>
      </w:r>
      <w:r w:rsidRPr="00F837B8">
        <w:rPr>
          <w:sz w:val="16"/>
        </w:rPr>
        <w:t xml:space="preserve"> </w:t>
      </w:r>
      <w:r w:rsidRPr="00F837B8">
        <w:rPr>
          <w:rFonts w:hint="eastAsia"/>
          <w:sz w:val="16"/>
        </w:rPr>
        <w:t>The United States and China welcomed the cyber commitments reached between President Obama and President Xi during the State Visit last September.</w:t>
      </w:r>
      <w:r w:rsidRPr="00F837B8">
        <w:rPr>
          <w:sz w:val="16"/>
        </w:rPr>
        <w:t xml:space="preserve"> </w:t>
      </w:r>
      <w:r w:rsidRPr="00F837B8">
        <w:rPr>
          <w:rFonts w:hint="eastAsia"/>
          <w:sz w:val="16"/>
        </w:rPr>
        <w:t xml:space="preserve">The two sides welcomed the results of the inaugural U.S.-China High-Level Dialogue on Cybercrime and Related Issues in December, where the two sides decided to build on these commitments through consistent implementation of guidelines for combating c </w:t>
      </w:r>
      <w:proofErr w:type="spellStart"/>
      <w:r w:rsidRPr="00F837B8">
        <w:rPr>
          <w:rFonts w:hint="eastAsia"/>
          <w:sz w:val="16"/>
        </w:rPr>
        <w:t>ybercrime</w:t>
      </w:r>
      <w:proofErr w:type="spellEnd"/>
      <w:r w:rsidRPr="00F837B8">
        <w:rPr>
          <w:rFonts w:hint="eastAsia"/>
          <w:sz w:val="16"/>
        </w:rPr>
        <w:t xml:space="preserve"> and related </w:t>
      </w:r>
      <w:proofErr w:type="gramStart"/>
      <w:r w:rsidRPr="00F837B8">
        <w:rPr>
          <w:rFonts w:hint="eastAsia"/>
          <w:sz w:val="16"/>
        </w:rPr>
        <w:t>issues ;</w:t>
      </w:r>
      <w:proofErr w:type="gramEnd"/>
      <w:r w:rsidRPr="00F837B8">
        <w:rPr>
          <w:rFonts w:hint="eastAsia"/>
          <w:sz w:val="16"/>
        </w:rPr>
        <w:t xml:space="preserve"> and cooperation to combat malicious cyber activity, including hacker attacks. Both countries also reaffirmed their commitment to refrain from conducting or knowingly supporting cyber-enabled theft of intellectual property, including trade secrets or other confidential business information, with the intent of providing competitive advantages to companies or commercial sectors.</w:t>
      </w:r>
      <w:r w:rsidRPr="00F837B8">
        <w:rPr>
          <w:sz w:val="16"/>
        </w:rPr>
        <w:t xml:space="preserve"> </w:t>
      </w:r>
      <w:r w:rsidRPr="00F837B8">
        <w:rPr>
          <w:rFonts w:hint="eastAsia"/>
          <w:sz w:val="16"/>
        </w:rPr>
        <w:t>Both countries affirmed the value of the inaugural Senior Experts Group on International Norms in Cyberspace and Related Issues, where the two sides held constructive, in-depth and fruitful discussion on international norms and related issues in cyberspace and decided to further discuss these issues in the search for common ground.</w:t>
      </w:r>
      <w:r w:rsidRPr="00F837B8">
        <w:rPr>
          <w:sz w:val="16"/>
        </w:rPr>
        <w:t xml:space="preserve"> </w:t>
      </w:r>
      <w:r w:rsidRPr="00F837B8">
        <w:rPr>
          <w:rFonts w:hint="eastAsia"/>
          <w:sz w:val="16"/>
        </w:rPr>
        <w:t xml:space="preserve">The two sides decided to hold the next round of the Senior Experts Group in six months. The two sides look forward to conducting a successful second High-Level Dialogue on Cybercrime and Related Issues, which is planned for June 14 in Beijing. </w:t>
      </w:r>
      <w:r w:rsidRPr="00F837B8">
        <w:rPr>
          <w:sz w:val="12"/>
        </w:rPr>
        <w:t>∂</w:t>
      </w:r>
      <w:r w:rsidRPr="00F837B8">
        <w:rPr>
          <w:sz w:val="16"/>
        </w:rPr>
        <w:t xml:space="preserve"> </w:t>
      </w:r>
      <w:r w:rsidRPr="00F837B8">
        <w:rPr>
          <w:rFonts w:hint="eastAsia"/>
          <w:sz w:val="16"/>
        </w:rPr>
        <w:t>6.</w:t>
      </w:r>
      <w:r w:rsidRPr="00F837B8">
        <w:rPr>
          <w:sz w:val="16"/>
        </w:rPr>
        <w:t xml:space="preserve"> </w:t>
      </w:r>
      <w:r w:rsidRPr="00F837B8">
        <w:rPr>
          <w:rFonts w:hint="eastAsia"/>
          <w:sz w:val="16"/>
        </w:rPr>
        <w:t>Nonproliferation:</w:t>
      </w:r>
      <w:r w:rsidRPr="00F837B8">
        <w:rPr>
          <w:sz w:val="16"/>
        </w:rPr>
        <w:t xml:space="preserve"> </w:t>
      </w:r>
      <w:r w:rsidRPr="00F837B8">
        <w:rPr>
          <w:rFonts w:hint="eastAsia"/>
          <w:sz w:val="16"/>
        </w:rPr>
        <w:t>Both sides welcomed the second meeting of the Nonproliferation Working Group (NWG) in Beijing in May where the United States and China exchanged views on a range of nonproliferation issues, evaluated the international nonproliferation situation, acknowledged the necessity of strengthening bilateral cooperation, and decided to continue close communication regarding each other's concerns.</w:t>
      </w:r>
      <w:r w:rsidRPr="00F837B8">
        <w:rPr>
          <w:sz w:val="16"/>
        </w:rPr>
        <w:t xml:space="preserve"> </w:t>
      </w:r>
      <w:r w:rsidRPr="00F837B8">
        <w:rPr>
          <w:rFonts w:hint="eastAsia"/>
          <w:sz w:val="16"/>
        </w:rPr>
        <w:t>The two sides decided to work toward establishing mutual trust through open and timely communication in this regard. The two sides decided to take a practical approach to manage their differences and take steps to benefit the international nonproliferation system. The two sides decided to hold the third round of the NWG at an appropriate time in Washington, D.C. next year.</w:t>
      </w:r>
      <w:r w:rsidRPr="00F837B8">
        <w:rPr>
          <w:sz w:val="12"/>
        </w:rPr>
        <w:t>∂</w:t>
      </w:r>
      <w:r w:rsidRPr="00F837B8">
        <w:rPr>
          <w:sz w:val="16"/>
        </w:rPr>
        <w:t xml:space="preserve"> </w:t>
      </w:r>
      <w:r w:rsidRPr="00F837B8">
        <w:rPr>
          <w:rFonts w:hint="eastAsia"/>
          <w:sz w:val="16"/>
        </w:rPr>
        <w:t>7.</w:t>
      </w:r>
      <w:r w:rsidRPr="00F837B8">
        <w:rPr>
          <w:sz w:val="16"/>
        </w:rPr>
        <w:t xml:space="preserve"> </w:t>
      </w:r>
      <w:r w:rsidRPr="00F837B8">
        <w:rPr>
          <w:rFonts w:hint="eastAsia"/>
          <w:sz w:val="16"/>
        </w:rPr>
        <w:t>Anti-Corruption and Combatting International Bribery:</w:t>
      </w:r>
      <w:r w:rsidRPr="00F837B8">
        <w:rPr>
          <w:sz w:val="16"/>
        </w:rPr>
        <w:t xml:space="preserve"> </w:t>
      </w:r>
      <w:r w:rsidRPr="00F837B8">
        <w:rPr>
          <w:rFonts w:hint="eastAsia"/>
          <w:sz w:val="16"/>
        </w:rPr>
        <w:t xml:space="preserve">The United States and China reaffirmed the U.S.-China Joint Liaison Group on Law Enforcement Cooperation through the Working Group on Anti-Corruption (JLG ACWG) as the principal mechanism for bilateral anti-corruption cooperation, and decided to work together on the 11 </w:t>
      </w:r>
      <w:proofErr w:type="spellStart"/>
      <w:r w:rsidRPr="00F837B8">
        <w:rPr>
          <w:rFonts w:hint="eastAsia"/>
          <w:sz w:val="16"/>
        </w:rPr>
        <w:t>th</w:t>
      </w:r>
      <w:proofErr w:type="spellEnd"/>
      <w:r w:rsidRPr="00F837B8">
        <w:rPr>
          <w:rFonts w:hint="eastAsia"/>
          <w:sz w:val="16"/>
        </w:rPr>
        <w:t xml:space="preserve"> JLG ACWG meeting in fall 2016. The two sides decided to deepen cooperation on preventing official corruption and combatting transnational bribery, detecting embezzled public funds, denying safe haven for criminals and the proceeds of their crime, and recovering assets. The two sides reaffirmed the importance of publicizing their foreign bribery laws and actively pursuing credible allegations of foreign bribery. The United States welcomed China's commitment to consider joining the OECD Working Group on Bribery as a participant in the near future and China's proposal to organize a round table meeting on the Anti-Bribery Convention and combating international bribery together with the OECD Working Group on Bribery in the second half of 2016.</w:t>
      </w:r>
      <w:r w:rsidRPr="00F837B8">
        <w:rPr>
          <w:sz w:val="12"/>
        </w:rPr>
        <w:t>∂</w:t>
      </w:r>
      <w:r w:rsidRPr="00F837B8">
        <w:rPr>
          <w:sz w:val="16"/>
        </w:rPr>
        <w:t xml:space="preserve"> </w:t>
      </w:r>
      <w:r w:rsidRPr="00F837B8">
        <w:rPr>
          <w:rFonts w:hint="eastAsia"/>
          <w:sz w:val="16"/>
        </w:rPr>
        <w:t>8.</w:t>
      </w:r>
      <w:r w:rsidRPr="00F837B8">
        <w:rPr>
          <w:sz w:val="16"/>
        </w:rPr>
        <w:t xml:space="preserve"> </w:t>
      </w:r>
      <w:r w:rsidRPr="00F837B8">
        <w:rPr>
          <w:rFonts w:hint="eastAsia"/>
          <w:sz w:val="16"/>
        </w:rPr>
        <w:t>Cooperation on Anti-Corruption in the G-20 and APEC:</w:t>
      </w:r>
      <w:r w:rsidRPr="00F837B8">
        <w:rPr>
          <w:sz w:val="16"/>
        </w:rPr>
        <w:t xml:space="preserve"> </w:t>
      </w:r>
      <w:r w:rsidRPr="00F837B8">
        <w:rPr>
          <w:rFonts w:hint="eastAsia"/>
          <w:sz w:val="16"/>
        </w:rPr>
        <w:t>China commended the United States' support to China's G-20 Anti-Corruption Working Group presidency in 2016. The United States and China decided to work with other delegations towards the endorsement of a G-20 Anticorruption Action Plan, setting out key work streams for the next two years. They also decided to work together with G-20 partners towards endorsement of High-Level Principles on Persons Sought for Corruption and Asset Recovery and China's establishment of a research center in Beijing on these issues. The two sides reaffirmed their G-20 commitment to tackle foreign bribery, including implementing the G-20 Principles in this area. The two sides are working together in APEC to develop strong anti-corruption cooperation including through the implementation of the 2014 APEC Beijing Declaration on Fighting Corruption.</w:t>
      </w:r>
      <w:r w:rsidRPr="00F837B8">
        <w:rPr>
          <w:sz w:val="12"/>
        </w:rPr>
        <w:t>∂</w:t>
      </w:r>
      <w:r w:rsidRPr="00F837B8">
        <w:rPr>
          <w:sz w:val="16"/>
        </w:rPr>
        <w:t xml:space="preserve"> </w:t>
      </w:r>
      <w:r w:rsidRPr="00F837B8">
        <w:rPr>
          <w:rFonts w:hint="eastAsia"/>
          <w:sz w:val="16"/>
        </w:rPr>
        <w:t>9. Law Enforcement Cooperation:</w:t>
      </w:r>
      <w:r w:rsidRPr="00F837B8">
        <w:rPr>
          <w:sz w:val="16"/>
        </w:rPr>
        <w:t xml:space="preserve"> </w:t>
      </w:r>
      <w:r w:rsidRPr="00F837B8">
        <w:rPr>
          <w:rFonts w:hint="eastAsia"/>
          <w:sz w:val="16"/>
        </w:rPr>
        <w:t>The United States and China decided to continue efforts to deepen and strengthen law enforcement cooperation to address issues of mutual concern, utilizing the U.S.-China Joint Liaison Group on Law Enforcement Cooperation (JLG) as the principal mechanism of bilateral law enforcement cooperation. The two sides decided to work together to implement the consensus reached at the 13th JLG, including by holding a discussion about recognition and enforcement of forfeiture judgments. The two sides decided to implement the outcomes of the UN General Assembly on the World Drug Problem. The two sides decided to continue strengthening cooperation on control measures and criminal investigations of cases involving drugs, including New Psychoactive Substances, and the smuggling of firearms and other illicit items through the JLG and its working groups. It was noted that the 14th plenary session of the JLG is planned for before the end of 2016 in China. T he Ministry of Public Security of China and the U.S. Department of Homeland Security held two bilateral minister level meetings in 2015.</w:t>
      </w:r>
      <w:r w:rsidRPr="00F837B8">
        <w:rPr>
          <w:sz w:val="16"/>
        </w:rPr>
        <w:t xml:space="preserve"> </w:t>
      </w:r>
      <w:r w:rsidRPr="00F837B8">
        <w:rPr>
          <w:rFonts w:hint="eastAsia"/>
          <w:sz w:val="16"/>
        </w:rPr>
        <w:t>The two sides look forward to continuing to meet at the minister level.</w:t>
      </w:r>
      <w:r w:rsidRPr="00F837B8">
        <w:rPr>
          <w:sz w:val="16"/>
        </w:rPr>
        <w:t xml:space="preserve"> </w:t>
      </w:r>
      <w:r w:rsidRPr="00F837B8">
        <w:rPr>
          <w:sz w:val="12"/>
        </w:rPr>
        <w:t>∂</w:t>
      </w:r>
      <w:r w:rsidRPr="00F837B8">
        <w:rPr>
          <w:sz w:val="16"/>
        </w:rPr>
        <w:t xml:space="preserve"> </w:t>
      </w:r>
      <w:r w:rsidRPr="00F837B8">
        <w:rPr>
          <w:rFonts w:hint="eastAsia"/>
          <w:sz w:val="16"/>
        </w:rPr>
        <w:t>10.</w:t>
      </w:r>
      <w:r w:rsidRPr="00F837B8">
        <w:rPr>
          <w:sz w:val="16"/>
        </w:rPr>
        <w:t xml:space="preserve"> </w:t>
      </w:r>
      <w:r w:rsidRPr="00F837B8">
        <w:rPr>
          <w:rFonts w:hint="eastAsia"/>
          <w:sz w:val="16"/>
        </w:rPr>
        <w:t>Legal Advisers Consultation:</w:t>
      </w:r>
      <w:r w:rsidRPr="00F837B8">
        <w:rPr>
          <w:sz w:val="16"/>
        </w:rPr>
        <w:t xml:space="preserve"> </w:t>
      </w:r>
      <w:r w:rsidRPr="00F837B8">
        <w:rPr>
          <w:rFonts w:hint="eastAsia"/>
          <w:sz w:val="16"/>
        </w:rPr>
        <w:t>The United States and China reaffirmed the importance of engaging on legal issues of mutual interest.</w:t>
      </w:r>
      <w:r w:rsidRPr="00F837B8">
        <w:rPr>
          <w:sz w:val="16"/>
        </w:rPr>
        <w:t xml:space="preserve"> </w:t>
      </w:r>
      <w:r w:rsidRPr="00F837B8">
        <w:rPr>
          <w:rFonts w:hint="eastAsia"/>
          <w:sz w:val="16"/>
        </w:rPr>
        <w:t>The third annual Legal Advisers Consultation between the Director General of the Department of Treaty and Law of the Ministry of Foreign Affairs of China and the Legal Adviser of the U.S. Department of State is planned for the fourth quarter of 2016 in Washington, D.C.</w:t>
      </w:r>
      <w:r w:rsidRPr="00F837B8">
        <w:rPr>
          <w:sz w:val="12"/>
        </w:rPr>
        <w:t>∂</w:t>
      </w:r>
      <w:r w:rsidRPr="00F837B8">
        <w:rPr>
          <w:sz w:val="16"/>
        </w:rPr>
        <w:t xml:space="preserve"> </w:t>
      </w:r>
      <w:r w:rsidRPr="00F837B8">
        <w:rPr>
          <w:rFonts w:hint="eastAsia"/>
          <w:sz w:val="16"/>
        </w:rPr>
        <w:t>11.</w:t>
      </w:r>
      <w:r w:rsidRPr="00F837B8">
        <w:rPr>
          <w:sz w:val="16"/>
        </w:rPr>
        <w:t xml:space="preserve"> </w:t>
      </w:r>
      <w:r w:rsidRPr="00F837B8">
        <w:rPr>
          <w:rFonts w:hint="eastAsia"/>
          <w:sz w:val="16"/>
        </w:rPr>
        <w:t>Disability Rights:</w:t>
      </w:r>
      <w:r w:rsidRPr="00F837B8">
        <w:rPr>
          <w:sz w:val="16"/>
        </w:rPr>
        <w:t xml:space="preserve"> </w:t>
      </w:r>
      <w:r w:rsidRPr="00F837B8">
        <w:rPr>
          <w:rFonts w:hint="eastAsia"/>
          <w:sz w:val="16"/>
        </w:rPr>
        <w:t>The United States and China decided to continue their productive engagement on disability rights issues and convene the third U.S.-China Coordination Meeting on Disability in April 2017.</w:t>
      </w:r>
      <w:r w:rsidRPr="00F837B8">
        <w:rPr>
          <w:sz w:val="16"/>
        </w:rPr>
        <w:t xml:space="preserve"> </w:t>
      </w:r>
      <w:r w:rsidRPr="00F837B8">
        <w:rPr>
          <w:rFonts w:hint="eastAsia"/>
          <w:sz w:val="16"/>
        </w:rPr>
        <w:t>The two sides decided to expand dialogue and exchange on the rights of persons with disabilities as articulated in the Convention on the Rights of Persons with Disabilities, with an ongoing emphasis on inclusive education, employment, accessibility, and rehabilitation.</w:t>
      </w:r>
      <w:r w:rsidRPr="00F837B8">
        <w:rPr>
          <w:sz w:val="16"/>
        </w:rPr>
        <w:t xml:space="preserve"> </w:t>
      </w:r>
      <w:r w:rsidRPr="00F837B8">
        <w:rPr>
          <w:rFonts w:hint="eastAsia"/>
          <w:sz w:val="16"/>
        </w:rPr>
        <w:t>The two sides recognized the important contributions of professional institutions and NGOs in the promotion of disability rights issues and decided to work together with those organizations to explore technical workshops and visits designed to share experiences and identify promising practices in the related areas.</w:t>
      </w:r>
      <w:r w:rsidRPr="00F837B8">
        <w:rPr>
          <w:sz w:val="16"/>
        </w:rPr>
        <w:t xml:space="preserve"> </w:t>
      </w:r>
      <w:r w:rsidRPr="00F837B8">
        <w:rPr>
          <w:sz w:val="12"/>
        </w:rPr>
        <w:t>∂</w:t>
      </w:r>
      <w:r w:rsidRPr="00F837B8">
        <w:rPr>
          <w:sz w:val="16"/>
        </w:rPr>
        <w:t xml:space="preserve"> </w:t>
      </w:r>
      <w:r w:rsidRPr="00F837B8">
        <w:rPr>
          <w:rFonts w:hint="eastAsia"/>
          <w:sz w:val="16"/>
        </w:rPr>
        <w:t>12.</w:t>
      </w:r>
      <w:r w:rsidRPr="00781686">
        <w:rPr>
          <w:rStyle w:val="StyleUnderline"/>
        </w:rPr>
        <w:t xml:space="preserve"> </w:t>
      </w:r>
      <w:r w:rsidRPr="00781686">
        <w:rPr>
          <w:rStyle w:val="StyleUnderline"/>
          <w:rFonts w:hint="eastAsia"/>
        </w:rPr>
        <w:t>Nuclear Security:</w:t>
      </w:r>
      <w:r w:rsidRPr="00781686">
        <w:rPr>
          <w:rStyle w:val="StyleUnderline"/>
        </w:rPr>
        <w:t xml:space="preserve"> </w:t>
      </w:r>
      <w:r w:rsidRPr="00781686">
        <w:rPr>
          <w:rStyle w:val="StyleUnderline"/>
          <w:rFonts w:hint="eastAsia"/>
          <w:highlight w:val="cyan"/>
        </w:rPr>
        <w:t>In recognition of their common interests and responsibilities in promoting nuclear security, the United States and China held the inaugural Nuclear Security Dialogue</w:t>
      </w:r>
      <w:r w:rsidRPr="00781686">
        <w:rPr>
          <w:rStyle w:val="StyleUnderline"/>
          <w:rFonts w:hint="eastAsia"/>
        </w:rPr>
        <w:t xml:space="preserve"> (NSD) </w:t>
      </w:r>
      <w:r w:rsidRPr="00781686">
        <w:rPr>
          <w:rStyle w:val="StyleUnderline"/>
          <w:rFonts w:hint="eastAsia"/>
          <w:highlight w:val="cyan"/>
        </w:rPr>
        <w:t>in February 2016</w:t>
      </w:r>
      <w:r w:rsidRPr="00781686">
        <w:rPr>
          <w:rStyle w:val="StyleUnderline"/>
          <w:rFonts w:hint="eastAsia"/>
        </w:rPr>
        <w:t>. The dialogue contributed to the successful 2016 Nuclear Security Summit (NSS) hosted by President Obama and attended by President Xi. The two sides reaffirmed the U.S.-China Joint Statement on Nuclear Security Cooperation released on March 31, 2016, expressed their commitment to deepen bilateral collaboration in this regard, and decided to hold the second round of the NSD in advance of the next S&amp;ED.</w:t>
      </w:r>
      <w:r w:rsidRPr="00781686">
        <w:rPr>
          <w:rStyle w:val="StyleUnderline"/>
        </w:rPr>
        <w:t xml:space="preserve"> </w:t>
      </w:r>
      <w:r w:rsidRPr="00781686">
        <w:rPr>
          <w:rStyle w:val="StyleUnderline"/>
          <w:rFonts w:hint="eastAsia"/>
          <w:highlight w:val="cyan"/>
        </w:rPr>
        <w:t xml:space="preserve">China and the United States also welcomed the official opening of the Center of Excellence (COE) in Beijing </w:t>
      </w:r>
      <w:r w:rsidRPr="00781686">
        <w:rPr>
          <w:rStyle w:val="StyleUnderline"/>
          <w:rFonts w:hint="eastAsia"/>
        </w:rPr>
        <w:t xml:space="preserve">on March 18, 2016, an event that marked a significant milestone of bilateral cooperation on nuclear security and an important outcome of the NSS process. </w:t>
      </w:r>
      <w:r w:rsidRPr="00781686">
        <w:rPr>
          <w:rStyle w:val="StyleUnderline"/>
          <w:rFonts w:hint="eastAsia"/>
          <w:highlight w:val="cyan"/>
        </w:rPr>
        <w:t>The COE contributes to the development of nuclear security. The two sides look forward to continued cooperation on training and technical exchanges</w:t>
      </w:r>
      <w:r w:rsidRPr="00781686">
        <w:rPr>
          <w:rStyle w:val="StyleUnderline"/>
          <w:rFonts w:hint="eastAsia"/>
        </w:rPr>
        <w:t xml:space="preserve"> at the COE. The two sides also welcomed the successful conversion of the first Miniature Neutron Source Reactor (MNSR), located at the China Institute of Atomic Energy and reaffirmed their commitment to the conversion of other MNSRs from highly enriched uranium fuel to low-enriched uranium fuel, as stated in the U.S.-China Joint Statement on Nuclear Security Cooperation. The United States and China also plan to exchange views on the threat of nuclear smuggling and consider expanding cooperation to counter this threat</w:t>
      </w:r>
      <w:r w:rsidRPr="00F837B8">
        <w:rPr>
          <w:rFonts w:hint="eastAsia"/>
          <w:sz w:val="16"/>
        </w:rPr>
        <w:t>.</w:t>
      </w:r>
      <w:r w:rsidRPr="00F837B8">
        <w:rPr>
          <w:sz w:val="16"/>
        </w:rPr>
        <w:t xml:space="preserve"> </w:t>
      </w:r>
      <w:r w:rsidRPr="00F837B8">
        <w:rPr>
          <w:sz w:val="12"/>
        </w:rPr>
        <w:t>∂</w:t>
      </w:r>
      <w:r w:rsidRPr="00F837B8">
        <w:rPr>
          <w:sz w:val="16"/>
        </w:rPr>
        <w:t xml:space="preserve"> </w:t>
      </w:r>
      <w:r w:rsidRPr="00F837B8">
        <w:rPr>
          <w:rFonts w:hint="eastAsia"/>
          <w:sz w:val="16"/>
        </w:rPr>
        <w:t>13.</w:t>
      </w:r>
      <w:r w:rsidRPr="00F837B8">
        <w:rPr>
          <w:sz w:val="16"/>
        </w:rPr>
        <w:t xml:space="preserve"> </w:t>
      </w:r>
      <w:r w:rsidRPr="00F837B8">
        <w:rPr>
          <w:rFonts w:hint="eastAsia"/>
          <w:sz w:val="16"/>
        </w:rPr>
        <w:t>Commodity Identification Training (CIT) for Nonproliferation Export Control:</w:t>
      </w:r>
      <w:r w:rsidRPr="00F837B8">
        <w:rPr>
          <w:sz w:val="16"/>
        </w:rPr>
        <w:t xml:space="preserve"> </w:t>
      </w:r>
      <w:r w:rsidRPr="00F837B8">
        <w:rPr>
          <w:rFonts w:hint="eastAsia"/>
          <w:sz w:val="16"/>
        </w:rPr>
        <w:t>The U.S. Department of Energy and the General Administration of Customs of the People's Republic of China (GACC) signed the Statement of Intent for Cooperation in the Field of Commodity Identification Training for Nonproliferation Export Control in March 2016. The Statement of Intent (SOI) facilitates continued cooperation to develop a Chinese national course for CIT, aimed at combating illicit trafficking of WMD-related materials, equipment, and technology through nuclear and dual-use commodity familiarization and identification.</w:t>
      </w:r>
      <w:r w:rsidRPr="00F837B8">
        <w:rPr>
          <w:sz w:val="12"/>
        </w:rPr>
        <w:t>∂</w:t>
      </w:r>
      <w:r w:rsidRPr="00F837B8">
        <w:rPr>
          <w:sz w:val="16"/>
        </w:rPr>
        <w:t xml:space="preserve"> </w:t>
      </w:r>
      <w:r w:rsidRPr="00F837B8">
        <w:rPr>
          <w:rFonts w:hint="eastAsia"/>
          <w:sz w:val="16"/>
        </w:rPr>
        <w:t>14.</w:t>
      </w:r>
      <w:r w:rsidRPr="00F837B8">
        <w:rPr>
          <w:sz w:val="16"/>
        </w:rPr>
        <w:t xml:space="preserve"> </w:t>
      </w:r>
      <w:r w:rsidRPr="00F837B8">
        <w:rPr>
          <w:rFonts w:hint="eastAsia"/>
          <w:sz w:val="16"/>
        </w:rPr>
        <w:t>Combating the Smuggling of Nuclear Materials:</w:t>
      </w:r>
      <w:r w:rsidRPr="00F837B8">
        <w:rPr>
          <w:sz w:val="16"/>
        </w:rPr>
        <w:t xml:space="preserve"> </w:t>
      </w:r>
      <w:r w:rsidRPr="00F837B8">
        <w:rPr>
          <w:rFonts w:hint="eastAsia"/>
          <w:sz w:val="16"/>
        </w:rPr>
        <w:t xml:space="preserve">The U.S. Department of Energy/National Nuclear Security Administration (DOE/NNSA) and the General Administration of Customs of the People's Republic of China (GACC) decided to continue their technical collaboration to mature, expand, and sustain GACC's capacity building efforts in nuclear detection to combat international nuclear smuggling. DOE/NNSA and GACC decided to continue a technical exchange program on GACC's deployments at the </w:t>
      </w:r>
      <w:proofErr w:type="spellStart"/>
      <w:r w:rsidRPr="00F837B8">
        <w:rPr>
          <w:rFonts w:hint="eastAsia"/>
          <w:sz w:val="16"/>
        </w:rPr>
        <w:t>Yangshan</w:t>
      </w:r>
      <w:proofErr w:type="spellEnd"/>
      <w:r w:rsidRPr="00F837B8">
        <w:rPr>
          <w:rFonts w:hint="eastAsia"/>
          <w:sz w:val="16"/>
        </w:rPr>
        <w:t xml:space="preserve"> Import Lanes, the planned deployment of a radiation detection system at the Port of Tianjin, and the development of a training and exercise process within Customs.</w:t>
      </w:r>
      <w:r w:rsidRPr="00F837B8">
        <w:rPr>
          <w:sz w:val="12"/>
        </w:rPr>
        <w:t>∂</w:t>
      </w:r>
      <w:r w:rsidRPr="00F837B8">
        <w:rPr>
          <w:sz w:val="16"/>
        </w:rPr>
        <w:t xml:space="preserve"> </w:t>
      </w:r>
      <w:r w:rsidRPr="00F837B8">
        <w:rPr>
          <w:rFonts w:hint="eastAsia"/>
          <w:sz w:val="16"/>
        </w:rPr>
        <w:t>15.</w:t>
      </w:r>
      <w:r w:rsidRPr="00F837B8">
        <w:rPr>
          <w:sz w:val="16"/>
        </w:rPr>
        <w:t xml:space="preserve"> </w:t>
      </w:r>
      <w:r w:rsidRPr="00F837B8">
        <w:rPr>
          <w:rFonts w:hint="eastAsia"/>
          <w:sz w:val="16"/>
        </w:rPr>
        <w:t>Nuclear Forensics Analysis:</w:t>
      </w:r>
      <w:r w:rsidRPr="00F837B8">
        <w:rPr>
          <w:sz w:val="16"/>
        </w:rPr>
        <w:t xml:space="preserve"> </w:t>
      </w:r>
      <w:r w:rsidRPr="00F837B8">
        <w:rPr>
          <w:rFonts w:hint="eastAsia"/>
          <w:sz w:val="16"/>
        </w:rPr>
        <w:t xml:space="preserve">The Department of Energy/National Nuclear Security Administration (DOE/NNSA) has engaged with the China Atomic Energy Authority (CAEA) in nuclear forensics analysis activities since January 2014 under Peaceful Uses of Nuclear Technology (PUNT) Working Group II. In August 2015, NNSA and CAEA presented the results of their cooperation on a bilateral uranium age dating project, and they are working to develop a peer-reviewed publication of the study. The two sides plan to continue their work on age dating by examining additional parent-daughter pairs to gain a better understanding of discordant age determinations </w:t>
      </w:r>
      <w:proofErr w:type="gramStart"/>
      <w:r w:rsidRPr="00F837B8">
        <w:rPr>
          <w:rFonts w:hint="eastAsia"/>
          <w:sz w:val="16"/>
        </w:rPr>
        <w:t>( e.g</w:t>
      </w:r>
      <w:proofErr w:type="gramEnd"/>
      <w:r w:rsidRPr="00F837B8">
        <w:rPr>
          <w:rFonts w:hint="eastAsia"/>
          <w:sz w:val="16"/>
        </w:rPr>
        <w:t>. , when pairs yield different ages).</w:t>
      </w:r>
    </w:p>
    <w:p w14:paraId="250B3B66" w14:textId="77777777" w:rsidR="00F837B8" w:rsidRPr="00781686" w:rsidRDefault="00F837B8" w:rsidP="006839F3">
      <w:pPr>
        <w:rPr>
          <w:rStyle w:val="StyleUnderline"/>
        </w:rPr>
      </w:pPr>
    </w:p>
    <w:p w14:paraId="52DF455E" w14:textId="59C4BD05" w:rsidR="008D6CD3" w:rsidRDefault="008D6CD3" w:rsidP="008D6CD3">
      <w:pPr>
        <w:pStyle w:val="Heading2"/>
        <w:rPr>
          <w:rFonts w:hint="eastAsia"/>
        </w:rPr>
      </w:pPr>
      <w:r>
        <w:t xml:space="preserve">Nuclear </w:t>
      </w:r>
      <w:r w:rsidR="00CB52B7">
        <w:t>modernization</w:t>
      </w:r>
    </w:p>
    <w:p w14:paraId="1145D028" w14:textId="3543DFEA" w:rsidR="008D6CD3" w:rsidRPr="008D6CD3" w:rsidRDefault="008D6CD3" w:rsidP="008D6CD3">
      <w:pPr>
        <w:pStyle w:val="Heading4"/>
        <w:rPr>
          <w:rFonts w:hint="eastAsia"/>
        </w:rPr>
      </w:pPr>
      <w:r>
        <w:t xml:space="preserve">U.S. military degradation </w:t>
      </w:r>
      <w:r w:rsidR="006839F3">
        <w:t>are a massive alt cause</w:t>
      </w:r>
      <w:r w:rsidRPr="008D6CD3">
        <w:rPr>
          <w:rFonts w:hint="eastAsia"/>
        </w:rPr>
        <w:t xml:space="preserve"> </w:t>
      </w:r>
      <w:r>
        <w:br/>
      </w:r>
      <w:r w:rsidRPr="008D6CD3">
        <w:rPr>
          <w:rFonts w:hint="eastAsia"/>
        </w:rPr>
        <w:t xml:space="preserve">Samuels and </w:t>
      </w:r>
      <w:proofErr w:type="spellStart"/>
      <w:r w:rsidRPr="008D6CD3">
        <w:rPr>
          <w:rFonts w:hint="eastAsia"/>
        </w:rPr>
        <w:t>Schoff</w:t>
      </w:r>
      <w:proofErr w:type="spellEnd"/>
      <w:r w:rsidRPr="008D6CD3">
        <w:rPr>
          <w:rFonts w:hint="eastAsia"/>
        </w:rPr>
        <w:t>, 2015</w:t>
      </w:r>
      <w:r>
        <w:rPr>
          <w:rFonts w:hint="eastAsia"/>
        </w:rPr>
        <w:t xml:space="preserve"> </w:t>
      </w:r>
    </w:p>
    <w:p w14:paraId="69B75C3E" w14:textId="1CC39C52" w:rsidR="008D6CD3" w:rsidRPr="008D6CD3" w:rsidRDefault="008D6CD3" w:rsidP="008D6CD3">
      <w:pPr>
        <w:widowControl w:val="0"/>
        <w:autoSpaceDE w:val="0"/>
        <w:autoSpaceDN w:val="0"/>
        <w:adjustRightInd w:val="0"/>
        <w:rPr>
          <w:rStyle w:val="Style9pt"/>
          <w:rFonts w:hint="eastAsia"/>
        </w:rPr>
      </w:pPr>
      <w:r w:rsidRPr="008D6CD3">
        <w:rPr>
          <w:rStyle w:val="Style9pt"/>
        </w:rPr>
        <w:t>(Richard J. Samuels, Ford International Professor of Political Science and Director of the Center for International Studies at the Massachusetts Institute of Technology</w:t>
      </w:r>
      <w:proofErr w:type="gramStart"/>
      <w:r w:rsidRPr="008D6CD3">
        <w:rPr>
          <w:rStyle w:val="Style9pt"/>
        </w:rPr>
        <w:t>,  and</w:t>
      </w:r>
      <w:proofErr w:type="gramEnd"/>
      <w:r w:rsidRPr="008D6CD3">
        <w:rPr>
          <w:rStyle w:val="Style9pt"/>
        </w:rPr>
        <w:t xml:space="preserve"> James L. </w:t>
      </w:r>
      <w:proofErr w:type="spellStart"/>
      <w:r w:rsidRPr="008D6CD3">
        <w:rPr>
          <w:rStyle w:val="Style9pt"/>
        </w:rPr>
        <w:t>Schoff</w:t>
      </w:r>
      <w:proofErr w:type="spellEnd"/>
      <w:r w:rsidRPr="008D6CD3">
        <w:rPr>
          <w:rStyle w:val="Style9pt"/>
        </w:rPr>
        <w:t>, a Senior Associate in the Asia Program at the Carnegie Endowment for International Peace, "Japan's Nuclear Hedge: Beyond “Allergy” and Breakout", Political Science Quarterly Fall 2015, Wiley Online Library, BC)</w:t>
      </w:r>
    </w:p>
    <w:p w14:paraId="24E74EB3" w14:textId="56ECE159" w:rsidR="008D6CD3" w:rsidRPr="008D6CD3" w:rsidRDefault="008D6CD3" w:rsidP="008D6CD3">
      <w:pPr>
        <w:rPr>
          <w:rStyle w:val="StyleUnderline"/>
          <w:rFonts w:hint="eastAsia"/>
        </w:rPr>
      </w:pPr>
      <w:r w:rsidRPr="008D6CD3">
        <w:rPr>
          <w:rStyle w:val="StyleUnderline"/>
          <w:rFonts w:hint="eastAsia"/>
          <w:highlight w:val="cyan"/>
        </w:rPr>
        <w:t>In the case of China,</w:t>
      </w:r>
      <w:r w:rsidRPr="008D6CD3">
        <w:rPr>
          <w:rStyle w:val="StyleUnderline"/>
          <w:rFonts w:hint="eastAsia"/>
        </w:rPr>
        <w:t xml:space="preserve"> </w:t>
      </w:r>
      <w:r w:rsidRPr="008D6CD3">
        <w:rPr>
          <w:rStyle w:val="StyleUnderline"/>
          <w:rFonts w:hint="eastAsia"/>
          <w:highlight w:val="cyan"/>
        </w:rPr>
        <w:t>the allies</w:t>
      </w:r>
      <w:r w:rsidRPr="008D6CD3">
        <w:rPr>
          <w:rStyle w:val="StyleUnderline"/>
          <w:rFonts w:hint="eastAsia"/>
          <w:highlight w:val="cyan"/>
        </w:rPr>
        <w:t>’</w:t>
      </w:r>
      <w:r w:rsidRPr="008D6CD3">
        <w:rPr>
          <w:rStyle w:val="StyleUnderline"/>
          <w:rFonts w:hint="eastAsia"/>
          <w:highlight w:val="cyan"/>
        </w:rPr>
        <w:t xml:space="preserve"> superiority in conventional forces appears more important than the nuclear balance for now, especially as the U.S. arsenal shrinks</w:t>
      </w:r>
      <w:r w:rsidRPr="008D6CD3">
        <w:rPr>
          <w:rStyle w:val="StyleUnderline"/>
          <w:rFonts w:hint="eastAsia"/>
        </w:rPr>
        <w:t>.</w:t>
      </w:r>
      <w:r w:rsidRPr="008D6CD3">
        <w:rPr>
          <w:rFonts w:hint="eastAsia"/>
        </w:rPr>
        <w:t xml:space="preserve"> This comes in part from a core challenge of extended deterrence, wherein a deterrence provider seeks to limit a conflict to the region it is protecting in order to avoid an all-out war that might entangle its homeland. Based on this logic, </w:t>
      </w:r>
      <w:r w:rsidRPr="008D6CD3">
        <w:rPr>
          <w:rStyle w:val="StyleUnderline"/>
          <w:rFonts w:hint="eastAsia"/>
          <w:highlight w:val="cyan"/>
        </w:rPr>
        <w:t>while Washington will do everything it can to prevent the escalation</w:t>
      </w:r>
      <w:r w:rsidRPr="008D6CD3">
        <w:rPr>
          <w:rStyle w:val="StyleUnderline"/>
          <w:rFonts w:hint="eastAsia"/>
        </w:rPr>
        <w:t xml:space="preserve"> or expansion </w:t>
      </w:r>
      <w:r w:rsidRPr="008D6CD3">
        <w:rPr>
          <w:rStyle w:val="StyleUnderline"/>
          <w:rFonts w:hint="eastAsia"/>
          <w:highlight w:val="cyan"/>
        </w:rPr>
        <w:t>of an East Asian regional conflict, if the U.S. military cannot dominate conventionally, Washington might default to accommodation</w:t>
      </w:r>
      <w:r w:rsidRPr="008D6CD3">
        <w:rPr>
          <w:rStyle w:val="StyleUnderline"/>
          <w:rFonts w:hint="eastAsia"/>
        </w:rPr>
        <w:t xml:space="preserve"> rather than resort to nuclear weapons.</w:t>
      </w:r>
      <w:r w:rsidRPr="008D6CD3">
        <w:rPr>
          <w:rFonts w:hint="eastAsia"/>
        </w:rPr>
        <w:t xml:space="preserve"> As one former diplomat explained, </w:t>
      </w:r>
      <w:r w:rsidRPr="008D6CD3">
        <w:rPr>
          <w:rFonts w:hint="eastAsia"/>
        </w:rPr>
        <w:t>“</w:t>
      </w:r>
      <w:r w:rsidRPr="008D6CD3">
        <w:rPr>
          <w:rFonts w:hint="eastAsia"/>
        </w:rPr>
        <w:t xml:space="preserve">the conventional superiority advantage is critical, because it obviates the whole debate about whether or not Washington would </w:t>
      </w:r>
      <w:r w:rsidRPr="008D6CD3">
        <w:rPr>
          <w:rFonts w:hint="eastAsia"/>
        </w:rPr>
        <w:t>‘</w:t>
      </w:r>
      <w:r w:rsidRPr="008D6CD3">
        <w:rPr>
          <w:rFonts w:hint="eastAsia"/>
        </w:rPr>
        <w:t>sacrifice Los Angeles to save Tokyo</w:t>
      </w:r>
      <w:r w:rsidRPr="008D6CD3">
        <w:rPr>
          <w:rFonts w:hint="eastAsia"/>
        </w:rPr>
        <w:t>’</w:t>
      </w:r>
      <w:r w:rsidRPr="008D6CD3">
        <w:rPr>
          <w:rFonts w:hint="eastAsia"/>
        </w:rPr>
        <w:t xml:space="preserve"> in a nuclear exchange.</w:t>
      </w:r>
      <w:r w:rsidRPr="008D6CD3">
        <w:rPr>
          <w:rFonts w:hint="eastAsia"/>
        </w:rPr>
        <w:t>”</w:t>
      </w:r>
      <w:r w:rsidRPr="008D6CD3">
        <w:rPr>
          <w:rFonts w:hint="eastAsia"/>
        </w:rPr>
        <w:t xml:space="preserve">48 Consequently, </w:t>
      </w:r>
      <w:r w:rsidRPr="008D6CD3">
        <w:rPr>
          <w:rStyle w:val="StyleUnderline"/>
          <w:rFonts w:hint="eastAsia"/>
          <w:highlight w:val="cyan"/>
        </w:rPr>
        <w:t>even though nuclear weapons are a</w:t>
      </w:r>
      <w:r w:rsidRPr="008D6CD3">
        <w:rPr>
          <w:rStyle w:val="StyleUnderline"/>
          <w:rFonts w:hint="eastAsia"/>
        </w:rPr>
        <w:t xml:space="preserve"> major p</w:t>
      </w:r>
      <w:r w:rsidRPr="008D6CD3">
        <w:rPr>
          <w:rStyle w:val="StyleUnderline"/>
          <w:rFonts w:hint="eastAsia"/>
          <w:highlight w:val="cyan"/>
        </w:rPr>
        <w:t xml:space="preserve">sychological component of </w:t>
      </w:r>
      <w:r w:rsidRPr="008D6CD3">
        <w:rPr>
          <w:rStyle w:val="StyleUnderline"/>
          <w:rFonts w:hint="eastAsia"/>
        </w:rPr>
        <w:t>extended</w:t>
      </w:r>
      <w:r w:rsidRPr="008D6CD3">
        <w:rPr>
          <w:rStyle w:val="StyleUnderline"/>
          <w:rFonts w:hint="eastAsia"/>
          <w:highlight w:val="cyan"/>
        </w:rPr>
        <w:t xml:space="preserve"> deterrence</w:t>
      </w:r>
      <w:r w:rsidRPr="008D6CD3">
        <w:rPr>
          <w:rStyle w:val="StyleUnderline"/>
          <w:rFonts w:hint="eastAsia"/>
        </w:rPr>
        <w:t xml:space="preserve"> (and certainly the most talked about), </w:t>
      </w:r>
      <w:r w:rsidRPr="008D6CD3">
        <w:rPr>
          <w:rStyle w:val="StyleUnderline"/>
          <w:rFonts w:hint="eastAsia"/>
          <w:highlight w:val="cyan"/>
        </w:rPr>
        <w:t>Japan is</w:t>
      </w:r>
      <w:r w:rsidRPr="008D6CD3">
        <w:rPr>
          <w:rStyle w:val="StyleUnderline"/>
          <w:rFonts w:hint="eastAsia"/>
        </w:rPr>
        <w:t xml:space="preserve"> also </w:t>
      </w:r>
      <w:r w:rsidRPr="008D6CD3">
        <w:rPr>
          <w:rStyle w:val="StyleUnderline"/>
          <w:rFonts w:hint="eastAsia"/>
          <w:highlight w:val="cyan"/>
        </w:rPr>
        <w:t>focused on the U.S. projection of conventional power, which is under strain from U.S. budget politics, Chinese military developments, and from Japan</w:t>
      </w:r>
      <w:r w:rsidRPr="008D6CD3">
        <w:rPr>
          <w:rStyle w:val="StyleUnderline"/>
          <w:rFonts w:hint="eastAsia"/>
          <w:highlight w:val="cyan"/>
        </w:rPr>
        <w:t>’</w:t>
      </w:r>
      <w:r w:rsidRPr="008D6CD3">
        <w:rPr>
          <w:rStyle w:val="StyleUnderline"/>
          <w:rFonts w:hint="eastAsia"/>
          <w:highlight w:val="cyan"/>
        </w:rPr>
        <w:t>s unwillingness to invest in its own defense.</w:t>
      </w:r>
    </w:p>
    <w:sectPr w:rsidR="008D6CD3" w:rsidRPr="008D6CD3" w:rsidSect="00072718">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E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altName w:val="Times New Roman"/>
    <w:panose1 w:val="02040503050406030204"/>
    <w:charset w:val="00"/>
    <w:family w:val="roman"/>
    <w:notTrueType/>
    <w:pitch w:val="default"/>
  </w:font>
  <w:font w:name="ＭＳ 明朝">
    <w:altName w:val="Optima ExtraBlack"/>
    <w:panose1 w:val="00000000000000000000"/>
    <w:charset w:val="80"/>
    <w:family w:val="roman"/>
    <w:notTrueType/>
    <w:pitch w:val="fixed"/>
    <w:sig w:usb0="00000001" w:usb1="08070000" w:usb2="00000010" w:usb3="00000000" w:csb0="00020000" w:csb1="00000000"/>
  </w:font>
  <w:font w:name="Calibri">
    <w:altName w:val="Arial"/>
    <w:panose1 w:val="020F0502020204030204"/>
    <w:charset w:val="00"/>
    <w:family w:val="roman"/>
    <w:notTrueType/>
    <w:pitch w:val="default"/>
  </w:font>
  <w:font w:name="ＭＳ ゴシック">
    <w:altName w:val="Arial Unicode MS"/>
    <w:panose1 w:val="00000000000000000000"/>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 w:name="Arial">
    <w:panose1 w:val="02000000000000000000"/>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nsid w:val="FFFFFF7C"/>
    <w:multiLevelType w:val="singleLevel"/>
    <w:tmpl w:val="DD48CC26"/>
    <w:lvl w:ilvl="0">
      <w:start w:val="1"/>
      <w:numFmt w:val="decimal"/>
      <w:lvlText w:val="%1."/>
      <w:lvlJc w:val="left"/>
      <w:pPr>
        <w:tabs>
          <w:tab w:val="num" w:pos="1800"/>
        </w:tabs>
        <w:ind w:left="1800" w:hanging="360"/>
      </w:pPr>
    </w:lvl>
  </w:abstractNum>
  <w:abstractNum w:abstractNumId="2">
    <w:nsid w:val="FFFFFF7D"/>
    <w:multiLevelType w:val="singleLevel"/>
    <w:tmpl w:val="D1287A64"/>
    <w:lvl w:ilvl="0">
      <w:start w:val="1"/>
      <w:numFmt w:val="decimal"/>
      <w:lvlText w:val="%1."/>
      <w:lvlJc w:val="left"/>
      <w:pPr>
        <w:tabs>
          <w:tab w:val="num" w:pos="1440"/>
        </w:tabs>
        <w:ind w:left="1440" w:hanging="360"/>
      </w:pPr>
    </w:lvl>
  </w:abstractNum>
  <w:abstractNum w:abstractNumId="3">
    <w:nsid w:val="FFFFFF7E"/>
    <w:multiLevelType w:val="singleLevel"/>
    <w:tmpl w:val="C8ECA566"/>
    <w:lvl w:ilvl="0">
      <w:start w:val="1"/>
      <w:numFmt w:val="decimal"/>
      <w:lvlText w:val="%1."/>
      <w:lvlJc w:val="left"/>
      <w:pPr>
        <w:tabs>
          <w:tab w:val="num" w:pos="1080"/>
        </w:tabs>
        <w:ind w:left="1080" w:hanging="360"/>
      </w:pPr>
    </w:lvl>
  </w:abstractNum>
  <w:abstractNum w:abstractNumId="4">
    <w:nsid w:val="FFFFFF7F"/>
    <w:multiLevelType w:val="singleLevel"/>
    <w:tmpl w:val="A8789196"/>
    <w:lvl w:ilvl="0">
      <w:start w:val="1"/>
      <w:numFmt w:val="decimal"/>
      <w:lvlText w:val="%1."/>
      <w:lvlJc w:val="left"/>
      <w:pPr>
        <w:tabs>
          <w:tab w:val="num" w:pos="720"/>
        </w:tabs>
        <w:ind w:left="720" w:hanging="360"/>
      </w:pPr>
    </w:lvl>
  </w:abstractNum>
  <w:abstractNum w:abstractNumId="5">
    <w:nsid w:val="FFFFFF80"/>
    <w:multiLevelType w:val="singleLevel"/>
    <w:tmpl w:val="416E7034"/>
    <w:lvl w:ilvl="0">
      <w:start w:val="1"/>
      <w:numFmt w:val="bullet"/>
      <w:lvlText w:val=""/>
      <w:lvlJc w:val="left"/>
      <w:pPr>
        <w:tabs>
          <w:tab w:val="num" w:pos="1800"/>
        </w:tabs>
        <w:ind w:left="1800" w:hanging="360"/>
      </w:pPr>
      <w:rPr>
        <w:rFonts w:ascii="Symbol" w:hAnsi="Symbol" w:hint="default"/>
      </w:rPr>
    </w:lvl>
  </w:abstractNum>
  <w:abstractNum w:abstractNumId="6">
    <w:nsid w:val="FFFFFF81"/>
    <w:multiLevelType w:val="singleLevel"/>
    <w:tmpl w:val="13CA7190"/>
    <w:lvl w:ilvl="0">
      <w:start w:val="1"/>
      <w:numFmt w:val="bullet"/>
      <w:lvlText w:val=""/>
      <w:lvlJc w:val="left"/>
      <w:pPr>
        <w:tabs>
          <w:tab w:val="num" w:pos="1440"/>
        </w:tabs>
        <w:ind w:left="1440" w:hanging="360"/>
      </w:pPr>
      <w:rPr>
        <w:rFonts w:ascii="Symbol" w:hAnsi="Symbol" w:hint="default"/>
      </w:rPr>
    </w:lvl>
  </w:abstractNum>
  <w:abstractNum w:abstractNumId="7">
    <w:nsid w:val="FFFFFF82"/>
    <w:multiLevelType w:val="singleLevel"/>
    <w:tmpl w:val="6A80443C"/>
    <w:lvl w:ilvl="0">
      <w:start w:val="1"/>
      <w:numFmt w:val="bullet"/>
      <w:lvlText w:val=""/>
      <w:lvlJc w:val="left"/>
      <w:pPr>
        <w:tabs>
          <w:tab w:val="num" w:pos="1080"/>
        </w:tabs>
        <w:ind w:left="1080" w:hanging="360"/>
      </w:pPr>
      <w:rPr>
        <w:rFonts w:ascii="Symbol" w:hAnsi="Symbol" w:hint="default"/>
      </w:rPr>
    </w:lvl>
  </w:abstractNum>
  <w:abstractNum w:abstractNumId="8">
    <w:nsid w:val="FFFFFF83"/>
    <w:multiLevelType w:val="singleLevel"/>
    <w:tmpl w:val="2A8A6F18"/>
    <w:lvl w:ilvl="0">
      <w:start w:val="1"/>
      <w:numFmt w:val="bullet"/>
      <w:lvlText w:val=""/>
      <w:lvlJc w:val="left"/>
      <w:pPr>
        <w:tabs>
          <w:tab w:val="num" w:pos="720"/>
        </w:tabs>
        <w:ind w:left="720" w:hanging="360"/>
      </w:pPr>
      <w:rPr>
        <w:rFonts w:ascii="Symbol" w:hAnsi="Symbol" w:hint="default"/>
      </w:rPr>
    </w:lvl>
  </w:abstractNum>
  <w:abstractNum w:abstractNumId="9">
    <w:nsid w:val="FFFFFF88"/>
    <w:multiLevelType w:val="singleLevel"/>
    <w:tmpl w:val="DFDA31E6"/>
    <w:lvl w:ilvl="0">
      <w:start w:val="1"/>
      <w:numFmt w:val="decimal"/>
      <w:lvlText w:val="%1."/>
      <w:lvlJc w:val="left"/>
      <w:pPr>
        <w:tabs>
          <w:tab w:val="num" w:pos="360"/>
        </w:tabs>
        <w:ind w:left="360" w:hanging="360"/>
      </w:pPr>
    </w:lvl>
  </w:abstractNum>
  <w:abstractNum w:abstractNumId="10">
    <w:nsid w:val="FFFFFF89"/>
    <w:multiLevelType w:val="singleLevel"/>
    <w:tmpl w:val="4A448184"/>
    <w:lvl w:ilvl="0">
      <w:start w:val="1"/>
      <w:numFmt w:val="bullet"/>
      <w:lvlText w:val=""/>
      <w:lvlJc w:val="left"/>
      <w:pPr>
        <w:tabs>
          <w:tab w:val="num" w:pos="360"/>
        </w:tabs>
        <w:ind w:left="360" w:hanging="360"/>
      </w:pPr>
      <w:rPr>
        <w:rFonts w:ascii="Symbol" w:hAnsi="Symbol" w:hint="default"/>
      </w:r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web"/>
  <w:zoom w:percent="150"/>
  <w:proofState w:spelling="clean" w:grammar="clean"/>
  <w:attachedTemplate r:id="rId1"/>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reator" w:val="?"/>
    <w:docVar w:name="VerbatimMac" w:val="True"/>
    <w:docVar w:name="VerbatimVersion" w:val="5.0"/>
  </w:docVars>
  <w:rsids>
    <w:rsidRoot w:val="00D67D56"/>
    <w:rsid w:val="000029E3"/>
    <w:rsid w:val="000029E8"/>
    <w:rsid w:val="00004225"/>
    <w:rsid w:val="000066CA"/>
    <w:rsid w:val="00007264"/>
    <w:rsid w:val="000076A9"/>
    <w:rsid w:val="00014FAD"/>
    <w:rsid w:val="00015B9E"/>
    <w:rsid w:val="00015D2A"/>
    <w:rsid w:val="0002490B"/>
    <w:rsid w:val="00026465"/>
    <w:rsid w:val="00030204"/>
    <w:rsid w:val="000312A0"/>
    <w:rsid w:val="00035337"/>
    <w:rsid w:val="00052FB1"/>
    <w:rsid w:val="00054276"/>
    <w:rsid w:val="000547B1"/>
    <w:rsid w:val="0006091E"/>
    <w:rsid w:val="000638C1"/>
    <w:rsid w:val="00065FEE"/>
    <w:rsid w:val="00072718"/>
    <w:rsid w:val="0007381E"/>
    <w:rsid w:val="0008785F"/>
    <w:rsid w:val="00090CBE"/>
    <w:rsid w:val="000A2D8A"/>
    <w:rsid w:val="000D26A6"/>
    <w:rsid w:val="000D2B90"/>
    <w:rsid w:val="000D3837"/>
    <w:rsid w:val="000D6ED8"/>
    <w:rsid w:val="000D717B"/>
    <w:rsid w:val="000F3D48"/>
    <w:rsid w:val="00100B28"/>
    <w:rsid w:val="00117316"/>
    <w:rsid w:val="001209B4"/>
    <w:rsid w:val="001372BF"/>
    <w:rsid w:val="0015451A"/>
    <w:rsid w:val="001761FC"/>
    <w:rsid w:val="00182655"/>
    <w:rsid w:val="001840F2"/>
    <w:rsid w:val="00185134"/>
    <w:rsid w:val="001856C6"/>
    <w:rsid w:val="001911E3"/>
    <w:rsid w:val="00191B5F"/>
    <w:rsid w:val="00192487"/>
    <w:rsid w:val="0019668D"/>
    <w:rsid w:val="001A25FD"/>
    <w:rsid w:val="001A5371"/>
    <w:rsid w:val="001A72C7"/>
    <w:rsid w:val="001B73E3"/>
    <w:rsid w:val="001C316D"/>
    <w:rsid w:val="001D1A0D"/>
    <w:rsid w:val="001D36BF"/>
    <w:rsid w:val="001D4C28"/>
    <w:rsid w:val="001E0B1F"/>
    <w:rsid w:val="001E1E0B"/>
    <w:rsid w:val="001F1173"/>
    <w:rsid w:val="001F1EAB"/>
    <w:rsid w:val="002005A8"/>
    <w:rsid w:val="00203DD8"/>
    <w:rsid w:val="00204E1D"/>
    <w:rsid w:val="002059BD"/>
    <w:rsid w:val="00210FAF"/>
    <w:rsid w:val="002168F2"/>
    <w:rsid w:val="0022589F"/>
    <w:rsid w:val="0022750B"/>
    <w:rsid w:val="0023086F"/>
    <w:rsid w:val="002343FE"/>
    <w:rsid w:val="002502CF"/>
    <w:rsid w:val="00267EBB"/>
    <w:rsid w:val="0027023B"/>
    <w:rsid w:val="00274EDB"/>
    <w:rsid w:val="0027729E"/>
    <w:rsid w:val="00284ED6"/>
    <w:rsid w:val="00290C5A"/>
    <w:rsid w:val="002962DC"/>
    <w:rsid w:val="0029647A"/>
    <w:rsid w:val="00296504"/>
    <w:rsid w:val="002B5511"/>
    <w:rsid w:val="002B7ACF"/>
    <w:rsid w:val="002E0643"/>
    <w:rsid w:val="002E392E"/>
    <w:rsid w:val="002E6BBC"/>
    <w:rsid w:val="002F1BA9"/>
    <w:rsid w:val="002F37F1"/>
    <w:rsid w:val="002F6E74"/>
    <w:rsid w:val="003106B3"/>
    <w:rsid w:val="0031385D"/>
    <w:rsid w:val="003223B2"/>
    <w:rsid w:val="00322A67"/>
    <w:rsid w:val="00330E13"/>
    <w:rsid w:val="00335A23"/>
    <w:rsid w:val="00340707"/>
    <w:rsid w:val="00351841"/>
    <w:rsid w:val="00352266"/>
    <w:rsid w:val="003624A6"/>
    <w:rsid w:val="00364ADF"/>
    <w:rsid w:val="003670D9"/>
    <w:rsid w:val="00370B41"/>
    <w:rsid w:val="00371B27"/>
    <w:rsid w:val="003726C3"/>
    <w:rsid w:val="00375D2E"/>
    <w:rsid w:val="00383071"/>
    <w:rsid w:val="00383B19"/>
    <w:rsid w:val="003933F9"/>
    <w:rsid w:val="00394B25"/>
    <w:rsid w:val="00395864"/>
    <w:rsid w:val="00396557"/>
    <w:rsid w:val="0039662D"/>
    <w:rsid w:val="00397316"/>
    <w:rsid w:val="003A248F"/>
    <w:rsid w:val="003A4D9C"/>
    <w:rsid w:val="003B1668"/>
    <w:rsid w:val="003C5F4C"/>
    <w:rsid w:val="003D5EA8"/>
    <w:rsid w:val="003E305E"/>
    <w:rsid w:val="003E34DB"/>
    <w:rsid w:val="003E5302"/>
    <w:rsid w:val="003E5BF1"/>
    <w:rsid w:val="003F2452"/>
    <w:rsid w:val="003F41EA"/>
    <w:rsid w:val="003F7DF0"/>
    <w:rsid w:val="004039AF"/>
    <w:rsid w:val="0040619A"/>
    <w:rsid w:val="00407AFF"/>
    <w:rsid w:val="0041155D"/>
    <w:rsid w:val="004170BF"/>
    <w:rsid w:val="00426B8D"/>
    <w:rsid w:val="004270E3"/>
    <w:rsid w:val="004348DC"/>
    <w:rsid w:val="00434921"/>
    <w:rsid w:val="00442018"/>
    <w:rsid w:val="00447B10"/>
    <w:rsid w:val="00452EE4"/>
    <w:rsid w:val="004536D6"/>
    <w:rsid w:val="00457224"/>
    <w:rsid w:val="00470476"/>
    <w:rsid w:val="0048047E"/>
    <w:rsid w:val="00482AF9"/>
    <w:rsid w:val="004B37B4"/>
    <w:rsid w:val="004C0314"/>
    <w:rsid w:val="004C0D3D"/>
    <w:rsid w:val="004C213E"/>
    <w:rsid w:val="004C376C"/>
    <w:rsid w:val="004C657F"/>
    <w:rsid w:val="004D17D8"/>
    <w:rsid w:val="004E355B"/>
    <w:rsid w:val="005028E5"/>
    <w:rsid w:val="00503735"/>
    <w:rsid w:val="005222AA"/>
    <w:rsid w:val="005224F2"/>
    <w:rsid w:val="00536D8B"/>
    <w:rsid w:val="005379C3"/>
    <w:rsid w:val="005408E0"/>
    <w:rsid w:val="005519C2"/>
    <w:rsid w:val="005523E0"/>
    <w:rsid w:val="0055320F"/>
    <w:rsid w:val="0055699B"/>
    <w:rsid w:val="00563D3D"/>
    <w:rsid w:val="005659AA"/>
    <w:rsid w:val="005676E8"/>
    <w:rsid w:val="00581048"/>
    <w:rsid w:val="00581203"/>
    <w:rsid w:val="0058349C"/>
    <w:rsid w:val="00585FBE"/>
    <w:rsid w:val="005870E8"/>
    <w:rsid w:val="005A4D4E"/>
    <w:rsid w:val="005A7237"/>
    <w:rsid w:val="005B1E82"/>
    <w:rsid w:val="005B21FA"/>
    <w:rsid w:val="005B3244"/>
    <w:rsid w:val="005B6EE8"/>
    <w:rsid w:val="005B7731"/>
    <w:rsid w:val="005C06E0"/>
    <w:rsid w:val="005C1528"/>
    <w:rsid w:val="005C2B9C"/>
    <w:rsid w:val="005C4515"/>
    <w:rsid w:val="005C5602"/>
    <w:rsid w:val="005C74A6"/>
    <w:rsid w:val="005D3B4D"/>
    <w:rsid w:val="005D615C"/>
    <w:rsid w:val="005E1860"/>
    <w:rsid w:val="005E1D56"/>
    <w:rsid w:val="005F063B"/>
    <w:rsid w:val="005F192D"/>
    <w:rsid w:val="005F24C8"/>
    <w:rsid w:val="005F26AF"/>
    <w:rsid w:val="0061383D"/>
    <w:rsid w:val="00614D69"/>
    <w:rsid w:val="00617030"/>
    <w:rsid w:val="00621301"/>
    <w:rsid w:val="0062173F"/>
    <w:rsid w:val="006235FB"/>
    <w:rsid w:val="00624892"/>
    <w:rsid w:val="00626A15"/>
    <w:rsid w:val="006438CB"/>
    <w:rsid w:val="006529B9"/>
    <w:rsid w:val="00654695"/>
    <w:rsid w:val="0065500A"/>
    <w:rsid w:val="00655217"/>
    <w:rsid w:val="0065727C"/>
    <w:rsid w:val="00674A78"/>
    <w:rsid w:val="006839F3"/>
    <w:rsid w:val="00692653"/>
    <w:rsid w:val="00696A16"/>
    <w:rsid w:val="006A4840"/>
    <w:rsid w:val="006A7E1D"/>
    <w:rsid w:val="006B42D1"/>
    <w:rsid w:val="006C3A56"/>
    <w:rsid w:val="006D13F4"/>
    <w:rsid w:val="006D6AED"/>
    <w:rsid w:val="006E6D0B"/>
    <w:rsid w:val="006F126E"/>
    <w:rsid w:val="006F3834"/>
    <w:rsid w:val="006F5693"/>
    <w:rsid w:val="00717B01"/>
    <w:rsid w:val="00720D4F"/>
    <w:rsid w:val="007227D9"/>
    <w:rsid w:val="0072491F"/>
    <w:rsid w:val="007374A1"/>
    <w:rsid w:val="00741F8A"/>
    <w:rsid w:val="00752712"/>
    <w:rsid w:val="00753A84"/>
    <w:rsid w:val="007611F5"/>
    <w:rsid w:val="007619E4"/>
    <w:rsid w:val="00761E75"/>
    <w:rsid w:val="0076495E"/>
    <w:rsid w:val="00765FC8"/>
    <w:rsid w:val="00781686"/>
    <w:rsid w:val="00793F46"/>
    <w:rsid w:val="007A1325"/>
    <w:rsid w:val="007A1A18"/>
    <w:rsid w:val="007B53D8"/>
    <w:rsid w:val="007C22C5"/>
    <w:rsid w:val="007C57E1"/>
    <w:rsid w:val="007C5811"/>
    <w:rsid w:val="007D2DF5"/>
    <w:rsid w:val="007D451A"/>
    <w:rsid w:val="007D5E3E"/>
    <w:rsid w:val="007D7596"/>
    <w:rsid w:val="007E242C"/>
    <w:rsid w:val="007E6631"/>
    <w:rsid w:val="007F6A45"/>
    <w:rsid w:val="00803A12"/>
    <w:rsid w:val="00806739"/>
    <w:rsid w:val="008266F9"/>
    <w:rsid w:val="00826A9B"/>
    <w:rsid w:val="00834842"/>
    <w:rsid w:val="00840E7B"/>
    <w:rsid w:val="00853D40"/>
    <w:rsid w:val="008564FC"/>
    <w:rsid w:val="00864E76"/>
    <w:rsid w:val="00872581"/>
    <w:rsid w:val="0087459D"/>
    <w:rsid w:val="0087680F"/>
    <w:rsid w:val="00876D81"/>
    <w:rsid w:val="00881D86"/>
    <w:rsid w:val="00883306"/>
    <w:rsid w:val="00890E4C"/>
    <w:rsid w:val="00890E74"/>
    <w:rsid w:val="0089418F"/>
    <w:rsid w:val="00897C29"/>
    <w:rsid w:val="008A1A9C"/>
    <w:rsid w:val="008A4633"/>
    <w:rsid w:val="008B032E"/>
    <w:rsid w:val="008C0FA2"/>
    <w:rsid w:val="008C2342"/>
    <w:rsid w:val="008C77B6"/>
    <w:rsid w:val="008D1B91"/>
    <w:rsid w:val="008D6CD3"/>
    <w:rsid w:val="008D724A"/>
    <w:rsid w:val="008E1D20"/>
    <w:rsid w:val="008E7A3E"/>
    <w:rsid w:val="008F41FD"/>
    <w:rsid w:val="008F4479"/>
    <w:rsid w:val="008F4BA0"/>
    <w:rsid w:val="00901726"/>
    <w:rsid w:val="00920E6A"/>
    <w:rsid w:val="00931816"/>
    <w:rsid w:val="00932C71"/>
    <w:rsid w:val="0093323A"/>
    <w:rsid w:val="009509D5"/>
    <w:rsid w:val="009538F5"/>
    <w:rsid w:val="00957187"/>
    <w:rsid w:val="009603E1"/>
    <w:rsid w:val="00961C9D"/>
    <w:rsid w:val="00963065"/>
    <w:rsid w:val="00964883"/>
    <w:rsid w:val="0097151F"/>
    <w:rsid w:val="00973777"/>
    <w:rsid w:val="00976E78"/>
    <w:rsid w:val="009775C0"/>
    <w:rsid w:val="00990634"/>
    <w:rsid w:val="00991733"/>
    <w:rsid w:val="00992078"/>
    <w:rsid w:val="009A1467"/>
    <w:rsid w:val="009A6464"/>
    <w:rsid w:val="009B69F5"/>
    <w:rsid w:val="009C5FF7"/>
    <w:rsid w:val="009C6292"/>
    <w:rsid w:val="009C7F35"/>
    <w:rsid w:val="009D15DB"/>
    <w:rsid w:val="009F1CBB"/>
    <w:rsid w:val="009F3305"/>
    <w:rsid w:val="009F6FB2"/>
    <w:rsid w:val="00A071C0"/>
    <w:rsid w:val="00A2105B"/>
    <w:rsid w:val="00A22670"/>
    <w:rsid w:val="00A24B35"/>
    <w:rsid w:val="00A271BA"/>
    <w:rsid w:val="00A27F86"/>
    <w:rsid w:val="00A431C6"/>
    <w:rsid w:val="00A54315"/>
    <w:rsid w:val="00A60FBC"/>
    <w:rsid w:val="00A65C0B"/>
    <w:rsid w:val="00A81FD2"/>
    <w:rsid w:val="00A8441A"/>
    <w:rsid w:val="00A8674A"/>
    <w:rsid w:val="00AA6F6E"/>
    <w:rsid w:val="00AB48D3"/>
    <w:rsid w:val="00AC1E85"/>
    <w:rsid w:val="00AC5752"/>
    <w:rsid w:val="00AE2124"/>
    <w:rsid w:val="00AE24BC"/>
    <w:rsid w:val="00AE3E3F"/>
    <w:rsid w:val="00AF4760"/>
    <w:rsid w:val="00AF55D4"/>
    <w:rsid w:val="00B05C2D"/>
    <w:rsid w:val="00B112E4"/>
    <w:rsid w:val="00B12933"/>
    <w:rsid w:val="00B12B88"/>
    <w:rsid w:val="00B13BC8"/>
    <w:rsid w:val="00B22F27"/>
    <w:rsid w:val="00B24662"/>
    <w:rsid w:val="00B3569C"/>
    <w:rsid w:val="00B42D62"/>
    <w:rsid w:val="00B43676"/>
    <w:rsid w:val="00B44F09"/>
    <w:rsid w:val="00B47FF3"/>
    <w:rsid w:val="00B562FD"/>
    <w:rsid w:val="00B60125"/>
    <w:rsid w:val="00B6656B"/>
    <w:rsid w:val="00B71625"/>
    <w:rsid w:val="00B75C54"/>
    <w:rsid w:val="00B92A93"/>
    <w:rsid w:val="00B95B80"/>
    <w:rsid w:val="00BA17A8"/>
    <w:rsid w:val="00BA3C33"/>
    <w:rsid w:val="00BB0878"/>
    <w:rsid w:val="00BB1879"/>
    <w:rsid w:val="00BC0ABE"/>
    <w:rsid w:val="00BC30DB"/>
    <w:rsid w:val="00BC64FF"/>
    <w:rsid w:val="00BC7C37"/>
    <w:rsid w:val="00BD2244"/>
    <w:rsid w:val="00BE6472"/>
    <w:rsid w:val="00BF29B8"/>
    <w:rsid w:val="00BF46EA"/>
    <w:rsid w:val="00C03CAD"/>
    <w:rsid w:val="00C07D05"/>
    <w:rsid w:val="00C10856"/>
    <w:rsid w:val="00C203FA"/>
    <w:rsid w:val="00C3164F"/>
    <w:rsid w:val="00C31B5E"/>
    <w:rsid w:val="00C34D3E"/>
    <w:rsid w:val="00C35B37"/>
    <w:rsid w:val="00C3747A"/>
    <w:rsid w:val="00C4001B"/>
    <w:rsid w:val="00C56DCC"/>
    <w:rsid w:val="00C57075"/>
    <w:rsid w:val="00C70F5F"/>
    <w:rsid w:val="00C72AFE"/>
    <w:rsid w:val="00C81619"/>
    <w:rsid w:val="00C91590"/>
    <w:rsid w:val="00CA013C"/>
    <w:rsid w:val="00CA6D6D"/>
    <w:rsid w:val="00CB52B7"/>
    <w:rsid w:val="00CC7A4E"/>
    <w:rsid w:val="00CD1359"/>
    <w:rsid w:val="00CD4C83"/>
    <w:rsid w:val="00D01EDC"/>
    <w:rsid w:val="00D078AA"/>
    <w:rsid w:val="00D10058"/>
    <w:rsid w:val="00D11978"/>
    <w:rsid w:val="00D15E30"/>
    <w:rsid w:val="00D16129"/>
    <w:rsid w:val="00D25DBD"/>
    <w:rsid w:val="00D26929"/>
    <w:rsid w:val="00D30CBD"/>
    <w:rsid w:val="00D30D9E"/>
    <w:rsid w:val="00D31F5E"/>
    <w:rsid w:val="00D33908"/>
    <w:rsid w:val="00D354F2"/>
    <w:rsid w:val="00D36C30"/>
    <w:rsid w:val="00D43A8C"/>
    <w:rsid w:val="00D53072"/>
    <w:rsid w:val="00D61A4E"/>
    <w:rsid w:val="00D634EA"/>
    <w:rsid w:val="00D67D56"/>
    <w:rsid w:val="00D77956"/>
    <w:rsid w:val="00D80F0C"/>
    <w:rsid w:val="00D92077"/>
    <w:rsid w:val="00D92F56"/>
    <w:rsid w:val="00D951E2"/>
    <w:rsid w:val="00D9565A"/>
    <w:rsid w:val="00DB2337"/>
    <w:rsid w:val="00DB5F87"/>
    <w:rsid w:val="00DC0376"/>
    <w:rsid w:val="00DC099B"/>
    <w:rsid w:val="00DD4CD4"/>
    <w:rsid w:val="00DD54DF"/>
    <w:rsid w:val="00DD65A2"/>
    <w:rsid w:val="00DD6770"/>
    <w:rsid w:val="00DE0749"/>
    <w:rsid w:val="00DE1CE2"/>
    <w:rsid w:val="00DF1210"/>
    <w:rsid w:val="00DF31E9"/>
    <w:rsid w:val="00DF5BD5"/>
    <w:rsid w:val="00DF5C23"/>
    <w:rsid w:val="00E01DAD"/>
    <w:rsid w:val="00E021DC"/>
    <w:rsid w:val="00E03F91"/>
    <w:rsid w:val="00E064F2"/>
    <w:rsid w:val="00E0717B"/>
    <w:rsid w:val="00E20D65"/>
    <w:rsid w:val="00E353A2"/>
    <w:rsid w:val="00E36881"/>
    <w:rsid w:val="00E42E4C"/>
    <w:rsid w:val="00E46767"/>
    <w:rsid w:val="00E47013"/>
    <w:rsid w:val="00E541F9"/>
    <w:rsid w:val="00E57B79"/>
    <w:rsid w:val="00E63419"/>
    <w:rsid w:val="00E64496"/>
    <w:rsid w:val="00E8322E"/>
    <w:rsid w:val="00E903E0"/>
    <w:rsid w:val="00E940D1"/>
    <w:rsid w:val="00EA0CA5"/>
    <w:rsid w:val="00EA1115"/>
    <w:rsid w:val="00EA39EB"/>
    <w:rsid w:val="00EA58CE"/>
    <w:rsid w:val="00EB33FF"/>
    <w:rsid w:val="00EC2759"/>
    <w:rsid w:val="00EC7106"/>
    <w:rsid w:val="00ED0120"/>
    <w:rsid w:val="00ED4E12"/>
    <w:rsid w:val="00EE051B"/>
    <w:rsid w:val="00EE54B4"/>
    <w:rsid w:val="00EF2B5C"/>
    <w:rsid w:val="00EF45AE"/>
    <w:rsid w:val="00EF7794"/>
    <w:rsid w:val="00EF7B80"/>
    <w:rsid w:val="00F02046"/>
    <w:rsid w:val="00F053D8"/>
    <w:rsid w:val="00F07888"/>
    <w:rsid w:val="00F1313D"/>
    <w:rsid w:val="00F201E7"/>
    <w:rsid w:val="00F215C8"/>
    <w:rsid w:val="00F21C79"/>
    <w:rsid w:val="00F238C9"/>
    <w:rsid w:val="00F23CA5"/>
    <w:rsid w:val="00F277AA"/>
    <w:rsid w:val="00F31955"/>
    <w:rsid w:val="00F34C06"/>
    <w:rsid w:val="00F43EA3"/>
    <w:rsid w:val="00F50C55"/>
    <w:rsid w:val="00F57FFB"/>
    <w:rsid w:val="00F601E6"/>
    <w:rsid w:val="00F73954"/>
    <w:rsid w:val="00F837B8"/>
    <w:rsid w:val="00F91B74"/>
    <w:rsid w:val="00F94060"/>
    <w:rsid w:val="00FA56F6"/>
    <w:rsid w:val="00FB329D"/>
    <w:rsid w:val="00FC27E3"/>
    <w:rsid w:val="00FC74C7"/>
    <w:rsid w:val="00FD451D"/>
    <w:rsid w:val="00FD5B2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DFC8CDD"/>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aliases w:val="Normal/Card"/>
    <w:qFormat/>
    <w:rsid w:val="005408E0"/>
    <w:pPr>
      <w:spacing w:after="160" w:line="259" w:lineRule="auto"/>
    </w:pPr>
    <w:rPr>
      <w:rFonts w:ascii="Calibri" w:hAnsi="Calibri"/>
      <w:sz w:val="22"/>
    </w:rPr>
  </w:style>
  <w:style w:type="paragraph" w:styleId="Heading1">
    <w:name w:val="heading 1"/>
    <w:aliases w:val="Pocket"/>
    <w:basedOn w:val="Normal"/>
    <w:next w:val="Normal"/>
    <w:link w:val="Heading1Char"/>
    <w:uiPriority w:val="9"/>
    <w:qFormat/>
    <w:rsid w:val="005408E0"/>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bCs/>
      <w:sz w:val="52"/>
      <w:szCs w:val="32"/>
    </w:rPr>
  </w:style>
  <w:style w:type="paragraph" w:styleId="Heading2">
    <w:name w:val="heading 2"/>
    <w:aliases w:val="Hat"/>
    <w:basedOn w:val="Normal"/>
    <w:next w:val="Normal"/>
    <w:link w:val="Heading2Char"/>
    <w:uiPriority w:val="9"/>
    <w:unhideWhenUsed/>
    <w:qFormat/>
    <w:rsid w:val="005408E0"/>
    <w:pPr>
      <w:keepNext/>
      <w:keepLines/>
      <w:pageBreakBefore/>
      <w:spacing w:before="40" w:after="0"/>
      <w:jc w:val="center"/>
      <w:outlineLvl w:val="1"/>
    </w:pPr>
    <w:rPr>
      <w:rFonts w:eastAsiaTheme="majorEastAsia" w:cstheme="majorBidi"/>
      <w:b/>
      <w:bCs/>
      <w:sz w:val="44"/>
      <w:szCs w:val="44"/>
      <w:u w:val="double"/>
    </w:rPr>
  </w:style>
  <w:style w:type="paragraph" w:styleId="Heading3">
    <w:name w:val="heading 3"/>
    <w:aliases w:val="Block"/>
    <w:basedOn w:val="Normal"/>
    <w:next w:val="Normal"/>
    <w:link w:val="Heading3Char"/>
    <w:uiPriority w:val="9"/>
    <w:unhideWhenUsed/>
    <w:qFormat/>
    <w:rsid w:val="005408E0"/>
    <w:pPr>
      <w:keepNext/>
      <w:keepLines/>
      <w:pageBreakBefore/>
      <w:spacing w:before="40" w:after="0"/>
      <w:jc w:val="center"/>
      <w:outlineLvl w:val="2"/>
    </w:pPr>
    <w:rPr>
      <w:rFonts w:eastAsiaTheme="majorEastAsia" w:cstheme="majorBidi"/>
      <w:b/>
      <w:bCs/>
      <w:sz w:val="32"/>
      <w:szCs w:val="32"/>
      <w:u w:val="single"/>
    </w:rPr>
  </w:style>
  <w:style w:type="paragraph" w:styleId="Heading4">
    <w:name w:val="heading 4"/>
    <w:aliases w:val="Tag"/>
    <w:basedOn w:val="Normal"/>
    <w:next w:val="Normal"/>
    <w:link w:val="Heading4Char"/>
    <w:uiPriority w:val="9"/>
    <w:unhideWhenUsed/>
    <w:qFormat/>
    <w:rsid w:val="005408E0"/>
    <w:pPr>
      <w:keepNext/>
      <w:keepLines/>
      <w:spacing w:before="40" w:after="0"/>
      <w:outlineLvl w:val="3"/>
    </w:pPr>
    <w:rPr>
      <w:rFonts w:eastAsiaTheme="majorEastAsia" w:cstheme="majorBidi"/>
      <w:b/>
      <w:bCs/>
      <w:sz w:val="26"/>
      <w:szCs w:val="26"/>
    </w:rPr>
  </w:style>
  <w:style w:type="character" w:default="1" w:styleId="DefaultParagraphFont">
    <w:name w:val="Default Paragraph Font"/>
    <w:uiPriority w:val="1"/>
    <w:semiHidden/>
    <w:unhideWhenUsed/>
    <w:rsid w:val="005408E0"/>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5408E0"/>
  </w:style>
  <w:style w:type="character" w:customStyle="1" w:styleId="Heading1Char">
    <w:name w:val="Heading 1 Char"/>
    <w:aliases w:val="Pocket Char"/>
    <w:basedOn w:val="DefaultParagraphFont"/>
    <w:link w:val="Heading1"/>
    <w:uiPriority w:val="9"/>
    <w:rsid w:val="005408E0"/>
    <w:rPr>
      <w:rFonts w:ascii="Calibri" w:eastAsiaTheme="majorEastAsia" w:hAnsi="Calibri" w:cstheme="majorBidi"/>
      <w:b/>
      <w:bCs/>
      <w:sz w:val="52"/>
      <w:szCs w:val="32"/>
    </w:rPr>
  </w:style>
  <w:style w:type="character" w:customStyle="1" w:styleId="Heading2Char">
    <w:name w:val="Heading 2 Char"/>
    <w:aliases w:val="Hat Char"/>
    <w:basedOn w:val="DefaultParagraphFont"/>
    <w:link w:val="Heading2"/>
    <w:uiPriority w:val="9"/>
    <w:rsid w:val="005408E0"/>
    <w:rPr>
      <w:rFonts w:ascii="Calibri" w:eastAsiaTheme="majorEastAsia" w:hAnsi="Calibri" w:cstheme="majorBidi"/>
      <w:b/>
      <w:bCs/>
      <w:sz w:val="44"/>
      <w:szCs w:val="44"/>
      <w:u w:val="double"/>
    </w:rPr>
  </w:style>
  <w:style w:type="character" w:customStyle="1" w:styleId="Heading3Char">
    <w:name w:val="Heading 3 Char"/>
    <w:aliases w:val="Block Char"/>
    <w:basedOn w:val="DefaultParagraphFont"/>
    <w:link w:val="Heading3"/>
    <w:uiPriority w:val="9"/>
    <w:rsid w:val="005408E0"/>
    <w:rPr>
      <w:rFonts w:ascii="Calibri" w:eastAsiaTheme="majorEastAsia" w:hAnsi="Calibri" w:cstheme="majorBidi"/>
      <w:b/>
      <w:bCs/>
      <w:sz w:val="32"/>
      <w:szCs w:val="32"/>
      <w:u w:val="single"/>
    </w:rPr>
  </w:style>
  <w:style w:type="character" w:customStyle="1" w:styleId="Heading4Char">
    <w:name w:val="Heading 4 Char"/>
    <w:aliases w:val="Tag Char"/>
    <w:basedOn w:val="DefaultParagraphFont"/>
    <w:link w:val="Heading4"/>
    <w:uiPriority w:val="9"/>
    <w:rsid w:val="005408E0"/>
    <w:rPr>
      <w:rFonts w:ascii="Calibri" w:eastAsiaTheme="majorEastAsia" w:hAnsi="Calibri" w:cstheme="majorBidi"/>
      <w:b/>
      <w:bCs/>
      <w:sz w:val="26"/>
      <w:szCs w:val="26"/>
    </w:rPr>
  </w:style>
  <w:style w:type="character" w:customStyle="1" w:styleId="Style9pt">
    <w:name w:val="Style 9 pt"/>
    <w:aliases w:val="Cite,Style 13 pt Bold,Style Style Bold + 12 pt,Style Style Bold,Style Style Bold + 12pt,Style Style + 12 pt,Style Style Bo... +,Old Cite,Style Style Bold + 10 pt,tagld + 12 pt,Style Style Bold + 13 pt,Style Style Bold + 11 pt,tag + 12 pt"/>
    <w:basedOn w:val="DefaultParagraphFont"/>
    <w:uiPriority w:val="1"/>
    <w:qFormat/>
    <w:rsid w:val="005408E0"/>
    <w:rPr>
      <w:b w:val="0"/>
      <w:sz w:val="18"/>
      <w:u w:val="none"/>
    </w:rPr>
  </w:style>
  <w:style w:type="character" w:customStyle="1" w:styleId="StyleUnderline">
    <w:name w:val="Style Underline"/>
    <w:aliases w:val="Underline"/>
    <w:basedOn w:val="DefaultParagraphFont"/>
    <w:uiPriority w:val="1"/>
    <w:qFormat/>
    <w:rsid w:val="005408E0"/>
    <w:rPr>
      <w:b/>
      <w:sz w:val="22"/>
      <w:u w:val="single"/>
    </w:rPr>
  </w:style>
  <w:style w:type="character" w:styleId="Emphasis">
    <w:name w:val="Emphasis"/>
    <w:basedOn w:val="DefaultParagraphFont"/>
    <w:uiPriority w:val="20"/>
    <w:qFormat/>
    <w:rsid w:val="005408E0"/>
    <w:rPr>
      <w:rFonts w:ascii="Calibri" w:hAnsi="Calibri"/>
      <w:b/>
      <w:i w:val="0"/>
      <w:iCs/>
      <w:sz w:val="22"/>
      <w:u w:val="single"/>
      <w:bdr w:val="single" w:sz="8" w:space="0" w:color="auto"/>
    </w:rPr>
  </w:style>
  <w:style w:type="character" w:styleId="FollowedHyperlink">
    <w:name w:val="FollowedHyperlink"/>
    <w:basedOn w:val="DefaultParagraphFont"/>
    <w:uiPriority w:val="99"/>
    <w:semiHidden/>
    <w:unhideWhenUsed/>
    <w:rsid w:val="005408E0"/>
    <w:rPr>
      <w:color w:val="auto"/>
      <w:u w:val="none"/>
    </w:rPr>
  </w:style>
  <w:style w:type="character" w:styleId="Hyperlink">
    <w:name w:val="Hyperlink"/>
    <w:basedOn w:val="DefaultParagraphFont"/>
    <w:uiPriority w:val="99"/>
    <w:semiHidden/>
    <w:unhideWhenUsed/>
    <w:rsid w:val="005408E0"/>
    <w:rPr>
      <w:color w:val="auto"/>
      <w:u w:val="none"/>
    </w:rPr>
  </w:style>
  <w:style w:type="paragraph" w:styleId="DocumentMap">
    <w:name w:val="Document Map"/>
    <w:basedOn w:val="Normal"/>
    <w:link w:val="DocumentMapChar"/>
    <w:uiPriority w:val="99"/>
    <w:semiHidden/>
    <w:unhideWhenUsed/>
    <w:rsid w:val="005408E0"/>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5408E0"/>
    <w:rPr>
      <w:rFonts w:ascii="Lucida Grande" w:hAnsi="Lucida Grande" w:cs="Lucida Grande"/>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aliases w:val="Normal/Card"/>
    <w:qFormat/>
    <w:rsid w:val="005408E0"/>
    <w:pPr>
      <w:spacing w:after="160" w:line="259" w:lineRule="auto"/>
    </w:pPr>
    <w:rPr>
      <w:rFonts w:ascii="Calibri" w:hAnsi="Calibri"/>
      <w:sz w:val="22"/>
    </w:rPr>
  </w:style>
  <w:style w:type="paragraph" w:styleId="Heading1">
    <w:name w:val="heading 1"/>
    <w:aliases w:val="Pocket"/>
    <w:basedOn w:val="Normal"/>
    <w:next w:val="Normal"/>
    <w:link w:val="Heading1Char"/>
    <w:uiPriority w:val="9"/>
    <w:qFormat/>
    <w:rsid w:val="005408E0"/>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bCs/>
      <w:sz w:val="52"/>
      <w:szCs w:val="32"/>
    </w:rPr>
  </w:style>
  <w:style w:type="paragraph" w:styleId="Heading2">
    <w:name w:val="heading 2"/>
    <w:aliases w:val="Hat"/>
    <w:basedOn w:val="Normal"/>
    <w:next w:val="Normal"/>
    <w:link w:val="Heading2Char"/>
    <w:uiPriority w:val="9"/>
    <w:unhideWhenUsed/>
    <w:qFormat/>
    <w:rsid w:val="005408E0"/>
    <w:pPr>
      <w:keepNext/>
      <w:keepLines/>
      <w:pageBreakBefore/>
      <w:spacing w:before="40" w:after="0"/>
      <w:jc w:val="center"/>
      <w:outlineLvl w:val="1"/>
    </w:pPr>
    <w:rPr>
      <w:rFonts w:eastAsiaTheme="majorEastAsia" w:cstheme="majorBidi"/>
      <w:b/>
      <w:bCs/>
      <w:sz w:val="44"/>
      <w:szCs w:val="44"/>
      <w:u w:val="double"/>
    </w:rPr>
  </w:style>
  <w:style w:type="paragraph" w:styleId="Heading3">
    <w:name w:val="heading 3"/>
    <w:aliases w:val="Block"/>
    <w:basedOn w:val="Normal"/>
    <w:next w:val="Normal"/>
    <w:link w:val="Heading3Char"/>
    <w:uiPriority w:val="9"/>
    <w:unhideWhenUsed/>
    <w:qFormat/>
    <w:rsid w:val="005408E0"/>
    <w:pPr>
      <w:keepNext/>
      <w:keepLines/>
      <w:pageBreakBefore/>
      <w:spacing w:before="40" w:after="0"/>
      <w:jc w:val="center"/>
      <w:outlineLvl w:val="2"/>
    </w:pPr>
    <w:rPr>
      <w:rFonts w:eastAsiaTheme="majorEastAsia" w:cstheme="majorBidi"/>
      <w:b/>
      <w:bCs/>
      <w:sz w:val="32"/>
      <w:szCs w:val="32"/>
      <w:u w:val="single"/>
    </w:rPr>
  </w:style>
  <w:style w:type="paragraph" w:styleId="Heading4">
    <w:name w:val="heading 4"/>
    <w:aliases w:val="Tag"/>
    <w:basedOn w:val="Normal"/>
    <w:next w:val="Normal"/>
    <w:link w:val="Heading4Char"/>
    <w:uiPriority w:val="9"/>
    <w:unhideWhenUsed/>
    <w:qFormat/>
    <w:rsid w:val="005408E0"/>
    <w:pPr>
      <w:keepNext/>
      <w:keepLines/>
      <w:spacing w:before="40" w:after="0"/>
      <w:outlineLvl w:val="3"/>
    </w:pPr>
    <w:rPr>
      <w:rFonts w:eastAsiaTheme="majorEastAsia" w:cstheme="majorBidi"/>
      <w:b/>
      <w:bCs/>
      <w:sz w:val="26"/>
      <w:szCs w:val="26"/>
    </w:rPr>
  </w:style>
  <w:style w:type="character" w:default="1" w:styleId="DefaultParagraphFont">
    <w:name w:val="Default Paragraph Font"/>
    <w:uiPriority w:val="1"/>
    <w:semiHidden/>
    <w:unhideWhenUsed/>
    <w:rsid w:val="005408E0"/>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5408E0"/>
  </w:style>
  <w:style w:type="character" w:customStyle="1" w:styleId="Heading1Char">
    <w:name w:val="Heading 1 Char"/>
    <w:aliases w:val="Pocket Char"/>
    <w:basedOn w:val="DefaultParagraphFont"/>
    <w:link w:val="Heading1"/>
    <w:uiPriority w:val="9"/>
    <w:rsid w:val="005408E0"/>
    <w:rPr>
      <w:rFonts w:ascii="Calibri" w:eastAsiaTheme="majorEastAsia" w:hAnsi="Calibri" w:cstheme="majorBidi"/>
      <w:b/>
      <w:bCs/>
      <w:sz w:val="52"/>
      <w:szCs w:val="32"/>
    </w:rPr>
  </w:style>
  <w:style w:type="character" w:customStyle="1" w:styleId="Heading2Char">
    <w:name w:val="Heading 2 Char"/>
    <w:aliases w:val="Hat Char"/>
    <w:basedOn w:val="DefaultParagraphFont"/>
    <w:link w:val="Heading2"/>
    <w:uiPriority w:val="9"/>
    <w:rsid w:val="005408E0"/>
    <w:rPr>
      <w:rFonts w:ascii="Calibri" w:eastAsiaTheme="majorEastAsia" w:hAnsi="Calibri" w:cstheme="majorBidi"/>
      <w:b/>
      <w:bCs/>
      <w:sz w:val="44"/>
      <w:szCs w:val="44"/>
      <w:u w:val="double"/>
    </w:rPr>
  </w:style>
  <w:style w:type="character" w:customStyle="1" w:styleId="Heading3Char">
    <w:name w:val="Heading 3 Char"/>
    <w:aliases w:val="Block Char"/>
    <w:basedOn w:val="DefaultParagraphFont"/>
    <w:link w:val="Heading3"/>
    <w:uiPriority w:val="9"/>
    <w:rsid w:val="005408E0"/>
    <w:rPr>
      <w:rFonts w:ascii="Calibri" w:eastAsiaTheme="majorEastAsia" w:hAnsi="Calibri" w:cstheme="majorBidi"/>
      <w:b/>
      <w:bCs/>
      <w:sz w:val="32"/>
      <w:szCs w:val="32"/>
      <w:u w:val="single"/>
    </w:rPr>
  </w:style>
  <w:style w:type="character" w:customStyle="1" w:styleId="Heading4Char">
    <w:name w:val="Heading 4 Char"/>
    <w:aliases w:val="Tag Char"/>
    <w:basedOn w:val="DefaultParagraphFont"/>
    <w:link w:val="Heading4"/>
    <w:uiPriority w:val="9"/>
    <w:rsid w:val="005408E0"/>
    <w:rPr>
      <w:rFonts w:ascii="Calibri" w:eastAsiaTheme="majorEastAsia" w:hAnsi="Calibri" w:cstheme="majorBidi"/>
      <w:b/>
      <w:bCs/>
      <w:sz w:val="26"/>
      <w:szCs w:val="26"/>
    </w:rPr>
  </w:style>
  <w:style w:type="character" w:customStyle="1" w:styleId="Style9pt">
    <w:name w:val="Style 9 pt"/>
    <w:aliases w:val="Cite,Style 13 pt Bold,Style Style Bold + 12 pt,Style Style Bold,Style Style Bold + 12pt,Style Style + 12 pt,Style Style Bo... +,Old Cite,Style Style Bold + 10 pt,tagld + 12 pt,Style Style Bold + 13 pt,Style Style Bold + 11 pt,tag + 12 pt"/>
    <w:basedOn w:val="DefaultParagraphFont"/>
    <w:uiPriority w:val="1"/>
    <w:qFormat/>
    <w:rsid w:val="005408E0"/>
    <w:rPr>
      <w:b w:val="0"/>
      <w:sz w:val="18"/>
      <w:u w:val="none"/>
    </w:rPr>
  </w:style>
  <w:style w:type="character" w:customStyle="1" w:styleId="StyleUnderline">
    <w:name w:val="Style Underline"/>
    <w:aliases w:val="Underline"/>
    <w:basedOn w:val="DefaultParagraphFont"/>
    <w:uiPriority w:val="1"/>
    <w:qFormat/>
    <w:rsid w:val="005408E0"/>
    <w:rPr>
      <w:b/>
      <w:sz w:val="22"/>
      <w:u w:val="single"/>
    </w:rPr>
  </w:style>
  <w:style w:type="character" w:styleId="Emphasis">
    <w:name w:val="Emphasis"/>
    <w:basedOn w:val="DefaultParagraphFont"/>
    <w:uiPriority w:val="20"/>
    <w:qFormat/>
    <w:rsid w:val="005408E0"/>
    <w:rPr>
      <w:rFonts w:ascii="Calibri" w:hAnsi="Calibri"/>
      <w:b/>
      <w:i w:val="0"/>
      <w:iCs/>
      <w:sz w:val="22"/>
      <w:u w:val="single"/>
      <w:bdr w:val="single" w:sz="8" w:space="0" w:color="auto"/>
    </w:rPr>
  </w:style>
  <w:style w:type="character" w:styleId="FollowedHyperlink">
    <w:name w:val="FollowedHyperlink"/>
    <w:basedOn w:val="DefaultParagraphFont"/>
    <w:uiPriority w:val="99"/>
    <w:semiHidden/>
    <w:unhideWhenUsed/>
    <w:rsid w:val="005408E0"/>
    <w:rPr>
      <w:color w:val="auto"/>
      <w:u w:val="none"/>
    </w:rPr>
  </w:style>
  <w:style w:type="character" w:styleId="Hyperlink">
    <w:name w:val="Hyperlink"/>
    <w:basedOn w:val="DefaultParagraphFont"/>
    <w:uiPriority w:val="99"/>
    <w:semiHidden/>
    <w:unhideWhenUsed/>
    <w:rsid w:val="005408E0"/>
    <w:rPr>
      <w:color w:val="auto"/>
      <w:u w:val="none"/>
    </w:rPr>
  </w:style>
  <w:style w:type="paragraph" w:styleId="DocumentMap">
    <w:name w:val="Document Map"/>
    <w:basedOn w:val="Normal"/>
    <w:link w:val="DocumentMapChar"/>
    <w:uiPriority w:val="99"/>
    <w:semiHidden/>
    <w:unhideWhenUsed/>
    <w:rsid w:val="005408E0"/>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5408E0"/>
    <w:rPr>
      <w:rFonts w:ascii="Lucida Grande" w:hAnsi="Lucida Grande" w:cs="Lucida Grand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379546783">
      <w:bodyDiv w:val="1"/>
      <w:marLeft w:val="0"/>
      <w:marRight w:val="0"/>
      <w:marTop w:val="0"/>
      <w:marBottom w:val="0"/>
      <w:divBdr>
        <w:top w:val="none" w:sz="0" w:space="0" w:color="auto"/>
        <w:left w:val="none" w:sz="0" w:space="0" w:color="auto"/>
        <w:bottom w:val="none" w:sz="0" w:space="0" w:color="auto"/>
        <w:right w:val="none" w:sz="0" w:space="0" w:color="auto"/>
      </w:divBdr>
    </w:div>
  </w:divs>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_rels/settings.xml.rels><?xml version="1.0" encoding="UTF-8" standalone="yes"?>
<Relationships xmlns="http://schemas.openxmlformats.org/package/2006/relationships"><Relationship Id="rId1" Type="http://schemas.openxmlformats.org/officeDocument/2006/relationships/attachedTemplate" Target="Macintosh%20HD:Users:byronchin:Library:Application%20Support:Microsoft:Office:User%20Templates:My%20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20AF47C-FCC5-224C-AAA0-1F134F17C45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277</TotalTime>
  <Pages>7</Pages>
  <Words>10242</Words>
  <Characters>58385</Characters>
  <Application>Microsoft Macintosh Word</Application>
  <DocSecurity>0</DocSecurity>
  <Lines>486</Lines>
  <Paragraphs>136</Paragraphs>
  <ScaleCrop>false</ScaleCrop>
  <HeadingPairs>
    <vt:vector size="2" baseType="variant">
      <vt:variant>
        <vt:lpstr>Title</vt:lpstr>
      </vt:variant>
      <vt:variant>
        <vt:i4>1</vt:i4>
      </vt:variant>
    </vt:vector>
  </HeadingPairs>
  <TitlesOfParts>
    <vt:vector size="1" baseType="lpstr">
      <vt:lpstr/>
    </vt:vector>
  </TitlesOfParts>
  <Manager/>
  <Company>Ashtar Communications</Company>
  <LinksUpToDate>false</LinksUpToDate>
  <CharactersWithSpaces>68491</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Mac</dc:title>
  <dc:subject/>
  <dc:creator>John Smith</dc:creator>
  <cp:keywords>5.0</cp:keywords>
  <dc:description/>
  <cp:lastModifiedBy>John Smith</cp:lastModifiedBy>
  <cp:revision>27</cp:revision>
  <dcterms:created xsi:type="dcterms:W3CDTF">2016-07-21T00:34:00Z</dcterms:created>
  <dcterms:modified xsi:type="dcterms:W3CDTF">2016-07-25T02:50:00Z</dcterms:modified>
  <cp:category/>
</cp:coreProperties>
</file>