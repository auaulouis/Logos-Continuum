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D15" w:rsidRDefault="000C1F80" w:rsidP="00056D15">
      <w:pPr>
        <w:pStyle w:val="Heading1"/>
      </w:pPr>
      <w:r>
        <w:t xml:space="preserve">Nuclear </w:t>
      </w:r>
      <w:r w:rsidR="00056D15">
        <w:t>Dialogue Neg</w:t>
      </w:r>
      <w:r w:rsidR="00056D15">
        <w:t>ative</w:t>
      </w:r>
    </w:p>
    <w:p w:rsidR="00056D15" w:rsidRDefault="00056D15" w:rsidP="00056D15">
      <w:pPr>
        <w:pStyle w:val="Heading1"/>
      </w:pPr>
      <w:r>
        <w:t>Miscalc</w:t>
      </w:r>
      <w:r>
        <w:t>ulation</w:t>
      </w:r>
      <w:r>
        <w:t xml:space="preserve"> Advantage</w:t>
      </w:r>
    </w:p>
    <w:p w:rsidR="00056D15" w:rsidRDefault="003430CB" w:rsidP="00056D15">
      <w:pPr>
        <w:pStyle w:val="Heading2"/>
      </w:pPr>
      <w:r>
        <w:t>1NC</w:t>
      </w:r>
    </w:p>
    <w:p w:rsidR="00056D15" w:rsidRDefault="00056D15" w:rsidP="00056D15">
      <w:pPr>
        <w:pStyle w:val="Heading3"/>
      </w:pPr>
      <w:r>
        <w:t>No Escalation Coming</w:t>
      </w:r>
    </w:p>
    <w:p w:rsidR="00056D15" w:rsidRPr="00D84FCD" w:rsidRDefault="00056D15" w:rsidP="00056D15">
      <w:pPr>
        <w:pStyle w:val="Heading4"/>
        <w:rPr>
          <w:rFonts w:cs="Times New Roman"/>
        </w:rPr>
      </w:pPr>
      <w:r w:rsidRPr="00D84FCD">
        <w:rPr>
          <w:rFonts w:cs="Times New Roman"/>
        </w:rPr>
        <w:t>China is too far behind to be a threat and doesn’t want conflict</w:t>
      </w:r>
    </w:p>
    <w:p w:rsidR="00056D15" w:rsidRPr="00D84FCD" w:rsidRDefault="00056D15" w:rsidP="00056D15">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5" w:history="1">
        <w:r w:rsidRPr="00D84FCD">
          <w:t>http://www.cato.org/publications/commentary/china-really-dangerous</w:t>
        </w:r>
      </w:hyperlink>
      <w:r w:rsidRPr="00D84FCD">
        <w:t>) GG</w:t>
      </w:r>
    </w:p>
    <w:p w:rsidR="00056D15" w:rsidRPr="00D84FCD" w:rsidRDefault="00056D15" w:rsidP="00056D15">
      <w:pPr>
        <w:rPr>
          <w:rStyle w:val="Style13ptBold"/>
          <w:b w:val="0"/>
          <w:sz w:val="16"/>
          <w:szCs w:val="16"/>
        </w:rPr>
      </w:pPr>
      <w:r w:rsidRPr="00D84FCD">
        <w:rPr>
          <w:rStyle w:val="StyleUnderline"/>
        </w:rPr>
        <w:t>The United States dominates the globe militarily</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D84FCD">
        <w:rPr>
          <w:rStyle w:val="StyleUnderline"/>
        </w:rPr>
        <w:t>For some, the People’s Republic of China is replacing the Soviet Union as America’s chief adversary. They view another military buildup as the only answer</w:t>
      </w:r>
      <w:r w:rsidRPr="00D84FCD">
        <w:t xml:space="preserve">. The PRC’s rise is reshaping the globe. </w:t>
      </w:r>
      <w:r w:rsidRPr="00D84FCD">
        <w:rPr>
          <w:rStyle w:val="StyleUnderline"/>
        </w:rPr>
        <w:t>Today, the PRC ranks second only to the United States economically</w:t>
      </w:r>
      <w:r w:rsidRPr="00D84FCD">
        <w:t xml:space="preserve">. Increased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w:t>
      </w:r>
      <w:proofErr w:type="spellStart"/>
      <w:r w:rsidRPr="00D84FCD">
        <w:t>counterspace</w:t>
      </w:r>
      <w:proofErr w:type="spellEnd"/>
      <w:r w:rsidRPr="00D84FCD">
        <w:t xml:space="preserve">, offensive cyber operations, and electronic warfare.” Further, Beijing “continued to modernize and to restructure its ground forces to create a fully modern army.” </w:t>
      </w:r>
      <w:r w:rsidRPr="00D84FCD">
        <w:rPr>
          <w:rStyle w:val="StyleUnderline"/>
        </w:rPr>
        <w:t>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w:t>
      </w:r>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D84FCD">
        <w:rPr>
          <w:rStyle w:val="StyleUnderline"/>
        </w:rPr>
        <w:t>even the Pentagon does not believe Beijing is planning an aggressive war</w:t>
      </w:r>
      <w:r w:rsidRPr="00D84FCD">
        <w:t xml:space="preserve">. </w:t>
      </w:r>
      <w:r w:rsidRPr="00D84FCD">
        <w:rPr>
          <w:rStyle w:val="StyleUnderline"/>
        </w:rPr>
        <w:t>America enjoys a vast military lead</w:t>
      </w:r>
      <w:r w:rsidRPr="00D84FCD">
        <w:t xml:space="preserve">, possessing a significantly larger nuclear force, ten carrier groups compared to China’s </w:t>
      </w:r>
      <w:proofErr w:type="spellStart"/>
      <w:r w:rsidRPr="00D84FCD">
        <w:t>singlecarrier</w:t>
      </w:r>
      <w:proofErr w:type="spellEnd"/>
      <w:r w:rsidRPr="00D84FCD">
        <w:t xml:space="preserve"> and much more. </w:t>
      </w:r>
      <w:r w:rsidRPr="00D84FCD">
        <w:rPr>
          <w:rStyle w:val="StyleUnderline"/>
        </w:rPr>
        <w:t>With Washington spending roughly $600 billion annually on the military, compared to an estimated $180 billion by Beijing, China is not overtaking America.</w:t>
      </w:r>
      <w:r w:rsidRPr="00D84FCD">
        <w:t xml:space="preserve"> Moreover, </w:t>
      </w:r>
      <w:r w:rsidRPr="00D84FCD">
        <w:rPr>
          <w:rStyle w:val="StyleUnderline"/>
        </w:rPr>
        <w:t>the PRC’s economic predominance is not guaranteed</w:t>
      </w:r>
      <w:r w:rsidRPr="00D84FCD">
        <w:t xml:space="preserve">. </w:t>
      </w:r>
      <w:r w:rsidRPr="00D84FCD">
        <w:rPr>
          <w:rStyle w:val="StyleUnderline"/>
        </w:rPr>
        <w:t xml:space="preserve">China’s challenges are huge: white elephant investments, a shrinking labor force, inefficient state enterprises, ubiquitous bank bad debts, pervasive corruption and regional disparities. </w:t>
      </w:r>
      <w:r w:rsidRPr="00D84FCD">
        <w:t xml:space="preserve">Because of Beijing’s one-child policy, the country may grow old before it grows rich. China’s military modernization program also faces serious challenges, including a slowing economy and pervasive corruption that afflicts the People’s Liberation Army. </w:t>
      </w:r>
      <w:r w:rsidRPr="00D84FCD">
        <w:rPr>
          <w:rStyle w:val="StyleUnderline"/>
        </w:rPr>
        <w:t>Even a more powerful PRC would not easily threaten the United States. Projecting force across oceans and continents is extraordinarily expensive</w:t>
      </w:r>
      <w:r w:rsidRPr="00D84FCD">
        <w:t xml:space="preserve">. </w:t>
      </w:r>
      <w:r w:rsidRPr="00D84FCD">
        <w:rPr>
          <w:rStyle w:val="StyleUnderline"/>
        </w:rPr>
        <w:t>Deterring use of such force is relatively cheap</w:t>
      </w:r>
      <w:r w:rsidRPr="00D84FCD">
        <w:t xml:space="preserve">. </w:t>
      </w:r>
      <w:r w:rsidRPr="00D84FCD">
        <w:rPr>
          <w:rStyle w:val="StyleUnderline"/>
        </w:rPr>
        <w:t>America is uniquely secure, enjoying relative geographic isolation</w:t>
      </w:r>
      <w:r w:rsidRPr="00D84FCD">
        <w:t>—</w:t>
      </w:r>
      <w:r w:rsidRPr="00D84FCD">
        <w:rPr>
          <w:rStyle w:val="StyleUnderline"/>
        </w:rPr>
        <w:t>in contrast to China, which is surrounded by nations with which it has been at war over the last century</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D84FCD">
        <w:rPr>
          <w:rStyle w:val="StyleUnderline"/>
        </w:rPr>
        <w:t>None of the ongoing territorial controversies is worth conflict with nuclear-armed China</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D84FCD">
        <w:rPr>
          <w:rStyle w:val="StyleUnderline"/>
        </w:rPr>
        <w:t>China continues to regard stable relations with the United States and China’s neighbors as key to its development.”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rsidR="00056D15" w:rsidRPr="002933F6" w:rsidRDefault="00056D15" w:rsidP="00056D15"/>
    <w:p w:rsidR="00056D15" w:rsidRDefault="00056D15" w:rsidP="00056D15">
      <w:pPr>
        <w:pStyle w:val="Heading3"/>
      </w:pPr>
      <w:r>
        <w:t>No Ambiguity</w:t>
      </w:r>
    </w:p>
    <w:p w:rsidR="00056D15" w:rsidRDefault="00056D15" w:rsidP="00056D15">
      <w:pPr>
        <w:pStyle w:val="Heading4"/>
      </w:pPr>
      <w:r>
        <w:t xml:space="preserve">China has a very clear stance in the </w:t>
      </w:r>
      <w:proofErr w:type="spellStart"/>
      <w:r>
        <w:t>squo</w:t>
      </w:r>
      <w:proofErr w:type="spellEnd"/>
      <w:r>
        <w:t>—deterrence and no first use</w:t>
      </w:r>
    </w:p>
    <w:p w:rsidR="00056D15" w:rsidRPr="00D07E9D" w:rsidRDefault="00056D15" w:rsidP="00056D15">
      <w:pPr>
        <w:rPr>
          <w:rStyle w:val="Style13ptBold"/>
        </w:rPr>
      </w:pPr>
      <w:r>
        <w:rPr>
          <w:rStyle w:val="Style13ptBold"/>
        </w:rPr>
        <w:t xml:space="preserve">Xia 6/30 </w:t>
      </w:r>
      <w:r w:rsidRPr="00D07E9D">
        <w:rPr>
          <w:rStyle w:val="Style13ptBold"/>
          <w:b w:val="0"/>
          <w:sz w:val="16"/>
          <w:szCs w:val="16"/>
        </w:rPr>
        <w:t>[</w:t>
      </w:r>
      <w:proofErr w:type="spellStart"/>
      <w:r w:rsidRPr="00D07E9D">
        <w:rPr>
          <w:rStyle w:val="Style13ptBold"/>
          <w:b w:val="0"/>
          <w:sz w:val="16"/>
          <w:szCs w:val="16"/>
        </w:rPr>
        <w:t>Liping</w:t>
      </w:r>
      <w:proofErr w:type="spellEnd"/>
      <w:r w:rsidRPr="00D07E9D">
        <w:rPr>
          <w:rStyle w:val="Style13ptBold"/>
          <w:b w:val="0"/>
          <w:sz w:val="16"/>
          <w:szCs w:val="16"/>
        </w:rPr>
        <w:t xml:space="preserve"> Xia, June 30, 2016, Dean and professor of School of Political Science and IR at </w:t>
      </w:r>
      <w:proofErr w:type="spellStart"/>
      <w:r w:rsidRPr="00D07E9D">
        <w:rPr>
          <w:rStyle w:val="Style13ptBold"/>
          <w:b w:val="0"/>
          <w:sz w:val="16"/>
          <w:szCs w:val="16"/>
        </w:rPr>
        <w:t>Tonji</w:t>
      </w:r>
      <w:proofErr w:type="spellEnd"/>
      <w:r w:rsidRPr="00D07E9D">
        <w:rPr>
          <w:rStyle w:val="Style13ptBold"/>
          <w:b w:val="0"/>
          <w:sz w:val="16"/>
          <w:szCs w:val="16"/>
        </w:rPr>
        <w:t xml:space="preserve"> University, “China’s Nuclear Doctrine: Debates and Evolution” </w:t>
      </w:r>
      <w:r w:rsidRPr="00D07E9D">
        <w:rPr>
          <w:rStyle w:val="Style13ptBold"/>
          <w:b w:val="0"/>
          <w:i/>
          <w:sz w:val="16"/>
          <w:szCs w:val="16"/>
        </w:rPr>
        <w:t>Carnegie Endowment for International Peace</w:t>
      </w:r>
      <w:r w:rsidRPr="00D07E9D">
        <w:rPr>
          <w:rStyle w:val="Style13ptBold"/>
          <w:b w:val="0"/>
          <w:sz w:val="16"/>
          <w:szCs w:val="16"/>
        </w:rPr>
        <w:t>. http://carnegieendowment.org/2016/06/30/china-s-nuclear-doctrine-debates-and-evolution-pub-63967]</w:t>
      </w:r>
    </w:p>
    <w:p w:rsidR="00056D15" w:rsidRDefault="00056D15" w:rsidP="00056D15">
      <w:r w:rsidRPr="00D07E9D">
        <w:rPr>
          <w:rStyle w:val="StyleUnderline"/>
        </w:rPr>
        <w:t>China’s nuclear doctrine is the product of four different schools of thought</w:t>
      </w:r>
      <w:r>
        <w:t xml:space="preserve">: </w:t>
      </w:r>
      <w:r w:rsidRPr="00D07E9D">
        <w:rPr>
          <w:rStyle w:val="StyleUnderline"/>
        </w:rPr>
        <w:t>the self-defensive nuclear doctrine, the minimum nuclear deterrence doctrine, the counter-nuclear coercion doctrine, and, finally, a doctrine of limited deterrence</w:t>
      </w:r>
      <w:r>
        <w:t xml:space="preserve">. </w:t>
      </w:r>
      <w:r w:rsidRPr="00D07E9D">
        <w:rPr>
          <w:rStyle w:val="StyleUnderline"/>
        </w:rPr>
        <w:t>These schools of thought have influenced the creation of a doctrine focused on, among other things, committing to no first use, building a lean and effective arsenal, and maintaining a second-strike capability.</w:t>
      </w:r>
      <w:r>
        <w:rPr>
          <w:rStyle w:val="StyleUnderline"/>
        </w:rPr>
        <w:t xml:space="preserve"> </w:t>
      </w:r>
      <w:r>
        <w:t xml:space="preserve">The first school of thought in China is the self-defensive nuclear doctrine. Sun </w:t>
      </w:r>
      <w:proofErr w:type="spellStart"/>
      <w:r>
        <w:t>Xiangli</w:t>
      </w:r>
      <w:proofErr w:type="spellEnd"/>
      <w:r>
        <w:t xml:space="preserve">, a senior fellow at the Center for Strategic Studies at Beijing’s Institute of Applied Physics and Computational Mathematics, argues that </w:t>
      </w:r>
      <w:r w:rsidRPr="00D07E9D">
        <w:rPr>
          <w:rStyle w:val="Emphasis"/>
        </w:rPr>
        <w:t>China’s nuclear strategy is basically characterized by a no-first-use policy, a limited but effective nuclear force, and support for nuclear disarmament</w:t>
      </w:r>
      <w:r>
        <w:t xml:space="preserve">.1 </w:t>
      </w:r>
      <w:proofErr w:type="gramStart"/>
      <w:r w:rsidRPr="00D07E9D">
        <w:rPr>
          <w:rStyle w:val="StyleUnderline"/>
        </w:rPr>
        <w:t>The</w:t>
      </w:r>
      <w:proofErr w:type="gramEnd"/>
      <w:r w:rsidRPr="00D07E9D">
        <w:rPr>
          <w:rStyle w:val="StyleUnderline"/>
        </w:rPr>
        <w:t xml:space="preserve"> second school of thought is the minimum nuclear deterrence doctrine</w:t>
      </w:r>
      <w:r>
        <w:t xml:space="preserve">. For a long time, Chinese and U.S. nuclear experts have had problems communicating in their exchanges about nuclear doctrines, so some Chinese scholars and experts now try to explain China’s nuclear doctrine in terms of U.S. deterrence. For example, Major General Yao </w:t>
      </w:r>
      <w:proofErr w:type="spellStart"/>
      <w:r>
        <w:t>Yunzhu</w:t>
      </w:r>
      <w:proofErr w:type="spellEnd"/>
      <w:r>
        <w:t xml:space="preserve"> of the People’s Liberation Army (PLA) Academy of Military Science said that </w:t>
      </w:r>
      <w:r w:rsidRPr="00D07E9D">
        <w:rPr>
          <w:rStyle w:val="StyleUnderline"/>
        </w:rPr>
        <w:t>China maintains a minimum nuclear arsenal</w:t>
      </w:r>
      <w:r>
        <w:t xml:space="preserve"> (which can be regarded as minimum nuclear deterrence), </w:t>
      </w:r>
      <w:r w:rsidRPr="00D07E9D">
        <w:rPr>
          <w:rStyle w:val="StyleUnderline"/>
        </w:rPr>
        <w:t>pursues a nuclear doctrine of retaliatory deterrence and pledges not to use nuclear weapons first, never intends to use nuclear weapons as an offensive capability, and does not extend its own nuclear umbrella to any other nation or seek one from another country.</w:t>
      </w:r>
      <w:r>
        <w:t>2 The author of this publication has similar views, arguing in 2010 that “</w:t>
      </w:r>
      <w:r w:rsidRPr="00D07E9D">
        <w:rPr>
          <w:rStyle w:val="StyleUnderline"/>
        </w:rPr>
        <w:t>China’s nuclear doctrine has a very strong continuity. On the other hand, China has made readjustments in its nuclear doctrine according to the changes of its internal and external situation and its general strategic threat perception. China’s nuclear doctrine has experienced a process of evolution from anti-nuclear blackmail to minimum deterrence</w:t>
      </w:r>
      <w:r>
        <w:t xml:space="preserve">.”3 </w:t>
      </w:r>
      <w:proofErr w:type="spellStart"/>
      <w:r>
        <w:t>Rong</w:t>
      </w:r>
      <w:proofErr w:type="spellEnd"/>
      <w:r>
        <w:t xml:space="preserve"> Yu of the Institute of International Strategy and Development at Tsinghua University and Hong Yuan of the Institute of American Studies at the China Academy of Social Science said that in order to correctly understand China’s nuclear strategy, it is necessary to think outside of existing systemic theories of nuclear order. Efforts to describe China’s doctrine in relation to Western ideas preclude a more in-depth understanding of China’s special case. Understanding China’s evolution from an anti-nuclear deterrence strategy to a minimum deterrence strategy requires accounting for the historical contexts in which these strategies were formed.4</w:t>
      </w:r>
    </w:p>
    <w:p w:rsidR="00056D15" w:rsidRDefault="00056D15" w:rsidP="00056D15">
      <w:pPr>
        <w:pStyle w:val="Heading3"/>
      </w:pPr>
      <w:r>
        <w:t>Doesn’t go nuclear</w:t>
      </w:r>
    </w:p>
    <w:p w:rsidR="00056D15" w:rsidRDefault="00056D15" w:rsidP="00056D15">
      <w:pPr>
        <w:pStyle w:val="Heading4"/>
      </w:pPr>
      <w:r>
        <w:t>Wouldn’t go nuclear – unless all deterrence broke down conflict would be limited</w:t>
      </w:r>
    </w:p>
    <w:p w:rsidR="00056D15" w:rsidRPr="00044D6A" w:rsidRDefault="00056D15" w:rsidP="00056D15">
      <w:pPr>
        <w:rPr>
          <w:rStyle w:val="Style13ptBold"/>
          <w:b w:val="0"/>
          <w:sz w:val="16"/>
          <w:szCs w:val="16"/>
        </w:rPr>
      </w:pPr>
      <w:proofErr w:type="spellStart"/>
      <w:r>
        <w:rPr>
          <w:rStyle w:val="Style13ptBold"/>
        </w:rPr>
        <w:t>Mirski</w:t>
      </w:r>
      <w:proofErr w:type="spellEnd"/>
      <w:r>
        <w:rPr>
          <w:rStyle w:val="Style13ptBold"/>
        </w:rPr>
        <w:t xml:space="preserve"> 13 </w:t>
      </w:r>
      <w:r w:rsidRPr="00044D6A">
        <w:rPr>
          <w:rStyle w:val="Style13ptBold"/>
          <w:sz w:val="16"/>
          <w:szCs w:val="16"/>
        </w:rPr>
        <w:t>(SEAN MIRSKI, Carnegie Endowment for International Peace, “Stranglehold: The Context, Conduct and Consequences of an American Naval Blockade of China” 2/12/13, Journal of Strategic Studies, http://carnegieendowment.org/2013/02/12/stranglehold-context-conduct-and-consequences-of-american-naval-blockade-of-china-pub-51135) GG</w:t>
      </w:r>
    </w:p>
    <w:p w:rsidR="00056D15" w:rsidRDefault="00056D15" w:rsidP="00056D15">
      <w:r w:rsidRPr="00044D6A">
        <w:rPr>
          <w:rStyle w:val="StyleUnderline"/>
        </w:rPr>
        <w:t>The United States could find itself embroiled with China in an unlimited war</w:t>
      </w:r>
      <w:r>
        <w:t>, a limited war, or an “extensive” war that falls between the other two poles, and out of these, it would only consider implementing a blockade in the third, “extensive” conflict scenario</w:t>
      </w:r>
      <w:r w:rsidRPr="00044D6A">
        <w:rPr>
          <w:rStyle w:val="StyleUnderline"/>
        </w:rPr>
        <w:t xml:space="preserve">. The United States will probably never have to consider implementing a blockade in the context of an unlimited war because </w:t>
      </w:r>
      <w:r w:rsidRPr="00044D6A">
        <w:rPr>
          <w:rStyle w:val="Emphasis"/>
        </w:rPr>
        <w:t>such a conflict</w:t>
      </w:r>
      <w:r>
        <w:t>—waged by any and all means at the belligerents’ disposal—</w:t>
      </w:r>
      <w:r w:rsidRPr="00044D6A">
        <w:rPr>
          <w:rStyle w:val="Emphasis"/>
        </w:rPr>
        <w:t>could only arise subsequent to a total breakdown in nuclear deterrence</w:t>
      </w:r>
      <w:r>
        <w:t xml:space="preserve">. Fortunately, </w:t>
      </w:r>
      <w:r w:rsidRPr="00044D6A">
        <w:rPr>
          <w:rStyle w:val="StyleUnderline"/>
        </w:rPr>
        <w:t>both China and the United States would be bounded in their wartime conduct by the prospect of horrific nuclear escalation, which would establish an upper limit on both the means employed and the ends pursued by either side</w:t>
      </w:r>
      <w:r>
        <w:t xml:space="preserve">. At the opposite extreme, </w:t>
      </w:r>
      <w:r w:rsidRPr="00044D6A">
        <w:rPr>
          <w:rStyle w:val="StyleUnderline"/>
        </w:rPr>
        <w:t>the United States would also not implement a blockade in the context of a limited conflict.</w:t>
      </w:r>
      <w:r>
        <w:t xml:space="preserve"> In such a war, American forces would be fighting over interests that the United States perceived to be important, but not vital.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t>
      </w:r>
      <w:r w:rsidRPr="00044D6A">
        <w:rPr>
          <w:rStyle w:val="StyleUnderline"/>
        </w:rPr>
        <w:t>While the division between a limited and an “extensive” conflict is an arbitrary one that is heavily conditioned by the conflict’s context, it nevertheless usefully highlights the circumstances under which a blockade would be a practical option. Rather than following clear pre-determined guidelines, American policymakers would ultimately have to judge in any given conflict scenario whether the interests at stake were sufficiently valuable to the United States such that a blockade should be seriously considered</w:t>
      </w:r>
      <w:r>
        <w:t xml:space="preserve">.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w:t>
      </w:r>
      <w:proofErr w:type="gramStart"/>
      <w:r>
        <w:t>But</w:t>
      </w:r>
      <w:proofErr w:type="gramEnd"/>
      <w:r>
        <w:t xml:space="preserve"> if the United States foresaw the possibility of a protracted war, then a blockade strategy would become more relevant because it could actually begin to have a material impact as the conflict wore on. </w:t>
      </w:r>
    </w:p>
    <w:p w:rsidR="00056D15" w:rsidRPr="002933F6" w:rsidRDefault="00056D15" w:rsidP="00056D15"/>
    <w:p w:rsidR="00056D15" w:rsidRPr="006B7233" w:rsidRDefault="00056D15" w:rsidP="00056D15">
      <w:pPr>
        <w:pStyle w:val="Heading2"/>
      </w:pPr>
      <w:r>
        <w:t>2NC</w:t>
      </w:r>
    </w:p>
    <w:p w:rsidR="00056D15" w:rsidRDefault="00056D15" w:rsidP="00056D15">
      <w:pPr>
        <w:pStyle w:val="Heading3"/>
      </w:pPr>
      <w:r>
        <w:t>No risk of policy change</w:t>
      </w:r>
    </w:p>
    <w:p w:rsidR="00056D15" w:rsidRDefault="00056D15" w:rsidP="00056D15">
      <w:pPr>
        <w:pStyle w:val="Heading4"/>
      </w:pPr>
      <w:r>
        <w:t>No Nuclear policy change – existing policies and cold war lessons check</w:t>
      </w:r>
    </w:p>
    <w:p w:rsidR="00056D15" w:rsidRDefault="00056D15" w:rsidP="00056D15">
      <w:pPr>
        <w:rPr>
          <w:rStyle w:val="Style13ptBold"/>
        </w:rPr>
      </w:pPr>
      <w:proofErr w:type="spellStart"/>
      <w:r>
        <w:rPr>
          <w:rStyle w:val="Style13ptBold"/>
        </w:rPr>
        <w:t>Teng</w:t>
      </w:r>
      <w:proofErr w:type="spellEnd"/>
      <w:r>
        <w:rPr>
          <w:rStyle w:val="Style13ptBold"/>
        </w:rPr>
        <w:t xml:space="preserve"> 16 </w:t>
      </w:r>
      <w:r w:rsidRPr="001E51A1">
        <w:t>(</w:t>
      </w:r>
      <w:proofErr w:type="spellStart"/>
      <w:r w:rsidRPr="001E51A1">
        <w:t>Jianqun</w:t>
      </w:r>
      <w:proofErr w:type="spellEnd"/>
      <w:r w:rsidRPr="001E51A1">
        <w:t xml:space="preserve"> </w:t>
      </w:r>
      <w:proofErr w:type="spellStart"/>
      <w:r w:rsidRPr="001E51A1">
        <w:t>Teng</w:t>
      </w:r>
      <w:proofErr w:type="spellEnd"/>
      <w:r w:rsidRPr="001E51A1">
        <w:t xml:space="preserve">, Carnegie Endowment for International Peace, “China’s Nuclear Deterrence in the Asian and Global Contexts”, 6/30/16, </w:t>
      </w:r>
      <w:proofErr w:type="spellStart"/>
      <w:r w:rsidRPr="001E51A1">
        <w:t>Jianqun</w:t>
      </w:r>
      <w:proofErr w:type="spellEnd"/>
      <w:r w:rsidRPr="001E51A1">
        <w:t xml:space="preserve"> </w:t>
      </w:r>
      <w:proofErr w:type="spellStart"/>
      <w:r w:rsidRPr="001E51A1">
        <w:t>Teng</w:t>
      </w:r>
      <w:proofErr w:type="spellEnd"/>
      <w:r w:rsidRPr="001E51A1">
        <w:t xml:space="preserve"> is the director of the Department for American Studies and a senior research fellow at the Chinese Institute of International Studies (CIIS). He has worked at CIIS since he was discharged from 25 years of active military service in 2004. </w:t>
      </w:r>
      <w:hyperlink r:id="rId6" w:history="1">
        <w:r w:rsidRPr="001E51A1">
          <w:t>http://carnegieendowment.org/2016/06/30/china-s-nuclear-deterrence-in-asian-and-global-contexts-pub-63965</w:t>
        </w:r>
      </w:hyperlink>
      <w:r w:rsidRPr="001E51A1">
        <w:t>) GG</w:t>
      </w:r>
    </w:p>
    <w:p w:rsidR="00056D15" w:rsidRPr="00571839" w:rsidRDefault="00056D15" w:rsidP="00056D15">
      <w:pPr>
        <w:rPr>
          <w:bCs/>
          <w:sz w:val="16"/>
          <w:szCs w:val="16"/>
        </w:rPr>
      </w:pPr>
      <w:r w:rsidRPr="00EA3E06">
        <w:rPr>
          <w:rStyle w:val="StyleUnderline"/>
        </w:rPr>
        <w:t>The military’s wide use of new technologies</w:t>
      </w:r>
      <w:r>
        <w:rPr>
          <w:rStyle w:val="Style13ptBold"/>
          <w:sz w:val="16"/>
          <w:szCs w:val="16"/>
        </w:rPr>
        <w:t xml:space="preserve"> in recent years </w:t>
      </w:r>
      <w:r w:rsidRPr="00EA3E06">
        <w:rPr>
          <w:rStyle w:val="StyleUnderline"/>
        </w:rPr>
        <w:t>has greatly changed the original significance of nuclear weapons</w:t>
      </w:r>
      <w:r>
        <w:rPr>
          <w:rStyle w:val="Style13ptBold"/>
          <w:sz w:val="16"/>
          <w:szCs w:val="16"/>
        </w:rPr>
        <w:t xml:space="preserve">. For example, </w:t>
      </w:r>
      <w:r w:rsidRPr="00EA3E06">
        <w:rPr>
          <w:rStyle w:val="StyleUnderline"/>
        </w:rPr>
        <w:t xml:space="preserve">the possible deployment of a prompt global strike system, hypersonic glide weapons, cyber systems, and </w:t>
      </w:r>
      <w:proofErr w:type="spellStart"/>
      <w:r w:rsidRPr="00EA3E06">
        <w:rPr>
          <w:rStyle w:val="StyleUnderline"/>
        </w:rPr>
        <w:t>counterspace</w:t>
      </w:r>
      <w:proofErr w:type="spellEnd"/>
      <w:r w:rsidRPr="00EA3E06">
        <w:rPr>
          <w:rStyle w:val="StyleUnderline"/>
        </w:rPr>
        <w:t xml:space="preserve"> systems makes deterrence and defense very different propositions</w:t>
      </w:r>
      <w:r>
        <w:rPr>
          <w:rStyle w:val="Style13ptBold"/>
          <w:sz w:val="16"/>
          <w:szCs w:val="16"/>
        </w:rPr>
        <w:t xml:space="preserve">. Years ago, </w:t>
      </w:r>
      <w:r w:rsidRPr="00EA3E06">
        <w:t>researchers at the National Defense University and the Academy of Military Sciences</w:t>
      </w:r>
      <w:r>
        <w:rPr>
          <w:rStyle w:val="Style13ptBold"/>
          <w:sz w:val="16"/>
          <w:szCs w:val="16"/>
        </w:rPr>
        <w:t xml:space="preserve">, the two most important military think tanks in China, </w:t>
      </w:r>
      <w:r w:rsidRPr="00EA3E06">
        <w:t>proposed that China should adjust its self-defense</w:t>
      </w:r>
      <w:r w:rsidRPr="00EA3E06">
        <w:rPr>
          <w:rStyle w:val="StyleUnderline"/>
        </w:rPr>
        <w:t xml:space="preserve"> </w:t>
      </w:r>
      <w:r w:rsidRPr="00EA3E06">
        <w:t xml:space="preserve">strategy in light of new conditions. They argued that if some strategic targets like the national capital or Three Gorges Dam were attacked by these new weapon systems, China could use its nuclear weapons for retaliation and still be acting in </w:t>
      </w:r>
      <w:proofErr w:type="spellStart"/>
      <w:r w:rsidRPr="00EA3E06">
        <w:t>self defense</w:t>
      </w:r>
      <w:proofErr w:type="spellEnd"/>
      <w:r>
        <w:rPr>
          <w:rStyle w:val="Style13ptBold"/>
          <w:sz w:val="16"/>
          <w:szCs w:val="16"/>
        </w:rPr>
        <w:t xml:space="preserve">. Today, this is still just a debate within academic circles. </w:t>
      </w:r>
      <w:r w:rsidRPr="00EA3E06">
        <w:rPr>
          <w:rStyle w:val="StyleUnderline"/>
        </w:rPr>
        <w:t>In the near future, China will not change its basic nuclear policy since the fundamental reasons for the existing policy have not changed</w:t>
      </w:r>
      <w:r>
        <w:rPr>
          <w:rStyle w:val="Style13ptBold"/>
          <w:sz w:val="16"/>
          <w:szCs w:val="16"/>
        </w:rPr>
        <w:t xml:space="preserve">. </w:t>
      </w:r>
      <w:r w:rsidRPr="00EA3E06">
        <w:rPr>
          <w:rStyle w:val="StyleUnderline"/>
        </w:rPr>
        <w:t>The history</w:t>
      </w:r>
      <w:r>
        <w:rPr>
          <w:rStyle w:val="Style13ptBold"/>
          <w:sz w:val="16"/>
          <w:szCs w:val="16"/>
        </w:rPr>
        <w:t xml:space="preserve"> of competition </w:t>
      </w:r>
      <w:r w:rsidRPr="00EA3E06">
        <w:rPr>
          <w:rStyle w:val="StyleUnderline"/>
        </w:rPr>
        <w:t>between Soviet Union and the United States has already tested the war-fighting doctrine of nuclear policy</w:t>
      </w:r>
      <w:r>
        <w:rPr>
          <w:rStyle w:val="Style13ptBold"/>
          <w:sz w:val="16"/>
          <w:szCs w:val="16"/>
        </w:rPr>
        <w:t xml:space="preserve">. The two countries benefited little from such a policy but wasted many precious resources. </w:t>
      </w:r>
      <w:r w:rsidRPr="00EA3E06">
        <w:rPr>
          <w:rStyle w:val="StyleUnderline"/>
        </w:rPr>
        <w:t>Today, the main task for the Chinese is to build up a fairly well-off society and not to spend many resources in the buildup of their armed forces</w:t>
      </w:r>
      <w:r>
        <w:rPr>
          <w:rStyle w:val="Style13ptBold"/>
          <w:sz w:val="16"/>
          <w:szCs w:val="16"/>
        </w:rPr>
        <w:t xml:space="preserve">. </w:t>
      </w:r>
      <w:r w:rsidRPr="00EA3E06">
        <w:rPr>
          <w:rStyle w:val="StyleUnderline"/>
        </w:rPr>
        <w:t>The Chinese are smart enough to learn the lessons from the competition between the Soviet Union and the United States</w:t>
      </w:r>
      <w:r>
        <w:rPr>
          <w:rStyle w:val="Style13ptBold"/>
          <w:sz w:val="16"/>
          <w:szCs w:val="16"/>
        </w:rPr>
        <w:t xml:space="preserve">. </w:t>
      </w:r>
      <w:r w:rsidRPr="00EA3E06">
        <w:rPr>
          <w:rStyle w:val="StyleUnderline"/>
        </w:rPr>
        <w:t>The security environment surrounding China today is much better than any time in the past</w:t>
      </w:r>
      <w:r>
        <w:rPr>
          <w:rStyle w:val="Style13ptBold"/>
          <w:sz w:val="16"/>
          <w:szCs w:val="16"/>
        </w:rPr>
        <w:t xml:space="preserve">, </w:t>
      </w:r>
      <w:r w:rsidRPr="00EA3E06">
        <w:rPr>
          <w:rStyle w:val="StyleUnderline"/>
        </w:rPr>
        <w:t>and</w:t>
      </w:r>
      <w:r>
        <w:rPr>
          <w:rStyle w:val="Style13ptBold"/>
          <w:sz w:val="16"/>
          <w:szCs w:val="16"/>
        </w:rPr>
        <w:t xml:space="preserve"> the </w:t>
      </w:r>
      <w:r w:rsidRPr="00EA3E06">
        <w:rPr>
          <w:rStyle w:val="StyleUnderline"/>
        </w:rPr>
        <w:t>relations between the nuclear states have greatly improved</w:t>
      </w:r>
      <w:r>
        <w:rPr>
          <w:rStyle w:val="Style13ptBold"/>
          <w:sz w:val="16"/>
          <w:szCs w:val="16"/>
        </w:rPr>
        <w:t xml:space="preserve"> in recent years. </w:t>
      </w:r>
      <w:r w:rsidRPr="00EA3E06">
        <w:rPr>
          <w:rStyle w:val="StyleUnderline"/>
        </w:rPr>
        <w:t>All these elements in combination suggest that China will not change its nuclear policy and strategy in the near future, or even over a longer time frame</w:t>
      </w:r>
      <w:r>
        <w:rPr>
          <w:rStyle w:val="Style13ptBold"/>
          <w:sz w:val="16"/>
          <w:szCs w:val="16"/>
        </w:rPr>
        <w:t xml:space="preserve">. </w:t>
      </w:r>
      <w:r w:rsidRPr="00EA3E06">
        <w:t>There</w:t>
      </w:r>
      <w:r>
        <w:rPr>
          <w:rStyle w:val="Style13ptBold"/>
          <w:sz w:val="16"/>
          <w:szCs w:val="16"/>
        </w:rPr>
        <w:t xml:space="preserve"> should be no fundamental change in the evolution of China’s nuclear deterrence in theory or in practice over the coming decade. </w:t>
      </w:r>
      <w:r w:rsidRPr="00EA3E06">
        <w:rPr>
          <w:rStyle w:val="StyleUnderline"/>
        </w:rPr>
        <w:t>China will not abandon its nuclear policy of NFU and nuclear strategy of self-defense by 2025</w:t>
      </w:r>
      <w:r>
        <w:rPr>
          <w:rStyle w:val="Style13ptBold"/>
          <w:sz w:val="16"/>
          <w:szCs w:val="16"/>
        </w:rPr>
        <w:t xml:space="preserve">. It will, however, continue to develop its nuclear capabilities and force structures so that it has a credible, lean, and efficient Rocket Force. </w:t>
      </w:r>
    </w:p>
    <w:p w:rsidR="00056D15" w:rsidRDefault="00056D15" w:rsidP="00056D15">
      <w:pPr>
        <w:pStyle w:val="Heading4"/>
      </w:pPr>
      <w:r>
        <w:t>China will maintain its nuclear policy of NFU and limited ambiguity in event of conflict</w:t>
      </w:r>
    </w:p>
    <w:p w:rsidR="00056D15" w:rsidRPr="00557159" w:rsidRDefault="00056D15" w:rsidP="00056D15">
      <w:pPr>
        <w:rPr>
          <w:rStyle w:val="Style13ptBold"/>
        </w:rPr>
      </w:pPr>
      <w:r>
        <w:rPr>
          <w:rStyle w:val="Style13ptBold"/>
        </w:rPr>
        <w:t xml:space="preserve">Cunningham and </w:t>
      </w:r>
      <w:proofErr w:type="spellStart"/>
      <w:r>
        <w:rPr>
          <w:rStyle w:val="Style13ptBold"/>
        </w:rPr>
        <w:t>Fravel</w:t>
      </w:r>
      <w:proofErr w:type="spellEnd"/>
      <w:r>
        <w:rPr>
          <w:rStyle w:val="Style13ptBold"/>
        </w:rPr>
        <w:t xml:space="preserve"> 16 </w:t>
      </w:r>
      <w:r w:rsidRPr="00BF1D46">
        <w:t xml:space="preserve">(Fiona S. Cunningham and M. Taylor </w:t>
      </w:r>
      <w:proofErr w:type="spellStart"/>
      <w:r w:rsidRPr="00BF1D46">
        <w:t>Fravel</w:t>
      </w:r>
      <w:proofErr w:type="spellEnd"/>
      <w:r w:rsidRPr="00BF1D46">
        <w:t xml:space="preserve">, ICSC, “Why China Won’t Abandon Its Nuclear Strategy of Assured Retaliation” February 2016, Fiona S. Cunningham is a Ph.D. Candidate in the Department of Political Science and member of the Security Studies Program at the Massachusetts Institute of Technology. M. Taylor </w:t>
      </w:r>
      <w:proofErr w:type="spellStart"/>
      <w:r w:rsidRPr="00BF1D46">
        <w:t>Fravel</w:t>
      </w:r>
      <w:proofErr w:type="spellEnd"/>
      <w:r w:rsidRPr="00BF1D46">
        <w:t xml:space="preserve"> is Associate Professor of Political Science and member of the Security Studies Program at the Massachusetts Institute of Technology, https://www.wilsoncenter.org/sites/default/files/china_policy_brief_cunningham-fravel.pdf) GG</w:t>
      </w:r>
    </w:p>
    <w:p w:rsidR="00056D15" w:rsidRPr="00BF1D46" w:rsidRDefault="00056D15" w:rsidP="00056D15">
      <w:pPr>
        <w:rPr>
          <w:sz w:val="16"/>
        </w:rPr>
      </w:pPr>
      <w:r w:rsidRPr="00557159">
        <w:rPr>
          <w:rStyle w:val="StyleUnderline"/>
        </w:rPr>
        <w:t>China will not abandon its nuclear strategy of assured retaliation in response to an increasingly clear U.S. commitment to strategic</w:t>
      </w:r>
      <w:r w:rsidRPr="00BF1D46">
        <w:rPr>
          <w:sz w:val="16"/>
        </w:rPr>
        <w:t xml:space="preserve"> primacy. Instead, </w:t>
      </w:r>
      <w:r w:rsidRPr="00557159">
        <w:rPr>
          <w:rStyle w:val="StyleUnderline"/>
        </w:rPr>
        <w:t>to avoid Cold War-style nuclear competition and the risk of arms racing, China is altering how it implements assured retaliation</w:t>
      </w:r>
      <w:r w:rsidRPr="00BF1D46">
        <w:rPr>
          <w:sz w:val="16"/>
        </w:rPr>
        <w:t xml:space="preserve">. First, </w:t>
      </w:r>
      <w:r w:rsidRPr="00557159">
        <w:rPr>
          <w:rStyle w:val="StyleUnderline"/>
        </w:rPr>
        <w:t>China is allowing limited ambiguity over the application of its no-first-use policy</w:t>
      </w:r>
      <w:r w:rsidRPr="00BF1D46">
        <w:rPr>
          <w:sz w:val="16"/>
        </w:rPr>
        <w:t xml:space="preserve">, its pledge to not use nuclear weapons unless first attacked with nuclear weapons by another state. </w:t>
      </w:r>
      <w:r w:rsidRPr="00557159">
        <w:rPr>
          <w:rStyle w:val="StyleUnderline"/>
        </w:rPr>
        <w:t>Debate among Chinese strategists over the definition of</w:t>
      </w:r>
      <w:r>
        <w:rPr>
          <w:rStyle w:val="StyleUnderline"/>
        </w:rPr>
        <w:t xml:space="preserve"> </w:t>
      </w:r>
      <w:r w:rsidRPr="00557159">
        <w:rPr>
          <w:rStyle w:val="StyleUnderline"/>
        </w:rPr>
        <w:t>“first use” has created uncertainty over how China would respond to “counterforce” attacks</w:t>
      </w:r>
      <w:r w:rsidRPr="00BF1D46">
        <w:rPr>
          <w:sz w:val="16"/>
        </w:rPr>
        <w:t xml:space="preserve">, or attacks by an adversary using conventional weapons against Chinese nuclear forces and infrastructure. </w:t>
      </w:r>
      <w:r w:rsidRPr="00557159">
        <w:rPr>
          <w:rStyle w:val="StyleUnderline"/>
        </w:rPr>
        <w:t>The main purpose of this limited ambiguity is to deter the United States from conducting such conventional attacks</w:t>
      </w:r>
      <w:r w:rsidRPr="00BF1D46">
        <w:rPr>
          <w:sz w:val="16"/>
        </w:rPr>
        <w:t xml:space="preserve">. Chinese strategists are also debating whether a launch-on-warning posture—launching its own nuclear weapons as soon as China receives warning of incoming enemy nuclear missiles, but before they reach their Chinese targets—would be desirable and consistent with China’s no-first-use policy. Second, </w:t>
      </w:r>
      <w:r w:rsidRPr="00557159">
        <w:rPr>
          <w:rStyle w:val="StyleUnderline"/>
        </w:rPr>
        <w:t>China seeks to maintain the smallest nuclear arsenal capable of assuring retaliation against a nuclear-armed adversary</w:t>
      </w:r>
      <w:r w:rsidRPr="00BF1D46">
        <w:rPr>
          <w:sz w:val="16"/>
        </w:rPr>
        <w:t xml:space="preserve">. In response to U.S. capabilities developments, Beijing is making qualitative and limited quantitative improvements in its force structure. China is modestly increasing the size and survivability of its intercontinental ballistic missile (ICBM) force as well as its ability to penetrate missile defenses. It is equipping some of its ICBMs with multiple, independently targeted reentry vehicles (MIRVs),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w:t>
      </w:r>
      <w:r w:rsidRPr="00557159">
        <w:rPr>
          <w:rStyle w:val="StyleUnderline"/>
        </w:rPr>
        <w:t xml:space="preserve">Limited ambiguity over how China may define a “nuclear </w:t>
      </w:r>
      <w:proofErr w:type="spellStart"/>
      <w:r w:rsidRPr="00557159">
        <w:rPr>
          <w:rStyle w:val="StyleUnderline"/>
        </w:rPr>
        <w:t>attack”for</w:t>
      </w:r>
      <w:proofErr w:type="spellEnd"/>
      <w:r w:rsidRPr="00557159">
        <w:rPr>
          <w:rStyle w:val="StyleUnderline"/>
        </w:rPr>
        <w:t xml:space="preserve"> its no-first-use policy allows Beijing to maintain a smaller arsenal than it would need if it adhered to a strict no-first-use policy</w:t>
      </w:r>
      <w:r w:rsidRPr="00BF1D46">
        <w:rPr>
          <w:sz w:val="16"/>
        </w:rPr>
        <w:t xml:space="preserve">. Yet limited ambiguity also raises the risk of nuclear escalation in a crisis, as it increases the likelihood that the United States could mistake Chinese nuclear signaling for preparations to use nuclear weapons. </w:t>
      </w:r>
      <w:r w:rsidRPr="00557159">
        <w:rPr>
          <w:rStyle w:val="StyleUnderline"/>
        </w:rPr>
        <w:t>China’s decision implies that it views the economic, diplomatic, and strategic costs of arms racing as a bigger threat to its national security than the risk of nuclear escalation in a crisis</w:t>
      </w:r>
      <w:r w:rsidRPr="00BF1D46">
        <w:rPr>
          <w:sz w:val="16"/>
        </w:rPr>
        <w:t xml:space="preserve">. </w:t>
      </w:r>
      <w:r w:rsidRPr="00557159">
        <w:rPr>
          <w:rStyle w:val="StyleUnderline"/>
        </w:rPr>
        <w:t>China is</w:t>
      </w:r>
      <w:r w:rsidRPr="00BF1D46">
        <w:rPr>
          <w:sz w:val="16"/>
        </w:rPr>
        <w:t xml:space="preserve"> also relatively </w:t>
      </w:r>
      <w:r w:rsidRPr="00557159">
        <w:rPr>
          <w:rStyle w:val="StyleUnderline"/>
        </w:rPr>
        <w:t>optimistic about the risk of nuclear escalation in any future U.S.–China crisis</w:t>
      </w:r>
      <w:r w:rsidRPr="00BF1D46">
        <w:rPr>
          <w:sz w:val="16"/>
        </w:rPr>
        <w:t xml:space="preserve">. A U.S.–China crisis would most likely arise because of a dispute between a U.S. ally and China. </w:t>
      </w:r>
      <w:r w:rsidRPr="00557159">
        <w:rPr>
          <w:rStyle w:val="StyleUnderline"/>
        </w:rPr>
        <w:t>Few Chinese strategists believe that the stakes in any U.S.–China crisis would prove sufficient for either China or the United States to risk nuclear escalation</w:t>
      </w:r>
      <w:r w:rsidRPr="00BF1D46">
        <w:rPr>
          <w:sz w:val="16"/>
        </w:rPr>
        <w:t xml:space="preserve">. </w:t>
      </w:r>
      <w:r w:rsidRPr="00557159">
        <w:rPr>
          <w:rStyle w:val="StyleUnderline"/>
        </w:rPr>
        <w:t>Chinese analysts also regard Beijing’s no-first-use policy as contributing to a clear firebreak between nuclear and conventional conflict.</w:t>
      </w:r>
      <w:r w:rsidRPr="00BF1D46">
        <w:rPr>
          <w:sz w:val="16"/>
        </w:rPr>
        <w:t xml:space="preserve"> They believe that </w:t>
      </w:r>
      <w:r w:rsidRPr="00557159">
        <w:rPr>
          <w:rStyle w:val="StyleUnderline"/>
        </w:rPr>
        <w:t>the United States would not be tempted to cross that threshold by attacking China’s nuclear arsenal with conventional capabilities, given the limited ambiguity over China’s no-first-use policy</w:t>
      </w:r>
      <w:r w:rsidRPr="00BF1D46">
        <w:rPr>
          <w:sz w:val="16"/>
        </w:rPr>
        <w:t>. Most Chinese strategists do not acknowledge the risk of unintentional escalation in a U.S.–China crisis.</w:t>
      </w:r>
    </w:p>
    <w:p w:rsidR="00056D15" w:rsidRDefault="00056D15" w:rsidP="00056D15"/>
    <w:p w:rsidR="00056D15" w:rsidRDefault="00056D15" w:rsidP="00056D15">
      <w:pPr>
        <w:pStyle w:val="Heading3"/>
      </w:pPr>
      <w:r>
        <w:t xml:space="preserve">No war-- </w:t>
      </w:r>
      <w:proofErr w:type="spellStart"/>
      <w:r>
        <w:t>deterences</w:t>
      </w:r>
      <w:proofErr w:type="spellEnd"/>
    </w:p>
    <w:p w:rsidR="00056D15" w:rsidRDefault="00056D15" w:rsidP="00056D15">
      <w:pPr>
        <w:rPr>
          <w:sz w:val="14"/>
        </w:rPr>
      </w:pPr>
    </w:p>
    <w:p w:rsidR="00056D15" w:rsidRDefault="00056D15" w:rsidP="00056D15">
      <w:pPr>
        <w:pStyle w:val="Heading4"/>
      </w:pPr>
      <w:r>
        <w:t>No war – deterrence checks and China wouldn’t pose a risk</w:t>
      </w:r>
    </w:p>
    <w:p w:rsidR="00056D15" w:rsidRDefault="00056D15" w:rsidP="00056D15">
      <w:pPr>
        <w:rPr>
          <w:rStyle w:val="Style13ptBold"/>
          <w:b w:val="0"/>
          <w:sz w:val="16"/>
          <w:szCs w:val="16"/>
        </w:rPr>
      </w:pPr>
      <w:r>
        <w:rPr>
          <w:rStyle w:val="Style13ptBold"/>
        </w:rPr>
        <w:t xml:space="preserve">Friedman 14 </w:t>
      </w:r>
      <w:r w:rsidRPr="00D50A70">
        <w:t>(Benjamin H. Friedman, CATO Institute, “Cut Away: The U.S. Military Still Deters China”, 6/14/14, Ph.D. candidate in Political Science at the Massachusetts Institute of Technology, Adjunct Lecturer at George Washington’s Elliott School of International Affairs, research fellow in defense and homeland security studies at the CATO Institute,  http://fpif.org/is-china-a-threat-the-devils-in-the-details/) GG</w:t>
      </w:r>
    </w:p>
    <w:p w:rsidR="00056D15" w:rsidRDefault="00056D15" w:rsidP="00056D15">
      <w:pPr>
        <w:rPr>
          <w:rStyle w:val="Style13ptBold"/>
          <w:sz w:val="16"/>
          <w:szCs w:val="16"/>
        </w:rPr>
      </w:pPr>
      <w:r w:rsidRPr="00420B2D">
        <w:rPr>
          <w:rStyle w:val="StyleUnderline"/>
        </w:rPr>
        <w:t xml:space="preserve">Pundits, </w:t>
      </w:r>
      <w:r w:rsidRPr="00420B2D">
        <w:t>Congressional Republicans, and even allies</w:t>
      </w:r>
      <w:r w:rsidRPr="00420B2D">
        <w:rPr>
          <w:rStyle w:val="StyleUnderline"/>
        </w:rPr>
        <w:t xml:space="preserve"> have lately taken to worrying about U.S. military commitments</w:t>
      </w:r>
      <w:r w:rsidRPr="005A494B">
        <w:rPr>
          <w:rStyle w:val="Style13ptBold"/>
          <w:sz w:val="16"/>
          <w:szCs w:val="16"/>
        </w:rPr>
        <w:t xml:space="preserve"> </w:t>
      </w:r>
      <w:r w:rsidRPr="00420B2D">
        <w:rPr>
          <w:rStyle w:val="StyleUnderline"/>
        </w:rPr>
        <w:t>in Asia</w:t>
      </w:r>
      <w:r w:rsidRPr="00420B2D">
        <w:t xml:space="preserve">. </w:t>
      </w:r>
      <w:r w:rsidRPr="00420B2D">
        <w:rPr>
          <w:rStyle w:val="StyleUnderline"/>
        </w:rPr>
        <w:t xml:space="preserve">Their concern is that Pentagon budget cuts </w:t>
      </w:r>
      <w:r w:rsidRPr="00420B2D">
        <w:t>and distractions in Europe and the Middle-East</w:t>
      </w:r>
      <w:r w:rsidRPr="00420B2D">
        <w:rPr>
          <w:rStyle w:val="StyleUnderline"/>
        </w:rPr>
        <w:t xml:space="preserve"> undermine the U.S.’s ability or willingness to fight. So China might be emboldened to use its growing military for territorial aggression. Those fears are misplaced</w:t>
      </w:r>
      <w:r w:rsidRPr="005A494B">
        <w:rPr>
          <w:rStyle w:val="Style13ptBold"/>
          <w:sz w:val="16"/>
          <w:szCs w:val="16"/>
        </w:rPr>
        <w:t xml:space="preserve">. </w:t>
      </w:r>
      <w:r w:rsidRPr="00420B2D">
        <w:rPr>
          <w:rStyle w:val="StyleUnderline"/>
        </w:rPr>
        <w:t>States on the receiving end of deterrent threats historically pay little attention to what the threatening state did elsewhere</w:t>
      </w:r>
      <w:r w:rsidRPr="005A494B">
        <w:rPr>
          <w:rStyle w:val="Style13ptBold"/>
          <w:sz w:val="16"/>
          <w:szCs w:val="16"/>
        </w:rPr>
        <w:t>; they focus on its interests in their conflict and the military balance there. Because the United States and its Asian allies are not close to losing their military advantages over China and have as much reason now to fight as ever, U.S. defense cuts and foreign troubles do not endanger East Asia’s stability.</w:t>
      </w:r>
      <w:r>
        <w:rPr>
          <w:rStyle w:val="Style13ptBold"/>
          <w:sz w:val="16"/>
          <w:szCs w:val="16"/>
        </w:rPr>
        <w:t xml:space="preserve"> </w:t>
      </w:r>
      <w:r w:rsidRPr="00420B2D">
        <w:rPr>
          <w:rStyle w:val="StyleUnderline"/>
        </w:rPr>
        <w:t>U.S. defense cuts and foreign troubles do not endanger East Asia’s stability</w:t>
      </w:r>
      <w:r w:rsidRPr="005A494B">
        <w:rPr>
          <w:rStyle w:val="Style13ptBold"/>
          <w:sz w:val="16"/>
          <w:szCs w:val="16"/>
        </w:rPr>
        <w:t>.</w:t>
      </w:r>
      <w:r>
        <w:rPr>
          <w:rStyle w:val="Style13ptBold"/>
          <w:sz w:val="16"/>
          <w:szCs w:val="16"/>
        </w:rPr>
        <w:t xml:space="preserve"> </w:t>
      </w:r>
      <w:r w:rsidRPr="00420B2D">
        <w:rPr>
          <w:rStyle w:val="StyleUnderline"/>
        </w:rPr>
        <w:t>The Obama administration wants to spend $521 billion</w:t>
      </w:r>
      <w:r w:rsidRPr="005A494B">
        <w:rPr>
          <w:rStyle w:val="Style13ptBold"/>
          <w:sz w:val="16"/>
          <w:szCs w:val="16"/>
        </w:rPr>
        <w:t xml:space="preserve">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non-war 2016 Pentagon spending would exceed U.S. Cold War averages and amount to roughly three times PLA spending, even adjusting for purchasing power differences. And the United States will devote a much bigger share of its wealth to military power.</w:t>
      </w:r>
      <w:r>
        <w:rPr>
          <w:rStyle w:val="Style13ptBold"/>
          <w:sz w:val="16"/>
          <w:szCs w:val="16"/>
        </w:rPr>
        <w:t xml:space="preserve"> </w:t>
      </w:r>
      <w:r w:rsidRPr="005A494B">
        <w:rPr>
          <w:rStyle w:val="Style13ptBold"/>
          <w:sz w:val="16"/>
          <w:szCs w:val="16"/>
        </w:rPr>
        <w:t xml:space="preserve">Of course, total military spending reveals little about how combat between states would go. That depends mainly on the geography of combat and capabilities of the forces that can deploy to the fight. </w:t>
      </w:r>
      <w:r w:rsidRPr="00420B2D">
        <w:rPr>
          <w:rStyle w:val="StyleUnderline"/>
        </w:rPr>
        <w:t>Those considerations show why the United States and its Asian allies will contain China for the foreseeable future</w:t>
      </w:r>
      <w:r w:rsidRPr="005A494B">
        <w:rPr>
          <w:rStyle w:val="Style13ptBold"/>
          <w:sz w:val="16"/>
          <w:szCs w:val="16"/>
        </w:rPr>
        <w:t>. While a comprehensive review of the U.S.-China balance of power is impossible here, several points are revealing.</w:t>
      </w:r>
      <w:r>
        <w:rPr>
          <w:rStyle w:val="Style13ptBold"/>
          <w:sz w:val="16"/>
          <w:szCs w:val="16"/>
        </w:rPr>
        <w:t xml:space="preserve"> </w:t>
      </w:r>
      <w:r w:rsidRPr="005A494B">
        <w:rPr>
          <w:rStyle w:val="Style13ptBold"/>
          <w:sz w:val="16"/>
          <w:szCs w:val="16"/>
        </w:rPr>
        <w:t xml:space="preserve">First, </w:t>
      </w:r>
      <w:r w:rsidRPr="00420B2D">
        <w:rPr>
          <w:rStyle w:val="StyleUnderline"/>
        </w:rPr>
        <w:t>in the most likely war scenarios, the United States and an ally would be defending a coastline or island</w:t>
      </w:r>
      <w:r w:rsidRPr="005A494B">
        <w:rPr>
          <w:rStyle w:val="Style13ptBold"/>
          <w:sz w:val="16"/>
          <w:szCs w:val="16"/>
        </w:rPr>
        <w:t xml:space="preserve">. </w:t>
      </w:r>
      <w:r w:rsidRPr="00420B2D">
        <w:rPr>
          <w:rStyle w:val="StyleUnderline"/>
        </w:rPr>
        <w:t>Defending is easier than attacking</w:t>
      </w:r>
      <w:r w:rsidRPr="005A494B">
        <w:rPr>
          <w:rStyle w:val="Style13ptBold"/>
          <w:sz w:val="16"/>
          <w:szCs w:val="16"/>
        </w:rPr>
        <w:t>, especially against invaders coming from the sea, as Chinese forces attacking Japan, defended islands, or Taiwan must. Dug-in forces on shore can withstand air attack and brutalize the ships or aircraft carrying landing forces.</w:t>
      </w:r>
      <w:r>
        <w:rPr>
          <w:rStyle w:val="Style13ptBold"/>
          <w:sz w:val="16"/>
          <w:szCs w:val="16"/>
        </w:rPr>
        <w:t xml:space="preserve"> </w:t>
      </w:r>
      <w:r w:rsidRPr="005A494B">
        <w:rPr>
          <w:rStyle w:val="Style13ptBold"/>
          <w:sz w:val="16"/>
          <w:szCs w:val="16"/>
        </w:rPr>
        <w:t xml:space="preserve">Second, </w:t>
      </w:r>
      <w:r w:rsidRPr="00420B2D">
        <w:rPr>
          <w:rStyle w:val="StyleUnderline"/>
        </w:rPr>
        <w:t>any U.S.-China war would occur in domains of relative U.S. strength: the air, the sea, and even space. Even if China manages to deploy ballistic or cruise missiles capable of hitting moving U.S. ships, the missiles’ accuracy will depend on the radars that are vulnerable to jamming or direct attack</w:t>
      </w:r>
      <w:r w:rsidRPr="005A494B">
        <w:rPr>
          <w:rStyle w:val="Style13ptBold"/>
          <w:sz w:val="16"/>
          <w:szCs w:val="16"/>
        </w:rPr>
        <w:t xml:space="preserve">. China has little prospect of gaining the ability to track and kill U.S. submarines, which can </w:t>
      </w:r>
      <w:proofErr w:type="spellStart"/>
      <w:r w:rsidRPr="005A494B">
        <w:rPr>
          <w:rStyle w:val="Style13ptBold"/>
          <w:sz w:val="16"/>
          <w:szCs w:val="16"/>
        </w:rPr>
        <w:t>wreck havoc</w:t>
      </w:r>
      <w:proofErr w:type="spellEnd"/>
      <w:r w:rsidRPr="005A494B">
        <w:rPr>
          <w:rStyle w:val="Style13ptBold"/>
          <w:sz w:val="16"/>
          <w:szCs w:val="16"/>
        </w:rPr>
        <w:t xml:space="preserve"> on the PLA Navy. And in the South China Sea, Chinese fighter aircraft would exceed ranges where airborne warning and control aircraft could cue them, unlike their U.S. rivals.</w:t>
      </w:r>
      <w:r>
        <w:rPr>
          <w:rStyle w:val="Style13ptBold"/>
          <w:sz w:val="16"/>
          <w:szCs w:val="16"/>
        </w:rPr>
        <w:t xml:space="preserve"> </w:t>
      </w:r>
      <w:r w:rsidRPr="00420B2D">
        <w:rPr>
          <w:rStyle w:val="StyleUnderline"/>
        </w:rPr>
        <w:t xml:space="preserve">Inexperience and institutional deficiencies slow China’s ability to close those gaps, whatever </w:t>
      </w:r>
      <w:proofErr w:type="spellStart"/>
      <w:r w:rsidRPr="00420B2D">
        <w:rPr>
          <w:rStyle w:val="StyleUnderline"/>
        </w:rPr>
        <w:t>it’s</w:t>
      </w:r>
      <w:proofErr w:type="spellEnd"/>
      <w:r w:rsidRPr="00420B2D">
        <w:rPr>
          <w:rStyle w:val="StyleUnderline"/>
        </w:rPr>
        <w:t xml:space="preserve"> spending.</w:t>
      </w:r>
      <w:r w:rsidRPr="005A494B">
        <w:rPr>
          <w:rStyle w:val="Style13ptBold"/>
          <w:sz w:val="16"/>
          <w:szCs w:val="16"/>
        </w:rPr>
        <w:t xml:space="preserve"> Breathless reports notwithstanding, the Chinese defense industry still struggles to make stealth aircraft and precision-guided missiles. </w:t>
      </w:r>
      <w:r w:rsidRPr="00420B2D">
        <w:rPr>
          <w:rStyle w:val="StyleUnderline"/>
        </w:rPr>
        <w:t>The PLA is still learning to operate its sole aircraft carrier and to keep ballistic submarines at sea</w:t>
      </w:r>
      <w:r w:rsidRPr="005A494B">
        <w:rPr>
          <w:rStyle w:val="Style13ptBold"/>
          <w:sz w:val="16"/>
          <w:szCs w:val="16"/>
        </w:rPr>
        <w:t xml:space="preserve">. </w:t>
      </w:r>
      <w:r w:rsidRPr="00420B2D">
        <w:rPr>
          <w:rStyle w:val="StyleUnderline"/>
        </w:rPr>
        <w:t>The PLA lacks combat experience and suffers from graft</w:t>
      </w:r>
      <w:r w:rsidRPr="005A494B">
        <w:rPr>
          <w:rStyle w:val="Style13ptBold"/>
          <w:sz w:val="16"/>
          <w:szCs w:val="16"/>
        </w:rPr>
        <w:t>; officer’s promotions and procurement awards often require kickbacks.</w:t>
      </w:r>
      <w:r>
        <w:rPr>
          <w:rStyle w:val="Style13ptBold"/>
          <w:sz w:val="16"/>
          <w:szCs w:val="16"/>
        </w:rPr>
        <w:t xml:space="preserve"> </w:t>
      </w:r>
      <w:r w:rsidRPr="005A494B">
        <w:rPr>
          <w:rStyle w:val="Style13ptBold"/>
          <w:sz w:val="16"/>
          <w:szCs w:val="16"/>
        </w:rPr>
        <w:t xml:space="preserve">Certainly </w:t>
      </w:r>
      <w:r w:rsidRPr="00420B2D">
        <w:rPr>
          <w:rStyle w:val="StyleUnderline"/>
        </w:rPr>
        <w:t>the</w:t>
      </w:r>
      <w:r w:rsidRPr="005A494B">
        <w:rPr>
          <w:rStyle w:val="Style13ptBold"/>
          <w:sz w:val="16"/>
          <w:szCs w:val="16"/>
        </w:rPr>
        <w:t xml:space="preserve"> </w:t>
      </w:r>
      <w:r w:rsidRPr="00420B2D">
        <w:rPr>
          <w:rStyle w:val="StyleUnderline"/>
        </w:rPr>
        <w:t>Pentagon has</w:t>
      </w:r>
      <w:r w:rsidRPr="005A494B">
        <w:rPr>
          <w:rStyle w:val="Style13ptBold"/>
          <w:sz w:val="16"/>
          <w:szCs w:val="16"/>
        </w:rPr>
        <w:t xml:space="preserve"> its own acquisition problems, which is one reason why the Navy and Air Force have shrunk over decades in terms of ships and aircraft. But, at the same time, </w:t>
      </w:r>
      <w:r w:rsidRPr="00420B2D">
        <w:rPr>
          <w:rStyle w:val="StyleUnderline"/>
        </w:rPr>
        <w:t>gains in accuracy, surveillance capability and communications systems have made each platform more deadly and the whole force more capable</w:t>
      </w:r>
      <w:r w:rsidRPr="005A494B">
        <w:rPr>
          <w:rStyle w:val="Style13ptBold"/>
          <w:sz w:val="16"/>
          <w:szCs w:val="16"/>
        </w:rPr>
        <w:t>. Today the Pentagon is attempting to preserve these relative strengths. Planned cuts focus on personnel spending, while procurement and operational accounts do relatively well over the next five years.</w:t>
      </w:r>
      <w:r>
        <w:rPr>
          <w:rStyle w:val="Style13ptBold"/>
          <w:sz w:val="16"/>
          <w:szCs w:val="16"/>
        </w:rPr>
        <w:t xml:space="preserve"> </w:t>
      </w:r>
      <w:r w:rsidRPr="005A494B">
        <w:rPr>
          <w:rStyle w:val="Style13ptBold"/>
          <w:sz w:val="16"/>
          <w:szCs w:val="16"/>
        </w:rPr>
        <w:t xml:space="preserve">Third, limits on U.S. force availability are often overstated. Hawks claim that global responsibilities would leave only a portion of the U.S. military available for China. But </w:t>
      </w:r>
      <w:r w:rsidRPr="00420B2D">
        <w:rPr>
          <w:rStyle w:val="StyleUnderline"/>
        </w:rPr>
        <w:t>war is unlikely to erupt without crisis that allows the United States to move forces to the region, especially the aircraft carriers, amphibious assault ships, and fighter aircraft most relevant to Pacific combat</w:t>
      </w:r>
      <w:r w:rsidRPr="005A494B">
        <w:rPr>
          <w:rStyle w:val="Style13ptBold"/>
          <w:sz w:val="16"/>
          <w:szCs w:val="16"/>
        </w:rPr>
        <w:t xml:space="preserve">. And the war would be important enough to merit lessening forces elsewhere. </w:t>
      </w:r>
      <w:r w:rsidRPr="00420B2D">
        <w:rPr>
          <w:rStyle w:val="StyleUnderline"/>
        </w:rPr>
        <w:t>China</w:t>
      </w:r>
      <w:r w:rsidRPr="005A494B">
        <w:rPr>
          <w:rStyle w:val="Style13ptBold"/>
          <w:sz w:val="16"/>
          <w:szCs w:val="16"/>
        </w:rPr>
        <w:t xml:space="preserve">, meanwhile, </w:t>
      </w:r>
      <w:r w:rsidRPr="00420B2D">
        <w:rPr>
          <w:rStyle w:val="StyleUnderline"/>
        </w:rPr>
        <w:t>has its own competing military concerns, such as India</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Fourth, </w:t>
      </w:r>
      <w:r w:rsidRPr="00420B2D">
        <w:rPr>
          <w:rStyle w:val="StyleUnderline"/>
        </w:rPr>
        <w:t>U.S. nuclear weapons go far to deter China</w:t>
      </w:r>
      <w:r w:rsidRPr="005A494B">
        <w:rPr>
          <w:rStyle w:val="Style13ptBold"/>
          <w:sz w:val="16"/>
          <w:szCs w:val="16"/>
        </w:rPr>
        <w:t xml:space="preserve">. </w:t>
      </w:r>
      <w:r w:rsidRPr="00420B2D">
        <w:rPr>
          <w:rStyle w:val="StyleUnderline"/>
        </w:rPr>
        <w:t>Even if Chinese leaders doubt that the United States would risk nuclear war for an ally, the consequences of being wrong about that quell aggression</w:t>
      </w:r>
      <w:r w:rsidRPr="005A494B">
        <w:rPr>
          <w:rStyle w:val="Style13ptBold"/>
          <w:sz w:val="16"/>
          <w:szCs w:val="16"/>
        </w:rPr>
        <w:t xml:space="preserve">. And </w:t>
      </w:r>
      <w:r w:rsidRPr="00420B2D">
        <w:rPr>
          <w:rStyle w:val="StyleUnderline"/>
        </w:rPr>
        <w:t>Chinese leaders still cannot be sure that their nuclear arsenal can survive a U.S. first strike</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Finally, </w:t>
      </w:r>
      <w:r w:rsidRPr="00420B2D">
        <w:rPr>
          <w:rStyle w:val="StyleUnderline"/>
        </w:rPr>
        <w:t>there is little reason to assume China will become more aggressive</w:t>
      </w:r>
      <w:r w:rsidRPr="005A494B">
        <w:rPr>
          <w:rStyle w:val="Style13ptBold"/>
          <w:sz w:val="16"/>
          <w:szCs w:val="16"/>
        </w:rPr>
        <w:t xml:space="preserve">. Economic and demographic trends militate against China sustaining its rate of military spending. And </w:t>
      </w:r>
      <w:r w:rsidRPr="00420B2D">
        <w:rPr>
          <w:rStyle w:val="StyleUnderline"/>
        </w:rPr>
        <w:t>fear of major war, even a conventional one with a state like Japan, tempers China’s territorial ambitions.</w:t>
      </w:r>
      <w:r w:rsidRPr="005A494B">
        <w:rPr>
          <w:rStyle w:val="Style13ptBold"/>
          <w:sz w:val="16"/>
          <w:szCs w:val="16"/>
        </w:rPr>
        <w:t xml:space="preserve"> In that, China follows other historically big powers, including the Soviet Union.</w:t>
      </w:r>
      <w:r>
        <w:rPr>
          <w:rStyle w:val="Style13ptBold"/>
          <w:sz w:val="16"/>
          <w:szCs w:val="16"/>
        </w:rPr>
        <w:t xml:space="preserve"> </w:t>
      </w:r>
      <w:r w:rsidRPr="005A494B">
        <w:rPr>
          <w:rStyle w:val="Style13ptBold"/>
          <w:sz w:val="16"/>
          <w:szCs w:val="16"/>
        </w:rPr>
        <w:t>Washington’s foreign policy elites have narcissistic take on deterrence; they see it teetering with every foreign policy decision that troubles them.</w:t>
      </w:r>
      <w:r>
        <w:rPr>
          <w:rStyle w:val="Style13ptBold"/>
          <w:sz w:val="16"/>
          <w:szCs w:val="16"/>
        </w:rPr>
        <w:t xml:space="preserve"> </w:t>
      </w:r>
      <w:r w:rsidRPr="005A494B">
        <w:rPr>
          <w:rStyle w:val="Style13ptBold"/>
          <w:sz w:val="16"/>
          <w:szCs w:val="16"/>
        </w:rPr>
        <w:t>But East Asia’s stability remains robust—insensitive to the annual fights in Congress—because war remains a losing prospect for all major powers</w:t>
      </w:r>
    </w:p>
    <w:p w:rsidR="00056D15" w:rsidRDefault="00056D15" w:rsidP="00056D15">
      <w:pPr>
        <w:pStyle w:val="Heading3"/>
      </w:pPr>
      <w:r>
        <w:t>No war—China not a threat</w:t>
      </w:r>
    </w:p>
    <w:p w:rsidR="00056D15" w:rsidRPr="00D84FCD" w:rsidRDefault="00056D15" w:rsidP="00056D15">
      <w:pPr>
        <w:pStyle w:val="Heading4"/>
        <w:rPr>
          <w:rFonts w:cs="Times New Roman"/>
        </w:rPr>
      </w:pPr>
      <w:r w:rsidRPr="00D84FCD">
        <w:rPr>
          <w:rFonts w:cs="Times New Roman"/>
        </w:rPr>
        <w:t>China is too far behind to be a threat and doesn’t want conflict</w:t>
      </w:r>
    </w:p>
    <w:p w:rsidR="00056D15" w:rsidRPr="00D84FCD" w:rsidRDefault="00056D15" w:rsidP="00056D15">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7" w:history="1">
        <w:r w:rsidRPr="00D84FCD">
          <w:t>http://www.cato.org/publications/commentary/china-really-dangerous</w:t>
        </w:r>
      </w:hyperlink>
      <w:r w:rsidRPr="00D84FCD">
        <w:t>) GG</w:t>
      </w:r>
    </w:p>
    <w:p w:rsidR="00056D15" w:rsidRPr="00D84FCD" w:rsidRDefault="00056D15" w:rsidP="00056D15">
      <w:pPr>
        <w:rPr>
          <w:rStyle w:val="Style13ptBold"/>
          <w:b w:val="0"/>
          <w:sz w:val="16"/>
          <w:szCs w:val="16"/>
        </w:rPr>
      </w:pPr>
      <w:r w:rsidRPr="00D84FCD">
        <w:rPr>
          <w:rStyle w:val="StyleUnderline"/>
        </w:rPr>
        <w:t>The United States dominates the globe militarily</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D84FCD">
        <w:rPr>
          <w:rStyle w:val="StyleUnderline"/>
        </w:rPr>
        <w:t>For some, the People’s Republic of China is replacing the Soviet Union as America’s chief adversary. They view another military buildup as the only answer</w:t>
      </w:r>
      <w:r w:rsidRPr="00D84FCD">
        <w:t xml:space="preserve">. The PRC’s rise is reshaping the globe. </w:t>
      </w:r>
      <w:r w:rsidRPr="00D84FCD">
        <w:rPr>
          <w:rStyle w:val="StyleUnderline"/>
        </w:rPr>
        <w:t>Today, the PRC ranks second only to the United States economically</w:t>
      </w:r>
      <w:r w:rsidRPr="00D84FCD">
        <w:t xml:space="preserve">. Increased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w:t>
      </w:r>
      <w:proofErr w:type="spellStart"/>
      <w:r w:rsidRPr="00D84FCD">
        <w:t>counterspace</w:t>
      </w:r>
      <w:proofErr w:type="spellEnd"/>
      <w:r w:rsidRPr="00D84FCD">
        <w:t xml:space="preserve">, offensive cyber operations, and electronic warfare.” Further, Beijing “continued to modernize and to restructure its ground forces to create a fully modern army.” </w:t>
      </w:r>
      <w:r w:rsidRPr="00D84FCD">
        <w:rPr>
          <w:rStyle w:val="StyleUnderline"/>
        </w:rPr>
        <w:t>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w:t>
      </w:r>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D84FCD">
        <w:rPr>
          <w:rStyle w:val="StyleUnderline"/>
        </w:rPr>
        <w:t>even the Pentagon does not believe Beijing is planning an aggressive war</w:t>
      </w:r>
      <w:r w:rsidRPr="00D84FCD">
        <w:t xml:space="preserve">. </w:t>
      </w:r>
      <w:r w:rsidRPr="00D84FCD">
        <w:rPr>
          <w:rStyle w:val="StyleUnderline"/>
        </w:rPr>
        <w:t>America enjoys a vast military lead</w:t>
      </w:r>
      <w:r w:rsidRPr="00D84FCD">
        <w:t xml:space="preserve">, possessing a significantly larger nuclear force, ten carrier groups compared to China’s </w:t>
      </w:r>
      <w:proofErr w:type="spellStart"/>
      <w:r w:rsidRPr="00D84FCD">
        <w:t>singlecarrier</w:t>
      </w:r>
      <w:proofErr w:type="spellEnd"/>
      <w:r w:rsidRPr="00D84FCD">
        <w:t xml:space="preserve"> and much more. </w:t>
      </w:r>
      <w:r w:rsidRPr="00D84FCD">
        <w:rPr>
          <w:rStyle w:val="StyleUnderline"/>
        </w:rPr>
        <w:t>With Washington spending roughly $600 billion annually on the military, compared to an estimated $180 billion by Beijing, China is not overtaking America.</w:t>
      </w:r>
      <w:r w:rsidRPr="00D84FCD">
        <w:t xml:space="preserve"> Moreover, </w:t>
      </w:r>
      <w:r w:rsidRPr="00D84FCD">
        <w:rPr>
          <w:rStyle w:val="StyleUnderline"/>
        </w:rPr>
        <w:t>the PRC’s economic predominance is not guaranteed</w:t>
      </w:r>
      <w:r w:rsidRPr="00D84FCD">
        <w:t xml:space="preserve">. </w:t>
      </w:r>
      <w:r w:rsidRPr="00D84FCD">
        <w:rPr>
          <w:rStyle w:val="StyleUnderline"/>
        </w:rPr>
        <w:t xml:space="preserve">China’s challenges are huge: white elephant investments, a shrinking labor force, inefficient state enterprises, ubiquitous bank bad debts, pervasive corruption and regional disparities. </w:t>
      </w:r>
      <w:r w:rsidRPr="00D84FCD">
        <w:t xml:space="preserve">Because of Beijing’s one-child policy, the country may grow old before it grows rich. China’s military modernization program also faces serious challenges, including a slowing economy and pervasive corruption that afflicts the People’s Liberation Army. </w:t>
      </w:r>
      <w:r w:rsidRPr="00D84FCD">
        <w:rPr>
          <w:rStyle w:val="StyleUnderline"/>
        </w:rPr>
        <w:t>Even a more powerful PRC would not easily threaten the United States. Projecting force across oceans and continents is extraordinarily expensive</w:t>
      </w:r>
      <w:r w:rsidRPr="00D84FCD">
        <w:t xml:space="preserve">. </w:t>
      </w:r>
      <w:r w:rsidRPr="00D84FCD">
        <w:rPr>
          <w:rStyle w:val="StyleUnderline"/>
        </w:rPr>
        <w:t>Deterring use of such force is relatively cheap</w:t>
      </w:r>
      <w:r w:rsidRPr="00D84FCD">
        <w:t xml:space="preserve">. </w:t>
      </w:r>
      <w:r w:rsidRPr="00D84FCD">
        <w:rPr>
          <w:rStyle w:val="StyleUnderline"/>
        </w:rPr>
        <w:t>America is uniquely secure, enjoying relative geographic isolation</w:t>
      </w:r>
      <w:r w:rsidRPr="00D84FCD">
        <w:t>—</w:t>
      </w:r>
      <w:r w:rsidRPr="00D84FCD">
        <w:rPr>
          <w:rStyle w:val="StyleUnderline"/>
        </w:rPr>
        <w:t>in contrast to China, which is surrounded by nations with which it has been at war over the last century</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D84FCD">
        <w:rPr>
          <w:rStyle w:val="StyleUnderline"/>
        </w:rPr>
        <w:t>None of the ongoing territorial controversies is worth conflict with nuclear-armed China</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D84FCD">
        <w:rPr>
          <w:rStyle w:val="StyleUnderline"/>
        </w:rPr>
        <w:t>China continues to regard stable relations with the United States and China’s neighbors as key to its development.”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rsidR="00056D15" w:rsidRDefault="00056D15" w:rsidP="00056D15">
      <w:pPr>
        <w:pStyle w:val="Heading4"/>
      </w:pPr>
      <w:r>
        <w:t>China isn’t aggressive and doesn’t have the capacity for conflict</w:t>
      </w:r>
    </w:p>
    <w:p w:rsidR="00056D15" w:rsidRPr="000B0948" w:rsidRDefault="00056D15" w:rsidP="00056D15">
      <w:pPr>
        <w:rPr>
          <w:rFonts w:asciiTheme="minorHAnsi" w:hAnsiTheme="minorHAnsi"/>
          <w:szCs w:val="16"/>
        </w:rPr>
      </w:pPr>
      <w:proofErr w:type="spellStart"/>
      <w:r w:rsidRPr="000B0948">
        <w:rPr>
          <w:rStyle w:val="Style13ptBold"/>
        </w:rPr>
        <w:t>Babones</w:t>
      </w:r>
      <w:proofErr w:type="spellEnd"/>
      <w:r w:rsidRPr="000B0948">
        <w:rPr>
          <w:rStyle w:val="Style13ptBold"/>
        </w:rPr>
        <w:t xml:space="preserve">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w:t>
      </w:r>
      <w:proofErr w:type="spellStart"/>
      <w:r w:rsidRPr="000B0948">
        <w:rPr>
          <w:rFonts w:asciiTheme="minorHAnsi" w:hAnsiTheme="minorHAnsi" w:cs="Arial"/>
          <w:color w:val="222222"/>
          <w:szCs w:val="16"/>
          <w:shd w:val="clear" w:color="auto" w:fill="FFFFFF"/>
        </w:rPr>
        <w:t>Babones</w:t>
      </w:r>
      <w:proofErr w:type="spellEnd"/>
      <w:r w:rsidRPr="000B0948">
        <w:rPr>
          <w:rFonts w:asciiTheme="minorHAnsi" w:hAnsiTheme="minorHAnsi" w:cs="Arial"/>
          <w:color w:val="222222"/>
          <w:szCs w:val="16"/>
          <w:shd w:val="clear" w:color="auto" w:fill="FFFFFF"/>
        </w:rPr>
        <w:t xml:space="preserve">,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xml:space="preserve">, “Is China a Threat? The Devil’s in the Details,” Salvatore is a visiting scholar at Academia </w:t>
      </w:r>
      <w:proofErr w:type="spellStart"/>
      <w:r w:rsidRPr="000B0948">
        <w:rPr>
          <w:rFonts w:asciiTheme="minorHAnsi" w:hAnsiTheme="minorHAnsi" w:cs="Arial"/>
          <w:color w:val="222222"/>
          <w:szCs w:val="16"/>
          <w:shd w:val="clear" w:color="auto" w:fill="FFFFFF"/>
        </w:rPr>
        <w:t>Sinica</w:t>
      </w:r>
      <w:proofErr w:type="spellEnd"/>
      <w:r w:rsidRPr="000B0948">
        <w:rPr>
          <w:rFonts w:asciiTheme="minorHAnsi" w:hAnsiTheme="minorHAnsi" w:cs="Arial"/>
          <w:color w:val="222222"/>
          <w:szCs w:val="16"/>
          <w:shd w:val="clear" w:color="auto" w:fill="FFFFFF"/>
        </w:rPr>
        <w:t xml:space="preserve">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hyperlink r:id="rId8" w:tgtFrame="_blank" w:history="1">
        <w:r w:rsidRPr="000B0948">
          <w:rPr>
            <w:rStyle w:val="Hyperlink"/>
            <w:rFonts w:asciiTheme="minorHAnsi" w:hAnsiTheme="minorHAnsi" w:cs="Arial"/>
            <w:szCs w:val="16"/>
            <w:shd w:val="clear" w:color="auto" w:fill="FFFFFF"/>
          </w:rPr>
          <w:t>http://fpif.org/is-china-a-threat-the-devils-in-the-details/</w:t>
        </w:r>
      </w:hyperlink>
      <w:r w:rsidRPr="000B0948">
        <w:rPr>
          <w:rFonts w:asciiTheme="minorHAnsi" w:hAnsiTheme="minorHAnsi" w:cs="Arial"/>
          <w:color w:val="222222"/>
          <w:szCs w:val="16"/>
          <w:shd w:val="clear" w:color="auto" w:fill="FFFFFF"/>
        </w:rPr>
        <w:t>) GG</w:t>
      </w:r>
    </w:p>
    <w:p w:rsidR="00056D15" w:rsidRPr="000B0948" w:rsidRDefault="00056D15" w:rsidP="00056D15">
      <w:pPr>
        <w:rPr>
          <w:rStyle w:val="StyleUnderline"/>
        </w:rPr>
      </w:pPr>
      <w:r>
        <w:t xml:space="preserve">China has become the bête noire of U.S. security policy, the new universal enemy to replace the Soviet Union. Its economic power and rapid military build-up, after all, make it a much more credible long-term threat than Putin’s Russia or the Islamic State. </w:t>
      </w:r>
      <w:r w:rsidRPr="000B0948">
        <w:rPr>
          <w:rStyle w:val="StyleUnderline"/>
        </w:rPr>
        <w:t>When policy pundits and military men want to spread alarm about the decline of America and beat the drum for increased defense spending, their scary enemy of choice is China</w:t>
      </w:r>
      <w:r>
        <w:t xml:space="preserve">. Take James Jay </w:t>
      </w:r>
      <w:r w:rsidRPr="000B0948">
        <w:rPr>
          <w:rStyle w:val="StyleUnderline"/>
        </w:rPr>
        <w:t>Carafano</w:t>
      </w:r>
      <w:r>
        <w:t xml:space="preserve">, a retired military man and a policy pundit at the right-wing Heritage Foundation who raises the possibility of “a U.S.-China Nuclear War.” He </w:t>
      </w:r>
      <w:r w:rsidRPr="000B0948">
        <w:rPr>
          <w:rStyle w:val="StyleUnderline"/>
        </w:rPr>
        <w:t>argues</w:t>
      </w:r>
      <w:r>
        <w:t xml:space="preserve"> at The National Interest </w:t>
      </w:r>
      <w:r w:rsidRPr="000B0948">
        <w:rPr>
          <w:rStyle w:val="StyleUnderline"/>
        </w:rPr>
        <w:t>that keeping the peace between China and the United States “requires significantly recapitalizing the U.S. armed forces.” This is necessary, he says, to assuage the doubts and insecurities of America’s allies</w:t>
      </w:r>
      <w:r>
        <w:t xml:space="preserve">. He argues that Washington “has to close any gap in military power that the Chinese might think could be exploited.” That’s a lot of gap-closing. Carafano identifies America’s “key objectives” in the region as “maintaining freedom of the commons (air, sea, space, and cyberspace) and limiting the potential for large-scale regional conflict.” These certainly are U.S. interests. But are they U.S. responsibilities? And what exactly do these two general principles mean in practice when applied to the Asia-Pacific region? </w:t>
      </w:r>
      <w:r w:rsidRPr="000B0948">
        <w:rPr>
          <w:rStyle w:val="StyleUnderline"/>
        </w:rPr>
        <w:t>It turns out that that a large-scale conflict in the region is much more difficult to imagine than China hawks like Carafano like to pretend.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w:t>
      </w:r>
      <w:r>
        <w:t xml:space="preserve"> Could a more capable Chinese army choke off that trade? Of course it could. Any country can shut down sea lanes with patrols and anti-ship mines. But </w:t>
      </w:r>
      <w:r w:rsidRPr="000B0948">
        <w:rPr>
          <w:rStyle w:val="StyleUnderline"/>
        </w:rPr>
        <w:t>nearly all of the civilian navigation in question represents trade to and from China. It’s hard to imagine any circumstance under which the Chinese government would want to shut it down</w:t>
      </w:r>
      <w:r>
        <w:t xml:space="preserve">. Ditto the airspace over China’s near seas. </w:t>
      </w:r>
      <w:r w:rsidRPr="000B0948">
        <w:rPr>
          <w:rStyle w:val="StyleUnderline"/>
        </w:rPr>
        <w:t>Nearly all of the civilian aviation through it consists of flights to and from China</w:t>
      </w:r>
      <w:r>
        <w:t xml:space="preserve">. </w:t>
      </w:r>
      <w:r w:rsidRPr="000B0948">
        <w:rPr>
          <w:rStyle w:val="StyleUnderline"/>
        </w:rPr>
        <w:t>Space and cyberspace are more difficult commons to control</w:t>
      </w:r>
      <w:r>
        <w:t xml:space="preserve">. But the effective militarization of space has long been a Star Wars fantasy, and </w:t>
      </w:r>
      <w:r w:rsidRPr="000B0948">
        <w:rPr>
          <w:rStyle w:val="StyleUnderline"/>
        </w:rPr>
        <w:t>China’s cyberspace is essentially a walled garden</w:t>
      </w:r>
      <w:r>
        <w:t xml:space="preserve">. </w:t>
      </w:r>
      <w:r w:rsidRPr="000B0948">
        <w:rPr>
          <w:rStyle w:val="StyleUnderline"/>
        </w:rPr>
        <w:t>Anarchist hackers pose as much of a threat to the Internet as the Chinese military does</w:t>
      </w:r>
      <w:r>
        <w:t xml:space="preserve">. While all forms of Internet security need improvement, they don’t particularly need improvement on account of a specific threat from China. </w:t>
      </w:r>
      <w:r w:rsidRPr="000B0948">
        <w:rPr>
          <w:rStyle w:val="StyleUnderline"/>
        </w:rPr>
        <w:t>So why play up the challenge from China?</w:t>
      </w:r>
      <w:r>
        <w:t xml:space="preserve"> </w:t>
      </w:r>
      <w:r w:rsidRPr="000B0948">
        <w:rPr>
          <w:rStyle w:val="StyleUnderline"/>
        </w:rPr>
        <w:t>Let China modernize its military. China’s neighbors will bulk up in response to any perceived threat</w:t>
      </w:r>
      <w:r>
        <w:t xml:space="preserve">, many of them by purchasing expensive U.S. weapons. China’s leadership (much closer to the action than America’s leadership) presumably understands this. </w:t>
      </w:r>
      <w:r w:rsidRPr="000B0948">
        <w:rPr>
          <w:rStyle w:val="StyleUnderline"/>
        </w:rPr>
        <w:t>If China’s military budget is growing, it is likely because China is growing, not because China has any specific invasion plans</w:t>
      </w:r>
      <w:r>
        <w:t xml:space="preserve">. </w:t>
      </w:r>
      <w:r w:rsidRPr="000B0948">
        <w:rPr>
          <w:rStyle w:val="StyleUnderline"/>
        </w:rPr>
        <w:t>There are as yet no signs that China’s military expansion threatens the United States</w:t>
      </w:r>
      <w:r>
        <w:t xml:space="preserve">. Quite the contrary: </w:t>
      </w:r>
      <w:r w:rsidRPr="000B0948">
        <w:rPr>
          <w:rStyle w:val="StyleUnderline"/>
        </w:rPr>
        <w:t>It might support greater Chinese involvement in international peace-keeping</w:t>
      </w:r>
      <w:r>
        <w:t xml:space="preserve">, and </w:t>
      </w:r>
      <w:r w:rsidRPr="000B0948">
        <w:rPr>
          <w:rStyle w:val="StyleUnderline"/>
        </w:rPr>
        <w:t>it could spark more appropriate burden-sharing among America’s Asian allies.</w:t>
      </w:r>
      <w:r>
        <w:t xml:space="preserve">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“there is no evidence that Beijing has any interest in engaging in armed conflict with Washington.” </w:t>
      </w:r>
      <w:r w:rsidRPr="000B0948">
        <w:rPr>
          <w:rStyle w:val="StyleUnderline"/>
        </w:rPr>
        <w:t>If that’s the case, why arm to forestall that threat? Peaceful coexistence is a much cheaper and much less provocative strategy.</w:t>
      </w:r>
    </w:p>
    <w:p w:rsidR="00056D15" w:rsidRDefault="00056D15" w:rsidP="00056D15"/>
    <w:p w:rsidR="00056D15" w:rsidRDefault="00056D15" w:rsidP="00056D15">
      <w:pPr>
        <w:pStyle w:val="Heading3"/>
      </w:pPr>
      <w:r>
        <w:t>No war</w:t>
      </w:r>
      <w:r>
        <w:t xml:space="preserve">-- </w:t>
      </w:r>
      <w:proofErr w:type="spellStart"/>
      <w:r>
        <w:t>Misc</w:t>
      </w:r>
      <w:proofErr w:type="spellEnd"/>
    </w:p>
    <w:p w:rsidR="00056D15" w:rsidRPr="00D84FCD" w:rsidRDefault="00056D15" w:rsidP="00056D15">
      <w:pPr>
        <w:pStyle w:val="Heading4"/>
        <w:rPr>
          <w:rFonts w:cs="Times New Roman"/>
        </w:rPr>
      </w:pPr>
      <w:r w:rsidRPr="00D84FCD">
        <w:rPr>
          <w:rFonts w:cs="Times New Roman"/>
        </w:rPr>
        <w:t>Consensus of military experts say zero chance of war</w:t>
      </w:r>
    </w:p>
    <w:p w:rsidR="00056D15" w:rsidRPr="00D84FCD" w:rsidRDefault="00056D15" w:rsidP="00056D15">
      <w:proofErr w:type="spellStart"/>
      <w:r w:rsidRPr="00D84FCD">
        <w:rPr>
          <w:rStyle w:val="Style13ptBold"/>
        </w:rPr>
        <w:t>Kulacki</w:t>
      </w:r>
      <w:proofErr w:type="spellEnd"/>
      <w:r w:rsidRPr="00D84FCD">
        <w:rPr>
          <w:rStyle w:val="Style13ptBold"/>
        </w:rPr>
        <w:t xml:space="preserve"> 16</w:t>
      </w:r>
      <w:r w:rsidRPr="00D84FCD">
        <w:t xml:space="preserve"> (China Project Manager at the Union of Concerned Scientists)</w:t>
      </w:r>
    </w:p>
    <w:p w:rsidR="00056D15" w:rsidRPr="00D84FCD" w:rsidRDefault="00056D15" w:rsidP="00056D15">
      <w:r w:rsidRPr="00D84FCD">
        <w:t xml:space="preserve">(Gregory, May 2016 from </w:t>
      </w:r>
      <w:r w:rsidRPr="00D84FCD">
        <w:rPr>
          <w:i/>
        </w:rPr>
        <w:t>The Risk of Nuclear War with China: A Troubling Lack of Urgency</w:t>
      </w:r>
      <w:r w:rsidRPr="00D84FCD">
        <w:t>, http://www.ucsusa.org/sites/default/files/attach/2016/05/Nuclear-War-with-China.pdf)</w:t>
      </w:r>
    </w:p>
    <w:p w:rsidR="00056D15" w:rsidRPr="00D84FCD" w:rsidRDefault="00056D15" w:rsidP="00056D15">
      <w:pPr>
        <w:tabs>
          <w:tab w:val="left" w:pos="1965"/>
        </w:tabs>
      </w:pPr>
      <w:r>
        <w:tab/>
      </w:r>
    </w:p>
    <w:p w:rsidR="00056D15" w:rsidRPr="00D84FCD" w:rsidRDefault="00056D15" w:rsidP="00056D15">
      <w:r w:rsidRPr="00D84FCD">
        <w:t xml:space="preserve">Well-informed </w:t>
      </w:r>
      <w:r w:rsidRPr="00D84FCD">
        <w:rPr>
          <w:rStyle w:val="StyleUnderline"/>
        </w:rPr>
        <w:t>U.S. officials tend to dismiss the possibility that the United States and the PRC could wander into a nuclear war.</w:t>
      </w:r>
      <w:r w:rsidRPr="00D84FCD">
        <w:t xml:space="preserve"> For example, </w:t>
      </w:r>
      <w:r w:rsidRPr="00D84FCD">
        <w:rPr>
          <w:rStyle w:val="StyleUnderline"/>
        </w:rPr>
        <w:t xml:space="preserve">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w:t>
      </w:r>
      <w:r w:rsidRPr="00D84FCD">
        <w:t xml:space="preserve">J. Stapleton Roy, </w:t>
      </w:r>
      <w:r w:rsidRPr="00D84FCD">
        <w:rPr>
          <w:rStyle w:val="StyleUnderline"/>
        </w:rPr>
        <w:t>a former U.S. ambassador to the PRC, wholeheartedly agreed</w:t>
      </w:r>
      <w:r w:rsidRPr="00D84FCD">
        <w:t xml:space="preserve"> (Swaine, Blair, and Roy 2015). Similarly,</w:t>
      </w:r>
      <w:r w:rsidRPr="00D84FCD">
        <w:rPr>
          <w:rStyle w:val="StyleUnderline"/>
        </w:rPr>
        <w:t xml:space="preserve"> PRC military strategists and arms control experts believe that the risk of nuclear war with the United States is not an urgent concern even if that risk may not be zero</w:t>
      </w:r>
      <w:r w:rsidRPr="00D84FCD">
        <w:t xml:space="preserve"> (Cunningham and </w:t>
      </w:r>
      <w:proofErr w:type="spellStart"/>
      <w:r w:rsidRPr="00D84FCD">
        <w:t>Fravel</w:t>
      </w:r>
      <w:proofErr w:type="spellEnd"/>
      <w:r w:rsidRPr="00D84FCD">
        <w:t xml:space="preserve"> 2015).</w:t>
      </w:r>
    </w:p>
    <w:p w:rsidR="00056D15" w:rsidRPr="00571839" w:rsidRDefault="00056D15" w:rsidP="00056D15"/>
    <w:p w:rsidR="00D05F68" w:rsidRDefault="00D05F68" w:rsidP="00D05F68">
      <w:pPr>
        <w:pStyle w:val="Heading4"/>
      </w:pPr>
      <w:r>
        <w:t>No China-U.S. War</w:t>
      </w:r>
    </w:p>
    <w:p w:rsidR="00D05F68" w:rsidRPr="00FE5091" w:rsidRDefault="00D05F68" w:rsidP="00D05F68">
      <w:pPr>
        <w:rPr>
          <w:rStyle w:val="Style13ptBold"/>
          <w:b w:val="0"/>
          <w:sz w:val="16"/>
          <w:szCs w:val="16"/>
        </w:rPr>
      </w:pPr>
      <w:r>
        <w:rPr>
          <w:rStyle w:val="Style13ptBold"/>
        </w:rPr>
        <w:t xml:space="preserve">Swaine 15 </w:t>
      </w:r>
      <w:r w:rsidRPr="009C243D">
        <w:t xml:space="preserve">(Michael D. Swaine, Nicholas </w:t>
      </w:r>
      <w:proofErr w:type="spellStart"/>
      <w:r w:rsidRPr="009C243D">
        <w:t>Eberstadt</w:t>
      </w:r>
      <w:proofErr w:type="spellEnd"/>
      <w:r w:rsidRPr="009C243D">
        <w:t xml:space="preserve">, M. Taylor </w:t>
      </w:r>
      <w:proofErr w:type="spellStart"/>
      <w:r w:rsidRPr="009C243D">
        <w:t>Fravel</w:t>
      </w:r>
      <w:proofErr w:type="spellEnd"/>
      <w:r w:rsidRPr="009C243D">
        <w:t xml:space="preserve">, </w:t>
      </w:r>
      <w:proofErr w:type="spellStart"/>
      <w:r w:rsidRPr="009C243D">
        <w:t>Mikkal</w:t>
      </w:r>
      <w:proofErr w:type="spellEnd"/>
      <w:r w:rsidRPr="009C243D">
        <w:t xml:space="preserve"> </w:t>
      </w:r>
      <w:proofErr w:type="spellStart"/>
      <w:r w:rsidRPr="009C243D">
        <w:t>Herberg</w:t>
      </w:r>
      <w:proofErr w:type="spellEnd"/>
      <w:r w:rsidRPr="009C243D">
        <w:t xml:space="preserve">, Albert </w:t>
      </w:r>
      <w:proofErr w:type="spellStart"/>
      <w:r w:rsidRPr="009C243D">
        <w:t>Keidel</w:t>
      </w:r>
      <w:proofErr w:type="spellEnd"/>
      <w:r w:rsidRPr="009C243D">
        <w:t xml:space="preserve">, Evans J. R. Revere, Alan D. Romberg, Eleanor Freund, Rachel </w:t>
      </w:r>
      <w:proofErr w:type="spellStart"/>
      <w:r w:rsidRPr="009C243D">
        <w:t>Esplin</w:t>
      </w:r>
      <w:proofErr w:type="spellEnd"/>
      <w:r w:rsidRPr="009C243D">
        <w:t xml:space="preserve"> Odell, </w:t>
      </w:r>
      <w:proofErr w:type="spellStart"/>
      <w:r w:rsidRPr="009C243D">
        <w:t>Audrye</w:t>
      </w:r>
      <w:proofErr w:type="spellEnd"/>
      <w:r w:rsidRPr="009C243D">
        <w:t xml:space="preserve"> Wong. Carnegie Endowment for Intentional Peace, “Conflict and Cooperation in the Asia-Pacific Region: A Strategic Net Assessment”, April 2 2015, p. 186 http://carnegieendowment.org/2015/04/02/conflict-and-cooperation-in-asia-pacific-region-strategic-net-assessment/i560) GG</w:t>
      </w:r>
    </w:p>
    <w:p w:rsidR="00D05F68" w:rsidRPr="001E4180" w:rsidRDefault="00D05F68" w:rsidP="00D05F68">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rsidR="00056D15" w:rsidRPr="00D84FCD" w:rsidRDefault="00056D15" w:rsidP="00056D15">
      <w:pPr>
        <w:pStyle w:val="Heading4"/>
        <w:rPr>
          <w:rFonts w:cs="Times New Roman"/>
        </w:rPr>
      </w:pPr>
      <w:r w:rsidRPr="00D84FCD">
        <w:rPr>
          <w:rFonts w:cs="Times New Roman"/>
        </w:rPr>
        <w:t xml:space="preserve">No Asian Wars – US-China military gap and nuclear deterrence check </w:t>
      </w:r>
    </w:p>
    <w:p w:rsidR="00056D15" w:rsidRPr="00D84FCD" w:rsidRDefault="00056D15" w:rsidP="00056D15">
      <w:proofErr w:type="spellStart"/>
      <w:r w:rsidRPr="00D84FCD">
        <w:rPr>
          <w:rStyle w:val="Style13ptBold"/>
        </w:rPr>
        <w:t>Tonnesson</w:t>
      </w:r>
      <w:proofErr w:type="spellEnd"/>
      <w:r w:rsidRPr="00D84FCD">
        <w:rPr>
          <w:rStyle w:val="Style13ptBold"/>
        </w:rPr>
        <w:t xml:space="preserve"> 15</w:t>
      </w:r>
      <w:r w:rsidRPr="00D84FCD">
        <w:t xml:space="preserve"> (Stein, member of Department of Peace and Conflict Research and Uppsala University and Peace Research Institute Oslo, “Deterrence, Interdependence, and Sino-US Peace”, International Area Studies Review, </w:t>
      </w:r>
      <w:hyperlink r:id="rId9" w:history="1">
        <w:r w:rsidRPr="00D84FCD">
          <w:rPr>
            <w:rStyle w:val="Hyperlink"/>
          </w:rPr>
          <w:t>http://www.pcr.uu.se/digitalAssets/151/151066_1tonnesson-s-2015-deterrence-interdependence-iasr.pdf</w:t>
        </w:r>
      </w:hyperlink>
      <w:r w:rsidRPr="00D84FCD">
        <w:t xml:space="preserve">, AG) </w:t>
      </w:r>
    </w:p>
    <w:p w:rsidR="00056D15" w:rsidRDefault="00056D15" w:rsidP="00056D15">
      <w:pPr>
        <w:rPr>
          <w:sz w:val="14"/>
        </w:rPr>
      </w:pPr>
      <w:r w:rsidRPr="00D84FCD">
        <w:rPr>
          <w:sz w:val="14"/>
        </w:rPr>
        <w:t xml:space="preserve">Chinese thinking about deterrence is not more reassuring. The most well-known Chinese realist thinker is </w:t>
      </w:r>
      <w:proofErr w:type="spellStart"/>
      <w:r w:rsidRPr="00D84FCD">
        <w:rPr>
          <w:sz w:val="14"/>
        </w:rPr>
        <w:t>Xuetong</w:t>
      </w:r>
      <w:proofErr w:type="spellEnd"/>
      <w:r w:rsidRPr="00D84FCD">
        <w:rPr>
          <w:sz w:val="14"/>
        </w:rPr>
        <w:t xml:space="preserve">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 xml:space="preserve">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w:t>
      </w:r>
      <w:proofErr w:type="spellStart"/>
      <w:r w:rsidRPr="00D84FCD">
        <w:rPr>
          <w:rStyle w:val="StyleUnderline"/>
        </w:rPr>
        <w:t>neighbours</w:t>
      </w:r>
      <w:proofErr w:type="spellEnd"/>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 xml:space="preserve">Two other factors have prevented smaller wars from occurring, namely the two ‘dependent factors’ in Yan’s theory: cooperation in the Association of Southeast Asian Nations (ASEAN);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rsidR="00056D15" w:rsidRPr="00056D15" w:rsidRDefault="00056D15" w:rsidP="00056D15">
      <w:pPr>
        <w:pStyle w:val="Heading3"/>
        <w:rPr>
          <w:rStyle w:val="Style13ptBold"/>
          <w:b/>
          <w:sz w:val="32"/>
          <w:u w:val="single"/>
        </w:rPr>
      </w:pPr>
      <w:r w:rsidRPr="00056D15">
        <w:rPr>
          <w:rStyle w:val="Style13ptBold"/>
          <w:b/>
          <w:sz w:val="32"/>
          <w:u w:val="single"/>
        </w:rPr>
        <w:t>No Nuclear War</w:t>
      </w:r>
    </w:p>
    <w:p w:rsidR="00056D15" w:rsidRDefault="00056D15" w:rsidP="00056D15">
      <w:pPr>
        <w:pStyle w:val="Heading4"/>
      </w:pPr>
      <w:r>
        <w:t>Wouldn’t go nuclear – unless all deterrence broke down conflict would be limited</w:t>
      </w:r>
    </w:p>
    <w:p w:rsidR="00056D15" w:rsidRPr="00044D6A" w:rsidRDefault="00056D15" w:rsidP="00056D15">
      <w:pPr>
        <w:rPr>
          <w:rStyle w:val="Style13ptBold"/>
          <w:b w:val="0"/>
          <w:sz w:val="16"/>
          <w:szCs w:val="16"/>
        </w:rPr>
      </w:pPr>
      <w:proofErr w:type="spellStart"/>
      <w:r>
        <w:rPr>
          <w:rStyle w:val="Style13ptBold"/>
        </w:rPr>
        <w:t>Mirski</w:t>
      </w:r>
      <w:proofErr w:type="spellEnd"/>
      <w:r>
        <w:rPr>
          <w:rStyle w:val="Style13ptBold"/>
        </w:rPr>
        <w:t xml:space="preserve"> 13 </w:t>
      </w:r>
      <w:r w:rsidRPr="00044D6A">
        <w:rPr>
          <w:rStyle w:val="Style13ptBold"/>
          <w:sz w:val="16"/>
          <w:szCs w:val="16"/>
        </w:rPr>
        <w:t>(SEAN MIRSKI, Carnegie Endowment for International Peace, “Stranglehold: The Context, Conduct and Consequences of an American Naval Blockade of China” 2/12/13, Journal of Strategic Studies, http://carnegieendowment.org/2013/02/12/stranglehold-context-conduct-and-consequences-of-american-naval-blockade-of-china-pub-51135) GG</w:t>
      </w:r>
    </w:p>
    <w:p w:rsidR="00056D15" w:rsidRDefault="00056D15" w:rsidP="00056D15">
      <w:r w:rsidRPr="00044D6A">
        <w:rPr>
          <w:rStyle w:val="StyleUnderline"/>
        </w:rPr>
        <w:t>The United States could find itself embroiled with China in an unlimited war</w:t>
      </w:r>
      <w:r>
        <w:t>, a limited war, or an “extensive” war that falls between the other two poles, and out of these, it would only consider implementing a blockade in the third, “extensive” conflict scenario</w:t>
      </w:r>
      <w:r w:rsidRPr="00044D6A">
        <w:rPr>
          <w:rStyle w:val="StyleUnderline"/>
        </w:rPr>
        <w:t xml:space="preserve">. The United States will probably never have to consider implementing a blockade in the context of an unlimited war because </w:t>
      </w:r>
      <w:r w:rsidRPr="00044D6A">
        <w:rPr>
          <w:rStyle w:val="Emphasis"/>
        </w:rPr>
        <w:t>such a conflict</w:t>
      </w:r>
      <w:r>
        <w:t>—waged by any and all means at the belligerents’ disposal—</w:t>
      </w:r>
      <w:r w:rsidRPr="00044D6A">
        <w:rPr>
          <w:rStyle w:val="Emphasis"/>
        </w:rPr>
        <w:t>could only arise subsequent to a total breakdown in nuclear deterrence</w:t>
      </w:r>
      <w:r>
        <w:t xml:space="preserve">. Fortunately, </w:t>
      </w:r>
      <w:r w:rsidRPr="00044D6A">
        <w:rPr>
          <w:rStyle w:val="StyleUnderline"/>
        </w:rPr>
        <w:t>both China and the United States would be bounded in their wartime conduct by the prospect of horrific nuclear escalation, which would establish an upper limit on both the means employed and the ends pursued by either side</w:t>
      </w:r>
      <w:r>
        <w:t xml:space="preserve">. At the opposite extreme, </w:t>
      </w:r>
      <w:r w:rsidRPr="00044D6A">
        <w:rPr>
          <w:rStyle w:val="StyleUnderline"/>
        </w:rPr>
        <w:t>the United States would also not implement a blockade in the context of a limited conflict.</w:t>
      </w:r>
      <w:r>
        <w:t xml:space="preserve"> In such a war, American forces would be fighting over interests that the United States perceived to be important, but not vital.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t>
      </w:r>
      <w:r w:rsidRPr="00044D6A">
        <w:rPr>
          <w:rStyle w:val="StyleUnderline"/>
        </w:rPr>
        <w:t>While the division between a limited and an “extensive” conflict is an arbitrary one that is heavily conditioned by the conflict’s context, it nevertheless usefully highlights the circumstances under which a blockade would be a practical option. Rather than following clear pre-determined guidelines, American policymakers would ultimately have to judge in any given conflict scenario whether the interests at stake were sufficiently valuable to the United States such that a blockade should be seriously considered</w:t>
      </w:r>
      <w:r>
        <w:t xml:space="preserve">.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w:t>
      </w:r>
      <w:proofErr w:type="gramStart"/>
      <w:r>
        <w:t>But</w:t>
      </w:r>
      <w:proofErr w:type="gramEnd"/>
      <w:r>
        <w:t xml:space="preserve"> if the United States foresaw the possibility of a protracted war, then a blockade strategy would become more relevant because it could actually begin to have a material impact as the conflict wore on. </w:t>
      </w:r>
    </w:p>
    <w:p w:rsidR="00056D15" w:rsidRDefault="00056D15" w:rsidP="00056D15">
      <w:pPr>
        <w:pStyle w:val="Heading1"/>
      </w:pPr>
      <w:r>
        <w:t>Nuclear Modernization Advantage</w:t>
      </w:r>
    </w:p>
    <w:p w:rsidR="00056D15" w:rsidRDefault="00056D15" w:rsidP="00056D15">
      <w:pPr>
        <w:pStyle w:val="Heading2"/>
      </w:pPr>
      <w:r>
        <w:t>1NC</w:t>
      </w:r>
    </w:p>
    <w:p w:rsidR="00056D15" w:rsidRDefault="00056D15" w:rsidP="00056D15">
      <w:pPr>
        <w:pStyle w:val="Heading4"/>
      </w:pPr>
      <w:r>
        <w:t>Chinese nuclear modernization inevitable—doesn’t prevent reduction in weapons or deterrence</w:t>
      </w:r>
    </w:p>
    <w:p w:rsidR="00056D15" w:rsidRPr="0023603C" w:rsidRDefault="00056D15" w:rsidP="00056D15">
      <w:pPr>
        <w:rPr>
          <w:rStyle w:val="Style13ptBold"/>
        </w:rPr>
      </w:pPr>
      <w:proofErr w:type="spellStart"/>
      <w:r>
        <w:rPr>
          <w:rStyle w:val="Style13ptBold"/>
        </w:rPr>
        <w:t>Miasnikov</w:t>
      </w:r>
      <w:proofErr w:type="spellEnd"/>
      <w:r>
        <w:rPr>
          <w:rStyle w:val="Style13ptBold"/>
        </w:rPr>
        <w:t xml:space="preserve"> 15 </w:t>
      </w:r>
      <w:r w:rsidRPr="0023603C">
        <w:rPr>
          <w:rStyle w:val="Style13ptBold"/>
          <w:b w:val="0"/>
          <w:sz w:val="16"/>
          <w:szCs w:val="16"/>
        </w:rPr>
        <w:t xml:space="preserve">[Eugene </w:t>
      </w:r>
      <w:proofErr w:type="spellStart"/>
      <w:r w:rsidRPr="0023603C">
        <w:rPr>
          <w:rStyle w:val="Style13ptBold"/>
          <w:b w:val="0"/>
          <w:sz w:val="16"/>
          <w:szCs w:val="16"/>
        </w:rPr>
        <w:t>Miasnikov</w:t>
      </w:r>
      <w:proofErr w:type="spellEnd"/>
      <w:r w:rsidRPr="0023603C">
        <w:rPr>
          <w:rStyle w:val="Style13ptBold"/>
          <w:b w:val="0"/>
          <w:sz w:val="16"/>
          <w:szCs w:val="16"/>
        </w:rPr>
        <w:t xml:space="preserve">, January 7, 2015, director of the Center for Arms Control Energy and Environmental Studies, “Modernization and “zero”: Compatible tendencies?” </w:t>
      </w:r>
      <w:r w:rsidRPr="0023603C">
        <w:rPr>
          <w:rStyle w:val="Style13ptBold"/>
          <w:b w:val="0"/>
          <w:i/>
          <w:sz w:val="16"/>
          <w:szCs w:val="16"/>
        </w:rPr>
        <w:t>The Bulletin</w:t>
      </w:r>
      <w:r w:rsidRPr="0023603C">
        <w:rPr>
          <w:rStyle w:val="Style13ptBold"/>
          <w:b w:val="0"/>
          <w:sz w:val="16"/>
          <w:szCs w:val="16"/>
        </w:rPr>
        <w:t>. http://thebulletin.org/modernizing-nuclear-arsenals-whether-and-how7881]</w:t>
      </w:r>
    </w:p>
    <w:p w:rsidR="00056D15" w:rsidRPr="0023603C" w:rsidRDefault="00056D15" w:rsidP="00056D15">
      <w:pPr>
        <w:rPr>
          <w:rStyle w:val="StyleUnderline"/>
        </w:rPr>
      </w:pPr>
      <w:r w:rsidRPr="00741F79">
        <w:rPr>
          <w:rStyle w:val="StyleUnderline"/>
        </w:rPr>
        <w:t>Most nuclear weapon states, including the United States and Russia, have often declared their commitment to getting rid of nuclear weapons. But no nuclear weapon state will feel ready to abandon its nuclear capabilities unless all other nations do likewise. Nuclear arms are therefore likely to remain in military arsenals for a long time and nuclear weapons will continue to be refurbished</w:t>
      </w:r>
      <w:r>
        <w:t xml:space="preserve">. But even </w:t>
      </w:r>
      <w:r w:rsidRPr="00741F79">
        <w:rPr>
          <w:rStyle w:val="StyleUnderline"/>
        </w:rPr>
        <w:t>if one accepts as inevitable the modernizations of nuclear arsenals</w:t>
      </w:r>
      <w:r>
        <w:t xml:space="preserve">, can </w:t>
      </w:r>
      <w:r w:rsidRPr="00741F79">
        <w:rPr>
          <w:rStyle w:val="StyleUnderline"/>
        </w:rPr>
        <w:t>they be managed in such a way that they don't create obstacles to nuclear arms reductions and to complete disarmament in the long run?</w:t>
      </w:r>
      <w:r>
        <w:t xml:space="preserve"> The history of Russia-US arms control negotiations provides </w:t>
      </w:r>
      <w:r w:rsidRPr="00741F79">
        <w:rPr>
          <w:rStyle w:val="Emphasis"/>
        </w:rPr>
        <w:t>many examples of nuclear modernizations that created no obstacles to reductions—and that in fact were conditions for cuts</w:t>
      </w:r>
      <w:r>
        <w:t xml:space="preserve">. In particular, the US Senate's approval of New START in 2010 was conditioned on accelerated funding for modernizing the US nuclear weapons complex and ensuring the modernization of delivery systems. The logic in such a calculation is quite clear: </w:t>
      </w:r>
      <w:r w:rsidRPr="00741F79">
        <w:rPr>
          <w:rStyle w:val="StyleUnderline"/>
        </w:rPr>
        <w:t>Arsenal reductions must not create an appearance of weakened security. If nuclear forces are reduced in numerical terms, the need emerges to enhance the efficiency and survivability of remaining forces.</w:t>
      </w:r>
      <w:r>
        <w:rPr>
          <w:rStyle w:val="StyleUnderline"/>
        </w:rPr>
        <w:t xml:space="preserve"> </w:t>
      </w:r>
      <w:r>
        <w:t xml:space="preserve">In any event, </w:t>
      </w:r>
      <w:r w:rsidRPr="00741F79">
        <w:rPr>
          <w:rStyle w:val="Emphasis"/>
        </w:rPr>
        <w:t xml:space="preserve">history shows that nuclear-armed states continually modernize their nuclear weapons. </w:t>
      </w:r>
      <w:r>
        <w:t xml:space="preserve">But the factors motivating modernization, and the relative importance of those factors, have varied. In the Russia-US relationship, modernization has been driven by four factors: </w:t>
      </w:r>
      <w:r w:rsidRPr="00741F79">
        <w:rPr>
          <w:rStyle w:val="StyleUnderline"/>
        </w:rPr>
        <w:t>first</w:t>
      </w:r>
      <w:r w:rsidRPr="00741F79">
        <w:rPr>
          <w:rStyle w:val="Emphasis"/>
        </w:rPr>
        <w:t>, the emergence of new technologies making nuclear arms more efficient and allowing them to be maintained in safer, more secure ways</w:t>
      </w:r>
      <w:r>
        <w:t xml:space="preserve">; second, the development by an adversary of disruptive technologies such as air and missile defenses, antisubmarine warfare, and offensive long-range high-precision arms; third, a desire to broaden the functional capabilities of delivery systems originally designed for nuclear missions exclusively; and fourth, the limited service life of existing systems. Conditions for the Cold War arms race were created by the first two factors—the emergence of new technologies that made nuclear arms more efficient and, especially, the development of disruptive technologies. Ballistic and cruise missiles as well as supersonic heavy bombers were a response to the development of air defenses, while nuclear-powered submarines and submarine-launched missiles with intercontinental range were a response to the evolution of antisubmarine warfare. The impact of ballistic missile defense during the Cold War is somewhat questionable—the effectiveness of ballistic missile defense technologies was quite limited in those days. Still, one cannot exclude the possibility that the Anti-Ballistic Missile Treaty performed an important function by limiting these technologies. And who knows how different the evolution of strategic arms might have been if the parties had agreed to limit disruptive technologies such as air defenses and antisubmarine warfare? What's certain is that, during the Cold War, the qualitative modernization of nuclear arms proceeded so fast that new systems emerged long before the service lives of older systems were exhausted. The end of the Cold War brought changes in the balance of factors affecting modernization decisions. Though certain US strategic programs continued in the early 1990s due to inertia (a build-up, for example, in new nuclear-powered ballistic missile submarines), a general understanding was reached in the United States that the nation's nuclear arsenal was too large and had lost much of its value in the new geopolitical environment. The primary motivating factor for US modernization thus became a desire to make strategic delivery systems more "usable." The effort began by equipping heavy bombers with high-precision conventional weapons and converting them for non-nuclear roles. Air- and sea-launched long-range cruise missiles were also equipped with conventional warheads. Another development in this vein was the advent of the Prompt Global Strike program, which began as a plan to replace nuclear warheads on ballistic missiles with conventional warheads. </w:t>
      </w:r>
      <w:r w:rsidRPr="00741F79">
        <w:rPr>
          <w:rStyle w:val="StyleUnderline"/>
        </w:rPr>
        <w:t>The United States has been modernizing its delivery systems continuously for two decades. But these delivery systems are approaching the end of their originally planned service lives, and their potential for further modernization is limited</w:t>
      </w:r>
      <w:r>
        <w:t xml:space="preserve">. On the other hand, accumulated technology advancements are now spurring the United States to build a new generation of delivery systems. In Russia, for almost two decades, modernization programs suffered from persistent underfunding. The service lives of missiles inherited from the Soviet Union have been extended by factors of two to three. Indeed, Russia's ambitious programs to deploy new delivery systems—which will absorb the lion's share of a broader rearmament plan that, through 2020, will cost 20 trillion rubles—can be explained first of all by the impossibility of extending indefinitely the service lives of existing weapons. But a second factor has played a role in Russia's decision to develop new delivery systems. Specifically, the threat of US ballistic missile defense deployments in Europe, along with the development of US strategic conventional weapons, have been strong arguments in favor of developing new heavy missile and mobile railway systems. (However, </w:t>
      </w:r>
      <w:proofErr w:type="gramStart"/>
      <w:r>
        <w:t>it's</w:t>
      </w:r>
      <w:proofErr w:type="gramEnd"/>
      <w:r>
        <w:t xml:space="preserve"> unclear how these programs will evolve as Russia's economic situation deteriorates.) Diverging perceptions. In both the United States and the Soviet Union (and later Russia), </w:t>
      </w:r>
      <w:r w:rsidRPr="00741F79">
        <w:rPr>
          <w:rStyle w:val="StyleUnderline"/>
        </w:rPr>
        <w:t>nuclear reductions were possible</w:t>
      </w:r>
      <w:r>
        <w:t xml:space="preserve"> in the late 1980s and early 1990s</w:t>
      </w:r>
      <w:r w:rsidRPr="00741F79">
        <w:rPr>
          <w:rStyle w:val="StyleUnderline"/>
        </w:rPr>
        <w:t xml:space="preserve"> because both sides realized that their accumulated arsenals were excessively large and the arms race was senseless. Since then, arsenals on both sides have diminished progressively. Modernization programs are unlikely to reverse this trend</w:t>
      </w:r>
      <w:r>
        <w:t xml:space="preserve">, despite deterioration in US-Russia relations over the last few years. But the two nations no longer perceive similar incentives where making further cuts is concerned. In the United States, many people still recognize that the US arsenal is too large. President Obama, for example, announced in a 2013 Berlin speech that he would "seek further negotiated cuts with Russia to move beyond Cold War nuclear postures." This proposal seems to have a strong pragmatic goal—to reduce the costs of future modernizations by cutting excess forces. In Russia, however, a number of current trends don't encourage similar viewpoints. In particular, many Russians perceive the unconstrained development of US ballistic missile defense and precision guided munitions as new threats that require a response. Often, these perceptions are influenced too much by emotion. Nonetheless, Russia's industrial and financial resources are limited. Moscow has no ability to influence the qualitative development of US arms. In such a situation, further US development of missile defense and precision guided munitions makes Russia less interested in pursuing the bilateral negotiation process and more inclined to reduce the transparency of its nuclear arsenal. </w:t>
      </w:r>
      <w:r w:rsidRPr="00741F79">
        <w:rPr>
          <w:rStyle w:val="StyleUnderline"/>
        </w:rPr>
        <w:t>In the best-case scenario going forward, US modernization programs will have a minor negative impact on bilateral relations. I</w:t>
      </w:r>
      <w:r>
        <w:t xml:space="preserve">n the worst case, they will become an additional irritant in an already complex relationship. But it is unlikely that bilateral negotiations toward further cuts can begin unless US-Russia relations improve radically. </w:t>
      </w:r>
      <w:r w:rsidRPr="0023603C">
        <w:rPr>
          <w:rStyle w:val="StyleUnderline"/>
        </w:rPr>
        <w:t>Even when prerequisites are met for further dialogue on nuclear arms reductions, ballistic missile defense and conventional strategic arms will remain crucial obstacles</w:t>
      </w:r>
      <w:r>
        <w:t xml:space="preserve">. Therefore </w:t>
      </w:r>
      <w:r w:rsidRPr="0023603C">
        <w:rPr>
          <w:rStyle w:val="StyleUnderline"/>
        </w:rPr>
        <w:t>it's important that the United States limit development of such weapons—or direct their development in such a way that other states won't have cause to worry about the survivability of the smaller nuclear arsenals that would result from agreed arms reductions.</w:t>
      </w:r>
    </w:p>
    <w:p w:rsidR="00056D15" w:rsidRPr="009E5FEA" w:rsidRDefault="00056D15" w:rsidP="00056D15">
      <w:pPr>
        <w:rPr>
          <w:rFonts w:asciiTheme="minorHAnsi" w:hAnsiTheme="minorHAnsi"/>
          <w:sz w:val="16"/>
        </w:rPr>
      </w:pPr>
    </w:p>
    <w:p w:rsidR="00056D15" w:rsidRPr="009E5FEA" w:rsidRDefault="00056D15" w:rsidP="00056D15">
      <w:pPr>
        <w:pStyle w:val="Heading4"/>
        <w:rPr>
          <w:rFonts w:asciiTheme="minorHAnsi" w:hAnsiTheme="minorHAnsi"/>
        </w:rPr>
      </w:pPr>
      <w:r w:rsidRPr="009E5FEA">
        <w:rPr>
          <w:rFonts w:asciiTheme="minorHAnsi" w:hAnsiTheme="minorHAnsi"/>
        </w:rPr>
        <w:t>Japan won’t nuclearize – it’s under close and constant scrutiny and is bound to using nuclear energy for peaceful purposes only</w:t>
      </w:r>
    </w:p>
    <w:p w:rsidR="00056D15" w:rsidRPr="009E5FEA" w:rsidRDefault="00056D15" w:rsidP="00056D15">
      <w:pPr>
        <w:rPr>
          <w:rStyle w:val="Style13ptBold"/>
          <w:rFonts w:asciiTheme="minorHAnsi" w:hAnsiTheme="minorHAnsi"/>
          <w:b w:val="0"/>
        </w:rPr>
      </w:pPr>
      <w:r w:rsidRPr="009E5FEA">
        <w:rPr>
          <w:rStyle w:val="Style13ptBold"/>
          <w:rFonts w:asciiTheme="minorHAnsi" w:hAnsiTheme="minorHAnsi"/>
        </w:rPr>
        <w:t xml:space="preserve">Berger 15 </w:t>
      </w:r>
      <w:r w:rsidRPr="009E5FEA">
        <w:rPr>
          <w:rStyle w:val="Style13ptBold"/>
          <w:rFonts w:asciiTheme="minorHAnsi" w:hAnsiTheme="minorHAnsi"/>
          <w:b w:val="0"/>
        </w:rPr>
        <w:t xml:space="preserve">(Andrea Berger, </w:t>
      </w:r>
      <w:r w:rsidRPr="009E5FEA">
        <w:rPr>
          <w:rFonts w:asciiTheme="minorHAnsi" w:hAnsiTheme="minorHAnsi"/>
          <w:bCs/>
          <w:iCs/>
        </w:rPr>
        <w:t>Senior Research Fellow specializing in nuclear policy at the </w:t>
      </w:r>
      <w:hyperlink r:id="rId10" w:tgtFrame="_blank" w:history="1">
        <w:r w:rsidRPr="009E5FEA">
          <w:rPr>
            <w:rStyle w:val="Hyperlink"/>
            <w:rFonts w:asciiTheme="minorHAnsi" w:hAnsiTheme="minorHAnsi"/>
            <w:bCs/>
            <w:iCs/>
          </w:rPr>
          <w:t>Royal United Services Institute</w:t>
        </w:r>
      </w:hyperlink>
      <w:r w:rsidRPr="009E5FEA">
        <w:rPr>
          <w:rFonts w:asciiTheme="minorHAnsi" w:hAnsiTheme="minorHAnsi"/>
          <w:bCs/>
        </w:rPr>
        <w:t xml:space="preserve">, 9/20/15, “Pacifism bill: Why Japan won't build a nuclear weapon quickly”, </w:t>
      </w:r>
      <w:hyperlink r:id="rId11" w:history="1">
        <w:r w:rsidRPr="009E5FEA">
          <w:rPr>
            <w:rStyle w:val="Hyperlink"/>
            <w:rFonts w:asciiTheme="minorHAnsi" w:hAnsiTheme="minorHAnsi"/>
            <w:bCs/>
          </w:rPr>
          <w:t>http://www.cnn.com/2015/09/20/opinions/japan-military-opinion-berger/</w:t>
        </w:r>
      </w:hyperlink>
      <w:r w:rsidRPr="009E5FEA">
        <w:rPr>
          <w:rFonts w:asciiTheme="minorHAnsi" w:hAnsiTheme="minorHAnsi"/>
          <w:bCs/>
        </w:rPr>
        <w:t>, AKL)</w:t>
      </w:r>
    </w:p>
    <w:p w:rsidR="00056D15" w:rsidRDefault="00056D15" w:rsidP="00056D15">
      <w:pPr>
        <w:rPr>
          <w:rFonts w:asciiTheme="minorHAnsi" w:hAnsiTheme="minorHAnsi"/>
          <w:sz w:val="16"/>
        </w:rPr>
      </w:pPr>
      <w:r w:rsidRPr="009E5FEA">
        <w:rPr>
          <w:rFonts w:asciiTheme="minorHAnsi" w:hAnsiTheme="minorHAnsi"/>
          <w:sz w:val="16"/>
        </w:rPr>
        <w:t xml:space="preserve">While it is reasonable to debate the new security bill, such insinuations are unwarranted. Here's why </w:t>
      </w:r>
      <w:r w:rsidRPr="009E5FEA">
        <w:rPr>
          <w:rStyle w:val="StyleUnderline"/>
          <w:rFonts w:asciiTheme="minorHAnsi" w:hAnsiTheme="minorHAnsi"/>
          <w:b/>
        </w:rPr>
        <w:t>Japan is unlikely to ever build a nuclear bomb</w:t>
      </w:r>
      <w:r w:rsidRPr="009E5FEA">
        <w:rPr>
          <w:rFonts w:asciiTheme="minorHAnsi" w:hAnsiTheme="minorHAnsi"/>
          <w:sz w:val="16"/>
        </w:rPr>
        <w:t xml:space="preserve">. </w:t>
      </w:r>
      <w:r w:rsidRPr="009E5FEA">
        <w:rPr>
          <w:rStyle w:val="StyleUnderline"/>
          <w:rFonts w:asciiTheme="minorHAnsi" w:hAnsiTheme="minorHAnsi"/>
          <w:b/>
        </w:rPr>
        <w:t>Since the 1960s, Tokyo has developed one of the most advanced civilian nuclear energy programs</w:t>
      </w:r>
      <w:r w:rsidRPr="009E5FEA">
        <w:rPr>
          <w:rFonts w:asciiTheme="minorHAnsi" w:hAnsiTheme="minorHAnsi"/>
          <w:sz w:val="16"/>
        </w:rPr>
        <w:t xml:space="preserve"> that exists amongst the international community. </w:t>
      </w:r>
      <w:r w:rsidRPr="009E5FEA">
        <w:rPr>
          <w:rStyle w:val="StyleUnderline"/>
          <w:rFonts w:asciiTheme="minorHAnsi" w:hAnsiTheme="minorHAnsi"/>
          <w:b/>
        </w:rPr>
        <w:t>That program generates</w:t>
      </w:r>
      <w:r w:rsidRPr="009E5FEA">
        <w:rPr>
          <w:rFonts w:asciiTheme="minorHAnsi" w:hAnsiTheme="minorHAnsi"/>
          <w:sz w:val="16"/>
        </w:rPr>
        <w:t xml:space="preserve"> approximately one third of the country's </w:t>
      </w:r>
      <w:r w:rsidRPr="009E5FEA">
        <w:rPr>
          <w:rStyle w:val="StyleUnderline"/>
          <w:rFonts w:asciiTheme="minorHAnsi" w:hAnsiTheme="minorHAnsi"/>
          <w:b/>
        </w:rPr>
        <w:t>electricity</w:t>
      </w:r>
      <w:r w:rsidRPr="009E5FEA">
        <w:rPr>
          <w:rFonts w:asciiTheme="minorHAnsi" w:hAnsiTheme="minorHAnsi"/>
          <w:sz w:val="16"/>
        </w:rPr>
        <w:t xml:space="preserve"> at present, </w:t>
      </w:r>
      <w:r w:rsidRPr="009E5FEA">
        <w:rPr>
          <w:rStyle w:val="StyleUnderline"/>
          <w:rFonts w:asciiTheme="minorHAnsi" w:hAnsiTheme="minorHAnsi"/>
          <w:b/>
        </w:rPr>
        <w:t>but could</w:t>
      </w:r>
      <w:r w:rsidRPr="009E5FEA">
        <w:rPr>
          <w:rFonts w:asciiTheme="minorHAnsi" w:hAnsiTheme="minorHAnsi"/>
          <w:sz w:val="16"/>
        </w:rPr>
        <w:t xml:space="preserve"> in theory </w:t>
      </w:r>
      <w:r w:rsidRPr="009E5FEA">
        <w:rPr>
          <w:rStyle w:val="StyleUnderline"/>
          <w:rFonts w:asciiTheme="minorHAnsi" w:hAnsiTheme="minorHAnsi"/>
          <w:b/>
        </w:rPr>
        <w:t xml:space="preserve">also be used to produce material for use in a nuclear weapon. </w:t>
      </w:r>
      <w:r w:rsidRPr="009E5FEA">
        <w:rPr>
          <w:rFonts w:asciiTheme="minorHAnsi" w:hAnsiTheme="minorHAnsi"/>
          <w:sz w:val="16"/>
        </w:rPr>
        <w:t xml:space="preserve">Some assess that the scale and sophistication of </w:t>
      </w:r>
      <w:r w:rsidRPr="009E5FEA">
        <w:rPr>
          <w:rStyle w:val="StyleUnderline"/>
          <w:rFonts w:asciiTheme="minorHAnsi" w:hAnsiTheme="minorHAnsi"/>
          <w:b/>
        </w:rPr>
        <w:t>Japan's nuclear infrastructure would enable it to build a nuclear weapon in a matter of months</w:t>
      </w:r>
      <w:r w:rsidRPr="009E5FEA">
        <w:rPr>
          <w:rFonts w:asciiTheme="minorHAnsi" w:hAnsiTheme="minorHAnsi"/>
          <w:sz w:val="16"/>
        </w:rPr>
        <w:t xml:space="preserve">, should the unlikely political decision be taken to do so. Strategic rival </w:t>
      </w:r>
      <w:r w:rsidRPr="009E5FEA">
        <w:rPr>
          <w:rStyle w:val="StyleUnderline"/>
          <w:rFonts w:asciiTheme="minorHAnsi" w:hAnsiTheme="minorHAnsi"/>
          <w:b/>
        </w:rPr>
        <w:t>China has sought to draw attention to this fact</w:t>
      </w:r>
      <w:r w:rsidRPr="009E5FEA">
        <w:rPr>
          <w:rFonts w:asciiTheme="minorHAnsi" w:hAnsiTheme="minorHAnsi"/>
          <w:sz w:val="16"/>
        </w:rPr>
        <w:t xml:space="preserve">, issuing loud warnings over Japan's stocks of nuclear material, for example. But it should be noted that </w:t>
      </w:r>
      <w:r w:rsidRPr="009E5FEA">
        <w:rPr>
          <w:rStyle w:val="StyleUnderline"/>
          <w:rFonts w:asciiTheme="minorHAnsi" w:hAnsiTheme="minorHAnsi"/>
          <w:b/>
        </w:rPr>
        <w:t>under the terms of the Non-Proliferation Treaty</w:t>
      </w:r>
      <w:r w:rsidRPr="009E5FEA">
        <w:rPr>
          <w:rFonts w:asciiTheme="minorHAnsi" w:hAnsiTheme="minorHAnsi"/>
          <w:sz w:val="16"/>
        </w:rPr>
        <w:t xml:space="preserve"> -- which Japan ratified in 1976 -- </w:t>
      </w:r>
      <w:r w:rsidRPr="009E5FEA">
        <w:rPr>
          <w:rStyle w:val="StyleUnderline"/>
          <w:rFonts w:asciiTheme="minorHAnsi" w:hAnsiTheme="minorHAnsi"/>
          <w:b/>
        </w:rPr>
        <w:t>states are entitled to peaceful nuclear technology for energy purposes if they forswear nuclear weapons</w:t>
      </w:r>
      <w:r w:rsidRPr="009E5FEA">
        <w:rPr>
          <w:rFonts w:asciiTheme="minorHAnsi" w:hAnsiTheme="minorHAnsi"/>
          <w:sz w:val="16"/>
        </w:rPr>
        <w:t xml:space="preserve">. To ensure that the country's nuclear sites remain exclusively for peaceful use, </w:t>
      </w:r>
      <w:r w:rsidRPr="009E5FEA">
        <w:rPr>
          <w:rStyle w:val="StyleUnderline"/>
          <w:rFonts w:asciiTheme="minorHAnsi" w:hAnsiTheme="minorHAnsi"/>
          <w:b/>
        </w:rPr>
        <w:t>they are subjected to intensive scrutiny by the International Atomic Energy Agency</w:t>
      </w:r>
      <w:r w:rsidRPr="009E5FEA">
        <w:rPr>
          <w:rFonts w:asciiTheme="minorHAnsi" w:hAnsiTheme="minorHAnsi"/>
          <w:sz w:val="16"/>
        </w:rPr>
        <w:t xml:space="preserve"> in Vienna. The Agency consistently verifies the accuracy and completeness of Japan's declarations regarding its nuclear facilities, material, and activities and conducts monitoring and inspections at relevant facilities. </w:t>
      </w:r>
      <w:r w:rsidRPr="009E5FEA">
        <w:rPr>
          <w:rStyle w:val="StyleUnderline"/>
          <w:rFonts w:asciiTheme="minorHAnsi" w:hAnsiTheme="minorHAnsi"/>
          <w:b/>
        </w:rPr>
        <w:t>Its role in Japan will continue to be particularly important</w:t>
      </w:r>
      <w:r w:rsidRPr="009E5FEA">
        <w:rPr>
          <w:rFonts w:asciiTheme="minorHAnsi" w:hAnsiTheme="minorHAnsi"/>
          <w:sz w:val="16"/>
        </w:rPr>
        <w:t xml:space="preserve"> in order to dispel any fears that the country may harbor nuclear weapons intentions. China and the International Atomic Energy Agency are not the only ones following Japan's nuclear activity closely. Two other audiences are noteworthy. The first is </w:t>
      </w:r>
      <w:r w:rsidRPr="009E5FEA">
        <w:rPr>
          <w:rStyle w:val="StyleUnderline"/>
          <w:rFonts w:asciiTheme="minorHAnsi" w:hAnsiTheme="minorHAnsi"/>
          <w:b/>
        </w:rPr>
        <w:t>Japan's public</w:t>
      </w:r>
      <w:r w:rsidRPr="009E5FEA">
        <w:rPr>
          <w:rFonts w:asciiTheme="minorHAnsi" w:hAnsiTheme="minorHAnsi"/>
          <w:sz w:val="16"/>
        </w:rPr>
        <w:t xml:space="preserve">, who </w:t>
      </w:r>
      <w:r w:rsidRPr="009E5FEA">
        <w:rPr>
          <w:rStyle w:val="StyleUnderline"/>
          <w:rFonts w:asciiTheme="minorHAnsi" w:hAnsiTheme="minorHAnsi"/>
          <w:b/>
        </w:rPr>
        <w:t>have become increasingly wary of the risks and dangers associated with nuclear technology</w:t>
      </w:r>
      <w:r w:rsidRPr="009E5FEA">
        <w:rPr>
          <w:rFonts w:asciiTheme="minorHAnsi" w:hAnsiTheme="minorHAnsi"/>
          <w:sz w:val="16"/>
        </w:rPr>
        <w:t xml:space="preserve"> -- whether for civilian or military applications -- </w:t>
      </w:r>
      <w:hyperlink r:id="rId12" w:history="1">
        <w:r w:rsidRPr="009E5FEA">
          <w:rPr>
            <w:rStyle w:val="StyleUnderline"/>
            <w:rFonts w:asciiTheme="minorHAnsi" w:hAnsiTheme="minorHAnsi"/>
            <w:b/>
          </w:rPr>
          <w:t>following</w:t>
        </w:r>
        <w:r w:rsidRPr="009E5FEA">
          <w:rPr>
            <w:rStyle w:val="Hyperlink"/>
            <w:rFonts w:asciiTheme="minorHAnsi" w:hAnsiTheme="minorHAnsi"/>
            <w:sz w:val="16"/>
          </w:rPr>
          <w:t xml:space="preserve"> the disaster at </w:t>
        </w:r>
        <w:r w:rsidRPr="009E5FEA">
          <w:rPr>
            <w:rStyle w:val="StyleUnderline"/>
            <w:rFonts w:asciiTheme="minorHAnsi" w:hAnsiTheme="minorHAnsi"/>
            <w:b/>
          </w:rPr>
          <w:t>Fukushima</w:t>
        </w:r>
      </w:hyperlink>
      <w:r w:rsidRPr="009E5FEA">
        <w:rPr>
          <w:rFonts w:asciiTheme="minorHAnsi" w:hAnsiTheme="minorHAnsi"/>
          <w:sz w:val="16"/>
        </w:rPr>
        <w:t xml:space="preserve"> in 2011.</w:t>
      </w:r>
    </w:p>
    <w:p w:rsidR="00056D15" w:rsidRDefault="00056D15" w:rsidP="00056D15">
      <w:pPr>
        <w:pStyle w:val="Heading4"/>
      </w:pPr>
      <w:r>
        <w:t>No threat to Chinese modernization—only the US is the problem and US Russia is alt cause to nuclear war</w:t>
      </w:r>
    </w:p>
    <w:p w:rsidR="00056D15" w:rsidRPr="001A4AFD" w:rsidRDefault="00056D15" w:rsidP="00056D15">
      <w:pPr>
        <w:rPr>
          <w:rStyle w:val="Style13ptBold"/>
          <w:b w:val="0"/>
          <w:sz w:val="16"/>
          <w:szCs w:val="16"/>
        </w:rPr>
      </w:pPr>
      <w:r>
        <w:rPr>
          <w:rStyle w:val="Style13ptBold"/>
        </w:rPr>
        <w:t xml:space="preserve">Yin 15 </w:t>
      </w:r>
      <w:r w:rsidRPr="001A4AFD">
        <w:rPr>
          <w:rStyle w:val="Style13ptBold"/>
          <w:b w:val="0"/>
          <w:sz w:val="16"/>
          <w:szCs w:val="16"/>
        </w:rPr>
        <w:t xml:space="preserve">[Lu Yin, January 9, 2015, a colonel in China’s PLA and researcher at the </w:t>
      </w:r>
      <w:proofErr w:type="spellStart"/>
      <w:r w:rsidRPr="001A4AFD">
        <w:rPr>
          <w:rStyle w:val="Style13ptBold"/>
          <w:b w:val="0"/>
          <w:sz w:val="16"/>
          <w:szCs w:val="16"/>
        </w:rPr>
        <w:t>Insittue</w:t>
      </w:r>
      <w:proofErr w:type="spellEnd"/>
      <w:r w:rsidRPr="001A4AFD">
        <w:rPr>
          <w:rStyle w:val="Style13ptBold"/>
          <w:b w:val="0"/>
          <w:sz w:val="16"/>
          <w:szCs w:val="16"/>
        </w:rPr>
        <w:t xml:space="preserve"> for Strategic Studies at National Defense University, “Balancing modernization and disarmament” </w:t>
      </w:r>
      <w:r w:rsidRPr="001A4AFD">
        <w:rPr>
          <w:rStyle w:val="Style13ptBold"/>
          <w:b w:val="0"/>
          <w:i/>
          <w:sz w:val="16"/>
          <w:szCs w:val="16"/>
        </w:rPr>
        <w:t>The Bulletin</w:t>
      </w:r>
      <w:r w:rsidRPr="001A4AFD">
        <w:rPr>
          <w:rStyle w:val="Style13ptBold"/>
          <w:b w:val="0"/>
          <w:sz w:val="16"/>
          <w:szCs w:val="16"/>
        </w:rPr>
        <w:t>. http://thebulletin.org/modernizing-nuclear-arsenals-whether-and-how7881]</w:t>
      </w:r>
    </w:p>
    <w:p w:rsidR="00056D15" w:rsidRPr="00550A7C" w:rsidRDefault="00056D15" w:rsidP="00056D15">
      <w:r>
        <w:t xml:space="preserve">In nuclear arms control and disarmament, one sees two competing trends at play: an aspiration in many quarters to eliminate nuclear weapons and a practical desire among nuclear weapon states to modernize their arsenals. What sort of balance between these forces can be achieved? </w:t>
      </w:r>
      <w:r w:rsidRPr="002D6BB9">
        <w:rPr>
          <w:rStyle w:val="StyleUnderline"/>
        </w:rPr>
        <w:t>Nuclear powers feel the need to modernize their arsenals for three main reasons</w:t>
      </w:r>
      <w:r>
        <w:t xml:space="preserve">. </w:t>
      </w:r>
      <w:r w:rsidRPr="002D6BB9">
        <w:rPr>
          <w:rStyle w:val="StyleUnderline"/>
        </w:rPr>
        <w:t xml:space="preserve">First, in today's international security environment, they still see </w:t>
      </w:r>
      <w:r w:rsidRPr="002D6BB9">
        <w:rPr>
          <w:rStyle w:val="Emphasis"/>
        </w:rPr>
        <w:t>nuclear weapons as necessary, mainly for deterrence purposes</w:t>
      </w:r>
      <w:r>
        <w:t xml:space="preserve">. </w:t>
      </w:r>
      <w:r w:rsidRPr="002D6BB9">
        <w:rPr>
          <w:rStyle w:val="Emphasis"/>
        </w:rPr>
        <w:t>Second, nuclear weapons continue to play a very important role in maintaining global strategic stability.</w:t>
      </w:r>
      <w:r>
        <w:t xml:space="preserve"> </w:t>
      </w:r>
      <w:r w:rsidRPr="002D6BB9">
        <w:rPr>
          <w:rStyle w:val="Emphasis"/>
        </w:rPr>
        <w:t>Third, as long as nuclear arsenals exist, modernization is necessary in order to keep weapons safe and reliable.</w:t>
      </w:r>
      <w:r>
        <w:rPr>
          <w:rStyle w:val="Emphasis"/>
        </w:rPr>
        <w:t xml:space="preserve"> </w:t>
      </w:r>
      <w:r>
        <w:t xml:space="preserve">Advocates for disarmament, meanwhile, argue that nuclear weapons must be prohibited and arsenals destroyed because of the disastrous consequences that would befall the human race if these weapons were ever used. </w:t>
      </w:r>
      <w:r w:rsidRPr="002D6BB9">
        <w:rPr>
          <w:rStyle w:val="StyleUnderline"/>
        </w:rPr>
        <w:t>Nuclear weapon states themselves, even as they emphasize the necessity of modernizing their arsenals, acknowledge that nuclear weapons ought to be eliminated eventually</w:t>
      </w:r>
      <w:r>
        <w:t xml:space="preserve">. For example, the Obama administration in 2009 launched a vigorous initiative toward achieving a world free of nuclear weapons. But today's heavy US investment in nuclear modernization seems at odds with the objective of nuclear disarmament. Between 2014 and 2023, the United States is expected to spend $355 billion on modernization. Reductions in US warheads envisioned under the New Strategic Arms Reduction Treaty (New Start) will be offset by upgrades in the quality of the US arsenal. Meanwhile, Washington's Prompt Global Strike and ballistic missile defense programs have posed new challenges to strategic stability. </w:t>
      </w:r>
      <w:r w:rsidRPr="00790E50">
        <w:rPr>
          <w:rStyle w:val="StyleUnderline"/>
        </w:rPr>
        <w:t>China also feels the need to modernize its nuclear forces—in order to enhance survivability and maintain a credible minimum nuclear deterrent.</w:t>
      </w:r>
      <w:r>
        <w:t xml:space="preserve"> But </w:t>
      </w:r>
      <w:r w:rsidRPr="00790E50">
        <w:rPr>
          <w:rStyle w:val="Emphasis"/>
        </w:rPr>
        <w:t>these are China's only objectives for its nuclear weapons</w:t>
      </w:r>
      <w:r>
        <w:t xml:space="preserve">. Among the five recognized nuclear weapon states, </w:t>
      </w:r>
      <w:r w:rsidRPr="00790E50">
        <w:rPr>
          <w:rStyle w:val="Emphasis"/>
        </w:rPr>
        <w:t>China is the only nation that has committed to an unconditional no-first-use policy.</w:t>
      </w:r>
      <w:r>
        <w:t xml:space="preserve"> </w:t>
      </w:r>
      <w:r w:rsidRPr="00790E50">
        <w:rPr>
          <w:rStyle w:val="Emphasis"/>
        </w:rPr>
        <w:t>This policy has consistently placed restraints on China's nuclear force development</w:t>
      </w:r>
      <w:r>
        <w:t xml:space="preserve"> (</w:t>
      </w:r>
      <w:r w:rsidRPr="00790E50">
        <w:rPr>
          <w:rStyle w:val="StyleUnderline"/>
        </w:rPr>
        <w:t>which, in any case, has never been a top priority in Beijing's military modernization drive</w:t>
      </w:r>
      <w:r>
        <w:t xml:space="preserve">). </w:t>
      </w:r>
      <w:r w:rsidRPr="00790E50">
        <w:rPr>
          <w:rStyle w:val="Emphasis"/>
        </w:rPr>
        <w:t>China consistently advocates for a world free of nuclear weapons. It has never participated in a nuclear arms race. It has never deployed nuclear weapons in any other country's territory.</w:t>
      </w:r>
      <w:r>
        <w:rPr>
          <w:rStyle w:val="Emphasis"/>
        </w:rPr>
        <w:t xml:space="preserve"> </w:t>
      </w:r>
      <w:r>
        <w:t xml:space="preserve">Unfortunately, </w:t>
      </w:r>
      <w:r w:rsidRPr="00790E50">
        <w:rPr>
          <w:rStyle w:val="StyleUnderline"/>
        </w:rPr>
        <w:t>most nuclear-armed states—including the United States—still assign nuclear weapons a very important role in their strategies for safeguarding security</w:t>
      </w:r>
      <w:r>
        <w:t xml:space="preserve">. Washington, in its most recent Nuclear Posture Review, decided to no longer assign certain marginal or unrealistic tasks to nuclear weapons, but made no fundamental changes to the role of US nuclear weapons or to nuclear war-fighting strategy. </w:t>
      </w:r>
      <w:r w:rsidRPr="00790E50">
        <w:rPr>
          <w:rStyle w:val="StyleUnderline"/>
        </w:rPr>
        <w:t>As long as nuclear weapons play such a crucial role in US strategy, and as long as the United States maintains its desire for absolute security, Washington will not reduce its nuclear arsenal to relatively low levels or make dramatic changes to its current modernization program. Much the same holds true for Russia</w:t>
      </w:r>
      <w:r>
        <w:t xml:space="preserve">. So, nuclear-armed nations see modernization as indispensable, but further disarmament progress seems impossible as long as modernization programs continue apace. What's the way out of this bind? </w:t>
      </w:r>
      <w:r w:rsidRPr="00790E50">
        <w:rPr>
          <w:rStyle w:val="StyleUnderline"/>
        </w:rPr>
        <w:t>The key—because national nuclear strategies determine the direction of nuclear programs—is to adjust national strategies so that less emphasis is given to the role of nuclear weapons.</w:t>
      </w:r>
      <w:r>
        <w:rPr>
          <w:rStyle w:val="StyleUnderline"/>
        </w:rPr>
        <w:t xml:space="preserve"> </w:t>
      </w:r>
      <w:r w:rsidRPr="001A4AFD">
        <w:rPr>
          <w:rStyle w:val="StyleUnderline"/>
        </w:rPr>
        <w:t>If the United States and Russia significantly alter their nuclear strategies, further substantial reductions in arsenals are possible.</w:t>
      </w:r>
      <w:r>
        <w:t xml:space="preserve"> If the two nations' arsenals are reduced, other states will be encouraged to consider how and when they might participate in multilateral disarmament processes. Multilateral disarmament will be no easy task—as shown by the history of US-Russia disarmament negotiations, even bilateral processes are very difficult. Still, further progress by the United States and Russia could serve as an inspiration to other nuclear-armed nations. But there's a further complication—</w:t>
      </w:r>
      <w:r w:rsidRPr="001A4AFD">
        <w:t>missile defense systems and Prompt Global Strike capacities pose a serious threat to strategic stability and to disarmament</w:t>
      </w:r>
      <w:r>
        <w:t xml:space="preserve">. New Start imposed no restrictions on the development of ballistic missile defense or advanced conventional weapons, and developments in either technology could trigger a renewed nuclear arms race. Consequently, great discretion is required regarding the development and deployment of such systems. (New Start, incidentally, also leaves the United States with a strong nuclear "upload" capability. That is, the United States retains ample space on deployed missiles to redeploy warheads that have been taken out of service. Russia, in contrast, has little upload capacity.) </w:t>
      </w:r>
      <w:r w:rsidRPr="00790E50">
        <w:rPr>
          <w:rStyle w:val="Emphasis"/>
        </w:rPr>
        <w:t>Eliminating nuclear weapons does not appear feasible at this stage</w:t>
      </w:r>
      <w:r>
        <w:t xml:space="preserve">. </w:t>
      </w:r>
      <w:r w:rsidRPr="00790E50">
        <w:rPr>
          <w:rStyle w:val="Emphasis"/>
        </w:rPr>
        <w:t>Modernizations of nuclear arsenals are certain to go forward.</w:t>
      </w:r>
      <w:r>
        <w:t xml:space="preserve"> But it's possible—and very important—to achieve a balance between modernization and disarmament. Under such an approach, </w:t>
      </w:r>
      <w:r w:rsidRPr="00790E50">
        <w:rPr>
          <w:rStyle w:val="StyleUnderline"/>
        </w:rPr>
        <w:t>nuclear strategy would be adjusted so that nuclear weapons assumed less importance in national security</w:t>
      </w:r>
      <w:r>
        <w:t xml:space="preserve">. The practical reasons for possessing nuclear weapons would gradually disappear. All nuclear-armed countries would be encouraged to reduce their arsenals. But it's the United States and Russia, the two nuclear </w:t>
      </w:r>
      <w:proofErr w:type="gramStart"/>
      <w:r>
        <w:t>superpowers, that</w:t>
      </w:r>
      <w:proofErr w:type="gramEnd"/>
      <w:r>
        <w:t xml:space="preserve"> must take the lead, establish trust, and set a good example for other nations. </w:t>
      </w:r>
    </w:p>
    <w:p w:rsidR="00056D15" w:rsidRDefault="00056D15" w:rsidP="00056D15"/>
    <w:p w:rsidR="00056D15" w:rsidRPr="002933F6" w:rsidRDefault="00056D15" w:rsidP="00056D15">
      <w:pPr>
        <w:pStyle w:val="Heading2"/>
      </w:pPr>
      <w:bookmarkStart w:id="0" w:name="_GoBack"/>
      <w:bookmarkEnd w:id="0"/>
      <w:r>
        <w:t>2NC</w:t>
      </w:r>
    </w:p>
    <w:p w:rsidR="00056D15" w:rsidRDefault="00056D15" w:rsidP="00056D15">
      <w:pPr>
        <w:pStyle w:val="Heading3"/>
      </w:pPr>
      <w:r>
        <w:t>Uniqueness</w:t>
      </w:r>
    </w:p>
    <w:p w:rsidR="00506CCA" w:rsidRDefault="00506CCA" w:rsidP="00506CCA">
      <w:pPr>
        <w:pStyle w:val="Heading4"/>
      </w:pPr>
      <w:r>
        <w:t>Japan has lost confidence in the alliance.</w:t>
      </w:r>
    </w:p>
    <w:p w:rsidR="00506CCA" w:rsidRDefault="00506CCA" w:rsidP="00506CCA">
      <w:proofErr w:type="spellStart"/>
      <w:r w:rsidRPr="00CA44C1">
        <w:rPr>
          <w:rStyle w:val="Style13ptBold"/>
        </w:rPr>
        <w:t>Pajon</w:t>
      </w:r>
      <w:proofErr w:type="spellEnd"/>
      <w:r w:rsidRPr="00CA44C1">
        <w:rPr>
          <w:rStyle w:val="Style13ptBold"/>
        </w:rPr>
        <w:t xml:space="preserve"> et al., 2016</w:t>
      </w:r>
      <w:r w:rsidRPr="009F696D">
        <w:t xml:space="preserve"> </w:t>
      </w:r>
      <w:r>
        <w:t>(</w:t>
      </w:r>
      <w:r w:rsidRPr="009F696D">
        <w:t xml:space="preserve">Céline Research Fellow at the Center for Asian Studies, </w:t>
      </w:r>
      <w:proofErr w:type="spellStart"/>
      <w:r w:rsidRPr="009F696D">
        <w:t>Ifri</w:t>
      </w:r>
      <w:proofErr w:type="spellEnd"/>
      <w:r w:rsidRPr="009F696D">
        <w:t xml:space="preserve">. She researches and analyses Japan’s foreign and defense policy for </w:t>
      </w:r>
      <w:proofErr w:type="spellStart"/>
      <w:r w:rsidRPr="009F696D">
        <w:t>Ifri</w:t>
      </w:r>
      <w:proofErr w:type="spellEnd"/>
      <w:r w:rsidRPr="009F696D">
        <w:t xml:space="preserve"> since 2008 « Japan and Its Alliance with the US. Structure, Dynamics and Evolution to 2030 », The </w:t>
      </w:r>
      <w:proofErr w:type="spellStart"/>
      <w:r w:rsidRPr="009F696D">
        <w:t>Institut</w:t>
      </w:r>
      <w:proofErr w:type="spellEnd"/>
      <w:r w:rsidRPr="009F696D">
        <w:t xml:space="preserve"> </w:t>
      </w:r>
      <w:proofErr w:type="spellStart"/>
      <w:r w:rsidRPr="009F696D">
        <w:t>français</w:t>
      </w:r>
      <w:proofErr w:type="spellEnd"/>
      <w:r w:rsidRPr="009F696D">
        <w:t xml:space="preserve"> des relations </w:t>
      </w:r>
      <w:proofErr w:type="spellStart"/>
      <w:proofErr w:type="gramStart"/>
      <w:r w:rsidRPr="009F696D">
        <w:t>internationales</w:t>
      </w:r>
      <w:proofErr w:type="spellEnd"/>
      <w:proofErr w:type="gramEnd"/>
      <w:r w:rsidRPr="009F696D">
        <w:t xml:space="preserve"> (</w:t>
      </w:r>
      <w:proofErr w:type="spellStart"/>
      <w:r w:rsidRPr="009F696D">
        <w:t>Ifri</w:t>
      </w:r>
      <w:proofErr w:type="spellEnd"/>
      <w:r w:rsidRPr="009F696D">
        <w:t xml:space="preserve">) is a research center and a forum for debate on major international political and economic issues. May 2016. </w:t>
      </w:r>
      <w:proofErr w:type="spellStart"/>
      <w:r w:rsidRPr="009F696D">
        <w:t>Ifri</w:t>
      </w:r>
      <w:proofErr w:type="spellEnd"/>
      <w:r w:rsidRPr="009F696D">
        <w:t xml:space="preserve"> </w:t>
      </w:r>
      <w:r>
        <w:t>&lt;</w:t>
      </w:r>
      <w:r w:rsidRPr="009F696D">
        <w:t>https://admin.ifri.org/en/publications/enotes/notes-de-lifri/us-japan-alliance-2030-structure-dynamics-evolution</w:t>
      </w:r>
      <w:r>
        <w:t>&gt; SK)</w:t>
      </w:r>
    </w:p>
    <w:p w:rsidR="00506CCA" w:rsidRPr="00586C4B" w:rsidRDefault="00506CCA" w:rsidP="00506CCA">
      <w:pPr>
        <w:rPr>
          <w:sz w:val="16"/>
        </w:rPr>
      </w:pPr>
      <w:r w:rsidRPr="00586C4B">
        <w:rPr>
          <w:sz w:val="16"/>
        </w:rPr>
        <w:t xml:space="preserve">In return, Japanese expectations may also be too high in terms of US political and military commitment for supporting them in Asia. </w:t>
      </w:r>
      <w:r w:rsidRPr="00D74373">
        <w:rPr>
          <w:rStyle w:val="Emphasis"/>
        </w:rPr>
        <w:t>Japanese analysts and officials expressed significant frustration</w:t>
      </w:r>
      <w:r w:rsidRPr="00AA6811">
        <w:rPr>
          <w:rStyle w:val="StyleUnderline"/>
        </w:rPr>
        <w:t xml:space="preserve"> in 2014, as Barack Obama was reluctant to openly support Abe’s approach on the constitutional reinterpretation to allow the use of collective self-defense, that the TPP negotiations were trampled on, and that the </w:t>
      </w:r>
      <w:r w:rsidRPr="00D74373">
        <w:rPr>
          <w:rStyle w:val="Emphasis"/>
        </w:rPr>
        <w:t>US authorities had expressed disappointment</w:t>
      </w:r>
      <w:r w:rsidRPr="00AA6811">
        <w:rPr>
          <w:rStyle w:val="StyleUnderline"/>
        </w:rPr>
        <w:t xml:space="preserve"> after Abe’s visit to the </w:t>
      </w:r>
      <w:proofErr w:type="spellStart"/>
      <w:r w:rsidRPr="00AA6811">
        <w:rPr>
          <w:rStyle w:val="StyleUnderline"/>
        </w:rPr>
        <w:t>Yasukuni</w:t>
      </w:r>
      <w:proofErr w:type="spellEnd"/>
      <w:r w:rsidRPr="00AA6811">
        <w:rPr>
          <w:rStyle w:val="StyleUnderline"/>
        </w:rPr>
        <w:t xml:space="preserve"> shrine in December 2013. Hence, many highlighted </w:t>
      </w:r>
      <w:r w:rsidRPr="00D74373">
        <w:rPr>
          <w:rStyle w:val="Emphasis"/>
        </w:rPr>
        <w:t>a "crisis of confidence</w:t>
      </w:r>
      <w:r w:rsidRPr="00AA6811">
        <w:rPr>
          <w:rStyle w:val="StyleUnderline"/>
        </w:rPr>
        <w:t xml:space="preserve">" – cyclical in nature – </w:t>
      </w:r>
      <w:r w:rsidRPr="00D74373">
        <w:rPr>
          <w:rStyle w:val="Emphasis"/>
        </w:rPr>
        <w:t>in the alliance</w:t>
      </w:r>
      <w:r w:rsidRPr="00AA6811">
        <w:rPr>
          <w:rStyle w:val="StyleUnderline"/>
        </w:rPr>
        <w:t>.</w:t>
      </w:r>
      <w:r w:rsidRPr="00586C4B">
        <w:rPr>
          <w:sz w:val="16"/>
        </w:rPr>
        <w:t xml:space="preserve"> Moreover, these criticisms show that speech has been given free rein in Japan vis-à-vis its ally: even </w:t>
      </w:r>
      <w:r w:rsidRPr="00D74373">
        <w:rPr>
          <w:rStyle w:val="Emphasis"/>
        </w:rPr>
        <w:t>diplomats no longer hesitate to express their discontent with Washington</w:t>
      </w:r>
      <w:r w:rsidRPr="00586C4B">
        <w:rPr>
          <w:sz w:val="16"/>
        </w:rPr>
        <w:t xml:space="preserve">, while the trend is assertion of the national interests. While the recent reforms are intended to rebalance the alliance, this rebalancing will likely be reflected in part by a greater outspokenness on the Japanese side. </w:t>
      </w:r>
      <w:r w:rsidRPr="00D74373">
        <w:rPr>
          <w:rStyle w:val="Emphasis"/>
        </w:rPr>
        <w:t>The more favorable position of Tokyo vis-à-vis Moscow, despite US disapproval, is an example of this</w:t>
      </w:r>
      <w:r w:rsidRPr="00586C4B">
        <w:rPr>
          <w:sz w:val="16"/>
        </w:rPr>
        <w:t>.</w:t>
      </w:r>
    </w:p>
    <w:p w:rsidR="00506CCA" w:rsidRDefault="00506CCA" w:rsidP="00506CCA">
      <w:pPr>
        <w:pStyle w:val="Heading4"/>
      </w:pPr>
      <w:r>
        <w:t>US Extended Deterrence in Asia is failing now. Proliferation of nuclear weapons in Asia is imminent.</w:t>
      </w:r>
    </w:p>
    <w:p w:rsidR="00506CCA" w:rsidRPr="00404C2B" w:rsidRDefault="00506CCA" w:rsidP="00506CCA">
      <w:pPr>
        <w:rPr>
          <w:b/>
        </w:rPr>
      </w:pPr>
      <w:r w:rsidRPr="00275B78">
        <w:rPr>
          <w:rStyle w:val="Style13ptBold"/>
        </w:rPr>
        <w:t>Montgomery 6/7/16;</w:t>
      </w:r>
      <w:r w:rsidRPr="00107BC1">
        <w:t xml:space="preserve"> </w:t>
      </w:r>
      <w:r w:rsidRPr="00404C2B">
        <w:t xml:space="preserve">Evan Braden </w:t>
      </w:r>
      <w:r w:rsidRPr="00404C2B">
        <w:rPr>
          <w:iCs/>
        </w:rPr>
        <w:t xml:space="preserve">A senior fellow at the Center for Strategic and Budgetary </w:t>
      </w:r>
      <w:proofErr w:type="spellStart"/>
      <w:r w:rsidRPr="00404C2B">
        <w:rPr>
          <w:iCs/>
        </w:rPr>
        <w:t>Assessments.</w:t>
      </w:r>
      <w:r w:rsidRPr="00404C2B">
        <w:t>America’s</w:t>
      </w:r>
      <w:proofErr w:type="spellEnd"/>
      <w:r w:rsidRPr="00404C2B">
        <w:t xml:space="preserve"> Nuclear-Deterrence Challenge in Asia</w:t>
      </w:r>
      <w:proofErr w:type="gramStart"/>
      <w:r w:rsidRPr="00404C2B">
        <w:t>;</w:t>
      </w:r>
      <w:r w:rsidRPr="00404C2B">
        <w:rPr>
          <w:iCs/>
        </w:rPr>
        <w:t>;</w:t>
      </w:r>
      <w:proofErr w:type="gramEnd"/>
      <w:r w:rsidRPr="00404C2B">
        <w:rPr>
          <w:iCs/>
        </w:rPr>
        <w:t xml:space="preserve"> </w:t>
      </w:r>
      <w:r w:rsidRPr="00404C2B">
        <w:rPr>
          <w:rFonts w:cs="Segoe UI"/>
        </w:rPr>
        <w:t>http://www.wsj.com/articles/americas-nuclear-deterrence-challenge-in-asia-1465318715</w:t>
      </w:r>
    </w:p>
    <w:p w:rsidR="00506CCA" w:rsidRPr="002B5632" w:rsidRDefault="00506CCA" w:rsidP="00506CCA">
      <w:pPr>
        <w:rPr>
          <w:sz w:val="16"/>
          <w:szCs w:val="12"/>
        </w:rPr>
      </w:pPr>
    </w:p>
    <w:p w:rsidR="00506CCA" w:rsidRPr="00404C2B" w:rsidRDefault="00506CCA" w:rsidP="00506CCA">
      <w:pPr>
        <w:rPr>
          <w:u w:val="single"/>
        </w:rPr>
      </w:pPr>
      <w:r w:rsidRPr="000B144C">
        <w:rPr>
          <w:sz w:val="16"/>
        </w:rPr>
        <w:t xml:space="preserve">In the shadow of the Hiroshima Peace Memorial, U.S. President Barack Obama spoke recently about the danger of nuclear proliferation and the dream of a world without nuclear weapons. To arrest the spread of such weapons, however, </w:t>
      </w:r>
      <w:r w:rsidRPr="00E95163">
        <w:rPr>
          <w:u w:val="single"/>
        </w:rPr>
        <w:t>the U</w:t>
      </w:r>
      <w:r w:rsidRPr="000B144C">
        <w:rPr>
          <w:sz w:val="16"/>
        </w:rPr>
        <w:t xml:space="preserve">nited </w:t>
      </w:r>
      <w:r w:rsidRPr="00E95163">
        <w:rPr>
          <w:u w:val="single"/>
        </w:rPr>
        <w:t>S</w:t>
      </w:r>
      <w:r w:rsidRPr="000B144C">
        <w:rPr>
          <w:sz w:val="16"/>
        </w:rPr>
        <w:t xml:space="preserve">tates </w:t>
      </w:r>
      <w:r w:rsidRPr="00E95163">
        <w:rPr>
          <w:u w:val="single"/>
        </w:rPr>
        <w:t>may need to reinforce its nuclear-deterrence commitments in East Asia</w:t>
      </w:r>
      <w:r w:rsidRPr="000B144C">
        <w:rPr>
          <w:sz w:val="16"/>
        </w:rPr>
        <w:t xml:space="preserve">, where both </w:t>
      </w:r>
      <w:r w:rsidRPr="00E95163">
        <w:rPr>
          <w:u w:val="single"/>
        </w:rPr>
        <w:t>South Korea and Japan</w:t>
      </w:r>
      <w:r w:rsidRPr="000B144C">
        <w:rPr>
          <w:sz w:val="16"/>
        </w:rPr>
        <w:t xml:space="preserve"> could </w:t>
      </w:r>
      <w:r w:rsidRPr="00E95163">
        <w:rPr>
          <w:u w:val="single"/>
        </w:rPr>
        <w:t>face mounting pressure to go nuclear.</w:t>
      </w:r>
      <w:r w:rsidRPr="000B144C">
        <w:rPr>
          <w:sz w:val="16"/>
        </w:rPr>
        <w:t xml:space="preserve"> Two trends are raising the odds that </w:t>
      </w:r>
      <w:r w:rsidRPr="00E95163">
        <w:rPr>
          <w:u w:val="single"/>
        </w:rPr>
        <w:t>U.S. allies might rethink their commitment to nonproliferation.</w:t>
      </w:r>
      <w:r w:rsidRPr="000B144C">
        <w:rPr>
          <w:sz w:val="16"/>
        </w:rPr>
        <w:t xml:space="preserve"> A nuclear-armed </w:t>
      </w:r>
      <w:r w:rsidRPr="00E95163">
        <w:rPr>
          <w:u w:val="single"/>
        </w:rPr>
        <w:t>North Korea has become a more serious threat to South Korea, Japan and the U.S., and this threat will only increase</w:t>
      </w:r>
      <w:r w:rsidRPr="000B144C">
        <w:rPr>
          <w:sz w:val="16"/>
        </w:rPr>
        <w:t xml:space="preserve"> as Pyongyang builds more weapons and better missiles to deliver them. Meanwhile, </w:t>
      </w:r>
      <w:r w:rsidRPr="00E95163">
        <w:rPr>
          <w:u w:val="single"/>
        </w:rPr>
        <w:t>China’s modernization of its military is turning the tables on Japan, which was once</w:t>
      </w:r>
      <w:r w:rsidRPr="000B144C">
        <w:rPr>
          <w:sz w:val="16"/>
        </w:rPr>
        <w:t xml:space="preserve"> the </w:t>
      </w:r>
      <w:r w:rsidRPr="00E95163">
        <w:rPr>
          <w:u w:val="single"/>
        </w:rPr>
        <w:t>stronger</w:t>
      </w:r>
      <w:r w:rsidRPr="000B144C">
        <w:rPr>
          <w:sz w:val="16"/>
        </w:rPr>
        <w:t xml:space="preserve"> power. By fielding a variety of weapons systems that could deny the U.S. access to the Western Pacific in case of a conflict, </w:t>
      </w:r>
      <w:r w:rsidRPr="00E95163">
        <w:rPr>
          <w:u w:val="single"/>
        </w:rPr>
        <w:t>Beijing is</w:t>
      </w:r>
      <w:r w:rsidRPr="000B144C">
        <w:rPr>
          <w:sz w:val="16"/>
        </w:rPr>
        <w:t xml:space="preserve"> also </w:t>
      </w:r>
      <w:r w:rsidRPr="00E95163">
        <w:rPr>
          <w:u w:val="single"/>
        </w:rPr>
        <w:t>making it much more difficult for Washington to defend its ally.</w:t>
      </w:r>
      <w:r w:rsidRPr="000B144C">
        <w:rPr>
          <w:sz w:val="16"/>
        </w:rPr>
        <w:t xml:space="preserve"> To this point, South Korea and Japan have been content to take shelter under the U.S. nuclear umbrella. But </w:t>
      </w:r>
      <w:r w:rsidRPr="000B144C">
        <w:rPr>
          <w:rStyle w:val="StyleUnderline"/>
        </w:rPr>
        <w:t>Seoul may soon start to fear that the</w:t>
      </w:r>
      <w:r w:rsidRPr="00E95163">
        <w:rPr>
          <w:u w:val="single"/>
        </w:rPr>
        <w:t xml:space="preserve"> U.S. could be sidelined during a crisis, especially if U.S. territory falls within missile range of the</w:t>
      </w:r>
      <w:r w:rsidRPr="000B144C">
        <w:rPr>
          <w:sz w:val="16"/>
        </w:rPr>
        <w:t xml:space="preserve"> North Korean </w:t>
      </w:r>
      <w:r w:rsidRPr="00E95163">
        <w:rPr>
          <w:u w:val="single"/>
        </w:rPr>
        <w:t>nuclear arsenal. Tokyo may</w:t>
      </w:r>
      <w:r w:rsidRPr="000B144C">
        <w:rPr>
          <w:sz w:val="16"/>
        </w:rPr>
        <w:t xml:space="preserve"> similarly </w:t>
      </w:r>
      <w:r w:rsidRPr="00E95163">
        <w:rPr>
          <w:u w:val="single"/>
        </w:rPr>
        <w:t>conclude that a small arsenal of its own is the only way to offset a deteriorating military balance, particularly if Washington’s posture in the region becomes</w:t>
      </w:r>
      <w:r w:rsidRPr="000B144C">
        <w:rPr>
          <w:sz w:val="16"/>
        </w:rPr>
        <w:t xml:space="preserve"> increasingly </w:t>
      </w:r>
      <w:r w:rsidRPr="00E95163">
        <w:rPr>
          <w:u w:val="single"/>
        </w:rPr>
        <w:t>vulnerable. Should either</w:t>
      </w:r>
      <w:r w:rsidRPr="000B144C">
        <w:rPr>
          <w:sz w:val="16"/>
        </w:rPr>
        <w:t xml:space="preserve"> neighbor </w:t>
      </w:r>
      <w:r w:rsidRPr="00E95163">
        <w:rPr>
          <w:u w:val="single"/>
        </w:rPr>
        <w:t>begin to</w:t>
      </w:r>
      <w:r w:rsidRPr="000B144C">
        <w:rPr>
          <w:sz w:val="16"/>
        </w:rPr>
        <w:t xml:space="preserve"> seriously </w:t>
      </w:r>
      <w:r w:rsidRPr="00E95163">
        <w:rPr>
          <w:u w:val="single"/>
        </w:rPr>
        <w:t xml:space="preserve">explore the nuclear option, the other would be much more likely to </w:t>
      </w:r>
      <w:r w:rsidRPr="000B144C">
        <w:rPr>
          <w:rStyle w:val="StyleUnderline"/>
        </w:rPr>
        <w:t>follow suit. The U.S. nuclear umbrella could thus begin to fray. Nuclear proliferation would lead to greater volatility in one of the world’s most strategically and economically vital areas. With the addition of</w:t>
      </w:r>
      <w:r w:rsidRPr="004414C9">
        <w:rPr>
          <w:u w:val="single"/>
        </w:rPr>
        <w:t xml:space="preserve"> South Korea and Japan, East Asia would become home to five nuclear powers</w:t>
      </w:r>
      <w:r w:rsidRPr="000B144C">
        <w:rPr>
          <w:sz w:val="16"/>
        </w:rPr>
        <w:t xml:space="preserve"> (</w:t>
      </w:r>
      <w:r w:rsidRPr="004414C9">
        <w:rPr>
          <w:u w:val="single"/>
        </w:rPr>
        <w:t>including Russia</w:t>
      </w:r>
      <w:r w:rsidRPr="000B144C">
        <w:rPr>
          <w:b/>
          <w:sz w:val="16"/>
        </w:rPr>
        <w:t>)</w:t>
      </w:r>
      <w:r w:rsidRPr="000B144C">
        <w:rPr>
          <w:sz w:val="16"/>
        </w:rPr>
        <w:t xml:space="preserve"> with a variety of historical grievances and contemporary disputes, </w:t>
      </w:r>
      <w:r w:rsidRPr="004414C9">
        <w:rPr>
          <w:u w:val="single"/>
        </w:rPr>
        <w:t>any of which might provide the spark that sets off</w:t>
      </w:r>
      <w:r w:rsidRPr="000B144C">
        <w:rPr>
          <w:sz w:val="16"/>
        </w:rPr>
        <w:t xml:space="preserve"> a </w:t>
      </w:r>
      <w:r w:rsidRPr="004414C9">
        <w:rPr>
          <w:u w:val="single"/>
        </w:rPr>
        <w:t>crisis.</w:t>
      </w:r>
      <w:r w:rsidRPr="000B144C">
        <w:rPr>
          <w:sz w:val="16"/>
        </w:rPr>
        <w:t xml:space="preserve"> How might Washington head off this possibility? One option is to take a page from NATO’s playbook and share the roles, risks and responsibilities of nuclear operations with its allies in East Asia. During the Cold War, Europe was doubtful the U.S. would use nuclear weapons to defend the Continent, as that would mean risking nuclear retaliation from the Soviet Union. To enhance the credibility of the U.S. nuclear umbrella, NATO developed mechanisms that coupled America to its partners.  These included the Nuclear Planning Group, which allowed any alliance member to participate in high-level discussions on nuclear issues. Even more important, nuclear-sharing arrangements permitted select alliance members to host U.S. nuclear weapons on their territory and to employ them with U.S. authorization. These mechanisms not only enhanced deterrence against the Soviet Union. They also convinced allies such as West Germany to forgo their own nuclear weapons and rely on the U.S. instead. Both of these institutions are still in place today. But similar structures have never existed in South Korea and Japan, where the U.S. once based nuclear weapons but always kept them in its own hands. </w:t>
      </w:r>
      <w:r w:rsidRPr="00275B78">
        <w:rPr>
          <w:rStyle w:val="StyleUnderline"/>
        </w:rPr>
        <w:t>That might need to change if U.S. allies in</w:t>
      </w:r>
      <w:r w:rsidRPr="004414C9">
        <w:rPr>
          <w:u w:val="single"/>
        </w:rPr>
        <w:t xml:space="preserve"> East Asia begin to seriously consider acquiring </w:t>
      </w:r>
      <w:r w:rsidRPr="00275B78">
        <w:rPr>
          <w:rStyle w:val="StyleUnderline"/>
        </w:rPr>
        <w:t>nuclear weapons</w:t>
      </w:r>
      <w:r w:rsidRPr="000B144C">
        <w:rPr>
          <w:sz w:val="16"/>
        </w:rPr>
        <w:t xml:space="preserve">. </w:t>
      </w:r>
      <w:r w:rsidRPr="000B144C">
        <w:rPr>
          <w:rStyle w:val="StyleUnderline"/>
        </w:rPr>
        <w:t>If Seoul and Tokyo had a clearer window into how the U.S. intended to conduct nuclear operations, and a direct role in those operations at least under certain conditions</w:t>
      </w:r>
      <w:r w:rsidRPr="000B144C">
        <w:rPr>
          <w:sz w:val="16"/>
        </w:rPr>
        <w:t xml:space="preserve">, </w:t>
      </w:r>
      <w:r w:rsidRPr="00404C2B">
        <w:rPr>
          <w:u w:val="single"/>
        </w:rPr>
        <w:t>then both might be willing to forgo nuclear weapons programs</w:t>
      </w:r>
      <w:r w:rsidRPr="000B144C">
        <w:rPr>
          <w:sz w:val="16"/>
        </w:rPr>
        <w:t xml:space="preserve"> of their own. Paving the way for upgraded extended-deterrence relationships will require thinking through a number of complex issues. For instance, while it might be tempting to pursue trilateral mechanisms that more clearly mimic those in NATO and could bind South Korea and Japan more closely together, lingering tensions between these two neighbors, along with differences in their threat perceptions, probably mean that </w:t>
      </w:r>
      <w:r w:rsidRPr="00275B78">
        <w:rPr>
          <w:rStyle w:val="StyleUnderline"/>
        </w:rPr>
        <w:t>bilateral mechanisms would be best.</w:t>
      </w:r>
      <w:r w:rsidRPr="000B144C">
        <w:rPr>
          <w:sz w:val="16"/>
        </w:rPr>
        <w:t xml:space="preserve"> And should it prove too difficult politically for these allies to store nuclear weapons on their territory, the U.S. could consider a neutral location such as the island of Guam, where U.S. nuclear weapons have been kept in the past and where South Korean and Japanese forces could be deployed when necessary. Finally, the U.S. will need to preserve and eventually replace those tactical nuclear weapons it still retains, which have coupled Washington to its allies in Europe and might eventually play a similar role in East Asia. </w:t>
      </w:r>
      <w:r w:rsidRPr="000B144C">
        <w:rPr>
          <w:rStyle w:val="StyleUnderline"/>
        </w:rPr>
        <w:t xml:space="preserve">The growing military challenges posed by North Korea and China will unavoidably demand a response in East Asia. The question </w:t>
      </w:r>
      <w:r w:rsidRPr="00404C2B">
        <w:rPr>
          <w:u w:val="single"/>
        </w:rPr>
        <w:t>is whether America can reassure its allies in the region with its nuclear umbrella—or whether it will leave its friends to fend for themselves and risk further proliferation.</w:t>
      </w:r>
    </w:p>
    <w:p w:rsidR="00506CCA" w:rsidRPr="00506CCA" w:rsidRDefault="00506CCA" w:rsidP="00506CCA"/>
    <w:p w:rsidR="00425B0D" w:rsidRPr="00425B0D" w:rsidRDefault="00425B0D" w:rsidP="00425B0D">
      <w:pPr>
        <w:pStyle w:val="Heading3"/>
      </w:pPr>
      <w:r>
        <w:t xml:space="preserve">No Japan </w:t>
      </w:r>
      <w:proofErr w:type="spellStart"/>
      <w:r>
        <w:t>Nuclearization</w:t>
      </w:r>
      <w:proofErr w:type="spellEnd"/>
      <w:r>
        <w:t>-- interests</w:t>
      </w:r>
    </w:p>
    <w:p w:rsidR="00056D15" w:rsidRPr="009E5FEA" w:rsidRDefault="00056D15" w:rsidP="00056D15">
      <w:pPr>
        <w:pStyle w:val="Heading4"/>
        <w:rPr>
          <w:rFonts w:asciiTheme="minorHAnsi" w:hAnsiTheme="minorHAnsi"/>
        </w:rPr>
      </w:pPr>
      <w:r w:rsidRPr="009E5FEA">
        <w:rPr>
          <w:rFonts w:asciiTheme="minorHAnsi" w:hAnsiTheme="minorHAnsi"/>
        </w:rPr>
        <w:t>Japan won’t nuclearize – it’s under close and constant scrutiny and is bound to using nuclear energy for peaceful purposes only</w:t>
      </w:r>
    </w:p>
    <w:p w:rsidR="00056D15" w:rsidRPr="009E5FEA" w:rsidRDefault="00056D15" w:rsidP="00056D15">
      <w:pPr>
        <w:rPr>
          <w:rStyle w:val="Style13ptBold"/>
          <w:rFonts w:asciiTheme="minorHAnsi" w:hAnsiTheme="minorHAnsi"/>
          <w:b w:val="0"/>
        </w:rPr>
      </w:pPr>
      <w:r w:rsidRPr="009E5FEA">
        <w:rPr>
          <w:rStyle w:val="Style13ptBold"/>
          <w:rFonts w:asciiTheme="minorHAnsi" w:hAnsiTheme="minorHAnsi"/>
        </w:rPr>
        <w:t xml:space="preserve">Berger 15 </w:t>
      </w:r>
      <w:r w:rsidRPr="009E5FEA">
        <w:rPr>
          <w:rStyle w:val="Style13ptBold"/>
          <w:rFonts w:asciiTheme="minorHAnsi" w:hAnsiTheme="minorHAnsi"/>
          <w:b w:val="0"/>
        </w:rPr>
        <w:t xml:space="preserve">(Andrea Berger, </w:t>
      </w:r>
      <w:r w:rsidRPr="009E5FEA">
        <w:rPr>
          <w:rFonts w:asciiTheme="minorHAnsi" w:hAnsiTheme="minorHAnsi"/>
          <w:bCs/>
          <w:iCs/>
        </w:rPr>
        <w:t>Senior Research Fellow specializing in nuclear policy at the </w:t>
      </w:r>
      <w:hyperlink r:id="rId13" w:tgtFrame="_blank" w:history="1">
        <w:r w:rsidRPr="009E5FEA">
          <w:rPr>
            <w:rStyle w:val="Hyperlink"/>
            <w:rFonts w:asciiTheme="minorHAnsi" w:hAnsiTheme="minorHAnsi"/>
            <w:bCs/>
            <w:iCs/>
          </w:rPr>
          <w:t>Royal United Services Institute</w:t>
        </w:r>
      </w:hyperlink>
      <w:r w:rsidRPr="009E5FEA">
        <w:rPr>
          <w:rFonts w:asciiTheme="minorHAnsi" w:hAnsiTheme="minorHAnsi"/>
          <w:bCs/>
        </w:rPr>
        <w:t xml:space="preserve">, 9/20/15, “Pacifism bill: Why Japan won't build a nuclear weapon quickly”, </w:t>
      </w:r>
      <w:hyperlink r:id="rId14" w:history="1">
        <w:r w:rsidRPr="009E5FEA">
          <w:rPr>
            <w:rStyle w:val="Hyperlink"/>
            <w:rFonts w:asciiTheme="minorHAnsi" w:hAnsiTheme="minorHAnsi"/>
            <w:bCs/>
          </w:rPr>
          <w:t>http://www.cnn.com/2015/09/20/opinions/japan-military-opinion-berger/</w:t>
        </w:r>
      </w:hyperlink>
      <w:r w:rsidRPr="009E5FEA">
        <w:rPr>
          <w:rFonts w:asciiTheme="minorHAnsi" w:hAnsiTheme="minorHAnsi"/>
          <w:bCs/>
        </w:rPr>
        <w:t>, AKL)</w:t>
      </w:r>
    </w:p>
    <w:p w:rsidR="00056D15" w:rsidRPr="009E5FEA" w:rsidRDefault="00056D15" w:rsidP="00056D15">
      <w:pPr>
        <w:rPr>
          <w:rFonts w:asciiTheme="minorHAnsi" w:hAnsiTheme="minorHAnsi"/>
          <w:sz w:val="16"/>
        </w:rPr>
      </w:pPr>
      <w:r w:rsidRPr="009E5FEA">
        <w:rPr>
          <w:rFonts w:asciiTheme="minorHAnsi" w:hAnsiTheme="minorHAnsi"/>
          <w:sz w:val="16"/>
        </w:rPr>
        <w:t xml:space="preserve">While it is reasonable to debate the new security bill, such insinuations are unwarranted. Here's why </w:t>
      </w:r>
      <w:r w:rsidRPr="009E5FEA">
        <w:rPr>
          <w:rStyle w:val="StyleUnderline"/>
          <w:rFonts w:asciiTheme="minorHAnsi" w:hAnsiTheme="minorHAnsi"/>
          <w:b/>
        </w:rPr>
        <w:t>Japan is unlikely to ever build a nuclear bomb</w:t>
      </w:r>
      <w:r w:rsidRPr="009E5FEA">
        <w:rPr>
          <w:rFonts w:asciiTheme="minorHAnsi" w:hAnsiTheme="minorHAnsi"/>
          <w:sz w:val="16"/>
        </w:rPr>
        <w:t xml:space="preserve">. </w:t>
      </w:r>
      <w:r w:rsidRPr="009E5FEA">
        <w:rPr>
          <w:rStyle w:val="StyleUnderline"/>
          <w:rFonts w:asciiTheme="minorHAnsi" w:hAnsiTheme="minorHAnsi"/>
          <w:b/>
        </w:rPr>
        <w:t>Since the 1960s, Tokyo has developed one of the most advanced civilian nuclear energy programs</w:t>
      </w:r>
      <w:r w:rsidRPr="009E5FEA">
        <w:rPr>
          <w:rFonts w:asciiTheme="minorHAnsi" w:hAnsiTheme="minorHAnsi"/>
          <w:sz w:val="16"/>
        </w:rPr>
        <w:t xml:space="preserve"> that exists amongst the international community. </w:t>
      </w:r>
      <w:r w:rsidRPr="009E5FEA">
        <w:rPr>
          <w:rStyle w:val="StyleUnderline"/>
          <w:rFonts w:asciiTheme="minorHAnsi" w:hAnsiTheme="minorHAnsi"/>
          <w:b/>
        </w:rPr>
        <w:t>That program generates</w:t>
      </w:r>
      <w:r w:rsidRPr="009E5FEA">
        <w:rPr>
          <w:rFonts w:asciiTheme="minorHAnsi" w:hAnsiTheme="minorHAnsi"/>
          <w:sz w:val="16"/>
        </w:rPr>
        <w:t xml:space="preserve"> approximately one third of the country's </w:t>
      </w:r>
      <w:r w:rsidRPr="009E5FEA">
        <w:rPr>
          <w:rStyle w:val="StyleUnderline"/>
          <w:rFonts w:asciiTheme="minorHAnsi" w:hAnsiTheme="minorHAnsi"/>
          <w:b/>
        </w:rPr>
        <w:t>electricity</w:t>
      </w:r>
      <w:r w:rsidRPr="009E5FEA">
        <w:rPr>
          <w:rFonts w:asciiTheme="minorHAnsi" w:hAnsiTheme="minorHAnsi"/>
          <w:sz w:val="16"/>
        </w:rPr>
        <w:t xml:space="preserve"> at present, </w:t>
      </w:r>
      <w:r w:rsidRPr="009E5FEA">
        <w:rPr>
          <w:rStyle w:val="StyleUnderline"/>
          <w:rFonts w:asciiTheme="minorHAnsi" w:hAnsiTheme="minorHAnsi"/>
          <w:b/>
        </w:rPr>
        <w:t>but could</w:t>
      </w:r>
      <w:r w:rsidRPr="009E5FEA">
        <w:rPr>
          <w:rFonts w:asciiTheme="minorHAnsi" w:hAnsiTheme="minorHAnsi"/>
          <w:sz w:val="16"/>
        </w:rPr>
        <w:t xml:space="preserve"> in theory </w:t>
      </w:r>
      <w:r w:rsidRPr="009E5FEA">
        <w:rPr>
          <w:rStyle w:val="StyleUnderline"/>
          <w:rFonts w:asciiTheme="minorHAnsi" w:hAnsiTheme="minorHAnsi"/>
          <w:b/>
        </w:rPr>
        <w:t xml:space="preserve">also be used to produce material for use in a nuclear weapon. </w:t>
      </w:r>
      <w:r w:rsidRPr="009E5FEA">
        <w:rPr>
          <w:rFonts w:asciiTheme="minorHAnsi" w:hAnsiTheme="minorHAnsi"/>
          <w:sz w:val="16"/>
        </w:rPr>
        <w:t xml:space="preserve">Some assess that the scale and sophistication of </w:t>
      </w:r>
      <w:r w:rsidRPr="009E5FEA">
        <w:rPr>
          <w:rStyle w:val="StyleUnderline"/>
          <w:rFonts w:asciiTheme="minorHAnsi" w:hAnsiTheme="minorHAnsi"/>
          <w:b/>
        </w:rPr>
        <w:t>Japan's nuclear infrastructure would enable it to build a nuclear weapon in a matter of months</w:t>
      </w:r>
      <w:r w:rsidRPr="009E5FEA">
        <w:rPr>
          <w:rFonts w:asciiTheme="minorHAnsi" w:hAnsiTheme="minorHAnsi"/>
          <w:sz w:val="16"/>
        </w:rPr>
        <w:t xml:space="preserve">, should the unlikely political decision be taken to do so. Strategic rival </w:t>
      </w:r>
      <w:r w:rsidRPr="009E5FEA">
        <w:rPr>
          <w:rStyle w:val="StyleUnderline"/>
          <w:rFonts w:asciiTheme="minorHAnsi" w:hAnsiTheme="minorHAnsi"/>
          <w:b/>
        </w:rPr>
        <w:t>China has sought to draw attention to this fact</w:t>
      </w:r>
      <w:r w:rsidRPr="009E5FEA">
        <w:rPr>
          <w:rFonts w:asciiTheme="minorHAnsi" w:hAnsiTheme="minorHAnsi"/>
          <w:sz w:val="16"/>
        </w:rPr>
        <w:t xml:space="preserve">, issuing loud warnings over Japan's stocks of nuclear material, for example. But it should be noted that </w:t>
      </w:r>
      <w:r w:rsidRPr="009E5FEA">
        <w:rPr>
          <w:rStyle w:val="StyleUnderline"/>
          <w:rFonts w:asciiTheme="minorHAnsi" w:hAnsiTheme="minorHAnsi"/>
          <w:b/>
        </w:rPr>
        <w:t>under the terms of the Non-Proliferation Treaty</w:t>
      </w:r>
      <w:r w:rsidRPr="009E5FEA">
        <w:rPr>
          <w:rFonts w:asciiTheme="minorHAnsi" w:hAnsiTheme="minorHAnsi"/>
          <w:sz w:val="16"/>
        </w:rPr>
        <w:t xml:space="preserve"> -- which Japan ratified in 1976 -- </w:t>
      </w:r>
      <w:r w:rsidRPr="009E5FEA">
        <w:rPr>
          <w:rStyle w:val="StyleUnderline"/>
          <w:rFonts w:asciiTheme="minorHAnsi" w:hAnsiTheme="minorHAnsi"/>
          <w:b/>
        </w:rPr>
        <w:t>states are entitled to peaceful nuclear technology for energy purposes if they forswear nuclear weapons</w:t>
      </w:r>
      <w:r w:rsidRPr="009E5FEA">
        <w:rPr>
          <w:rFonts w:asciiTheme="minorHAnsi" w:hAnsiTheme="minorHAnsi"/>
          <w:sz w:val="16"/>
        </w:rPr>
        <w:t xml:space="preserve">. To ensure that the country's nuclear sites remain exclusively for peaceful use, </w:t>
      </w:r>
      <w:r w:rsidRPr="009E5FEA">
        <w:rPr>
          <w:rStyle w:val="StyleUnderline"/>
          <w:rFonts w:asciiTheme="minorHAnsi" w:hAnsiTheme="minorHAnsi"/>
          <w:b/>
        </w:rPr>
        <w:t>they are subjected to intensive scrutiny by the International Atomic Energy Agency</w:t>
      </w:r>
      <w:r w:rsidRPr="009E5FEA">
        <w:rPr>
          <w:rFonts w:asciiTheme="minorHAnsi" w:hAnsiTheme="minorHAnsi"/>
          <w:sz w:val="16"/>
        </w:rPr>
        <w:t xml:space="preserve"> in Vienna. The Agency consistently verifies the accuracy and completeness of Japan's declarations regarding its nuclear facilities, material, and activities and conducts monitoring and inspections at relevant facilities. </w:t>
      </w:r>
      <w:r w:rsidRPr="009E5FEA">
        <w:rPr>
          <w:rStyle w:val="StyleUnderline"/>
          <w:rFonts w:asciiTheme="minorHAnsi" w:hAnsiTheme="minorHAnsi"/>
          <w:b/>
        </w:rPr>
        <w:t>Its role in Japan will continue to be particularly important</w:t>
      </w:r>
      <w:r w:rsidRPr="009E5FEA">
        <w:rPr>
          <w:rFonts w:asciiTheme="minorHAnsi" w:hAnsiTheme="minorHAnsi"/>
          <w:sz w:val="16"/>
        </w:rPr>
        <w:t xml:space="preserve"> in order to dispel any fears that the country may harbor nuclear weapons intentions. China and the International Atomic Energy Agency are not the only ones following Japan's nuclear activity closely. Two other audiences are noteworthy. The first is </w:t>
      </w:r>
      <w:r w:rsidRPr="009E5FEA">
        <w:rPr>
          <w:rStyle w:val="StyleUnderline"/>
          <w:rFonts w:asciiTheme="minorHAnsi" w:hAnsiTheme="minorHAnsi"/>
          <w:b/>
        </w:rPr>
        <w:t>Japan's public</w:t>
      </w:r>
      <w:r w:rsidRPr="009E5FEA">
        <w:rPr>
          <w:rFonts w:asciiTheme="minorHAnsi" w:hAnsiTheme="minorHAnsi"/>
          <w:sz w:val="16"/>
        </w:rPr>
        <w:t xml:space="preserve">, who </w:t>
      </w:r>
      <w:r w:rsidRPr="009E5FEA">
        <w:rPr>
          <w:rStyle w:val="StyleUnderline"/>
          <w:rFonts w:asciiTheme="minorHAnsi" w:hAnsiTheme="minorHAnsi"/>
          <w:b/>
        </w:rPr>
        <w:t>have become increasingly wary of the risks and dangers associated with nuclear technology</w:t>
      </w:r>
      <w:r w:rsidRPr="009E5FEA">
        <w:rPr>
          <w:rFonts w:asciiTheme="minorHAnsi" w:hAnsiTheme="minorHAnsi"/>
          <w:sz w:val="16"/>
        </w:rPr>
        <w:t xml:space="preserve"> -- whether for civilian or military applications -- </w:t>
      </w:r>
      <w:hyperlink r:id="rId15" w:history="1">
        <w:r w:rsidRPr="009E5FEA">
          <w:rPr>
            <w:rStyle w:val="StyleUnderline"/>
            <w:rFonts w:asciiTheme="minorHAnsi" w:hAnsiTheme="minorHAnsi"/>
            <w:b/>
          </w:rPr>
          <w:t>following</w:t>
        </w:r>
        <w:r w:rsidRPr="009E5FEA">
          <w:rPr>
            <w:rStyle w:val="Hyperlink"/>
            <w:rFonts w:asciiTheme="minorHAnsi" w:hAnsiTheme="minorHAnsi"/>
            <w:sz w:val="16"/>
          </w:rPr>
          <w:t xml:space="preserve"> the disaster at </w:t>
        </w:r>
        <w:r w:rsidRPr="009E5FEA">
          <w:rPr>
            <w:rStyle w:val="StyleUnderline"/>
            <w:rFonts w:asciiTheme="minorHAnsi" w:hAnsiTheme="minorHAnsi"/>
            <w:b/>
          </w:rPr>
          <w:t>Fukushima</w:t>
        </w:r>
      </w:hyperlink>
      <w:r w:rsidRPr="009E5FEA">
        <w:rPr>
          <w:rFonts w:asciiTheme="minorHAnsi" w:hAnsiTheme="minorHAnsi"/>
          <w:sz w:val="16"/>
        </w:rPr>
        <w:t xml:space="preserve"> in 2011.</w:t>
      </w:r>
    </w:p>
    <w:p w:rsidR="00056D15" w:rsidRDefault="00056D15" w:rsidP="00056D15">
      <w:pPr>
        <w:pStyle w:val="Heading4"/>
      </w:pPr>
      <w:r>
        <w:t>Japan won’t go nuclear – is focused on national security, overseas peace-keeping operations, and disaster relief</w:t>
      </w:r>
    </w:p>
    <w:p w:rsidR="00056D15" w:rsidRDefault="00056D15" w:rsidP="00056D15">
      <w:proofErr w:type="spellStart"/>
      <w:r w:rsidRPr="00612F14">
        <w:t>Rupal</w:t>
      </w:r>
      <w:proofErr w:type="spellEnd"/>
      <w:r w:rsidRPr="00612F14">
        <w:t xml:space="preserve"> N. </w:t>
      </w:r>
      <w:r w:rsidRPr="00612F14">
        <w:rPr>
          <w:rStyle w:val="Style13ptBold"/>
        </w:rPr>
        <w:t>Mehta</w:t>
      </w:r>
      <w:r>
        <w:rPr>
          <w:rStyle w:val="Style13ptBold"/>
        </w:rPr>
        <w:t xml:space="preserve"> 6/9</w:t>
      </w:r>
      <w:r w:rsidRPr="00612F14">
        <w:t xml:space="preserve">, </w:t>
      </w:r>
      <w:r>
        <w:t>(</w:t>
      </w:r>
      <w:r w:rsidRPr="00612F14">
        <w:t>Assistant Professor in the Department of Political Science at the University of Nebraska-Lincoln, 6-9-2016, "Is a Nuclear-Armed Japan Inconceivable</w:t>
      </w:r>
      <w:proofErr w:type="gramStart"/>
      <w:r w:rsidRPr="00612F14">
        <w:t>?,</w:t>
      </w:r>
      <w:proofErr w:type="gramEnd"/>
      <w:r w:rsidRPr="00612F14">
        <w:t xml:space="preserve">" War on the Rocks, </w:t>
      </w:r>
      <w:r w:rsidRPr="009804AE">
        <w:t>http://warontherocks.com/2016/06/is-a-nuclear-armed-japan-inconceivable/</w:t>
      </w:r>
      <w:r>
        <w:t>) GS</w:t>
      </w:r>
    </w:p>
    <w:p w:rsidR="00056D15" w:rsidRPr="003011D1" w:rsidRDefault="00056D15" w:rsidP="00056D15">
      <w:pPr>
        <w:rPr>
          <w:sz w:val="16"/>
        </w:rPr>
      </w:pPr>
      <w:r w:rsidRPr="003011D1">
        <w:rPr>
          <w:sz w:val="16"/>
        </w:rPr>
        <w:t xml:space="preserve">Would it be better for the United States if Japan had nuclear weapons? That is what Republican presidential candidate Donald Trump suggested, contrary to nearly seventy years of U.S foreign policy, that a nuclear Japan would be preferable. In an interview with The New York Times, he stated, “you have, probably, North Korea has them…And, would I rather have North Korea have them with Japan sitting there having them also? You may very well be better off if that’s the case.” This week, in an interview with CBS News, Trump stated, when asked if he had reversed his position on Japanese defense, “maybe they will, maybe they won’t.” Is Trump right? Is a nuclear Japan feasible or even desirable? </w:t>
      </w:r>
      <w:r w:rsidRPr="009D4B39">
        <w:rPr>
          <w:rStyle w:val="StyleUnderline"/>
        </w:rPr>
        <w:t>In Japan, the reply has been a firm no</w:t>
      </w:r>
      <w:r w:rsidRPr="003011D1">
        <w:rPr>
          <w:sz w:val="16"/>
        </w:rPr>
        <w:t xml:space="preserve">. In response to Trump’s comments, </w:t>
      </w:r>
      <w:r w:rsidRPr="009D4B39">
        <w:rPr>
          <w:rStyle w:val="StyleUnderline"/>
        </w:rPr>
        <w:t xml:space="preserve">Foreign Minister Fumio </w:t>
      </w:r>
      <w:proofErr w:type="spellStart"/>
      <w:r w:rsidRPr="009D4B39">
        <w:rPr>
          <w:rStyle w:val="StyleUnderline"/>
        </w:rPr>
        <w:t>Kishida</w:t>
      </w:r>
      <w:proofErr w:type="spellEnd"/>
      <w:r w:rsidRPr="009D4B39">
        <w:rPr>
          <w:rStyle w:val="StyleUnderline"/>
        </w:rPr>
        <w:t xml:space="preserve"> stated, “it is impossible that Japan will arm itself with nuclear weapons</w:t>
      </w:r>
      <w:r w:rsidRPr="003011D1">
        <w:rPr>
          <w:sz w:val="16"/>
        </w:rPr>
        <w:t xml:space="preserve">.” In unpacking this statement, we are provided with half of the answer to these questions. As the only country that has had nuclear weapons used against it, </w:t>
      </w:r>
      <w:r w:rsidRPr="009D4B39">
        <w:rPr>
          <w:rStyle w:val="StyleUnderline"/>
        </w:rPr>
        <w:t>Japan has generally foregone overt militarization and has focused on providing national security, overseas peace-keeping operations, and disaster relief</w:t>
      </w:r>
      <w:r w:rsidRPr="003011D1">
        <w:rPr>
          <w:sz w:val="16"/>
        </w:rPr>
        <w:t>. In my recent discussions with Japanese officials, military officers, and civilians it is clear that Japan, unlike some of its counterparts in East Asia, view the acquisition of nuclear weapons extremely unfavorably. This was highlighted during President Obama’s recent visit to Hiroshima where Japanese Prime Minister Shinzo Abe stated, “</w:t>
      </w:r>
      <w:proofErr w:type="gramStart"/>
      <w:r w:rsidRPr="003011D1">
        <w:rPr>
          <w:sz w:val="16"/>
        </w:rPr>
        <w:t>this</w:t>
      </w:r>
      <w:proofErr w:type="gramEnd"/>
      <w:r w:rsidRPr="003011D1">
        <w:rPr>
          <w:sz w:val="16"/>
        </w:rPr>
        <w:t xml:space="preserve"> tragedy must not be allowed to occur again. We are determined to realize a world free of nuclear weapons.” The distaste for having their own nuclear deterrent coupled with being in a dangerous neighborhood has required that Japan turn to other countries, like the United States, for security. It is here, in the U.S.-Japanese alliance, “the cornerstone of Japan’s diplomacy”, according to Shinzo Abe, that we find the rest of the explanation. For the past 70 years, since the introduction of nuclear weapons, it is </w:t>
      </w:r>
      <w:r w:rsidRPr="000C336F">
        <w:rPr>
          <w:rStyle w:val="StyleUnderline"/>
        </w:rPr>
        <w:t>the policy of the United States to counter proliferation and curb the expansion of the nuclear club</w:t>
      </w:r>
      <w:r w:rsidRPr="003011D1">
        <w:rPr>
          <w:sz w:val="16"/>
        </w:rPr>
        <w:t xml:space="preserve">. The United States has been very successful in providing hefty incentives to states that stop their exploration or pursuit of nuclear weapons. One of these inducements, an extended nuclear deterrent, obliges the United States to provide defense and security to allies in the event of an attack or conflict. Rather than disregarding domestic public opinion and risking punishment in the international community, </w:t>
      </w:r>
      <w:r w:rsidRPr="000C336F">
        <w:rPr>
          <w:rStyle w:val="StyleUnderline"/>
        </w:rPr>
        <w:t>Japan can rely on America’s nuclear arsenal</w:t>
      </w:r>
      <w:r w:rsidRPr="003011D1">
        <w:rPr>
          <w:sz w:val="16"/>
        </w:rPr>
        <w:t xml:space="preserve">. This is how the United States has been able to use its protection to constrain risky behavior among its allies. Researching political science would suggest that these types of alliances may entrap and force the United States to get involved when allies take unnecessary risks to get their way. Neil </w:t>
      </w:r>
      <w:proofErr w:type="spellStart"/>
      <w:r w:rsidRPr="003011D1">
        <w:rPr>
          <w:sz w:val="16"/>
        </w:rPr>
        <w:t>Narang</w:t>
      </w:r>
      <w:proofErr w:type="spellEnd"/>
      <w:r w:rsidRPr="003011D1">
        <w:rPr>
          <w:sz w:val="16"/>
        </w:rPr>
        <w:t xml:space="preserve"> and I show in a recent working paper, however, that nuclear umbrellas can positively shape ally behavior. We find that protected allies, like Japan, are not any more likely to engage in risky business and instead use the alliance to reap political and economic gains. This is not to say that Japan has no bargaining power of its own. Japan maintains one of the highest latent nuclear capacities in the world. Experts argue that if Japan were to desire nuclear weapons its “break out” time would be short. But it’s this capability that provides Japan with leverage. In a new working paper, Gene </w:t>
      </w:r>
      <w:proofErr w:type="spellStart"/>
      <w:r w:rsidRPr="003011D1">
        <w:rPr>
          <w:sz w:val="16"/>
        </w:rPr>
        <w:t>Gerzhoy</w:t>
      </w:r>
      <w:proofErr w:type="spellEnd"/>
      <w:r w:rsidRPr="003011D1">
        <w:rPr>
          <w:sz w:val="16"/>
        </w:rPr>
        <w:t xml:space="preserve">, Rachel </w:t>
      </w:r>
      <w:proofErr w:type="spellStart"/>
      <w:r w:rsidRPr="003011D1">
        <w:rPr>
          <w:sz w:val="16"/>
        </w:rPr>
        <w:t>Whitlark</w:t>
      </w:r>
      <w:proofErr w:type="spellEnd"/>
      <w:r w:rsidRPr="003011D1">
        <w:rPr>
          <w:sz w:val="16"/>
        </w:rPr>
        <w:t xml:space="preserve">, and I find that this capability doesn’t necessarily embolden countries. Instead, they use it, short of opting to get nuclear weapons, to settle disputes, gain concessions, and side-step external aggression. These factors, coupled with Japan’s own distaste for nuclear weapons, suggest that despite Donald Trump’s perspective and potential policy, if elected to the presidency, a </w:t>
      </w:r>
      <w:r w:rsidRPr="000C336F">
        <w:rPr>
          <w:rStyle w:val="StyleUnderline"/>
        </w:rPr>
        <w:t>nuclear-armed Japan is virtually unthinkable and highly undesirable</w:t>
      </w:r>
      <w:r w:rsidRPr="003011D1">
        <w:rPr>
          <w:sz w:val="16"/>
        </w:rPr>
        <w:t xml:space="preserve">. Scholarship also importantly suggests that nuclear allies present dramatically different risks for the United States and the world than do non-nuclear allies. The United States often extends security to allies in dangerous neighborhoods in the hope that this protection can curb conflict, reduce tension, and mitigate the need for an ally to develop their own nuclear weapons. No doubt regional nuclear proliferation would significantly change this calculus. More nuclear allies could mean more chances for escalatory conflict, arms-racing among adversaries, and nuclear accidents that pose significant and unnecessary risks to U.S national and international security. Given these concerns and the ever-growing threats to international stability and security that the United States and other countries face every day, it is </w:t>
      </w:r>
      <w:r w:rsidRPr="000D590D">
        <w:rPr>
          <w:rStyle w:val="StyleUnderline"/>
        </w:rPr>
        <w:t>imperative that the next U.S. president and her/his foreign policy remain focused on stopping the spread of nuclear weapons as it has successfully done (notwithstanding a few notable exceptions) for the past 70 years</w:t>
      </w:r>
      <w:r w:rsidRPr="003011D1">
        <w:rPr>
          <w:sz w:val="16"/>
        </w:rPr>
        <w:t>.</w:t>
      </w:r>
    </w:p>
    <w:p w:rsidR="00056D15" w:rsidRPr="00312467" w:rsidRDefault="00056D15" w:rsidP="00056D15">
      <w:pPr>
        <w:shd w:val="clear" w:color="auto" w:fill="FFFFFF"/>
        <w:spacing w:after="75" w:line="240" w:lineRule="auto"/>
        <w:rPr>
          <w:rFonts w:ascii="Times" w:eastAsia="Times New Roman" w:hAnsi="Times" w:cs="Times New Roman"/>
          <w:sz w:val="20"/>
          <w:szCs w:val="20"/>
        </w:rPr>
      </w:pPr>
    </w:p>
    <w:p w:rsidR="00056D15" w:rsidRPr="00312467" w:rsidRDefault="00056D15" w:rsidP="00056D15"/>
    <w:p w:rsidR="00056D15" w:rsidRPr="00612F14" w:rsidRDefault="00056D15" w:rsidP="00056D15"/>
    <w:p w:rsidR="00056D15" w:rsidRPr="00CA496E" w:rsidRDefault="00425B0D" w:rsidP="00425B0D">
      <w:pPr>
        <w:pStyle w:val="Heading3"/>
      </w:pPr>
      <w:r>
        <w:t xml:space="preserve">No Japan </w:t>
      </w:r>
      <w:proofErr w:type="spellStart"/>
      <w:r>
        <w:t>Nuclearization</w:t>
      </w:r>
      <w:proofErr w:type="spellEnd"/>
      <w:r>
        <w:t>-- deterrence</w:t>
      </w:r>
    </w:p>
    <w:p w:rsidR="00056D15" w:rsidRDefault="00056D15" w:rsidP="00056D15">
      <w:pPr>
        <w:pStyle w:val="Heading4"/>
      </w:pPr>
      <w:r>
        <w:t xml:space="preserve">Japanese </w:t>
      </w:r>
      <w:proofErr w:type="spellStart"/>
      <w:r>
        <w:t>Prolif</w:t>
      </w:r>
      <w:proofErr w:type="spellEnd"/>
      <w:r>
        <w:t xml:space="preserve"> is completely illogical – US commitment to the region deters</w:t>
      </w:r>
    </w:p>
    <w:p w:rsidR="00056D15" w:rsidRDefault="00056D15" w:rsidP="00056D15">
      <w:pPr>
        <w:autoSpaceDE w:val="0"/>
        <w:autoSpaceDN w:val="0"/>
        <w:adjustRightInd w:val="0"/>
        <w:spacing w:after="0" w:line="240" w:lineRule="auto"/>
        <w:rPr>
          <w:sz w:val="16"/>
        </w:rPr>
      </w:pPr>
      <w:r w:rsidRPr="00236B48">
        <w:rPr>
          <w:rStyle w:val="Style13ptBold"/>
        </w:rPr>
        <w:t>Miller 16</w:t>
      </w:r>
      <w:r>
        <w:rPr>
          <w:sz w:val="16"/>
        </w:rPr>
        <w:t xml:space="preserve"> </w:t>
      </w:r>
      <w:r w:rsidRPr="00236B48">
        <w:t xml:space="preserve">(J. Berkshire Miller, Miller has nearly ten years of work experience on Asia and has held a variety of positions in the private and public sector, and also currently holds a fellowship with the Centre for Strategic and International Studies Pacific Forum, 4-4-2016, "Trump's Base Politics In Asia: Why The United States Needs Its Allies More Than Ever," Foreign Affairs, </w:t>
      </w:r>
      <w:r w:rsidRPr="009804AE">
        <w:t>https://www.foreignaffairs.com/articles/japan/2016-04-04/trumps-base-politics-asia</w:t>
      </w:r>
      <w:r w:rsidRPr="00236B48">
        <w:t>)</w:t>
      </w:r>
    </w:p>
    <w:p w:rsidR="00056D15" w:rsidRDefault="00056D15" w:rsidP="00056D15">
      <w:pPr>
        <w:autoSpaceDE w:val="0"/>
        <w:autoSpaceDN w:val="0"/>
        <w:adjustRightInd w:val="0"/>
        <w:spacing w:after="0" w:line="240" w:lineRule="auto"/>
        <w:rPr>
          <w:sz w:val="16"/>
        </w:rPr>
      </w:pPr>
      <w:r w:rsidRPr="00DC54B3">
        <w:rPr>
          <w:rStyle w:val="StyleUnderline"/>
        </w:rPr>
        <w:t xml:space="preserve">The idea of going nuclear is </w:t>
      </w:r>
      <w:r w:rsidRPr="004E7011">
        <w:rPr>
          <w:sz w:val="16"/>
        </w:rPr>
        <w:t xml:space="preserve">also </w:t>
      </w:r>
      <w:r w:rsidRPr="00DC54B3">
        <w:rPr>
          <w:rStyle w:val="StyleUnderline"/>
        </w:rPr>
        <w:t>illogical</w:t>
      </w:r>
      <w:r w:rsidRPr="004E7011">
        <w:rPr>
          <w:sz w:val="16"/>
        </w:rPr>
        <w:t xml:space="preserve">. Last week, </w:t>
      </w:r>
      <w:r w:rsidRPr="00DC54B3">
        <w:rPr>
          <w:rStyle w:val="StyleUnderline"/>
        </w:rPr>
        <w:t>U.S. Deputy National Security Advisor Ben Rhodes remarked that the spread of nuclear weapons in Northeast Asia would be “catastrophic” and would “indicate that we somehow support the proliferation of nuclear weapons.”</w:t>
      </w:r>
      <w:r w:rsidRPr="004E7011">
        <w:rPr>
          <w:sz w:val="16"/>
        </w:rPr>
        <w:t xml:space="preserve"> U.S. President Barack Obama went even further in dismissing Trump as a foreign policy amateur and stressing that </w:t>
      </w:r>
      <w:r w:rsidRPr="00DC54B3">
        <w:rPr>
          <w:rStyle w:val="StyleUnderline"/>
        </w:rPr>
        <w:t>the alliances with Japan</w:t>
      </w:r>
      <w:r w:rsidRPr="004E7011">
        <w:rPr>
          <w:sz w:val="16"/>
        </w:rPr>
        <w:t xml:space="preserve"> [6] and Korea </w:t>
      </w:r>
      <w:r w:rsidRPr="00DC54B3">
        <w:rPr>
          <w:rStyle w:val="StyleUnderline"/>
        </w:rPr>
        <w:t>represent the “cornerstone” of the American presence in Asia and help to underwrite Washington’s security and prosperity.</w:t>
      </w:r>
      <w:r w:rsidRPr="004E7011">
        <w:rPr>
          <w:sz w:val="16"/>
        </w:rPr>
        <w:t xml:space="preserve"> Indeed, the </w:t>
      </w:r>
      <w:r w:rsidRPr="00DC54B3">
        <w:rPr>
          <w:rStyle w:val="StyleUnderline"/>
        </w:rPr>
        <w:t>United States has deployed 60 percent of its navy to the Pacific and three of its top six trading partners are in Northeast Asia: China, Japan, and South Korea.</w:t>
      </w:r>
      <w:r w:rsidRPr="004E7011">
        <w:rPr>
          <w:sz w:val="16"/>
        </w:rPr>
        <w:t xml:space="preserve"> But, as fallacious as Trump’s comments on Washington’s alliances are, they do shed light on a critical issue for the next administration’s foreign policy: re</w:t>
      </w:r>
      <w:r w:rsidRPr="004E7011">
        <w:rPr>
          <w:sz w:val="16"/>
        </w:rPr>
        <w:softHyphen/>
        <w:t xml:space="preserve">affirming and bolstering U.S. strategic links with its Asia–Pacific allies, which is especially important in an increasingly volatile security situation in North Korea and in light of the sustained challenge of China’s maritime brinksmanship. The Obama administration’s policy of rebalancing to the Asia–Pacific has been—and continues to be—premised on the idea of reassuring Washington’s allies that the United States will remain a Pacific power for decades to come. The policy, which has been critiqued as both too aggressive or too feeble (depending on the party or capital one asks), also looks to U.S. allies in the region to strengthen their own commitments to upholding a prosperous and </w:t>
      </w:r>
      <w:proofErr w:type="spellStart"/>
      <w:r w:rsidRPr="004E7011">
        <w:rPr>
          <w:sz w:val="16"/>
        </w:rPr>
        <w:t>rules</w:t>
      </w:r>
      <w:r w:rsidRPr="004E7011">
        <w:rPr>
          <w:sz w:val="16"/>
        </w:rPr>
        <w:softHyphen/>
        <w:t>based</w:t>
      </w:r>
      <w:proofErr w:type="spellEnd"/>
      <w:r w:rsidRPr="004E7011">
        <w:rPr>
          <w:sz w:val="16"/>
        </w:rPr>
        <w:t xml:space="preserve"> order in a region that will continue to thrive despite simmering tensions over territory and resources. In order to add teeth to the rebalance, the Obama administration has formulated a diplomatic, security, and economic approach. The diplomatic arm has involved an uptick of </w:t>
      </w:r>
      <w:proofErr w:type="spellStart"/>
      <w:r w:rsidRPr="004E7011">
        <w:rPr>
          <w:sz w:val="16"/>
        </w:rPr>
        <w:t>high</w:t>
      </w:r>
      <w:r w:rsidRPr="004E7011">
        <w:rPr>
          <w:sz w:val="16"/>
        </w:rPr>
        <w:softHyphen/>
        <w:t>level</w:t>
      </w:r>
      <w:proofErr w:type="spellEnd"/>
      <w:r w:rsidRPr="004E7011">
        <w:rPr>
          <w:sz w:val="16"/>
        </w:rPr>
        <w:t xml:space="preserve"> engagement by senior officials in the region. The economic pillar has been centered on the </w:t>
      </w:r>
      <w:proofErr w:type="spellStart"/>
      <w:r w:rsidRPr="004E7011">
        <w:rPr>
          <w:sz w:val="16"/>
        </w:rPr>
        <w:t>TransPacific</w:t>
      </w:r>
      <w:proofErr w:type="spellEnd"/>
      <w:r w:rsidRPr="004E7011">
        <w:rPr>
          <w:sz w:val="16"/>
        </w:rPr>
        <w:t xml:space="preserve"> Partnership (TPP) [7], a 12</w:t>
      </w:r>
      <w:r w:rsidRPr="004E7011">
        <w:rPr>
          <w:sz w:val="16"/>
        </w:rPr>
        <w:softHyphen/>
        <w:t xml:space="preserve">member regional trading pact that was signed earlier this year and upon ratification would cover nearly 40 percent of the world’s gross domestic product. </w:t>
      </w:r>
    </w:p>
    <w:p w:rsidR="00056D15" w:rsidRPr="00CB1795" w:rsidRDefault="00056D15" w:rsidP="00056D15">
      <w:pPr>
        <w:autoSpaceDE w:val="0"/>
        <w:autoSpaceDN w:val="0"/>
        <w:adjustRightInd w:val="0"/>
        <w:spacing w:after="0" w:line="240" w:lineRule="auto"/>
        <w:rPr>
          <w:sz w:val="16"/>
        </w:rPr>
      </w:pPr>
      <w:r>
        <w:rPr>
          <w:sz w:val="16"/>
        </w:rPr>
        <w:pict>
          <v:rect id="_x0000_i1025" style="width:443.65pt;height:.75pt" o:hrpct="0" o:hralign="center" o:hrstd="t" o:hrnoshade="t" o:hr="t" fillcolor="#dbdbdb" stroked="f"/>
        </w:pict>
      </w:r>
    </w:p>
    <w:p w:rsidR="00056D15" w:rsidRPr="00EC08B6" w:rsidRDefault="00056D15" w:rsidP="00056D15">
      <w:pPr>
        <w:autoSpaceDE w:val="0"/>
        <w:autoSpaceDN w:val="0"/>
        <w:adjustRightInd w:val="0"/>
        <w:spacing w:after="0" w:line="240" w:lineRule="auto"/>
        <w:rPr>
          <w:rStyle w:val="StyleUnderline"/>
          <w:sz w:val="16"/>
        </w:rPr>
      </w:pPr>
    </w:p>
    <w:p w:rsidR="00056D15" w:rsidRPr="00B55AD5" w:rsidRDefault="00056D15" w:rsidP="00056D15"/>
    <w:p w:rsidR="00056D15" w:rsidRPr="00513A19" w:rsidRDefault="00056D15" w:rsidP="00056D15"/>
    <w:p w:rsidR="00056D15" w:rsidRDefault="00056D15" w:rsidP="00056D15"/>
    <w:p w:rsidR="00056D15" w:rsidRDefault="00056D15" w:rsidP="00056D15"/>
    <w:p w:rsidR="00056D15" w:rsidRPr="00284C3F" w:rsidRDefault="00056D15" w:rsidP="00056D15"/>
    <w:p w:rsidR="00056D15" w:rsidRDefault="00056D15" w:rsidP="00056D15"/>
    <w:p w:rsidR="00056D15" w:rsidRDefault="00056D15" w:rsidP="00056D15">
      <w:pPr>
        <w:pStyle w:val="Heading3"/>
      </w:pPr>
      <w:bookmarkStart w:id="1" w:name="_Toc456451979"/>
      <w:r>
        <w:t>No Japan Nuclearize – Public Opposition</w:t>
      </w:r>
      <w:bookmarkEnd w:id="1"/>
    </w:p>
    <w:p w:rsidR="00056D15" w:rsidRDefault="00056D15" w:rsidP="00056D15"/>
    <w:p w:rsidR="00056D15" w:rsidRDefault="00056D15" w:rsidP="00056D15">
      <w:pPr>
        <w:pStyle w:val="Heading4"/>
      </w:pPr>
      <w:r>
        <w:t>Significant public opposition to nuclear weapons in Japan.</w:t>
      </w:r>
    </w:p>
    <w:p w:rsidR="00056D15" w:rsidRDefault="00056D15" w:rsidP="00056D15">
      <w:r>
        <w:t xml:space="preserve">Sheila A. </w:t>
      </w:r>
      <w:r w:rsidRPr="007A5C8D">
        <w:rPr>
          <w:rStyle w:val="Style13ptBold"/>
        </w:rPr>
        <w:t>Smith 16</w:t>
      </w:r>
      <w:r>
        <w:t xml:space="preserve">, senior fellow for Japan studies at the Council on Foreign Relations, 5-24-2016, "Why Donald Trump's plan for Japan would be a nightmare for Asia," </w:t>
      </w:r>
      <w:proofErr w:type="spellStart"/>
      <w:r>
        <w:t>Vox</w:t>
      </w:r>
      <w:proofErr w:type="spellEnd"/>
      <w:r>
        <w:t>, http://www.vox.com/2016/5/24/11746966/donald-trump-japan</w:t>
      </w:r>
    </w:p>
    <w:p w:rsidR="00056D15" w:rsidRPr="002F0121" w:rsidRDefault="00056D15" w:rsidP="00056D15">
      <w:pPr>
        <w:rPr>
          <w:rStyle w:val="StyleUnderline"/>
        </w:rPr>
      </w:pPr>
      <w:r w:rsidRPr="002F0121">
        <w:rPr>
          <w:rStyle w:val="StyleUnderline"/>
        </w:rPr>
        <w:t>The Japanese aversion to nuclear weapons comes from experience</w:t>
      </w:r>
      <w:r w:rsidRPr="002F0121">
        <w:rPr>
          <w:sz w:val="16"/>
        </w:rPr>
        <w:t xml:space="preserve">. Seventy-one years after the end of World War II, Americans and Japanese see the use of the atomic bombs differently. </w:t>
      </w:r>
      <w:r w:rsidRPr="002F0121">
        <w:rPr>
          <w:rStyle w:val="StyleUnderline"/>
        </w:rPr>
        <w:t>The war came to a cataclysmic end,</w:t>
      </w:r>
      <w:r w:rsidRPr="002F0121">
        <w:rPr>
          <w:sz w:val="16"/>
        </w:rPr>
        <w:t xml:space="preserve"> with many Americans believing the use of nuclear weapons hastened its end and saved American lives. Even today, according to a 2015 Pew Research poll, the majority of Americans think the use of those weapons was justified, although younger Americans are increasingly skeptical. </w:t>
      </w:r>
      <w:r w:rsidRPr="002F0121">
        <w:rPr>
          <w:rStyle w:val="StyleUnderline"/>
        </w:rPr>
        <w:t>Japanese</w:t>
      </w:r>
      <w:r w:rsidRPr="002F0121">
        <w:rPr>
          <w:sz w:val="16"/>
        </w:rPr>
        <w:t xml:space="preserve">, however, </w:t>
      </w:r>
      <w:r w:rsidRPr="002F0121">
        <w:rPr>
          <w:rStyle w:val="StyleUnderline"/>
        </w:rPr>
        <w:t>take the opposite view: 79 percent believe it was wrong to use the atomic bombs, although a significant minority recognizes the wartime calculus.</w:t>
      </w:r>
      <w:r w:rsidRPr="002F0121">
        <w:rPr>
          <w:sz w:val="16"/>
        </w:rPr>
        <w:t xml:space="preserve"> When it comes to nuclear weapons, </w:t>
      </w:r>
      <w:r w:rsidRPr="002F0121">
        <w:rPr>
          <w:rStyle w:val="Emphasis"/>
        </w:rPr>
        <w:t>few in Japan advocate for the nuclear option.</w:t>
      </w:r>
      <w:r>
        <w:rPr>
          <w:rStyle w:val="Emphasis"/>
        </w:rPr>
        <w:t xml:space="preserve"> </w:t>
      </w:r>
      <w:r w:rsidRPr="002F0121">
        <w:rPr>
          <w:sz w:val="16"/>
        </w:rPr>
        <w:t xml:space="preserve">In fact, </w:t>
      </w:r>
      <w:r w:rsidRPr="002F0121">
        <w:rPr>
          <w:rStyle w:val="StyleUnderline"/>
        </w:rPr>
        <w:t xml:space="preserve">Japanese public antipathy to nuclear weapons is so strong and widely known that few have even bothered to examine what the Japanese people think about their country’s security in the nuclear era. </w:t>
      </w:r>
      <w:r w:rsidRPr="002F0121">
        <w:rPr>
          <w:sz w:val="16"/>
        </w:rPr>
        <w:t xml:space="preserve">Gallup in 1998 explored differences in Japanese and American attitudes about nuclear weapons as the Cold War came to an end: </w:t>
      </w:r>
      <w:r w:rsidRPr="002F0121">
        <w:rPr>
          <w:rStyle w:val="StyleUnderline"/>
        </w:rPr>
        <w:t xml:space="preserve">82 percent of Japanese felt the development of these weapons was bad, </w:t>
      </w:r>
      <w:r w:rsidRPr="002F0121">
        <w:rPr>
          <w:sz w:val="16"/>
        </w:rPr>
        <w:t xml:space="preserve">while only 61 percent of Americans did. </w:t>
      </w:r>
      <w:r w:rsidRPr="002F0121">
        <w:rPr>
          <w:rStyle w:val="StyleUnderline"/>
        </w:rPr>
        <w:t>Few Japanese thought that Japan was threatened by a nuclear attack, and a strikingly high number of Japanese (90 percent) thought their country did not need them.</w:t>
      </w:r>
    </w:p>
    <w:p w:rsidR="00056D15" w:rsidRDefault="00056D15" w:rsidP="00056D15"/>
    <w:p w:rsidR="00056D15" w:rsidRPr="00EB1288" w:rsidRDefault="00056D15" w:rsidP="00056D15">
      <w:pPr>
        <w:pStyle w:val="Heading4"/>
        <w:rPr>
          <w:rStyle w:val="Style13ptBold"/>
          <w:b/>
        </w:rPr>
      </w:pPr>
      <w:r w:rsidRPr="00EB1288">
        <w:rPr>
          <w:rStyle w:val="Style13ptBold"/>
        </w:rPr>
        <w:t xml:space="preserve">Japanese </w:t>
      </w:r>
      <w:proofErr w:type="spellStart"/>
      <w:r w:rsidRPr="00EB1288">
        <w:rPr>
          <w:rStyle w:val="Style13ptBold"/>
        </w:rPr>
        <w:t>prolif</w:t>
      </w:r>
      <w:proofErr w:type="spellEnd"/>
      <w:r w:rsidRPr="00EB1288">
        <w:rPr>
          <w:rStyle w:val="Style13ptBold"/>
        </w:rPr>
        <w:t xml:space="preserve"> unlikely – </w:t>
      </w:r>
      <w:r>
        <w:rPr>
          <w:rStyle w:val="Style13ptBold"/>
        </w:rPr>
        <w:t>public</w:t>
      </w:r>
      <w:r w:rsidRPr="00EB1288">
        <w:rPr>
          <w:rStyle w:val="Style13ptBold"/>
        </w:rPr>
        <w:t xml:space="preserve"> pressure stalls nuclear efforts</w:t>
      </w:r>
    </w:p>
    <w:p w:rsidR="00056D15" w:rsidRPr="006144A8" w:rsidRDefault="00056D15" w:rsidP="00056D15">
      <w:pPr>
        <w:rPr>
          <w:rFonts w:eastAsiaTheme="majorEastAsia" w:cstheme="majorBidi"/>
          <w:bCs/>
          <w:iCs/>
          <w:sz w:val="20"/>
          <w:szCs w:val="20"/>
        </w:rPr>
      </w:pPr>
      <w:r w:rsidRPr="00654C70">
        <w:rPr>
          <w:rStyle w:val="Style13ptBold"/>
        </w:rPr>
        <w:t>Jang 16</w:t>
      </w:r>
      <w:r>
        <w:rPr>
          <w:rFonts w:eastAsiaTheme="majorEastAsia" w:cstheme="majorBidi"/>
          <w:bCs/>
          <w:iCs/>
          <w:sz w:val="20"/>
          <w:szCs w:val="20"/>
        </w:rPr>
        <w:t xml:space="preserve"> (</w:t>
      </w:r>
      <w:r w:rsidRPr="00654C70">
        <w:rPr>
          <w:rFonts w:eastAsiaTheme="majorEastAsia" w:cstheme="majorBidi"/>
          <w:bCs/>
          <w:iCs/>
          <w:sz w:val="20"/>
          <w:szCs w:val="20"/>
        </w:rPr>
        <w:t xml:space="preserve">Se Young Jang, Se Young Jang is an associate of the Project on Managing the Atom at Harvard Kennedy School’s </w:t>
      </w:r>
      <w:proofErr w:type="spellStart"/>
      <w:r w:rsidRPr="00654C70">
        <w:rPr>
          <w:rFonts w:eastAsiaTheme="majorEastAsia" w:cstheme="majorBidi"/>
          <w:bCs/>
          <w:iCs/>
          <w:sz w:val="20"/>
          <w:szCs w:val="20"/>
        </w:rPr>
        <w:t>Belfer</w:t>
      </w:r>
      <w:proofErr w:type="spellEnd"/>
      <w:r w:rsidRPr="00654C70">
        <w:rPr>
          <w:rFonts w:eastAsiaTheme="majorEastAsia" w:cstheme="majorBidi"/>
          <w:bCs/>
          <w:iCs/>
          <w:sz w:val="20"/>
          <w:szCs w:val="20"/>
        </w:rPr>
        <w:t xml:space="preserve"> Center for Science and International Affairs and a nonresident James A. Kelly Fellow at the Pacific Forum CSIS., 5-4-2016, "Will America's Asian Allies Go Nuclear?," National Interest, http://nationalinterest.org/feature/will-americas-asian-allies-go-nuclear-16055?page=show</w:t>
      </w:r>
      <w:r>
        <w:rPr>
          <w:rFonts w:eastAsiaTheme="majorEastAsia" w:cstheme="majorBidi"/>
          <w:bCs/>
          <w:iCs/>
          <w:sz w:val="20"/>
          <w:szCs w:val="20"/>
        </w:rPr>
        <w:t>)</w:t>
      </w:r>
    </w:p>
    <w:p w:rsidR="00056D15" w:rsidRPr="006144A8" w:rsidRDefault="00056D15" w:rsidP="00056D15">
      <w:pPr>
        <w:rPr>
          <w:rStyle w:val="StyleUnderline"/>
        </w:rPr>
      </w:pPr>
      <w:r w:rsidRPr="00EB1288">
        <w:rPr>
          <w:sz w:val="16"/>
        </w:rPr>
        <w:t xml:space="preserve">In Japan, the likelihood of opposition parties being able to pressure Prime Minister Shinzo Abe’s administration on nuclear policy is more limited because the dominance of Liberal Democratic Party (LDP) in the Diet is not expected to change in the near future. Yet </w:t>
      </w:r>
      <w:r w:rsidRPr="006144A8">
        <w:rPr>
          <w:rStyle w:val="StyleUnderline"/>
        </w:rPr>
        <w:t>Japanese civil society has nurtured a solid antinuclear culture through its own experiences: the U.S. atomic bombings in Hiroshima and Nagasaki</w:t>
      </w:r>
      <w:r w:rsidRPr="00EB1288">
        <w:rPr>
          <w:sz w:val="16"/>
        </w:rPr>
        <w:t xml:space="preserve"> in 1945, </w:t>
      </w:r>
      <w:r w:rsidRPr="006144A8">
        <w:rPr>
          <w:rStyle w:val="StyleUnderline"/>
        </w:rPr>
        <w:t>and the Fukushima disaster</w:t>
      </w:r>
      <w:r w:rsidRPr="00EB1288">
        <w:rPr>
          <w:sz w:val="16"/>
        </w:rPr>
        <w:t xml:space="preserve"> in 2011. </w:t>
      </w:r>
      <w:r w:rsidRPr="006144A8">
        <w:rPr>
          <w:rStyle w:val="StyleUnderline"/>
        </w:rPr>
        <w:t>The antinuclear movements in Japan started in the 1950s, and since then have mostly focused on opposing nuclear arms.</w:t>
      </w:r>
      <w:r w:rsidRPr="00EB1288">
        <w:rPr>
          <w:sz w:val="16"/>
        </w:rPr>
        <w:t xml:space="preserve"> For instance, </w:t>
      </w:r>
      <w:proofErr w:type="spellStart"/>
      <w:r w:rsidRPr="00EB1288">
        <w:rPr>
          <w:i/>
          <w:sz w:val="16"/>
        </w:rPr>
        <w:t>Hidankyo</w:t>
      </w:r>
      <w:proofErr w:type="spellEnd"/>
      <w:r w:rsidRPr="00EB1288">
        <w:rPr>
          <w:sz w:val="16"/>
        </w:rPr>
        <w:t xml:space="preserve"> (the Japan Confederation of A- and H- Bomb Sufferers Organizations) was nominated three times for the Nobel Peace Prize for its invaluable work to prevent a nuclear war and to eliminate nuclear weapons, and Mayors for Peace, initiated by the mayors of Hiroshima and Nagasaki in 1982, has also been actively working to raise international awareness about the necessity for the total abolition of nuclear weapons. However, it was not until </w:t>
      </w:r>
      <w:r w:rsidRPr="006144A8">
        <w:rPr>
          <w:rStyle w:val="StyleUnderline"/>
        </w:rPr>
        <w:t>when the Fukushima disaster happened</w:t>
      </w:r>
      <w:r w:rsidRPr="00EB1288">
        <w:rPr>
          <w:sz w:val="16"/>
        </w:rPr>
        <w:t xml:space="preserve"> that </w:t>
      </w:r>
      <w:r w:rsidRPr="006144A8">
        <w:rPr>
          <w:rStyle w:val="StyleUnderline"/>
        </w:rPr>
        <w:t>antinuclear sentiments</w:t>
      </w:r>
      <w:r w:rsidRPr="00EB1288">
        <w:rPr>
          <w:sz w:val="16"/>
        </w:rPr>
        <w:t xml:space="preserve">, particularly against nuclear power, </w:t>
      </w:r>
      <w:r w:rsidRPr="006144A8">
        <w:rPr>
          <w:rStyle w:val="StyleUnderline"/>
        </w:rPr>
        <w:t>became popular among ordinary Japanese citizens</w:t>
      </w:r>
      <w:r w:rsidRPr="00EB1288">
        <w:rPr>
          <w:sz w:val="16"/>
        </w:rPr>
        <w:t xml:space="preserve">. In June 2012, Japan witnessed the largest turnout of demonstrators in Tokyo since the 1960s—two hundred thousand people, according to the maximum estimates—in response to the government’s decision to restart Units 3 and 4 at the Oi nuclear power plant. Even though anti–nuclear power protests seem to have lost their momentum after the pronuclear LDP returned to power at the end of 2012, </w:t>
      </w:r>
      <w:r w:rsidRPr="006144A8">
        <w:rPr>
          <w:rStyle w:val="StyleUnderline"/>
        </w:rPr>
        <w:t>Japan’s once highly motivated anti–nuclear power movements have the potential to grow into a civil movement against Japan’s development of nuclear weapons, should the time come.</w:t>
      </w:r>
      <w:r>
        <w:rPr>
          <w:rStyle w:val="StyleUnderline"/>
        </w:rPr>
        <w:t xml:space="preserve"> </w:t>
      </w:r>
      <w:r w:rsidRPr="00EB1288">
        <w:rPr>
          <w:sz w:val="16"/>
        </w:rPr>
        <w:t xml:space="preserve">South Korea and Japan would not easily abandon their nuclear ambitions if China and North Korea held their current speed in nuclear proliferation. Demanding that only South Korea and Japan comply with their nonproliferation obligations in Northeast Asia will be increasingly difficult to justify. However, </w:t>
      </w:r>
      <w:r w:rsidRPr="006144A8">
        <w:rPr>
          <w:rStyle w:val="StyleUnderline"/>
        </w:rPr>
        <w:t>a nuclear arms race in Northeast Korea is ultimately in nobody’s interest.</w:t>
      </w:r>
      <w:r w:rsidRPr="00EB1288">
        <w:rPr>
          <w:sz w:val="16"/>
        </w:rPr>
        <w:t xml:space="preserve"> Together with a variety of international and bilateral efforts to curb the proliferation trend in the region, it is also important to strengthen domestic antinuclear voices that can check and control these governments’ decisions on nuclear weapons. </w:t>
      </w:r>
      <w:r w:rsidRPr="006144A8">
        <w:rPr>
          <w:rStyle w:val="StyleUnderline"/>
        </w:rPr>
        <w:t>As long as</w:t>
      </w:r>
      <w:r w:rsidRPr="00EB1288">
        <w:rPr>
          <w:sz w:val="16"/>
        </w:rPr>
        <w:t xml:space="preserve"> South Korea and </w:t>
      </w:r>
      <w:r w:rsidRPr="006144A8">
        <w:rPr>
          <w:rStyle w:val="StyleUnderline"/>
        </w:rPr>
        <w:t>Japan remain democratic, going nuclear will be a complicated task.</w:t>
      </w:r>
    </w:p>
    <w:p w:rsidR="00056D15" w:rsidRPr="007A75D0" w:rsidRDefault="00056D15" w:rsidP="00056D15"/>
    <w:p w:rsidR="00056D15" w:rsidRPr="007A5C8D" w:rsidRDefault="00056D15" w:rsidP="00056D15"/>
    <w:p w:rsidR="00056D15" w:rsidRPr="00DA4695" w:rsidRDefault="00056D15" w:rsidP="00056D15"/>
    <w:p w:rsidR="00056D15" w:rsidRDefault="00056D15" w:rsidP="00056D15">
      <w:pPr>
        <w:pStyle w:val="Heading4"/>
      </w:pPr>
      <w:r>
        <w:t>Public opposes development of nuclear weapons in Japan</w:t>
      </w:r>
    </w:p>
    <w:p w:rsidR="00056D15" w:rsidRDefault="00056D15" w:rsidP="00056D15">
      <w:proofErr w:type="spellStart"/>
      <w:r w:rsidRPr="00696AA2">
        <w:rPr>
          <w:rStyle w:val="Style13ptBold"/>
        </w:rPr>
        <w:t>Hoey</w:t>
      </w:r>
      <w:proofErr w:type="spellEnd"/>
      <w:r>
        <w:rPr>
          <w:rStyle w:val="Style13ptBold"/>
        </w:rPr>
        <w:t xml:space="preserve"> 4/21/16</w:t>
      </w:r>
      <w:r w:rsidRPr="00696AA2">
        <w:t xml:space="preserve">, </w:t>
      </w:r>
      <w:proofErr w:type="spellStart"/>
      <w:r w:rsidRPr="00696AA2">
        <w:t>Fintan</w:t>
      </w:r>
      <w:proofErr w:type="spellEnd"/>
      <w:r w:rsidRPr="00696AA2">
        <w:t>.</w:t>
      </w:r>
      <w:r>
        <w:t xml:space="preserve"> Assistant Professor, Department of History, Franklin University Switzerland,</w:t>
      </w:r>
      <w:r w:rsidRPr="00696AA2">
        <w:t xml:space="preserve"> </w:t>
      </w:r>
      <w:r>
        <w:t>(</w:t>
      </w:r>
      <w:r w:rsidRPr="00696AA2">
        <w:t>“Japan and Extended Nuclear Deterrence: Security and Non-Proliferation.” Journal of Strategic Studies 39, no. 4 (2016): 484–501.</w:t>
      </w:r>
      <w:r>
        <w:t xml:space="preserve"> </w:t>
      </w:r>
      <w:r w:rsidRPr="00696AA2">
        <w:t xml:space="preserve">http://dx.doi.org/10.1080/01402390.2016.1168010. </w:t>
      </w:r>
      <w:r>
        <w:t xml:space="preserve">) </w:t>
      </w:r>
      <w:r w:rsidRPr="00C251F8">
        <w:rPr>
          <w:rStyle w:val="StyleUnderline"/>
        </w:rPr>
        <w:t xml:space="preserve">END = extended nuclear </w:t>
      </w:r>
      <w:proofErr w:type="gramStart"/>
      <w:r w:rsidRPr="00C251F8">
        <w:rPr>
          <w:rStyle w:val="StyleUnderline"/>
        </w:rPr>
        <w:t>deterrent</w:t>
      </w:r>
      <w:r>
        <w:t xml:space="preserve">  GS</w:t>
      </w:r>
      <w:proofErr w:type="gramEnd"/>
    </w:p>
    <w:p w:rsidR="00056D15" w:rsidRPr="007070F9" w:rsidRDefault="00056D15" w:rsidP="00056D15">
      <w:pPr>
        <w:rPr>
          <w:sz w:val="16"/>
        </w:rPr>
      </w:pPr>
      <w:r w:rsidRPr="007070F9">
        <w:rPr>
          <w:sz w:val="16"/>
        </w:rPr>
        <w:t xml:space="preserve">Japan’s experience with nuclear energy pre-dates the attacks on Hiroshima and Nagasaki in 1945. During the Second World War the Japanese military attempted to harness the power of the atom to develop both explosives and propulsion systems. The lack of a sufficient industrial base or supplies of fissionable material ultimately stymied these advanced programmes.12 </w:t>
      </w:r>
      <w:r w:rsidRPr="00F5461F">
        <w:rPr>
          <w:rStyle w:val="StyleUnderline"/>
        </w:rPr>
        <w:t>Japanese public opinion took on a decidedly anti-nuclear disposition in the post-war era both because of the experiences of atomic warfare and because of the panic engendered by the Lucky Dragon incident</w:t>
      </w:r>
      <w:r w:rsidRPr="007070F9">
        <w:rPr>
          <w:sz w:val="16"/>
        </w:rPr>
        <w:t xml:space="preserve"> (when the fishing boat of that name suffered radioactive contamination from a US test in Bikini Atoll) in 1954.13 Despite this, since the end of the </w:t>
      </w:r>
      <w:r w:rsidRPr="00F5461F">
        <w:rPr>
          <w:rStyle w:val="StyleUnderline"/>
        </w:rPr>
        <w:t>post-war occupation Japanese conservative leaders have attempted to push back against this ‘nuclear allergy’ and argue that Japan ought to make use of nuclear power and even arm itself with nuclear weapons</w:t>
      </w:r>
      <w:r w:rsidRPr="007070F9">
        <w:rPr>
          <w:sz w:val="16"/>
        </w:rPr>
        <w:t xml:space="preserve">. Such a tactic was not without risk, however. In 1956, following a public outcry, future Prime Minister </w:t>
      </w:r>
      <w:proofErr w:type="spellStart"/>
      <w:r w:rsidRPr="007070F9">
        <w:rPr>
          <w:sz w:val="16"/>
        </w:rPr>
        <w:t>Kishi</w:t>
      </w:r>
      <w:proofErr w:type="spellEnd"/>
      <w:r w:rsidRPr="007070F9">
        <w:rPr>
          <w:sz w:val="16"/>
        </w:rPr>
        <w:t xml:space="preserve"> </w:t>
      </w:r>
      <w:proofErr w:type="spellStart"/>
      <w:r w:rsidRPr="00F5461F">
        <w:rPr>
          <w:rStyle w:val="StyleUnderline"/>
        </w:rPr>
        <w:t>Nobusuke</w:t>
      </w:r>
      <w:proofErr w:type="spellEnd"/>
      <w:r w:rsidRPr="00F5461F">
        <w:rPr>
          <w:rStyle w:val="StyleUnderline"/>
        </w:rPr>
        <w:t xml:space="preserve"> was forced to backtrack from his statement that Japan could possess tactical nuclear weapons without violating the post-war ‘peace’ constitution</w:t>
      </w:r>
      <w:r w:rsidRPr="007070F9">
        <w:rPr>
          <w:sz w:val="16"/>
        </w:rPr>
        <w:t xml:space="preserve">.14 </w:t>
      </w:r>
      <w:proofErr w:type="gramStart"/>
      <w:r w:rsidRPr="007070F9">
        <w:rPr>
          <w:sz w:val="16"/>
        </w:rPr>
        <w:t>Just</w:t>
      </w:r>
      <w:proofErr w:type="gramEnd"/>
      <w:r w:rsidRPr="007070F9">
        <w:rPr>
          <w:sz w:val="16"/>
        </w:rPr>
        <w:t xml:space="preserve"> as risky was the facilitation of US forward deployment of nuclear weapons at bases around the world. </w:t>
      </w:r>
      <w:r w:rsidRPr="00F5461F">
        <w:rPr>
          <w:rStyle w:val="StyleUnderline"/>
        </w:rPr>
        <w:t>Although the government publicly and regularly expressed opposition to the presence of nuclear weapons on its territory – in deference to public opinion – senior officials were well aware that they had no way of halting such deployments under the terms of the US–Japanese alliance</w:t>
      </w:r>
      <w:r w:rsidRPr="007070F9">
        <w:rPr>
          <w:sz w:val="16"/>
        </w:rPr>
        <w:t xml:space="preserve">. In a minimal acknowledgement of public opinion the US military stopped short of deploying nuclear weapons to the Japanese home islands. Placing nuclear weapons on Japanese soil was judged unwise, since this could have undermined the political dominance of pro-US conservatives with potentially disastrous results for America’s hegemony in the region should the anti-alliance Japanese Socialist Party take power. However, between 1955 and 1965 Japan was host to an ‘impressive infrastructure’ of strategic weapons minus their nuclear materials and nuclear-armed warships regularly called at Japanese ports.15 No such qualms existed with regard to the Bonin and Ryukyu Islands. The US retained full administrative control over these territories following the restoration of Japanese sovereignty in 1952. </w:t>
      </w:r>
      <w:r w:rsidRPr="00F5461F">
        <w:rPr>
          <w:rStyle w:val="StyleUnderline"/>
        </w:rPr>
        <w:t>Okinawa, the main island of the Ryukyu chain and the ‘keystone of the Pacific’, became a crucial base area for conventional forces and nuclear weapons.</w:t>
      </w:r>
      <w:r w:rsidRPr="007070F9">
        <w:rPr>
          <w:sz w:val="16"/>
        </w:rPr>
        <w:t xml:space="preserve"> The tiny islands of Iwo Jima and Chichi Jima of the Bonin (or Ogasawara) chain were also used to store weapons to resupply nuclear submarines.16 Given its freedom of action in these territories compared with the limitations placed on bases on the Japanese home islands the US military was loath to lose its position and successfully resisted any attempt to restore administrative rights to Japan until the late 1960s.17 Indeed these limitations were codified by the re-negotiated US–Japanese alliance of 1960, which gave Tokyo a veto over the deployment of nuclear weapons on its territory. Significantly, in a </w:t>
      </w:r>
      <w:r w:rsidRPr="00F5461F">
        <w:rPr>
          <w:rStyle w:val="StyleUnderline"/>
        </w:rPr>
        <w:t>secret codicil Tokyo agreed to turn a blind eye to visits by nuclear-armed ships to Japanese ports</w:t>
      </w:r>
      <w:r w:rsidRPr="007070F9">
        <w:rPr>
          <w:sz w:val="16"/>
        </w:rPr>
        <w:t xml:space="preserve">, since these were ‘a legal inch’ from Japanese territory.18 </w:t>
      </w:r>
      <w:proofErr w:type="spellStart"/>
      <w:r w:rsidRPr="007070F9">
        <w:rPr>
          <w:sz w:val="16"/>
        </w:rPr>
        <w:t>Kishi’s</w:t>
      </w:r>
      <w:proofErr w:type="spellEnd"/>
      <w:r w:rsidRPr="007070F9">
        <w:rPr>
          <w:sz w:val="16"/>
        </w:rPr>
        <w:t xml:space="preserve"> high-handed manner in forcing the renegotiated treaty through the Diet led to his resignation and his successor, Ikeda </w:t>
      </w:r>
      <w:proofErr w:type="spellStart"/>
      <w:r w:rsidRPr="007070F9">
        <w:rPr>
          <w:sz w:val="16"/>
        </w:rPr>
        <w:t>Hayato</w:t>
      </w:r>
      <w:proofErr w:type="spellEnd"/>
      <w:r w:rsidRPr="007070F9">
        <w:rPr>
          <w:sz w:val="16"/>
        </w:rPr>
        <w:t xml:space="preserve">, adopted a more conciliatory approach and stressed economic growth over military matters. A cancer diagnosis forced Ikeda out of office in 1964 and he was succeeded by </w:t>
      </w:r>
      <w:proofErr w:type="spellStart"/>
      <w:r w:rsidRPr="007070F9">
        <w:rPr>
          <w:sz w:val="16"/>
        </w:rPr>
        <w:t>Satō</w:t>
      </w:r>
      <w:proofErr w:type="spellEnd"/>
      <w:r w:rsidRPr="007070F9">
        <w:rPr>
          <w:sz w:val="16"/>
        </w:rPr>
        <w:t xml:space="preserve"> </w:t>
      </w:r>
      <w:proofErr w:type="spellStart"/>
      <w:r w:rsidRPr="007070F9">
        <w:rPr>
          <w:sz w:val="16"/>
        </w:rPr>
        <w:t>Eisaku</w:t>
      </w:r>
      <w:proofErr w:type="spellEnd"/>
      <w:r w:rsidRPr="007070F9">
        <w:rPr>
          <w:sz w:val="16"/>
        </w:rPr>
        <w:t xml:space="preserve">, </w:t>
      </w:r>
      <w:proofErr w:type="spellStart"/>
      <w:r w:rsidRPr="007070F9">
        <w:rPr>
          <w:sz w:val="16"/>
        </w:rPr>
        <w:t>Kishi’s</w:t>
      </w:r>
      <w:proofErr w:type="spellEnd"/>
      <w:r w:rsidRPr="007070F9">
        <w:rPr>
          <w:sz w:val="16"/>
        </w:rPr>
        <w:t xml:space="preserve"> younger brother, who would play a crucial role in formulating Japan’s response to US extended deterrence.</w:t>
      </w:r>
    </w:p>
    <w:p w:rsidR="00056D15" w:rsidRPr="00192C59" w:rsidRDefault="00056D15" w:rsidP="00056D15"/>
    <w:p w:rsidR="00056D15" w:rsidRDefault="00056D15" w:rsidP="00056D15">
      <w:pPr>
        <w:pStyle w:val="Heading3"/>
      </w:pPr>
      <w:bookmarkStart w:id="2" w:name="_Toc456451980"/>
      <w:r>
        <w:t>No Japan Nuclearize – Tech Barriers</w:t>
      </w:r>
      <w:bookmarkEnd w:id="2"/>
    </w:p>
    <w:p w:rsidR="00056D15" w:rsidRDefault="00056D15" w:rsidP="00056D15">
      <w:pPr>
        <w:pStyle w:val="Heading4"/>
      </w:pPr>
      <w:r>
        <w:t>Japan can’t easily proliferate.</w:t>
      </w:r>
    </w:p>
    <w:p w:rsidR="00056D15" w:rsidRDefault="00056D15" w:rsidP="00056D15">
      <w:proofErr w:type="spellStart"/>
      <w:r w:rsidRPr="00AC41C3">
        <w:t>Baohui</w:t>
      </w:r>
      <w:proofErr w:type="spellEnd"/>
      <w:r w:rsidRPr="00F47EEC">
        <w:rPr>
          <w:rStyle w:val="Style13ptBold"/>
        </w:rPr>
        <w:t xml:space="preserve"> Zhang 2015</w:t>
      </w:r>
      <w:r>
        <w:t xml:space="preserve"> Professor Political Science, </w:t>
      </w:r>
      <w:proofErr w:type="spellStart"/>
      <w:r>
        <w:t>Lingnan</w:t>
      </w:r>
      <w:proofErr w:type="spellEnd"/>
      <w:r>
        <w:t xml:space="preserve"> University (Hong Kong) China’s Assertive Nuclear Posture: State Security in an Anarchic International Order. China Policy Series. Taylor &amp; Francis, 2015. https://books.google.com/books?id=GE-hBgAAQBAJ.</w:t>
      </w:r>
    </w:p>
    <w:p w:rsidR="00056D15" w:rsidRDefault="00056D15" w:rsidP="00056D15">
      <w:pPr>
        <w:rPr>
          <w:sz w:val="16"/>
        </w:rPr>
      </w:pPr>
      <w:r w:rsidRPr="00820EDA">
        <w:rPr>
          <w:sz w:val="16"/>
        </w:rPr>
        <w:t xml:space="preserve">While recent developments in the nuclear balance of power between China and the USA should lead to more Japanese doubt about Washington's extended nuclear deterrence and motivate it to consider the nuclear option, other </w:t>
      </w:r>
      <w:r w:rsidRPr="00820EDA">
        <w:rPr>
          <w:rStyle w:val="StyleUnderline"/>
        </w:rPr>
        <w:t xml:space="preserve">studies do not think that such a course would be politically easy. As </w:t>
      </w:r>
      <w:proofErr w:type="spellStart"/>
      <w:r w:rsidRPr="00820EDA">
        <w:rPr>
          <w:rStyle w:val="StyleUnderline"/>
        </w:rPr>
        <w:t>Toshi</w:t>
      </w:r>
      <w:proofErr w:type="spellEnd"/>
      <w:r w:rsidRPr="00820EDA">
        <w:rPr>
          <w:rStyle w:val="StyleUnderline"/>
        </w:rPr>
        <w:t xml:space="preserve"> </w:t>
      </w:r>
      <w:proofErr w:type="spellStart"/>
      <w:r w:rsidRPr="00820EDA">
        <w:rPr>
          <w:rStyle w:val="StyleUnderline"/>
        </w:rPr>
        <w:t>Yoshhara</w:t>
      </w:r>
      <w:proofErr w:type="spellEnd"/>
      <w:r w:rsidRPr="00820EDA">
        <w:rPr>
          <w:rStyle w:val="StyleUnderline"/>
        </w:rPr>
        <w:t xml:space="preserve"> and James R. Holmes argue, contrary to conventional wisdom:</w:t>
      </w:r>
      <w:r>
        <w:rPr>
          <w:rStyle w:val="StyleUnderline"/>
        </w:rPr>
        <w:t xml:space="preserve"> </w:t>
      </w:r>
      <w:r w:rsidRPr="00820EDA">
        <w:rPr>
          <w:rStyle w:val="StyleUnderline"/>
        </w:rPr>
        <w:t>Going nuclear would not be easy for Japan. Tokyo would need to divert substantial funding, scarce human capital, and limited stocks of fissile materials</w:t>
      </w:r>
      <w:r w:rsidRPr="00820EDA">
        <w:rPr>
          <w:sz w:val="16"/>
        </w:rPr>
        <w:t xml:space="preserve"> (assuming they can be enriched to weapons grade) </w:t>
      </w:r>
      <w:r w:rsidRPr="00820EDA">
        <w:rPr>
          <w:rStyle w:val="StyleUnderline"/>
        </w:rPr>
        <w:t>into a nuclear weapons program</w:t>
      </w:r>
      <w:r w:rsidRPr="00820EDA">
        <w:rPr>
          <w:rStyle w:val="Emphasis"/>
        </w:rPr>
        <w:t>. A clandestine effort would be nearly impossible</w:t>
      </w:r>
      <w:r w:rsidRPr="00820EDA">
        <w:rPr>
          <w:sz w:val="16"/>
        </w:rPr>
        <w:t xml:space="preserve"> </w:t>
      </w:r>
      <w:r w:rsidRPr="00820EDA">
        <w:rPr>
          <w:rStyle w:val="StyleUnderline"/>
        </w:rPr>
        <w:t xml:space="preserve">given the exposure of Japan's civilian nuclear infrastructure to very intrusive non-proliferation inspection </w:t>
      </w:r>
      <w:r w:rsidRPr="00820EDA">
        <w:rPr>
          <w:sz w:val="16"/>
        </w:rPr>
        <w:t xml:space="preserve">and monitoring programs. A fait accompli strategy thus lies out of reach. </w:t>
      </w:r>
      <w:r w:rsidRPr="00820EDA">
        <w:rPr>
          <w:rStyle w:val="Emphasis"/>
        </w:rPr>
        <w:t>It would not be an overnight affair to field affordable, effective, and reliable delivery systems</w:t>
      </w:r>
      <w:r w:rsidRPr="00820EDA">
        <w:rPr>
          <w:sz w:val="16"/>
        </w:rPr>
        <w:t xml:space="preserve"> It would require time-consuming processes of training, testing (something banned by an international treaty Of which Tokyo has been a devout supporter), and doctrinal development. </w:t>
      </w:r>
    </w:p>
    <w:p w:rsidR="00056D15" w:rsidRPr="00053F54" w:rsidRDefault="00056D15" w:rsidP="00056D15"/>
    <w:p w:rsidR="00056D15" w:rsidRDefault="00056D15" w:rsidP="00056D15">
      <w:pPr>
        <w:pStyle w:val="Heading3"/>
      </w:pPr>
      <w:bookmarkStart w:id="3" w:name="_Toc456451981"/>
      <w:r>
        <w:t xml:space="preserve">Japan </w:t>
      </w:r>
      <w:proofErr w:type="spellStart"/>
      <w:r>
        <w:t>Prolif</w:t>
      </w:r>
      <w:proofErr w:type="spellEnd"/>
      <w:r>
        <w:t xml:space="preserve"> Slow</w:t>
      </w:r>
      <w:bookmarkEnd w:id="3"/>
    </w:p>
    <w:p w:rsidR="00056D15" w:rsidRDefault="00056D15" w:rsidP="00056D15">
      <w:pPr>
        <w:pStyle w:val="Heading4"/>
      </w:pPr>
      <w:r>
        <w:t xml:space="preserve">Japanese nuclear weapon development will take many years, rather than a few months. </w:t>
      </w:r>
    </w:p>
    <w:p w:rsidR="00056D15" w:rsidRDefault="00056D15" w:rsidP="00056D15">
      <w:r w:rsidRPr="0015506F">
        <w:rPr>
          <w:rStyle w:val="Style13ptBold"/>
        </w:rPr>
        <w:t>Lewis, 2014</w:t>
      </w:r>
      <w:r w:rsidRPr="0015506F">
        <w:t>, Jeffrey</w:t>
      </w:r>
      <w:r>
        <w:t>,</w:t>
      </w:r>
      <w:r w:rsidRPr="0015506F">
        <w:t xml:space="preserve"> </w:t>
      </w:r>
      <w:r>
        <w:t xml:space="preserve">director of the East Asia Nonproliferation Program for the James Martin Center for Nonproliferation Studies at the Middlebury Institute of International Studies at Monterey. </w:t>
      </w:r>
      <w:r w:rsidRPr="0015506F">
        <w:t xml:space="preserve">"If Japan Wanted to Build a Nuclear Bomb It’d Be Awesome at It," Foreign Policy, </w:t>
      </w:r>
      <w:r w:rsidRPr="00275893">
        <w:t>http://foreignpolicy.com/2014/06/26/if-japan-wanted-to-build-a-nuclear-bomb-itd-be-awesome-at-it/</w:t>
      </w:r>
    </w:p>
    <w:p w:rsidR="00056D15" w:rsidRPr="00B94539" w:rsidRDefault="00056D15" w:rsidP="00056D15">
      <w:pPr>
        <w:rPr>
          <w:sz w:val="16"/>
        </w:rPr>
      </w:pPr>
      <w:r w:rsidRPr="00B94539">
        <w:rPr>
          <w:sz w:val="16"/>
        </w:rPr>
        <w:t xml:space="preserve">Other than one bit of yellow journalism in the Sunday Times, no one has attempted to document a technical basis for the "six-month" claim. </w:t>
      </w:r>
      <w:r w:rsidRPr="008F1549">
        <w:rPr>
          <w:u w:val="single"/>
        </w:rPr>
        <w:t>There have been several Japanese and American assessments, from academic studies to declassified intelligence reports, on the possibility that Japan might build nuclear weapons. All of them conclude that a nuclear deterrent would cost Japan a few billion dollars and would take several years to build.</w:t>
      </w:r>
      <w:r>
        <w:rPr>
          <w:u w:val="single"/>
        </w:rPr>
        <w:t xml:space="preserve"> </w:t>
      </w:r>
      <w:r w:rsidRPr="00B94539">
        <w:rPr>
          <w:sz w:val="16"/>
        </w:rPr>
        <w:t xml:space="preserve">That’s because </w:t>
      </w:r>
      <w:r w:rsidRPr="00ED4CC8">
        <w:rPr>
          <w:u w:val="single"/>
        </w:rPr>
        <w:t>the Japanese would not jury-rig a tiny arsenal out of civil plutonium. They could do it, sure, but why? Why completely alter the structure of Japanese security policy for a handful of makeshift bombs that might not work? If Japan goes nuclear, it will do so only as part of a fundamental change in how the Japanese look at their security environment.</w:t>
      </w:r>
      <w:r w:rsidRPr="00B94539">
        <w:rPr>
          <w:sz w:val="16"/>
        </w:rPr>
        <w:t xml:space="preserve">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 This is, I would argue, the most important point to understanding U.S.-Japan relations, and extended deterrence. We often talk about nuclear weapons in Japan like a thermostat — if U.S. credibility declines in Tokyo, Japan will build a nuclear arsenal to compensate. It’s almost as if we cut 10 bombs, the Japanese will want 10 of their own to make up the difference. That’s not right at all. </w:t>
      </w:r>
      <w:r w:rsidRPr="0012354C">
        <w:rPr>
          <w:u w:val="single"/>
        </w:rPr>
        <w:t xml:space="preserve">For Japan, becoming a nuclear weapons power would require a dramatic break in a foreign and security policy that has historically centered on the U.S. alliance. So would unarmed neutrality. </w:t>
      </w:r>
      <w:r w:rsidRPr="00B94539">
        <w:rPr>
          <w:sz w:val="16"/>
        </w:rPr>
        <w:t xml:space="preserve">It is Japan’s lack of such strategic options that account for the most interesting Japanese behaviors in foreign and security policy. As one Japanese observer pointed out to me, neither alternative — nuclear-armed independence nor unarmed neutrality — has a mainstream constituency in Japan. That means </w:t>
      </w:r>
      <w:r w:rsidRPr="0012354C">
        <w:rPr>
          <w:u w:val="single"/>
        </w:rPr>
        <w:t xml:space="preserve">the only practical approach for Japanese policymakers is an alliance with the United States. Tokyo has little choice but to accept whatever level of security Washington can provide at the moment. </w:t>
      </w:r>
      <w:r w:rsidRPr="00B94539">
        <w:rPr>
          <w:sz w:val="16"/>
        </w:rPr>
        <w:t xml:space="preserve">Another colleague compared it to riding on the back of a motorcycle — you can see the bumps and twists in the road, but you can’t do anything about it. That’s scary. </w:t>
      </w:r>
      <w:r w:rsidRPr="0012354C">
        <w:rPr>
          <w:u w:val="single"/>
        </w:rPr>
        <w:t xml:space="preserve">The result, of course, is a lot of whining from Japan about the credibility of the U.S. guarantee. </w:t>
      </w:r>
      <w:r w:rsidRPr="00B94539">
        <w:rPr>
          <w:sz w:val="16"/>
        </w:rPr>
        <w:t>What else can they do? And it accounts for the tendency of the country’s politicos to fixate on symbols of Washington’s commitment, just as Max Weber observed that Protestants tended to obsess about material success as a sign of predestination.</w:t>
      </w:r>
    </w:p>
    <w:p w:rsidR="00056D15" w:rsidRPr="00D10BB3" w:rsidRDefault="00056D15" w:rsidP="00056D15"/>
    <w:p w:rsidR="00056D15" w:rsidRDefault="00056D15" w:rsidP="00056D15">
      <w:pPr>
        <w:pStyle w:val="Heading3"/>
      </w:pPr>
      <w:r>
        <w:t>Modernization Inevitable</w:t>
      </w:r>
    </w:p>
    <w:p w:rsidR="00056D15" w:rsidRDefault="00056D15" w:rsidP="00056D15">
      <w:pPr>
        <w:pStyle w:val="Heading4"/>
      </w:pPr>
      <w:r>
        <w:t xml:space="preserve">US </w:t>
      </w:r>
      <w:r>
        <w:t xml:space="preserve">conventional </w:t>
      </w:r>
      <w:r>
        <w:t>build up</w:t>
      </w:r>
      <w:r>
        <w:t xml:space="preserve"> in Asia</w:t>
      </w:r>
      <w:r>
        <w:t xml:space="preserve"> </w:t>
      </w:r>
      <w:r>
        <w:t>makes</w:t>
      </w:r>
      <w:r>
        <w:t xml:space="preserve"> Chinese modernization</w:t>
      </w:r>
      <w:r>
        <w:t xml:space="preserve"> inevitable</w:t>
      </w:r>
    </w:p>
    <w:p w:rsidR="00056D15" w:rsidRPr="00D05F68" w:rsidRDefault="00056D15" w:rsidP="00056D15">
      <w:pPr>
        <w:rPr>
          <w:rStyle w:val="Style13ptBold"/>
        </w:rPr>
      </w:pPr>
      <w:r>
        <w:rPr>
          <w:rStyle w:val="Style13ptBold"/>
        </w:rPr>
        <w:t xml:space="preserve">Zhang </w:t>
      </w:r>
      <w:r w:rsidR="00D05F68">
        <w:rPr>
          <w:rStyle w:val="Style13ptBold"/>
        </w:rPr>
        <w:t xml:space="preserve">12 </w:t>
      </w:r>
      <w:r w:rsidR="00D05F68" w:rsidRPr="00D05F68">
        <w:rPr>
          <w:rStyle w:val="Style13ptBold"/>
          <w:b w:val="0"/>
          <w:sz w:val="16"/>
          <w:szCs w:val="16"/>
        </w:rPr>
        <w:t xml:space="preserve">[Hui Zhang, 2012, senior research associate at the Project on Managing the Atom in the </w:t>
      </w:r>
      <w:proofErr w:type="spellStart"/>
      <w:r w:rsidR="00D05F68" w:rsidRPr="00D05F68">
        <w:rPr>
          <w:rStyle w:val="Style13ptBold"/>
          <w:b w:val="0"/>
          <w:sz w:val="16"/>
          <w:szCs w:val="16"/>
        </w:rPr>
        <w:t>Belfer</w:t>
      </w:r>
      <w:proofErr w:type="spellEnd"/>
      <w:r w:rsidR="00D05F68" w:rsidRPr="00D05F68">
        <w:rPr>
          <w:rStyle w:val="Style13ptBold"/>
          <w:b w:val="0"/>
          <w:sz w:val="16"/>
          <w:szCs w:val="16"/>
        </w:rPr>
        <w:t xml:space="preserve"> Center for Science and International Affairs at Harvard, “China’s Nuclear Weapons Modernization: Intentions, Drivers, and Trends” </w:t>
      </w:r>
      <w:proofErr w:type="spellStart"/>
      <w:r w:rsidR="00D05F68" w:rsidRPr="00D05F68">
        <w:rPr>
          <w:rStyle w:val="Style13ptBold"/>
          <w:b w:val="0"/>
          <w:i/>
          <w:sz w:val="16"/>
          <w:szCs w:val="16"/>
        </w:rPr>
        <w:t>Belfer</w:t>
      </w:r>
      <w:proofErr w:type="spellEnd"/>
      <w:r w:rsidR="00D05F68" w:rsidRPr="00D05F68">
        <w:rPr>
          <w:rStyle w:val="Style13ptBold"/>
          <w:b w:val="0"/>
          <w:i/>
          <w:sz w:val="16"/>
          <w:szCs w:val="16"/>
        </w:rPr>
        <w:t xml:space="preserve"> Center</w:t>
      </w:r>
      <w:r w:rsidR="00D05F68" w:rsidRPr="00D05F68">
        <w:rPr>
          <w:rStyle w:val="Style13ptBold"/>
          <w:b w:val="0"/>
          <w:sz w:val="16"/>
          <w:szCs w:val="16"/>
        </w:rPr>
        <w:t>. http://belfercenter.ksg.harvard.edu/files/ChinaNuclearModernization-hzhang.pdf]</w:t>
      </w:r>
    </w:p>
    <w:p w:rsidR="00056D15" w:rsidRPr="00995E91" w:rsidRDefault="00056D15" w:rsidP="00056D15">
      <w:r w:rsidRPr="00056D15">
        <w:rPr>
          <w:rStyle w:val="StyleUnderline"/>
        </w:rPr>
        <w:t xml:space="preserve">China‘s nuclear modernization for the last three decades has focused on increasing the </w:t>
      </w:r>
      <w:r w:rsidRPr="00056D15">
        <w:rPr>
          <w:rStyle w:val="Emphasis"/>
        </w:rPr>
        <w:t>survivability</w:t>
      </w:r>
      <w:r w:rsidRPr="00056D15">
        <w:rPr>
          <w:rStyle w:val="StyleUnderline"/>
        </w:rPr>
        <w:t xml:space="preserve"> of its strategic land-based missiles</w:t>
      </w:r>
      <w:r>
        <w:t xml:space="preserve"> by measures such as developing new solid</w:t>
      </w:r>
      <w:r>
        <w:t xml:space="preserve"> </w:t>
      </w:r>
      <w:r>
        <w:t xml:space="preserve">fueled and mobile missiles and building underground tunnels to shield those missiles. </w:t>
      </w:r>
      <w:r w:rsidRPr="00056D15">
        <w:rPr>
          <w:rStyle w:val="Emphasis"/>
        </w:rPr>
        <w:t>These measures are mainly responses to the advance of military capabilities of other countries, particularly the United States.</w:t>
      </w:r>
      <w:r>
        <w:t xml:space="preserve"> Those advances include improvements in space surveillance systems that can locate and target Chinese missiles, the increased accuracy of long-range nuclear missiles that could attack Chinese forces, and the development of long-range conventional weapons that can be delivered with high accuracy. As Professor Hu Side emphasized, ―</w:t>
      </w:r>
      <w:r w:rsidRPr="00056D15">
        <w:rPr>
          <w:rStyle w:val="Emphasis"/>
        </w:rPr>
        <w:t>the sole purpose for Chinese maintaining a limited nuclear counterattack force is to deter a potential nuclear strike</w:t>
      </w:r>
      <w:r>
        <w:t xml:space="preserve">. </w:t>
      </w:r>
      <w:r w:rsidRPr="00056D15">
        <w:rPr>
          <w:rStyle w:val="StyleUnderline"/>
        </w:rPr>
        <w:t>However, the development of US missile defense and the long-rang strike capability with high accuracy to target mobile missiles is in practice to decrease the effectiveness of Chinese nuclear deterrence.</w:t>
      </w:r>
      <w:r>
        <w:t xml:space="preserve"> Thus, it surely leads to Chinese attention.‖ 26 </w:t>
      </w:r>
      <w:r w:rsidRPr="00056D15">
        <w:rPr>
          <w:rStyle w:val="StyleUnderline"/>
        </w:rPr>
        <w:t xml:space="preserve">Without concerns about US missile defense, China‘s modernization </w:t>
      </w:r>
      <w:proofErr w:type="spellStart"/>
      <w:r w:rsidRPr="00056D15">
        <w:rPr>
          <w:rStyle w:val="StyleUnderline"/>
        </w:rPr>
        <w:t>programme</w:t>
      </w:r>
      <w:proofErr w:type="spellEnd"/>
      <w:r w:rsidRPr="00056D15">
        <w:rPr>
          <w:rStyle w:val="StyleUnderline"/>
        </w:rPr>
        <w:t xml:space="preserve"> would likely continue to focus on quality over quantity</w:t>
      </w:r>
      <w:r>
        <w:t xml:space="preserve">. </w:t>
      </w:r>
      <w:r w:rsidRPr="00056D15">
        <w:rPr>
          <w:rStyle w:val="Emphasis"/>
        </w:rPr>
        <w:t>However, US missile defense plans will be a major driver for China‘s nuclear weapon modernization</w:t>
      </w:r>
      <w:r>
        <w:t xml:space="preserve">. </w:t>
      </w:r>
      <w:r w:rsidRPr="00056D15">
        <w:rPr>
          <w:rStyle w:val="StyleUnderline"/>
        </w:rPr>
        <w:t>Some Chinese officials are concerned that even a limited missile defense system could neutralize China‘s smaller nuclear force.</w:t>
      </w:r>
      <w:r>
        <w:t xml:space="preserve"> In its recent white paper, Beijing maintained that ―the global missile defense program will be detrimental to international strategic balance and stability, will undermine international and regional security, and will have a negative impact on the process of nuclear disarmament.‖ China further states that, ―no state should deploy overseas missile defense systems that have strategic missile defense capabilities or potential, or engage in any such international collaboration.‖ 27 China‘s current arsenal of longer-range ICBMs (about 35 ICBMs) could meet its ―minimum nuclear deterrent‖ facing the current US deployed missile defense system. However, </w:t>
      </w:r>
      <w:r w:rsidRPr="00056D15">
        <w:rPr>
          <w:rStyle w:val="StyleUnderline"/>
        </w:rPr>
        <w:t>China‘s plans could change significantly if the United States were to deploy a more comprehensive or more operationally successful missile defense system</w:t>
      </w:r>
      <w:r>
        <w:t xml:space="preserve">. This might include building more warheads that can overcome missile defenses, in addition to developing decoys and missile defense countermeasures.28 However, any expansion of the Chinese nuclear arsenal would still be constrained by its inventory of fissile materials. </w:t>
      </w:r>
      <w:r w:rsidRPr="00056D15">
        <w:rPr>
          <w:rStyle w:val="StyleUnderline"/>
        </w:rPr>
        <w:t>Washington‘s strategic nuclear intentions toward Beijing could also influence China‘s nuclear modernization plans</w:t>
      </w:r>
      <w:r>
        <w:t xml:space="preserve">. In particular, </w:t>
      </w:r>
      <w:r w:rsidRPr="00056D15">
        <w:rPr>
          <w:rStyle w:val="StyleUnderline"/>
        </w:rPr>
        <w:t>China worries that the United States could use nuclear weapons against China in a potential Taiwan conflict</w:t>
      </w:r>
      <w:r>
        <w:t xml:space="preserve">. The Bush administration‘s 2002 Nuclear Posture Review specifically mentions the possibility of using nuclear weapons during a conflict in the Taiwan Strait and the possible use of tactical nuclear weapons.29 </w:t>
      </w:r>
      <w:r w:rsidRPr="00056D15">
        <w:rPr>
          <w:rStyle w:val="StyleUnderline"/>
        </w:rPr>
        <w:t xml:space="preserve">From 1980 to 1995, China‘s nuclear modernization </w:t>
      </w:r>
      <w:proofErr w:type="spellStart"/>
      <w:r w:rsidRPr="00056D15">
        <w:rPr>
          <w:rStyle w:val="StyleUnderline"/>
        </w:rPr>
        <w:t>programme</w:t>
      </w:r>
      <w:proofErr w:type="spellEnd"/>
      <w:r w:rsidRPr="00056D15">
        <w:rPr>
          <w:rStyle w:val="StyleUnderline"/>
        </w:rPr>
        <w:t xml:space="preserve"> was conducted at a very modest pace because Beijing saw less of a nuclear threat from Washington</w:t>
      </w:r>
      <w:r>
        <w:t xml:space="preserve">. </w:t>
      </w:r>
      <w:r w:rsidRPr="00056D15">
        <w:rPr>
          <w:rStyle w:val="StyleUnderline"/>
        </w:rPr>
        <w:t>However, since the Taiwan crisis in mid-1990s, China has become more concerned about US threats</w:t>
      </w:r>
      <w:r>
        <w:t xml:space="preserve">. These days, many Chinese officials worry about the United </w:t>
      </w:r>
      <w:proofErr w:type="gramStart"/>
      <w:r>
        <w:t>States‘ strategic</w:t>
      </w:r>
      <w:proofErr w:type="gramEnd"/>
      <w:r>
        <w:t xml:space="preserve"> intention to shift the focus of its military strategy to the Pacific and East Asian region. The Pentagon‘s new strategic defense guidance states, ―The </w:t>
      </w:r>
      <w:proofErr w:type="spellStart"/>
      <w:r>
        <w:t>U.S.military</w:t>
      </w:r>
      <w:proofErr w:type="spellEnd"/>
      <w:r>
        <w:t xml:space="preserve"> will invest as required to ensure its ability to operate effectively in anti-access and area denial (A2/AD) environments.‖30 China and Iran are listed as the major targets. To discourage Beijing from increasing the size of its nuclear arsenal, Washington should accept certain measures, including mutual deterrence with Beijing, limiting its missile defenses so they do not threaten the potential effectiveness of China‘s small arsenal, a U.S. pledge to adopt a bilateral no-first use policy toward China--particularly one in which both capitals agree to rule out the use of nuclear weapons during a Taiwan conflict, and excluding the possibility of conventional strategic strike against the Chinese nuclear force and other nuclear facilities. Meanwhile, if negotiations between Washington and Moscow proceed and those countries move forward to deeper cuts in their nuclear forces, China will likely have to reassure both capitals that it will cap its arsenal at a low level, perhaps 200 warheads. To maintain an ―effective nuclear deterrent</w:t>
      </w:r>
      <w:proofErr w:type="gramStart"/>
      <w:r>
        <w:t>,‖</w:t>
      </w:r>
      <w:proofErr w:type="gramEnd"/>
      <w:r>
        <w:t xml:space="preserve"> China will continue to modernize its nuclear force posture accordingly, along with other countries‘ military developments and the international security environment. However, China‘s nuclear modernization program will likely continue to be guided by its nuclear policy, which is characterized by a no-first-use pledge and a commitment to ―minimum nuclear deterrence‖. The nuclear force will likely be kept at the minimum level Beijing feels is required to deter a nuclear attack. </w:t>
      </w:r>
    </w:p>
    <w:p w:rsidR="00056D15" w:rsidRDefault="00056D15" w:rsidP="00056D15">
      <w:pPr>
        <w:pStyle w:val="Heading4"/>
      </w:pPr>
      <w:r>
        <w:t>Nuclear modernization inevitable—doesn’t prevent reduction in weapons or deterrence</w:t>
      </w:r>
    </w:p>
    <w:p w:rsidR="00056D15" w:rsidRPr="0023603C" w:rsidRDefault="00056D15" w:rsidP="00056D15">
      <w:pPr>
        <w:rPr>
          <w:rStyle w:val="Style13ptBold"/>
        </w:rPr>
      </w:pPr>
      <w:proofErr w:type="spellStart"/>
      <w:r>
        <w:rPr>
          <w:rStyle w:val="Style13ptBold"/>
        </w:rPr>
        <w:t>Miasnikov</w:t>
      </w:r>
      <w:proofErr w:type="spellEnd"/>
      <w:r>
        <w:rPr>
          <w:rStyle w:val="Style13ptBold"/>
        </w:rPr>
        <w:t xml:space="preserve"> 15 </w:t>
      </w:r>
      <w:r w:rsidRPr="0023603C">
        <w:rPr>
          <w:rStyle w:val="Style13ptBold"/>
          <w:b w:val="0"/>
          <w:sz w:val="16"/>
          <w:szCs w:val="16"/>
        </w:rPr>
        <w:t xml:space="preserve">[Eugene </w:t>
      </w:r>
      <w:proofErr w:type="spellStart"/>
      <w:r w:rsidRPr="0023603C">
        <w:rPr>
          <w:rStyle w:val="Style13ptBold"/>
          <w:b w:val="0"/>
          <w:sz w:val="16"/>
          <w:szCs w:val="16"/>
        </w:rPr>
        <w:t>Miasnikov</w:t>
      </w:r>
      <w:proofErr w:type="spellEnd"/>
      <w:r w:rsidRPr="0023603C">
        <w:rPr>
          <w:rStyle w:val="Style13ptBold"/>
          <w:b w:val="0"/>
          <w:sz w:val="16"/>
          <w:szCs w:val="16"/>
        </w:rPr>
        <w:t xml:space="preserve">, January 7, 2015, director of the Center for Arms Control Energy and Environmental Studies, “Modernization and “zero”: Compatible tendencies?” </w:t>
      </w:r>
      <w:r w:rsidRPr="0023603C">
        <w:rPr>
          <w:rStyle w:val="Style13ptBold"/>
          <w:b w:val="0"/>
          <w:i/>
          <w:sz w:val="16"/>
          <w:szCs w:val="16"/>
        </w:rPr>
        <w:t>The Bulletin</w:t>
      </w:r>
      <w:r w:rsidRPr="0023603C">
        <w:rPr>
          <w:rStyle w:val="Style13ptBold"/>
          <w:b w:val="0"/>
          <w:sz w:val="16"/>
          <w:szCs w:val="16"/>
        </w:rPr>
        <w:t>. http://thebulletin.org/modernizing-nuclear-arsenals-whether-and-how7881]</w:t>
      </w:r>
    </w:p>
    <w:p w:rsidR="00056D15" w:rsidRPr="0023603C" w:rsidRDefault="00056D15" w:rsidP="00056D15">
      <w:pPr>
        <w:rPr>
          <w:rStyle w:val="StyleUnderline"/>
        </w:rPr>
      </w:pPr>
      <w:r w:rsidRPr="00741F79">
        <w:rPr>
          <w:rStyle w:val="StyleUnderline"/>
        </w:rPr>
        <w:t>Most nuclear weapon states, including the United States and Russia, have often declared their commitment to getting rid of nuclear weapons. But no nuclear weapon state will feel ready to abandon its nuclear capabilities unless all other nations do likewise. Nuclear arms are therefore likely to remain in military arsenals for a long time and nuclear weapons will continue to be refurbished</w:t>
      </w:r>
      <w:r>
        <w:t xml:space="preserve">. But even </w:t>
      </w:r>
      <w:r w:rsidRPr="00741F79">
        <w:rPr>
          <w:rStyle w:val="StyleUnderline"/>
        </w:rPr>
        <w:t>if one accepts as inevitable the modernizations of nuclear arsenals</w:t>
      </w:r>
      <w:r>
        <w:t xml:space="preserve">, can </w:t>
      </w:r>
      <w:r w:rsidRPr="00741F79">
        <w:rPr>
          <w:rStyle w:val="StyleUnderline"/>
        </w:rPr>
        <w:t>they be managed in such a way that they don't create obstacles to nuclear arms reductions and to complete disarmament in the long run?</w:t>
      </w:r>
      <w:r>
        <w:t xml:space="preserve"> The history of Russia-US arms control negotiations provides </w:t>
      </w:r>
      <w:r w:rsidRPr="00741F79">
        <w:rPr>
          <w:rStyle w:val="Emphasis"/>
        </w:rPr>
        <w:t>many examples of nuclear modernizations that created no obstacles to reductions—and that in fact were conditions for cuts</w:t>
      </w:r>
      <w:r>
        <w:t xml:space="preserve">. In particular, the US Senate's approval of New START in 2010 was conditioned on accelerated funding for modernizing the US nuclear weapons complex and ensuring the modernization of delivery systems. The logic in such a calculation is quite clear: </w:t>
      </w:r>
      <w:r w:rsidRPr="00741F79">
        <w:rPr>
          <w:rStyle w:val="StyleUnderline"/>
        </w:rPr>
        <w:t>Arsenal reductions must not create an appearance of weakened security. If nuclear forces are reduced in numerical terms, the need emerges to enhance the efficiency and survivability of remaining forces.</w:t>
      </w:r>
      <w:r>
        <w:rPr>
          <w:rStyle w:val="StyleUnderline"/>
        </w:rPr>
        <w:t xml:space="preserve"> </w:t>
      </w:r>
      <w:r>
        <w:t xml:space="preserve">In any event, </w:t>
      </w:r>
      <w:r w:rsidRPr="00741F79">
        <w:rPr>
          <w:rStyle w:val="Emphasis"/>
        </w:rPr>
        <w:t xml:space="preserve">history shows that nuclear-armed states continually modernize their nuclear weapons. </w:t>
      </w:r>
      <w:r>
        <w:t xml:space="preserve">But the factors motivating modernization, and the relative importance of those factors, have varied. In the Russia-US relationship, modernization has been driven by four factors: </w:t>
      </w:r>
      <w:r w:rsidRPr="00741F79">
        <w:rPr>
          <w:rStyle w:val="StyleUnderline"/>
        </w:rPr>
        <w:t>first</w:t>
      </w:r>
      <w:r w:rsidRPr="00741F79">
        <w:rPr>
          <w:rStyle w:val="Emphasis"/>
        </w:rPr>
        <w:t>, the emergence of new technologies making nuclear arms more efficient and allowing them to be maintained in safer, more secure ways</w:t>
      </w:r>
      <w:r>
        <w:t xml:space="preserve">; second, the development by an adversary of disruptive technologies such as air and missile defenses, antisubmarine warfare, and offensive long-range high-precision arms; third, a desire to broaden the functional capabilities of delivery systems originally designed for nuclear missions exclusively; and fourth, the limited service life of existing systems. Conditions for the Cold War arms race were created by the first two factors—the emergence of new technologies that made nuclear arms more efficient and, especially, the development of disruptive technologies. Ballistic and cruise missiles as well as supersonic heavy bombers were a response to the development of air defenses, while nuclear-powered submarines and submarine-launched missiles with intercontinental range were a response to the evolution of antisubmarine warfare. The impact of ballistic missile defense during the Cold War is somewhat questionable—the effectiveness of ballistic missile defense technologies was quite limited in those days. Still, one cannot exclude the possibility that the Anti-Ballistic Missile Treaty performed an important function by limiting these technologies. And who knows how different the evolution of strategic arms might have been if the parties had agreed to limit disruptive technologies such as air defenses and antisubmarine warfare? What's certain is that, during the Cold War, the qualitative modernization of nuclear arms proceeded so fast that new systems emerged long before the service lives of older systems were exhausted. The end of the Cold War brought changes in the balance of factors affecting modernization decisions. Though certain US strategic programs continued in the early 1990s due to inertia (a build-up, for example, in new nuclear-powered ballistic missile submarines), a general understanding was reached in the United States that the nation's nuclear arsenal was too large and had lost much of its value in the new geopolitical environment. The primary motivating factor for US modernization thus became a desire to make strategic delivery systems more "usable." The effort began by equipping heavy bombers with high-precision conventional weapons and converting them for non-nuclear roles. Air- and sea-launched long-range cruise missiles were also equipped with conventional warheads. Another development in this vein was the advent of the Prompt Global Strike program, which began as a plan to replace nuclear warheads on ballistic missiles with conventional warheads. </w:t>
      </w:r>
      <w:r w:rsidRPr="00741F79">
        <w:rPr>
          <w:rStyle w:val="StyleUnderline"/>
        </w:rPr>
        <w:t>The United States has been modernizing its delivery systems continuously for two decades. But these delivery systems are approaching the end of their originally planned service lives, and their potential for further modernization is limited</w:t>
      </w:r>
      <w:r>
        <w:t xml:space="preserve">. On the other hand, accumulated technology advancements are now spurring the United States to build a new generation of delivery systems. In Russia, for almost two decades, modernization programs suffered from persistent underfunding. The service lives of missiles inherited from the Soviet Union have been extended by factors of two to three. Indeed, Russia's ambitious programs to deploy new delivery systems—which will absorb the lion's share of a broader rearmament plan that, through 2020, will cost 20 trillion rubles—can be explained first of all by the impossibility of extending indefinitely the service lives of existing weapons. But a second factor has played a role in Russia's decision to develop new delivery systems. Specifically, the threat of US ballistic missile defense deployments in Europe, along with the development of US strategic conventional weapons, have been strong arguments in favor of developing new heavy missile and mobile railway systems. (However, </w:t>
      </w:r>
      <w:proofErr w:type="gramStart"/>
      <w:r>
        <w:t>it's</w:t>
      </w:r>
      <w:proofErr w:type="gramEnd"/>
      <w:r>
        <w:t xml:space="preserve"> unclear how these programs will evolve as Russia's economic situation deteriorates.) Diverging perceptions. In both the United States and the Soviet Union (and later Russia), </w:t>
      </w:r>
      <w:r w:rsidRPr="00741F79">
        <w:rPr>
          <w:rStyle w:val="StyleUnderline"/>
        </w:rPr>
        <w:t>nuclear reductions were possible</w:t>
      </w:r>
      <w:r>
        <w:t xml:space="preserve"> in the late 1980s and early 1990s</w:t>
      </w:r>
      <w:r w:rsidRPr="00741F79">
        <w:rPr>
          <w:rStyle w:val="StyleUnderline"/>
        </w:rPr>
        <w:t xml:space="preserve"> because both sides realized that their accumulated arsenals were excessively large and the arms race was senseless. Since then, arsenals on both sides have diminished progressively. Modernization programs are unlikely to reverse this trend</w:t>
      </w:r>
      <w:r>
        <w:t xml:space="preserve">, despite deterioration in US-Russia relations over the last few years. But the two nations no longer perceive similar incentives where making further cuts is concerned. In the United States, many people still recognize that the US arsenal is too large. President Obama, for example, announced in a 2013 Berlin speech that he would "seek further negotiated cuts with Russia to move beyond Cold War nuclear postures." This proposal seems to have a strong pragmatic goal—to reduce the costs of future modernizations by cutting excess forces. In Russia, however, a number of current trends don't encourage similar viewpoints. In particular, many Russians perceive the unconstrained development of US ballistic missile defense and precision guided munitions as new threats that require a response. Often, these perceptions are influenced too much by emotion. Nonetheless, Russia's industrial and financial resources are limited. Moscow has no ability to influence the qualitative development of US arms. In such a situation, further US development of missile defense and precision guided munitions makes Russia less interested in pursuing the bilateral negotiation process and more inclined to reduce the transparency of its nuclear arsenal. </w:t>
      </w:r>
      <w:r w:rsidRPr="00741F79">
        <w:rPr>
          <w:rStyle w:val="StyleUnderline"/>
        </w:rPr>
        <w:t>In the best-case scenario going forward, US modernization programs will have a minor negative impact on bilateral relations. I</w:t>
      </w:r>
      <w:r>
        <w:t xml:space="preserve">n the worst case, they will become an additional irritant in an already complex relationship. But it is unlikely that bilateral negotiations toward further cuts can begin unless US-Russia relations improve radically. </w:t>
      </w:r>
      <w:r w:rsidRPr="0023603C">
        <w:rPr>
          <w:rStyle w:val="StyleUnderline"/>
        </w:rPr>
        <w:t>Even when prerequisites are met for further dialogue on nuclear arms reductions, ballistic missile defense and conventional strategic arms will remain crucial obstacles</w:t>
      </w:r>
      <w:r>
        <w:t xml:space="preserve">. Therefore </w:t>
      </w:r>
      <w:r w:rsidRPr="0023603C">
        <w:rPr>
          <w:rStyle w:val="StyleUnderline"/>
        </w:rPr>
        <w:t>it's important that the United States limit development of such weapons—or direct their development in such a way that other states won't have cause to worry about the survivability of the smaller nuclear arsenals that would result from agreed arms reductions.</w:t>
      </w:r>
    </w:p>
    <w:p w:rsidR="00056D15" w:rsidRDefault="00056D15" w:rsidP="00056D15">
      <w:pPr>
        <w:pStyle w:val="Heading4"/>
      </w:pPr>
      <w:r>
        <w:t>China modernization is purely defensive—only changing first use of US can prevent conflict</w:t>
      </w:r>
    </w:p>
    <w:p w:rsidR="00056D15" w:rsidRPr="009C1043" w:rsidRDefault="00056D15" w:rsidP="00056D15">
      <w:proofErr w:type="spellStart"/>
      <w:r w:rsidRPr="009C1043">
        <w:rPr>
          <w:rStyle w:val="Style13ptBold"/>
        </w:rPr>
        <w:t>Meckin</w:t>
      </w:r>
      <w:proofErr w:type="spellEnd"/>
      <w:r w:rsidRPr="009C1043">
        <w:rPr>
          <w:rStyle w:val="Style13ptBold"/>
        </w:rPr>
        <w:t xml:space="preserve"> 15</w:t>
      </w:r>
      <w:r w:rsidRPr="009C1043">
        <w:t xml:space="preserve"> </w:t>
      </w:r>
      <w:r w:rsidRPr="009C1043">
        <w:rPr>
          <w:sz w:val="16"/>
          <w:szCs w:val="16"/>
        </w:rPr>
        <w:t xml:space="preserve">[John </w:t>
      </w:r>
      <w:proofErr w:type="spellStart"/>
      <w:r w:rsidRPr="009C1043">
        <w:rPr>
          <w:sz w:val="16"/>
          <w:szCs w:val="16"/>
        </w:rPr>
        <w:t>Mecklin</w:t>
      </w:r>
      <w:proofErr w:type="spellEnd"/>
      <w:r w:rsidRPr="009C1043">
        <w:rPr>
          <w:sz w:val="16"/>
          <w:szCs w:val="16"/>
        </w:rPr>
        <w:t>, 2015, editor in chief of the Bulletin of the Atomic Scientists, award winning national magazine, “Disarm and Modernize” Foreign Policy. http://foreignpolicy.com/2015/03/24/disarm-and-modernize-nuclear-weapons-warheads/]</w:t>
      </w:r>
      <w:r w:rsidRPr="009C1043">
        <w:rPr>
          <w:sz w:val="16"/>
          <w:szCs w:val="16"/>
        </w:rPr>
        <w:tab/>
      </w:r>
    </w:p>
    <w:p w:rsidR="00056D15" w:rsidRPr="00741F79" w:rsidRDefault="00056D15" w:rsidP="00056D15">
      <w:r>
        <w:t xml:space="preserve">In a multipolar world, tomorrow’s nuclear arsenals could be managed in unpredictable ways by countries whose governments range from fragile to stable and whose approaches to international affairs range from passive to assertive to even aggressive. </w:t>
      </w:r>
      <w:r w:rsidRPr="009C1043">
        <w:rPr>
          <w:rStyle w:val="StyleUnderline"/>
        </w:rPr>
        <w:t>The United States’ and Russia’s race to modernize their nuclear arsenals is paralleled in China, Europe, and South Asia, with countries all seeking to keep up with former Cold War rivals or compete with the military efforts of neighbors.</w:t>
      </w:r>
      <w:r>
        <w:rPr>
          <w:rStyle w:val="StyleUnderline"/>
        </w:rPr>
        <w:t xml:space="preserve"> </w:t>
      </w:r>
      <w:r w:rsidRPr="009C1043">
        <w:rPr>
          <w:rStyle w:val="StyleUnderline"/>
        </w:rPr>
        <w:t>China</w:t>
      </w:r>
      <w:r>
        <w:t xml:space="preserve">, for one, </w:t>
      </w:r>
      <w:r w:rsidRPr="009C1043">
        <w:rPr>
          <w:rStyle w:val="StyleUnderline"/>
        </w:rPr>
        <w:t>has long professed a goal of minimum nuclear deterrence</w:t>
      </w:r>
      <w:r>
        <w:t>—that is</w:t>
      </w:r>
      <w:r w:rsidRPr="009C1043">
        <w:rPr>
          <w:rStyle w:val="Emphasis"/>
        </w:rPr>
        <w:t>, an arsenal that is just large enough to inflict unacceptable damage on any country that attacked China first</w:t>
      </w:r>
      <w:r>
        <w:t xml:space="preserve">—and is estimated to have about 250 warheads for delivery by land-based missiles, bombers, and an emerging submarine fleet. But China is also engaged in continuing, low-level disputes with its neighbors—the Philippines, Vietnam, and other countries—over control of the Spratly and </w:t>
      </w:r>
      <w:proofErr w:type="spellStart"/>
      <w:r>
        <w:t>Paracel</w:t>
      </w:r>
      <w:proofErr w:type="spellEnd"/>
      <w:r>
        <w:t xml:space="preserve"> island groups in the South China Sea, where Beijing reportedly has been building man-made islands from reefs and shoals to host military facilities</w:t>
      </w:r>
      <w:r w:rsidRPr="009C1043">
        <w:rPr>
          <w:rStyle w:val="StyleUnderline"/>
        </w:rPr>
        <w:t>. In the latter stages of an aggressive, two-decade program of upgrading its land-, sea-, and air-based nuclear delivery systems, China is the only member of the five NPT-declared nuclear weapons states increasing its arsenal, albeit slowly.</w:t>
      </w:r>
      <w:r>
        <w:t xml:space="preserve"> On land, Beijing is significantly upgrading its older liquid-fuel missiles and replacing them with longer-range, road-mobile solid-fuel missiles based at new or upgraded garrisons. This will give a greater portion of China’s future land-based missiles longer ranges and more survivability. At sea, the country is in the process of deploying a new design for a ballistic missile submarine. Three of these so-called </w:t>
      </w:r>
      <w:proofErr w:type="spellStart"/>
      <w:r>
        <w:t>Jin</w:t>
      </w:r>
      <w:proofErr w:type="spellEnd"/>
      <w:r>
        <w:t xml:space="preserve">-class subs have recently been put into service, each apparently capable of carrying 12 single-warhead missiles. This gives the sub fleet the potential to carry 36 missiles, up from the previous total of 12, which were carried on one submarine that entered service in 1986 and is no longer considered operational. The missiles for these new subs, however, are still in development, and it remains unclear how the submarines may eventually be deployed. U.S. intelligence and military sources have suggested that China is adding a nuclear capability to some of its ground- and air-launched cruise missiles, which could greatly increase the number of nuclear-weapons delivery systems in the country. There has been no official confirmation of such a move or how many cruise missiles it might involve. But any production of nuclear-armed cruise missiles would mark a significant change in China’s deterrence posture and concern neighboring countries, from Japan to South Korea and </w:t>
      </w:r>
      <w:proofErr w:type="gramStart"/>
      <w:r>
        <w:t>beyond, that</w:t>
      </w:r>
      <w:proofErr w:type="gramEnd"/>
      <w:r>
        <w:t xml:space="preserve"> worry about Beijing’s increasingly confrontational ways.</w:t>
      </w:r>
    </w:p>
    <w:p w:rsidR="00056D15" w:rsidRDefault="00056D15" w:rsidP="00056D15">
      <w:pPr>
        <w:pStyle w:val="Heading4"/>
      </w:pPr>
      <w:r>
        <w:t>No threat to Chinese modernization—only the US is the problem and US Russia is alt cause to nuclear war</w:t>
      </w:r>
    </w:p>
    <w:p w:rsidR="00056D15" w:rsidRPr="001A4AFD" w:rsidRDefault="00056D15" w:rsidP="00056D15">
      <w:pPr>
        <w:rPr>
          <w:rStyle w:val="Style13ptBold"/>
          <w:b w:val="0"/>
          <w:sz w:val="16"/>
          <w:szCs w:val="16"/>
        </w:rPr>
      </w:pPr>
      <w:r>
        <w:rPr>
          <w:rStyle w:val="Style13ptBold"/>
        </w:rPr>
        <w:t xml:space="preserve">Yin 15 </w:t>
      </w:r>
      <w:r w:rsidRPr="001A4AFD">
        <w:rPr>
          <w:rStyle w:val="Style13ptBold"/>
          <w:b w:val="0"/>
          <w:sz w:val="16"/>
          <w:szCs w:val="16"/>
        </w:rPr>
        <w:t xml:space="preserve">[Lu Yin, January 9, 2015, a colonel in China’s PLA and researcher at the </w:t>
      </w:r>
      <w:proofErr w:type="spellStart"/>
      <w:r w:rsidRPr="001A4AFD">
        <w:rPr>
          <w:rStyle w:val="Style13ptBold"/>
          <w:b w:val="0"/>
          <w:sz w:val="16"/>
          <w:szCs w:val="16"/>
        </w:rPr>
        <w:t>Insittue</w:t>
      </w:r>
      <w:proofErr w:type="spellEnd"/>
      <w:r w:rsidRPr="001A4AFD">
        <w:rPr>
          <w:rStyle w:val="Style13ptBold"/>
          <w:b w:val="0"/>
          <w:sz w:val="16"/>
          <w:szCs w:val="16"/>
        </w:rPr>
        <w:t xml:space="preserve"> for Strategic Studies at National Defense University, “Balancing modernization and disarmament” </w:t>
      </w:r>
      <w:r w:rsidRPr="001A4AFD">
        <w:rPr>
          <w:rStyle w:val="Style13ptBold"/>
          <w:b w:val="0"/>
          <w:i/>
          <w:sz w:val="16"/>
          <w:szCs w:val="16"/>
        </w:rPr>
        <w:t>The Bulletin</w:t>
      </w:r>
      <w:r w:rsidRPr="001A4AFD">
        <w:rPr>
          <w:rStyle w:val="Style13ptBold"/>
          <w:b w:val="0"/>
          <w:sz w:val="16"/>
          <w:szCs w:val="16"/>
        </w:rPr>
        <w:t>. http://thebulletin.org/modernizing-nuclear-arsenals-whether-and-how7881]</w:t>
      </w:r>
    </w:p>
    <w:p w:rsidR="00056D15" w:rsidRPr="00550A7C" w:rsidRDefault="00056D15" w:rsidP="00056D15">
      <w:r>
        <w:t xml:space="preserve">In nuclear arms control and disarmament, one sees two competing trends at play: an aspiration in many quarters to eliminate nuclear weapons and a practical desire among nuclear weapon states to modernize their arsenals. What sort of balance between these forces can be achieved? </w:t>
      </w:r>
      <w:r w:rsidRPr="002D6BB9">
        <w:rPr>
          <w:rStyle w:val="StyleUnderline"/>
        </w:rPr>
        <w:t>Nuclear powers feel the need to modernize their arsenals for three main reasons</w:t>
      </w:r>
      <w:r>
        <w:t xml:space="preserve">. </w:t>
      </w:r>
      <w:r w:rsidRPr="002D6BB9">
        <w:rPr>
          <w:rStyle w:val="StyleUnderline"/>
        </w:rPr>
        <w:t xml:space="preserve">First, in today's international security environment, they still see </w:t>
      </w:r>
      <w:r w:rsidRPr="002D6BB9">
        <w:rPr>
          <w:rStyle w:val="Emphasis"/>
        </w:rPr>
        <w:t>nuclear weapons as necessary, mainly for deterrence purposes</w:t>
      </w:r>
      <w:r>
        <w:t xml:space="preserve">. </w:t>
      </w:r>
      <w:r w:rsidRPr="002D6BB9">
        <w:rPr>
          <w:rStyle w:val="Emphasis"/>
        </w:rPr>
        <w:t>Second, nuclear weapons continue to play a very important role in maintaining global strategic stability.</w:t>
      </w:r>
      <w:r>
        <w:t xml:space="preserve"> </w:t>
      </w:r>
      <w:r w:rsidRPr="002D6BB9">
        <w:rPr>
          <w:rStyle w:val="Emphasis"/>
        </w:rPr>
        <w:t>Third, as long as nuclear arsenals exist, modernization is necessary in order to keep weapons safe and reliable.</w:t>
      </w:r>
      <w:r>
        <w:rPr>
          <w:rStyle w:val="Emphasis"/>
        </w:rPr>
        <w:t xml:space="preserve"> </w:t>
      </w:r>
      <w:r>
        <w:t xml:space="preserve">Advocates for disarmament, meanwhile, argue that nuclear weapons must be prohibited and arsenals destroyed because of the disastrous consequences that would befall the human race if these weapons were ever used. </w:t>
      </w:r>
      <w:r w:rsidRPr="002D6BB9">
        <w:rPr>
          <w:rStyle w:val="StyleUnderline"/>
        </w:rPr>
        <w:t>Nuclear weapon states themselves, even as they emphasize the necessity of modernizing their arsenals, acknowledge that nuclear weapons ought to be eliminated eventually</w:t>
      </w:r>
      <w:r>
        <w:t xml:space="preserve">. For example, the Obama administration in 2009 launched a vigorous initiative toward achieving a world free of nuclear weapons. But today's heavy US investment in nuclear modernization seems at odds with the objective of nuclear disarmament. Between 2014 and 2023, the United States is expected to spend $355 billion on modernization. Reductions in US warheads envisioned under the New Strategic Arms Reduction Treaty (New Start) will be offset by upgrades in the quality of the US arsenal. Meanwhile, Washington's Prompt Global Strike and ballistic missile defense programs have posed new challenges to strategic stability. </w:t>
      </w:r>
      <w:r w:rsidRPr="00790E50">
        <w:rPr>
          <w:rStyle w:val="StyleUnderline"/>
        </w:rPr>
        <w:t>China also feels the need to modernize its nuclear forces—in order to enhance survivability and maintain a credible minimum nuclear deterrent.</w:t>
      </w:r>
      <w:r>
        <w:t xml:space="preserve"> But </w:t>
      </w:r>
      <w:r w:rsidRPr="00790E50">
        <w:rPr>
          <w:rStyle w:val="Emphasis"/>
        </w:rPr>
        <w:t>these are China's only objectives for its nuclear weapons</w:t>
      </w:r>
      <w:r>
        <w:t xml:space="preserve">. Among the five recognized nuclear weapon states, </w:t>
      </w:r>
      <w:r w:rsidRPr="00790E50">
        <w:rPr>
          <w:rStyle w:val="Emphasis"/>
        </w:rPr>
        <w:t>China is the only nation that has committed to an unconditional no-first-use policy.</w:t>
      </w:r>
      <w:r>
        <w:t xml:space="preserve"> </w:t>
      </w:r>
      <w:r w:rsidRPr="00790E50">
        <w:rPr>
          <w:rStyle w:val="Emphasis"/>
        </w:rPr>
        <w:t>This policy has consistently placed restraints on China's nuclear force development</w:t>
      </w:r>
      <w:r>
        <w:t xml:space="preserve"> (</w:t>
      </w:r>
      <w:r w:rsidRPr="00790E50">
        <w:rPr>
          <w:rStyle w:val="StyleUnderline"/>
        </w:rPr>
        <w:t>which, in any case, has never been a top priority in Beijing's military modernization drive</w:t>
      </w:r>
      <w:r>
        <w:t xml:space="preserve">). </w:t>
      </w:r>
      <w:r w:rsidRPr="00790E50">
        <w:rPr>
          <w:rStyle w:val="Emphasis"/>
        </w:rPr>
        <w:t>China consistently advocates for a world free of nuclear weapons. It has never participated in a nuclear arms race. It has never deployed nuclear weapons in any other country's territory.</w:t>
      </w:r>
      <w:r>
        <w:rPr>
          <w:rStyle w:val="Emphasis"/>
        </w:rPr>
        <w:t xml:space="preserve"> </w:t>
      </w:r>
      <w:r>
        <w:t xml:space="preserve">Unfortunately, </w:t>
      </w:r>
      <w:r w:rsidRPr="00790E50">
        <w:rPr>
          <w:rStyle w:val="StyleUnderline"/>
        </w:rPr>
        <w:t>most nuclear-armed states—including the United States—still assign nuclear weapons a very important role in their strategies for safeguarding security</w:t>
      </w:r>
      <w:r>
        <w:t xml:space="preserve">. Washington, in its most recent Nuclear Posture Review, decided to no longer assign certain marginal or unrealistic tasks to nuclear weapons, but made no fundamental changes to the role of US nuclear weapons or to nuclear war-fighting strategy. </w:t>
      </w:r>
      <w:r w:rsidRPr="00790E50">
        <w:rPr>
          <w:rStyle w:val="StyleUnderline"/>
        </w:rPr>
        <w:t>As long as nuclear weapons play such a crucial role in US strategy, and as long as the United States maintains its desire for absolute security, Washington will not reduce its nuclear arsenal to relatively low levels or make dramatic changes to its current modernization program. Much the same holds true for Russia</w:t>
      </w:r>
      <w:r>
        <w:t xml:space="preserve">. So, nuclear-armed nations see modernization as indispensable, but further disarmament progress seems impossible as long as modernization programs continue apace. What's the way out of this bind? </w:t>
      </w:r>
      <w:r w:rsidRPr="00790E50">
        <w:rPr>
          <w:rStyle w:val="StyleUnderline"/>
        </w:rPr>
        <w:t>The key—because national nuclear strategies determine the direction of nuclear programs—is to adjust national strategies so that less emphasis is given to the role of nuclear weapons.</w:t>
      </w:r>
      <w:r>
        <w:rPr>
          <w:rStyle w:val="StyleUnderline"/>
        </w:rPr>
        <w:t xml:space="preserve"> </w:t>
      </w:r>
      <w:r w:rsidRPr="001A4AFD">
        <w:rPr>
          <w:rStyle w:val="StyleUnderline"/>
        </w:rPr>
        <w:t>If the United States and Russia significantly alter their nuclear strategies, further substantial reductions in arsenals are possible.</w:t>
      </w:r>
      <w:r>
        <w:t xml:space="preserve"> If the two nations' arsenals are reduced, other states will be encouraged to consider how and when they might participate in multilateral disarmament processes. Multilateral disarmament will be no easy task—as shown by the history of US-Russia disarmament negotiations, even bilateral processes are very difficult. Still, further progress by the United States and Russia could serve as an inspiration to other nuclear-armed nations. But there's a further complication—</w:t>
      </w:r>
      <w:r w:rsidRPr="001A4AFD">
        <w:t>missile defense systems and Prompt Global Strike capacities pose a serious threat to strategic stability and to disarmament</w:t>
      </w:r>
      <w:r>
        <w:t xml:space="preserve">. New Start imposed no restrictions on the development of ballistic missile defense or advanced conventional weapons, and developments in either technology could trigger a renewed nuclear arms race. Consequently, great discretion is required regarding the development and deployment of such systems. (New Start, incidentally, also leaves the United States with a strong nuclear "upload" capability. That is, the United States retains ample space on deployed missiles to redeploy warheads that have been taken out of service. Russia, in contrast, has little upload capacity.) </w:t>
      </w:r>
      <w:r w:rsidRPr="00790E50">
        <w:rPr>
          <w:rStyle w:val="Emphasis"/>
        </w:rPr>
        <w:t>Eliminating nuclear weapons does not appear feasible at this stage</w:t>
      </w:r>
      <w:r>
        <w:t xml:space="preserve">. </w:t>
      </w:r>
      <w:r w:rsidRPr="00790E50">
        <w:rPr>
          <w:rStyle w:val="Emphasis"/>
        </w:rPr>
        <w:t>Modernizations of nuclear arsenals are certain to go forward.</w:t>
      </w:r>
      <w:r>
        <w:t xml:space="preserve"> But it's possible—and very important—to achieve a balance between modernization and disarmament. Under such an approach, </w:t>
      </w:r>
      <w:r w:rsidRPr="00790E50">
        <w:rPr>
          <w:rStyle w:val="StyleUnderline"/>
        </w:rPr>
        <w:t>nuclear strategy would be adjusted so that nuclear weapons assumed less importance in national security</w:t>
      </w:r>
      <w:r>
        <w:t xml:space="preserve">. The practical reasons for possessing nuclear weapons would gradually disappear. All nuclear-armed countries would be encouraged to reduce their arsenals. But it's the United States and Russia, the two nuclear </w:t>
      </w:r>
      <w:proofErr w:type="gramStart"/>
      <w:r>
        <w:t>superpowers, that</w:t>
      </w:r>
      <w:proofErr w:type="gramEnd"/>
      <w:r>
        <w:t xml:space="preserve"> must take the lead, establish trust, and set a good example for other nations. </w:t>
      </w:r>
    </w:p>
    <w:p w:rsidR="00056D15" w:rsidRPr="00FF06E9" w:rsidRDefault="00056D15" w:rsidP="00056D15"/>
    <w:p w:rsidR="00056D15" w:rsidRDefault="00056D15" w:rsidP="00056D15"/>
    <w:p w:rsidR="00056D15" w:rsidRPr="009A4106" w:rsidRDefault="00056D15" w:rsidP="00056D15">
      <w:pPr>
        <w:pStyle w:val="Heading3"/>
      </w:pPr>
      <w:r>
        <w:t xml:space="preserve">Sec. K solvency/no </w:t>
      </w:r>
      <w:proofErr w:type="spellStart"/>
      <w:r>
        <w:t>aff</w:t>
      </w:r>
      <w:proofErr w:type="spellEnd"/>
      <w:r>
        <w:t xml:space="preserve"> solvency</w:t>
      </w:r>
    </w:p>
    <w:p w:rsidR="00056D15" w:rsidRDefault="00056D15" w:rsidP="00056D15">
      <w:pPr>
        <w:pStyle w:val="Heading4"/>
      </w:pPr>
      <w:r>
        <w:t>Tinkering with Nuclear Modernization won’t produce disbarment—have to remove underlying security concerns “Global disarmament will require nothing less than the eradication of the root causes of international insecurity”</w:t>
      </w:r>
    </w:p>
    <w:p w:rsidR="00056D15" w:rsidRDefault="00056D15" w:rsidP="00056D15">
      <w:proofErr w:type="spellStart"/>
      <w:r>
        <w:rPr>
          <w:rStyle w:val="Style13ptBold"/>
        </w:rPr>
        <w:t>Kroenig</w:t>
      </w:r>
      <w:proofErr w:type="spellEnd"/>
      <w:r>
        <w:rPr>
          <w:rStyle w:val="Style13ptBold"/>
        </w:rPr>
        <w:t xml:space="preserve"> 15 </w:t>
      </w:r>
      <w:r w:rsidRPr="003578C2">
        <w:rPr>
          <w:rStyle w:val="Style13ptBold"/>
          <w:b w:val="0"/>
          <w:sz w:val="16"/>
          <w:szCs w:val="16"/>
        </w:rPr>
        <w:t xml:space="preserve">[Matthew </w:t>
      </w:r>
      <w:proofErr w:type="spellStart"/>
      <w:r w:rsidRPr="003578C2">
        <w:rPr>
          <w:rStyle w:val="Style13ptBold"/>
          <w:b w:val="0"/>
          <w:sz w:val="16"/>
          <w:szCs w:val="16"/>
        </w:rPr>
        <w:t>Kroenig</w:t>
      </w:r>
      <w:proofErr w:type="spellEnd"/>
      <w:r w:rsidRPr="003578C2">
        <w:rPr>
          <w:rStyle w:val="Style13ptBold"/>
          <w:b w:val="0"/>
          <w:sz w:val="16"/>
          <w:szCs w:val="16"/>
        </w:rPr>
        <w:t xml:space="preserve">, January 23, 2015, associate professor and IR chair at </w:t>
      </w:r>
      <w:proofErr w:type="spellStart"/>
      <w:r w:rsidRPr="003578C2">
        <w:rPr>
          <w:rStyle w:val="Style13ptBold"/>
          <w:b w:val="0"/>
          <w:sz w:val="16"/>
          <w:szCs w:val="16"/>
        </w:rPr>
        <w:t>Gov</w:t>
      </w:r>
      <w:proofErr w:type="spellEnd"/>
      <w:r w:rsidRPr="003578C2">
        <w:rPr>
          <w:rStyle w:val="Style13ptBold"/>
          <w:b w:val="0"/>
          <w:sz w:val="16"/>
          <w:szCs w:val="16"/>
        </w:rPr>
        <w:t xml:space="preserve"> in Georgetown University “Tinkering Won’t Produce Disarmament” http://thebulletin.org/modernizing-nuclear-arsenals-whether-and-how7881]</w:t>
      </w:r>
    </w:p>
    <w:p w:rsidR="00056D15" w:rsidRPr="009A4106" w:rsidRDefault="00056D15" w:rsidP="00056D15">
      <w:pPr>
        <w:rPr>
          <w:rStyle w:val="StyleUnderline"/>
        </w:rPr>
      </w:pPr>
      <w:r>
        <w:t xml:space="preserve">This roundtable supposes a tension between the nuclear powers' stated disarmament goals and their current plans to modernize their nuclear forces. But does such a tension in fact exist? That depends to a large degree on one's assumptions about how global disarmament, if achievable, will most likely come about. </w:t>
      </w:r>
      <w:r w:rsidRPr="009A4106">
        <w:rPr>
          <w:rStyle w:val="StyleUnderline"/>
        </w:rPr>
        <w:t>Many assume that disarmament will result from a slow, deliberate process in which the nuclear powers sign arms control agreements that gradually reduce the size of nuclear forces—until nuclear weapons no longer exist</w:t>
      </w:r>
      <w:r>
        <w:t xml:space="preserve">. This view appears to underlie Eugene </w:t>
      </w:r>
      <w:proofErr w:type="spellStart"/>
      <w:r>
        <w:t>Miasnikov</w:t>
      </w:r>
      <w:proofErr w:type="spellEnd"/>
      <w:r>
        <w:t xml:space="preserve"> and Lu Yin's Round One essays. Both my roundtable colleagues criticize US modernization plans and argue that the United States should scale back those plans. Lu asserts that the United States (as well as Russia) should follow China's example in de-emphasizing nuclear weapons. Both authors, meanwhile, raise concerns about US ballistic missile defense and Washington's conventional Prompt Global Strike program. In making their arguments, however, </w:t>
      </w:r>
      <w:proofErr w:type="spellStart"/>
      <w:r>
        <w:t>Miasnikov</w:t>
      </w:r>
      <w:proofErr w:type="spellEnd"/>
      <w:r>
        <w:t xml:space="preserve"> and Lu could have demonstrated greater introspection. The United States is debating modernization, but Russia is completing it. Moscow is introducing new intercontinental ballistic missiles, bombers, and submarines. It has violated the Intermediate-Range Nuclear Forces Treaty by testing a new intermediate-range, ground-launched cruise missile. And, in defiance of its promises at the end of the Cold War, Russia retains thousands of battlefield nuclear weapons, ready for use. China has been commendably restrained in comparison. But it too is expanding and modernizing its nuclear forces. And though China trumpets its formal no-first-use policy, Chinese officials privately admit that Beijing might use nuclear weapons first under a narrow range of contingencies. The United States, on the other hand, transparently disavows a no-first-use policy—precisely because, under a narrow range of circumstances, Washington might use nuclear weapons first. But if Washington truly sought a first-strike advantage, as </w:t>
      </w:r>
      <w:proofErr w:type="spellStart"/>
      <w:r>
        <w:t>Miasnikov</w:t>
      </w:r>
      <w:proofErr w:type="spellEnd"/>
      <w:r>
        <w:t xml:space="preserve"> and Lu fear, US ballistic missile defenses and Prompt Global Strike capabilities would look very different from the minimal systems currently deployed or under consideration. </w:t>
      </w:r>
      <w:r w:rsidRPr="009A4106">
        <w:rPr>
          <w:rStyle w:val="Emphasis"/>
        </w:rPr>
        <w:t>On a more fundamental level, though, the thrust of my colleagues' essays may be misguided—in the sense that it's hard to understand how tinkering with nuclear modernization plans will directly contribute to something as profound as worldwide nuclear disarmament. Such steps would do little to address the security concerns that encourage states to possess nuclear weapons in the first place.</w:t>
      </w:r>
      <w:r>
        <w:t xml:space="preserve"> As former US President Ronald Reagan was fond of saying, </w:t>
      </w:r>
      <w:r w:rsidRPr="009A4106">
        <w:rPr>
          <w:rStyle w:val="StyleUnderline"/>
        </w:rPr>
        <w:t>"[W]e do not mistrust each other because we are armed. We are armed because we mistrust each other."</w:t>
      </w:r>
      <w:r>
        <w:rPr>
          <w:rStyle w:val="StyleUnderline"/>
        </w:rPr>
        <w:t xml:space="preserve"> </w:t>
      </w:r>
      <w:r>
        <w:t xml:space="preserve">Indeed, consistent with this perspective, </w:t>
      </w:r>
      <w:r w:rsidRPr="009A4106">
        <w:rPr>
          <w:rStyle w:val="StyleUnderline"/>
        </w:rPr>
        <w:t>the largest nuclear reductions in history followed immediately on the heels of the cessation of Cold War hostilities.</w:t>
      </w:r>
      <w:r>
        <w:t xml:space="preserve"> </w:t>
      </w:r>
      <w:r w:rsidRPr="009A4106">
        <w:rPr>
          <w:rStyle w:val="StyleUnderline"/>
        </w:rPr>
        <w:t>Presumably, worldwide nuclear disarmament would require an even more radical reduction in tensions among all states. Proposals that recommend changing strategic postures as a step toward disarmament, therefore, risk confusing cause and effect.</w:t>
      </w:r>
      <w:r>
        <w:t xml:space="preserve"> </w:t>
      </w:r>
      <w:r w:rsidRPr="009A4106">
        <w:rPr>
          <w:rStyle w:val="Emphasis"/>
        </w:rPr>
        <w:t>Global disarmament will require nothing less than the eradication of the root causes of international insecurity</w:t>
      </w:r>
      <w:r>
        <w:t xml:space="preserve">. While ameliorating security concerns is no easy task, the United States over the past 70 years has contributed to this effort by providing the global public good of security. It has done this, among other means, by protecting Asian and European allies through the extension of a nuclear umbrella; by dissuading these allies from building their own nuclear arsenals; and by sparing Russia and China the necessity of engaging in dangerous arms races with regional rivals. Due to recent Russian and Chinese actions, however, international stability is under threat. In the past year, Russia has violently occupied Crimea and invaded the Donbas region of eastern Ukraine. It continues to menace the rest of Ukraine and Europe. China makes confrontational claims in the South China Sea. Its conventional military build-up threatens to overturn the military balance that has kept the peace in East Asia for over half a century—a peace from which China has benefited more than any other state. From this perspective, </w:t>
      </w:r>
      <w:r w:rsidRPr="009A4106">
        <w:rPr>
          <w:rStyle w:val="StyleUnderline"/>
        </w:rPr>
        <w:t>the nuclear modernization plans of the nuclear powers may not be the most significant impediment to worldwide nuclear disarmament. Rather, the greatest obstacle may be revisionist foreign policies that imperil international peace and security.</w:t>
      </w:r>
    </w:p>
    <w:p w:rsidR="00056D15" w:rsidRDefault="00056D15" w:rsidP="00056D15"/>
    <w:p w:rsidR="00056D15" w:rsidRDefault="00056D15" w:rsidP="00056D15"/>
    <w:p w:rsidR="00AF3F49" w:rsidRDefault="00056D15" w:rsidP="00AF3F49">
      <w:pPr>
        <w:pStyle w:val="Heading1"/>
      </w:pPr>
      <w:r>
        <w:t>Solvency</w:t>
      </w:r>
      <w:r w:rsidR="00AF3F49">
        <w:t>/General</w:t>
      </w:r>
    </w:p>
    <w:p w:rsidR="00AF3F49" w:rsidRDefault="00AF3F49" w:rsidP="00AF3F49">
      <w:pPr>
        <w:pStyle w:val="Heading2"/>
      </w:pPr>
      <w:r>
        <w:t>1NC</w:t>
      </w:r>
    </w:p>
    <w:p w:rsidR="00AF3F49" w:rsidRDefault="00AF3F49" w:rsidP="00AF3F49">
      <w:pPr>
        <w:pStyle w:val="Heading4"/>
      </w:pPr>
      <w:r>
        <w:t>US and china already engage in nuclear dialogue and regular summits</w:t>
      </w:r>
      <w:r>
        <w:t>—</w:t>
      </w:r>
      <w:proofErr w:type="spellStart"/>
      <w:r>
        <w:t>aff</w:t>
      </w:r>
      <w:proofErr w:type="spellEnd"/>
      <w:r>
        <w:t xml:space="preserve"> does nothing more than </w:t>
      </w:r>
      <w:proofErr w:type="spellStart"/>
      <w:r>
        <w:t>squo</w:t>
      </w:r>
      <w:proofErr w:type="spellEnd"/>
    </w:p>
    <w:p w:rsidR="00AF3F49" w:rsidRPr="00603B49" w:rsidRDefault="00AF3F49" w:rsidP="00AF3F49">
      <w:pPr>
        <w:rPr>
          <w:rStyle w:val="Style13ptBold"/>
        </w:rPr>
      </w:pPr>
      <w:r>
        <w:rPr>
          <w:rStyle w:val="Style13ptBold"/>
        </w:rPr>
        <w:t xml:space="preserve">Landler 16 </w:t>
      </w:r>
      <w:r w:rsidRPr="00603B49">
        <w:rPr>
          <w:rStyle w:val="Style13ptBold"/>
          <w:b w:val="0"/>
          <w:sz w:val="16"/>
          <w:szCs w:val="16"/>
        </w:rPr>
        <w:t xml:space="preserve">[Mark Landler, March 31, 2016, a White House correspondent for The New York Times and writes a weekly foreign affairs column, “As Obama Hosts Nuclear Security Summit, the focus is on China” </w:t>
      </w:r>
      <w:r w:rsidRPr="00603B49">
        <w:rPr>
          <w:rStyle w:val="Style13ptBold"/>
          <w:b w:val="0"/>
          <w:i/>
          <w:sz w:val="16"/>
          <w:szCs w:val="16"/>
        </w:rPr>
        <w:t>The New York Times</w:t>
      </w:r>
      <w:r w:rsidRPr="00603B49">
        <w:rPr>
          <w:rStyle w:val="Style13ptBold"/>
          <w:b w:val="0"/>
          <w:sz w:val="16"/>
          <w:szCs w:val="16"/>
        </w:rPr>
        <w:t>. http://www.nytimes.com/2016/04/01/world/nuclear-security-summit-obama.html]</w:t>
      </w:r>
    </w:p>
    <w:p w:rsidR="00AF3F49" w:rsidRPr="00603B49" w:rsidRDefault="00AF3F49" w:rsidP="00AF3F49">
      <w:pPr>
        <w:rPr>
          <w:rStyle w:val="StyleUnderline"/>
        </w:rPr>
      </w:pPr>
      <w:r>
        <w:t xml:space="preserve">WASHINGTON — President </w:t>
      </w:r>
      <w:r w:rsidRPr="00603B49">
        <w:rPr>
          <w:rStyle w:val="StyleUnderline"/>
        </w:rPr>
        <w:t>Obama gathered more than 50 world leaders here on Thursday to discuss</w:t>
      </w:r>
      <w:r>
        <w:t xml:space="preserve"> one of his favorite topics: </w:t>
      </w:r>
      <w:r w:rsidRPr="00603B49">
        <w:rPr>
          <w:rStyle w:val="StyleUnderline"/>
        </w:rPr>
        <w:t>locking down nuclear weapons</w:t>
      </w:r>
      <w:r>
        <w:t xml:space="preserve">. </w:t>
      </w:r>
      <w:r w:rsidRPr="00603B49">
        <w:rPr>
          <w:rStyle w:val="StyleUnderline"/>
        </w:rPr>
        <w:t>But</w:t>
      </w:r>
      <w:r>
        <w:t xml:space="preserve"> </w:t>
      </w:r>
      <w:r w:rsidRPr="00603B49">
        <w:rPr>
          <w:rStyle w:val="StyleUnderline"/>
        </w:rPr>
        <w:t xml:space="preserve">it was Mr. Obama’s meeting with one of the less friendly of those leaders, President Xi Jinping of </w:t>
      </w:r>
      <w:proofErr w:type="gramStart"/>
      <w:r w:rsidRPr="00603B49">
        <w:rPr>
          <w:rStyle w:val="StyleUnderline"/>
        </w:rPr>
        <w:t>China, that</w:t>
      </w:r>
      <w:proofErr w:type="gramEnd"/>
      <w:r w:rsidRPr="00603B49">
        <w:rPr>
          <w:rStyle w:val="StyleUnderline"/>
        </w:rPr>
        <w:t xml:space="preserve"> captured most of the attention.</w:t>
      </w:r>
      <w:r>
        <w:rPr>
          <w:rStyle w:val="StyleUnderline"/>
        </w:rPr>
        <w:t xml:space="preserve"> </w:t>
      </w:r>
      <w:r>
        <w:t xml:space="preserve">The leaders announced that the United States and China would sign a climate change accord later in April, a show of unity on an issue that has become a bright spot in the tangled relationship between the two countries. But </w:t>
      </w:r>
      <w:r w:rsidRPr="00AF3F49">
        <w:rPr>
          <w:rStyle w:val="StyleUnderline"/>
        </w:rPr>
        <w:t>they quickly moved on to more contentious issues, with Mr. Obama pressing Mr. Xi on China’s construction of military facilities in the South China Sea, actions that a White House official said belied a pledge the Chinese president had made last fall not to militarize those waters.</w:t>
      </w:r>
      <w:r>
        <w:t xml:space="preserve"> “</w:t>
      </w:r>
      <w:r w:rsidRPr="00AF3F49">
        <w:rPr>
          <w:rStyle w:val="StyleUnderline"/>
        </w:rPr>
        <w:t>Like China and other countries, the United States has significant interests in the Asia-Pacific region,” Mr. Obama said to Mr. Xi before the meeting, his only extended encounter with a visiting leader at the</w:t>
      </w:r>
      <w:r w:rsidRPr="00603B49">
        <w:rPr>
          <w:rStyle w:val="StyleUnderline"/>
        </w:rPr>
        <w:t xml:space="preserve"> Nuclear Security Summit, which will conclude on Friday.</w:t>
      </w:r>
      <w:r>
        <w:rPr>
          <w:rStyle w:val="StyleUnderline"/>
        </w:rPr>
        <w:t xml:space="preserve"> </w:t>
      </w:r>
      <w:r w:rsidRPr="00603B49">
        <w:rPr>
          <w:rStyle w:val="Emphasis"/>
        </w:rPr>
        <w:t>“Our two countries have some disputes and disagreements,” Mr. Xi replied. He called for both sides to “avoid misunderstanding and misperceptions</w:t>
      </w:r>
      <w:r>
        <w:t xml:space="preserve">,” and to respect each other’s core interests — a polite warning not to meddle in the South China Sea, which Beijing regards as a core interest. China’s neighbors dispute its claims to reefs and shoals, and fear that it is colonizing one of the world’s most strategic waterways. The United States has dispatched Navy ships to guarantee that the sea lanes remain unobstructed, but that has raised the risk of a confrontation with Chinese warships. During a visit to Washington in September, Mr. Xi declared that China would not “pursue militarization” of the South China Sea. But since then, it has installed surface-to-air missile batteries and military radar on reefs and newly reclaimed islands hundreds of miles from the Chinese mainland. “We have seen developments and reports that are not consistent with the commitment not to militarize the South China Sea,” said Benjamin J. Rhodes, the deputy national security adviser. </w:t>
      </w:r>
      <w:r w:rsidRPr="00603B49">
        <w:rPr>
          <w:rStyle w:val="StyleUnderline"/>
        </w:rPr>
        <w:t>Mr. Xi and Mr. Obama found more common ground on confronting the nuclear threat posed by North Korea. China supported a new round of United Nations sanctions against the Pyongyang government after it tested a nuclear device and fired ballistic missiles.</w:t>
      </w:r>
    </w:p>
    <w:p w:rsidR="00AF3F49" w:rsidRPr="00AF3F49" w:rsidRDefault="00AF3F49" w:rsidP="00AF3F49"/>
    <w:p w:rsidR="00AF3F49" w:rsidRDefault="00AF3F49" w:rsidP="00AF3F49">
      <w:pPr>
        <w:pStyle w:val="Heading4"/>
      </w:pPr>
      <w:r>
        <w:t xml:space="preserve">China says no to increased transparency and other </w:t>
      </w:r>
      <w:proofErr w:type="gramStart"/>
      <w:r>
        <w:t>cooperation—</w:t>
      </w:r>
      <w:proofErr w:type="gramEnd"/>
      <w:r>
        <w:t>years of failed talks prove (also has counterplan solves, and that china will say no to transparency because us won’t even do no first use)</w:t>
      </w:r>
    </w:p>
    <w:p w:rsidR="00AF3F49" w:rsidRPr="006566C0" w:rsidRDefault="00AF3F49" w:rsidP="00AF3F49">
      <w:pPr>
        <w:rPr>
          <w:rStyle w:val="Style13ptBold"/>
          <w:b w:val="0"/>
          <w:sz w:val="16"/>
          <w:szCs w:val="16"/>
        </w:rPr>
      </w:pPr>
      <w:r>
        <w:rPr>
          <w:rStyle w:val="Style13ptBold"/>
        </w:rPr>
        <w:t xml:space="preserve">Oswald 11 </w:t>
      </w:r>
      <w:r w:rsidRPr="006566C0">
        <w:rPr>
          <w:rStyle w:val="Style13ptBold"/>
          <w:b w:val="0"/>
          <w:sz w:val="16"/>
          <w:szCs w:val="16"/>
        </w:rPr>
        <w:t xml:space="preserve">[Rachel Oswald, October 31, 2011, staff writer for Global Security Newswire, “U.S.-China Nuclear Talks Stymied by Distrust and Miscommunication” </w:t>
      </w:r>
      <w:r w:rsidRPr="006566C0">
        <w:rPr>
          <w:rStyle w:val="Style13ptBold"/>
          <w:b w:val="0"/>
          <w:i/>
          <w:sz w:val="16"/>
          <w:szCs w:val="16"/>
        </w:rPr>
        <w:t>The Atlantic</w:t>
      </w:r>
      <w:r w:rsidRPr="006566C0">
        <w:rPr>
          <w:rStyle w:val="Style13ptBold"/>
          <w:b w:val="0"/>
          <w:sz w:val="16"/>
          <w:szCs w:val="16"/>
        </w:rPr>
        <w:t>. http://www.theatlantic.com/international/archive/2011/10/us-china-nuclear-talks-stymied-by-distrust-and-miscommunication/247589/]</w:t>
      </w:r>
    </w:p>
    <w:p w:rsidR="00AF3F49" w:rsidRDefault="00AF3F49" w:rsidP="00AF3F49">
      <w:r w:rsidRPr="006566C0">
        <w:rPr>
          <w:rStyle w:val="StyleUnderline"/>
        </w:rPr>
        <w:t>Poor communication and divergent goals are hampering efforts by China and the United States to improve their understanding of each other's nuclear-arms policy</w:t>
      </w:r>
      <w:r>
        <w:t xml:space="preserve">, issue experts said on Wednesday. </w:t>
      </w:r>
      <w:r w:rsidRPr="006566C0">
        <w:rPr>
          <w:rStyle w:val="Emphasis"/>
        </w:rPr>
        <w:t>In more than 10 years of bilateral talks on their respective nuclear-weapons programs, the United States and China are frequently "like chickens talking with ducks</w:t>
      </w:r>
      <w:r>
        <w:t xml:space="preserve">," according to Gregory </w:t>
      </w:r>
      <w:proofErr w:type="spellStart"/>
      <w:r>
        <w:t>Kulacki</w:t>
      </w:r>
      <w:proofErr w:type="spellEnd"/>
      <w:r>
        <w:t>, a senior analyst in the Union of Concerned Scientists' Global Security Program</w:t>
      </w:r>
      <w:r w:rsidRPr="006566C0">
        <w:rPr>
          <w:rStyle w:val="Emphasis"/>
        </w:rPr>
        <w:t>. Neither side really believes or comprehends what the other is saying,</w:t>
      </w:r>
      <w:r>
        <w:t xml:space="preserve"> </w:t>
      </w:r>
      <w:proofErr w:type="gramStart"/>
      <w:r>
        <w:t>he</w:t>
      </w:r>
      <w:proofErr w:type="gramEnd"/>
      <w:r>
        <w:t xml:space="preserve"> said. "It's like an old couple stuck in a bad relationship that neither one really wants to leave," </w:t>
      </w:r>
      <w:proofErr w:type="spellStart"/>
      <w:r>
        <w:t>Kulacki</w:t>
      </w:r>
      <w:proofErr w:type="spellEnd"/>
      <w:r>
        <w:t xml:space="preserve"> said. </w:t>
      </w:r>
      <w:r w:rsidRPr="006566C0">
        <w:rPr>
          <w:rStyle w:val="StyleUnderline"/>
        </w:rPr>
        <w:t>"They both know what the problem is and they just don't have the energy to argue about it anymore."</w:t>
      </w:r>
      <w:r>
        <w:rPr>
          <w:rStyle w:val="StyleUnderline"/>
        </w:rPr>
        <w:t xml:space="preserve"> </w:t>
      </w:r>
      <w:proofErr w:type="spellStart"/>
      <w:r>
        <w:t>Kulacki</w:t>
      </w:r>
      <w:proofErr w:type="spellEnd"/>
      <w:r>
        <w:t xml:space="preserve"> contends </w:t>
      </w:r>
      <w:r w:rsidRPr="006566C0">
        <w:rPr>
          <w:rStyle w:val="Emphasis"/>
        </w:rPr>
        <w:t>the crux of the problem lies with Washington's insistence that Beijing be more transparent about the size and capabilities of its nuclear arsenal.</w:t>
      </w:r>
      <w:r>
        <w:rPr>
          <w:rStyle w:val="Emphasis"/>
        </w:rPr>
        <w:t xml:space="preserve"> </w:t>
      </w:r>
      <w:r w:rsidRPr="006566C0">
        <w:rPr>
          <w:rStyle w:val="StyleUnderline"/>
        </w:rPr>
        <w:t>China counters it is already more transparent than the United States about its deterrent posture as it has a declared absolute no-first-use policy while Washington has only pledged not to conduct nuclear strikes on states without atomic arsenals of their own that are also in good standing with the Nuclear Nonproliferation Treaty.</w:t>
      </w:r>
      <w:r>
        <w:rPr>
          <w:rStyle w:val="StyleUnderline"/>
        </w:rPr>
        <w:t xml:space="preserve"> </w:t>
      </w:r>
      <w:r>
        <w:t xml:space="preserve">Estimates of the size of China's nuclear arsenal range from approximately 155 to 240 warheads. Beijing is projected to have as many as 75 long-range nuclear-capable missiles in addition to 120 intermediate- and medium-range missiles, the U.S. Defense Department said in a 2011 assessment of China's armed forces. Comparatively, the United States possesses 1,790 fielded long-range nuclear warheads and 822 deployed ICBMs, submarine-launched ballistic missiles and nuclear bombers, according to figures compiled in September by the State Department. As of May 2010, the United States had declared a total nuclear arsenal of 5,113 active and reserve warheads. Unlike the United States, China keeps its nuclear warheads separate from launch vehicles, according to an official Chinese military textbook. The Obama administration has publicized the number and types of warheads held in the U.S. nuclear stockpile but </w:t>
      </w:r>
      <w:r w:rsidRPr="006566C0">
        <w:rPr>
          <w:rStyle w:val="StyleUnderline"/>
        </w:rPr>
        <w:t>Beijing argues that providing similar information would make its nuclear weapons more vulnerable to a potential disarming first strike by the United States.</w:t>
      </w:r>
      <w:r>
        <w:rPr>
          <w:rStyle w:val="StyleUnderline"/>
        </w:rPr>
        <w:t xml:space="preserve"> </w:t>
      </w:r>
      <w:r w:rsidRPr="006566C0">
        <w:rPr>
          <w:rStyle w:val="Emphasis"/>
        </w:rPr>
        <w:t xml:space="preserve">"Beijing claims that it cannot talk about those things because it's essential to their strategy for [the United States] not to know," </w:t>
      </w:r>
      <w:proofErr w:type="spellStart"/>
      <w:r>
        <w:t>Kulacki</w:t>
      </w:r>
      <w:proofErr w:type="spellEnd"/>
      <w:r>
        <w:t xml:space="preserve"> told a Washington audience at a forum on improving U.S.-Chinese nuclear discussions. However, the Obama administration is unsatisfied with that stance and argues that a no-first-use pledge would be small comfort in a moment of crisis when lives are at stake, he continued. </w:t>
      </w:r>
      <w:r w:rsidRPr="006566C0">
        <w:rPr>
          <w:rStyle w:val="Emphasis"/>
        </w:rPr>
        <w:t>This distrust in turn is insulting to Chinese representatives at bilateral nuclear talks, which have been taking place at varying levels for years.</w:t>
      </w:r>
      <w:r>
        <w:rPr>
          <w:rStyle w:val="Emphasis"/>
        </w:rPr>
        <w:t xml:space="preserve"> </w:t>
      </w:r>
      <w:r w:rsidRPr="007F1428">
        <w:rPr>
          <w:rStyle w:val="Emphasis"/>
        </w:rPr>
        <w:t>Beijing views the U.S. insistence on more transparency in nuclear stockpile numbers as an attempt to shift the focus away from China's urging that the United States declare a no-first-use policy</w:t>
      </w:r>
      <w:r>
        <w:t xml:space="preserve">, according to </w:t>
      </w:r>
      <w:proofErr w:type="spellStart"/>
      <w:r>
        <w:t>Kulacki</w:t>
      </w:r>
      <w:proofErr w:type="spellEnd"/>
      <w:r>
        <w:t xml:space="preserve">, who has spent years encouraging and facilitating dialogues between U.S. and Chinese analysts on nuclear arms control issues. In the October issue of Arms Control Today, </w:t>
      </w:r>
      <w:proofErr w:type="spellStart"/>
      <w:r>
        <w:t>Kulacki</w:t>
      </w:r>
      <w:proofErr w:type="spellEnd"/>
      <w:r>
        <w:t xml:space="preserve"> wrote</w:t>
      </w:r>
      <w:r w:rsidRPr="007F1428">
        <w:rPr>
          <w:rStyle w:val="StyleUnderline"/>
        </w:rPr>
        <w:t>, "it is difficult for Chinese analysts to appreciate why a country with overwhelming conventional military superiority is unable to make a basic confidence-building commitment that a much weaker China finds acceptable."</w:t>
      </w:r>
      <w:r>
        <w:rPr>
          <w:rStyle w:val="StyleUnderline"/>
        </w:rPr>
        <w:t xml:space="preserve"> </w:t>
      </w:r>
      <w:r>
        <w:t xml:space="preserve">It was only this May that the first official senior-level strategic security talks were held between the two powers. Other meetings have been at the less formal levels. One notable success of these informal discussions by U.S. and Chinese arms-control specialists was the 2006 agreement to write a bilingual glossary of nuclear-weapons terminology with mutually accepted definitions, </w:t>
      </w:r>
      <w:proofErr w:type="spellStart"/>
      <w:r>
        <w:t>Kulacki</w:t>
      </w:r>
      <w:proofErr w:type="spellEnd"/>
      <w:r>
        <w:t xml:space="preserve"> said. Faced with an impasse on the no-first-use issue, the Obama administration is seeking to engage in nuclear discussions with the People's Liberation Army's Second Artillery rather than with the Chinese Defense Ministry, which is more of a "military-diplomacy place" and not a decision-making body, according Li Bin, a noted expert on nuclear-disarmament issues in China. "I think DOD is right to find someone else to talk with," Li told forum attendees. However, the Second Artillery, which has responsibility over China's nuclear missiles, is not the right body to be talking with, he said. Unlike the U.S. Strategic Command, the Second Artillery is not particularly active or experienced in nuclear dialogues, said Li, a senior associate in the Carnegie Endowment for International Peace's Nuclear Policy Program. With time, officers from the Second Artillery could be ready to take part in security talks; until then, Li recommended the United States reach out to the Chinese nuclear-weapon laboratories for informal people-to-people exchanges. Not wholly trusting of the answers they are receiving from the Chinese Defense Ministry on its nuclear deterrent posture, U.S. security planners have turned to poring over internal Chinese military literature, which is now published by a large number of state institutions. "We're looking for the worst kind of thing we can find," </w:t>
      </w:r>
      <w:proofErr w:type="spellStart"/>
      <w:r>
        <w:t>Kulacki</w:t>
      </w:r>
      <w:proofErr w:type="spellEnd"/>
      <w:r>
        <w:t xml:space="preserve"> said. It is difficult for U.S. analysts to discern which authors are credible and actually speak for decision-makers in the Chinese government, he added. This had led to instances in which U.S. researchers have assumed that musings found on personal websites of private Chinese citizens or poorly sourced international news stories about rumored changes in China's nuclear posture represented Beijing's actual thinking, according to the specialist. </w:t>
      </w:r>
      <w:proofErr w:type="spellStart"/>
      <w:r>
        <w:t>Kulacki</w:t>
      </w:r>
      <w:proofErr w:type="spellEnd"/>
      <w:r>
        <w:t xml:space="preserve"> blamed much of the United States' misreading of Chinese nuclear-weapons policy on the "debilitating bad" quality of U.S. government translations of military texts and other sources. Official U.S. translations of Chinese nuclear-weapons terms misidentify parts of speech, obscure the correct identification of the subject of the sentence, or omit key phrases -- all of which significantly interferes with the ability to interpret the text's meaning, he said. "The translation is abysmal. It's just bad. My guess is they're starting with machine translations and then fixing the English," </w:t>
      </w:r>
      <w:proofErr w:type="spellStart"/>
      <w:r>
        <w:t>Kulacki</w:t>
      </w:r>
      <w:proofErr w:type="spellEnd"/>
      <w:r>
        <w:t xml:space="preserve"> said. "This is the reason dialogue is critical. You have to get together at a table and talk about what you actually mean." In an e-mail message to Global Security Newswire, Pentagon press officer Lt. Col. James Gregory said, "Department of Defense analysis of any U.S.-China strategic issue is based on a variety of sources, both classified and unclassified, to include direct interactions with both PRC [People's Republic of China] government and military officials, as well as authoritative PRC writings. "When translations are necessary, DOD uses official translations and we do not rely on either private blog sites or unofficial translations," Gregory stated. A key point of concern for U.S. defense planners is their perception that Beijing has secretly altered its policy of using its nuclear weapons only as a means of deterring attack to also using them as tool of coercion. In a classified military textbook published in 2003 for use by the Second Artillery, one scenario involves a conventional war between the sides where a superior U.S. force is bombing or threatening to bomb Chinese atomic energy plants, large population centers, and key infrastructure. In this scenario, Chinese military policy permits Beijing to respond by threatening the United States with a nuclear attack. These threats are to be conveyed through signaling that would gradually be escalated -- beginning with a media propaganda campaign and verbal warnings, followed by nuclear-strike drills, and ending with the naming of which U.S. cities would come under nuclear attack. "The whole thing is about 'shock and awe' for them," said </w:t>
      </w:r>
      <w:proofErr w:type="spellStart"/>
      <w:r>
        <w:t>Kulacki</w:t>
      </w:r>
      <w:proofErr w:type="spellEnd"/>
      <w:r>
        <w:t xml:space="preserve">, who has translated sections of the textbook. "The goal is to try to figure a way to knock us off balance, to keep us confused about where things could [lead] to in an escalating scenario" so that the United States decides to halt its conventional-military campaign against China. </w:t>
      </w:r>
      <w:proofErr w:type="spellStart"/>
      <w:r>
        <w:t>Kulacki</w:t>
      </w:r>
      <w:proofErr w:type="spellEnd"/>
      <w:r>
        <w:t xml:space="preserve"> underlined that the textbook, entitled The Science of Operations of the Second Artillery, clearly states the policy of no first use still holds even in the scenario described above. "If you follow the text, clearly they are talking about bluffing." The importance and centrality of China's no-first-use posture is addressed repeatedly in the textbook, </w:t>
      </w:r>
      <w:proofErr w:type="spellStart"/>
      <w:r>
        <w:t>Kulacki</w:t>
      </w:r>
      <w:proofErr w:type="spellEnd"/>
      <w:r>
        <w:t xml:space="preserve"> said. "They tell their soldiers over and over again in this text that this is really important, that this is a fundamental part of their strategy," he said. </w:t>
      </w:r>
      <w:proofErr w:type="spellStart"/>
      <w:r>
        <w:t>Kulacki</w:t>
      </w:r>
      <w:proofErr w:type="spellEnd"/>
      <w:r>
        <w:t xml:space="preserve"> recommended the Pentagon devote more resources to improving its internal Mandarin translation capabilities in order to avoid further misunderstandings of Chinese nuclear and military policy. "We have a lot of resources that we devote to national security and this is kind of blown over as if it doesn't really matter," he said. "This really matters. It's not glamorous, but it's essential stuff so that when we actually do get together we can [have an actual conversation]." Li, who is also a professor of international relations at Tsinghua University in Beijing, suggested that the United States continue to support Track 1.5 diplomacy with China. This type of engagement typically involves high-ranking officials or empowered nongovernment officials engaging in informal dialogue. He also recommended the United States translate another document -- the Chinese military's official glossary book of terminology. In order to successfully engage with China on its nuclear-weapons policy, Washington needs to make a "long-term investment" in fostering and supporting more U.S. analysts and academics with China-specific language skills, nuclear expertise and cultural understanding, </w:t>
      </w:r>
      <w:proofErr w:type="spellStart"/>
      <w:r>
        <w:t>Kulacki</w:t>
      </w:r>
      <w:proofErr w:type="spellEnd"/>
      <w:r>
        <w:t xml:space="preserve"> said.</w:t>
      </w:r>
    </w:p>
    <w:p w:rsidR="00AF3F49" w:rsidRPr="00AF3F49" w:rsidRDefault="00AF3F49" w:rsidP="00AF3F49"/>
    <w:p w:rsidR="00056D15" w:rsidRPr="00FF06E9" w:rsidRDefault="00AF3F49" w:rsidP="00AF3F49">
      <w:pPr>
        <w:pStyle w:val="Heading2"/>
      </w:pPr>
      <w:r>
        <w:t>2NC</w:t>
      </w:r>
    </w:p>
    <w:p w:rsidR="00056D15" w:rsidRDefault="00056D15" w:rsidP="00056D15">
      <w:pPr>
        <w:pStyle w:val="Heading3"/>
      </w:pPr>
      <w:r>
        <w:t>Talks fail</w:t>
      </w:r>
    </w:p>
    <w:p w:rsidR="00056D15" w:rsidRPr="009E5FEA" w:rsidRDefault="00056D15" w:rsidP="00056D15">
      <w:pPr>
        <w:pStyle w:val="Heading4"/>
        <w:rPr>
          <w:rFonts w:asciiTheme="minorHAnsi" w:hAnsiTheme="minorHAnsi"/>
        </w:rPr>
      </w:pPr>
      <w:r w:rsidRPr="009E5FEA">
        <w:rPr>
          <w:rFonts w:asciiTheme="minorHAnsi" w:hAnsiTheme="minorHAnsi"/>
        </w:rPr>
        <w:t>Dialogue between the US and China has been ongoing for decades, and neither side can see where the other is coming from – there’s little hope for future negotiations</w:t>
      </w:r>
    </w:p>
    <w:p w:rsidR="00056D15" w:rsidRPr="009E5FEA" w:rsidRDefault="00056D15" w:rsidP="00056D15">
      <w:pPr>
        <w:rPr>
          <w:rStyle w:val="Style13ptBold"/>
          <w:rFonts w:asciiTheme="minorHAnsi" w:hAnsiTheme="minorHAnsi"/>
          <w:b w:val="0"/>
          <w:bCs w:val="0"/>
        </w:rPr>
      </w:pPr>
      <w:proofErr w:type="spellStart"/>
      <w:r w:rsidRPr="009E5FEA">
        <w:rPr>
          <w:rStyle w:val="Style13ptBold"/>
          <w:rFonts w:asciiTheme="minorHAnsi" w:hAnsiTheme="minorHAnsi"/>
        </w:rPr>
        <w:t>Kulacki</w:t>
      </w:r>
      <w:proofErr w:type="spellEnd"/>
      <w:r w:rsidRPr="009E5FEA">
        <w:rPr>
          <w:rStyle w:val="Style13ptBold"/>
          <w:rFonts w:asciiTheme="minorHAnsi" w:hAnsiTheme="minorHAnsi"/>
        </w:rPr>
        <w:t xml:space="preserve"> 11 </w:t>
      </w:r>
      <w:r w:rsidRPr="009E5FEA">
        <w:rPr>
          <w:rStyle w:val="Style13ptBold"/>
          <w:rFonts w:asciiTheme="minorHAnsi" w:hAnsiTheme="minorHAnsi"/>
          <w:b w:val="0"/>
        </w:rPr>
        <w:t xml:space="preserve">(Gregory </w:t>
      </w:r>
      <w:proofErr w:type="spellStart"/>
      <w:r w:rsidRPr="009E5FEA">
        <w:rPr>
          <w:rStyle w:val="Style13ptBold"/>
          <w:rFonts w:asciiTheme="minorHAnsi" w:hAnsiTheme="minorHAnsi"/>
          <w:b w:val="0"/>
        </w:rPr>
        <w:t>Kulacki</w:t>
      </w:r>
      <w:proofErr w:type="spellEnd"/>
      <w:r w:rsidRPr="009E5FEA">
        <w:rPr>
          <w:rStyle w:val="Style13ptBold"/>
          <w:rFonts w:asciiTheme="minorHAnsi" w:hAnsiTheme="minorHAnsi"/>
          <w:b w:val="0"/>
        </w:rPr>
        <w:t>, senior analyst a</w:t>
      </w:r>
      <w:r w:rsidRPr="009E5FEA">
        <w:rPr>
          <w:rFonts w:asciiTheme="minorHAnsi" w:hAnsiTheme="minorHAnsi" w:cs="Arial"/>
          <w:shd w:val="clear" w:color="auto" w:fill="FFFFFF"/>
        </w:rPr>
        <w:t xml:space="preserve">nd </w:t>
      </w:r>
      <w:r w:rsidRPr="009E5FEA">
        <w:rPr>
          <w:rFonts w:asciiTheme="minorHAnsi" w:hAnsiTheme="minorHAnsi"/>
        </w:rPr>
        <w:t xml:space="preserve">the China project manager in the Global Security Program at the Union of Concerned Scientists (UCS), 9/30/11, “Chickens Talking </w:t>
      </w:r>
      <w:proofErr w:type="gramStart"/>
      <w:r w:rsidRPr="009E5FEA">
        <w:rPr>
          <w:rFonts w:asciiTheme="minorHAnsi" w:hAnsiTheme="minorHAnsi"/>
        </w:rPr>
        <w:t>With</w:t>
      </w:r>
      <w:proofErr w:type="gramEnd"/>
      <w:r w:rsidRPr="009E5FEA">
        <w:rPr>
          <w:rFonts w:asciiTheme="minorHAnsi" w:hAnsiTheme="minorHAnsi"/>
        </w:rPr>
        <w:t xml:space="preserve"> Ducks: The U.S.-Chinese Nuclear Dialogue”, </w:t>
      </w:r>
      <w:hyperlink r:id="rId16" w:anchor="Kulacki" w:history="1">
        <w:r w:rsidRPr="009E5FEA">
          <w:rPr>
            <w:rStyle w:val="Hyperlink"/>
            <w:rFonts w:asciiTheme="minorHAnsi" w:hAnsiTheme="minorHAnsi"/>
          </w:rPr>
          <w:t>https://www.armscontrol.org/act/2011_10/U.S._Chinese_Nuclear_Dialogue#Kulacki</w:t>
        </w:r>
      </w:hyperlink>
      <w:r w:rsidRPr="009E5FEA">
        <w:rPr>
          <w:rFonts w:asciiTheme="minorHAnsi" w:hAnsiTheme="minorHAnsi"/>
        </w:rPr>
        <w:t>, AKL)</w:t>
      </w:r>
    </w:p>
    <w:p w:rsidR="00056D15" w:rsidRPr="009E5FEA" w:rsidRDefault="00056D15" w:rsidP="00056D15">
      <w:pPr>
        <w:rPr>
          <w:rStyle w:val="StyleUnderline"/>
          <w:rFonts w:asciiTheme="minorHAnsi" w:hAnsiTheme="minorHAnsi"/>
          <w:b/>
        </w:rPr>
      </w:pPr>
      <w:r w:rsidRPr="009E5FEA">
        <w:rPr>
          <w:rStyle w:val="StyleUnderline"/>
          <w:rFonts w:asciiTheme="minorHAnsi" w:hAnsiTheme="minorHAnsi"/>
          <w:b/>
        </w:rPr>
        <w:t>Talks between China and the United States on the countries’ respective nuclear weapons programs are going nowhere.</w:t>
      </w:r>
      <w:r w:rsidRPr="009E5FEA">
        <w:rPr>
          <w:rFonts w:asciiTheme="minorHAnsi" w:hAnsiTheme="minorHAnsi"/>
          <w:sz w:val="16"/>
        </w:rPr>
        <w:t xml:space="preserve"> Each side expresses frustration and disappointment with the other. The problem could be that </w:t>
      </w:r>
      <w:r w:rsidRPr="009E5FEA">
        <w:rPr>
          <w:rStyle w:val="StyleUnderline"/>
          <w:rFonts w:asciiTheme="minorHAnsi" w:hAnsiTheme="minorHAnsi"/>
          <w:b/>
        </w:rPr>
        <w:t>the two sides are talking past each other, like chickens talking with ducks</w:t>
      </w:r>
      <w:r w:rsidRPr="009E5FEA">
        <w:rPr>
          <w:rFonts w:asciiTheme="minorHAnsi" w:hAnsiTheme="minorHAnsi"/>
          <w:sz w:val="16"/>
        </w:rPr>
        <w:t xml:space="preserve">, as the Chinese say. </w:t>
      </w:r>
      <w:r w:rsidRPr="009E5FEA">
        <w:rPr>
          <w:rStyle w:val="StyleUnderline"/>
          <w:rFonts w:asciiTheme="minorHAnsi" w:hAnsiTheme="minorHAnsi"/>
          <w:b/>
        </w:rPr>
        <w:t>After more than a decade of discussion, the two parties cannot seem to move past the first item on their agenda</w:t>
      </w:r>
      <w:r w:rsidRPr="009E5FEA">
        <w:rPr>
          <w:rFonts w:asciiTheme="minorHAnsi" w:hAnsiTheme="minorHAnsi"/>
          <w:sz w:val="16"/>
        </w:rPr>
        <w:t>: declaratory policy. U.S. security analysts and military planners discount China’s pledge not to be the first to use nuclear weapons. Their Chinese counterparts resent this derision of the nuclear taboo. Moreover, they see U.S. incredulity as a way to deflect attention from Chinese questions about why the United States is unwilling to provide the same assurance.[</w:t>
      </w:r>
      <w:hyperlink r:id="rId17" w:anchor="1" w:tgtFrame="_self" w:tooltip="L1" w:history="1">
        <w:r w:rsidRPr="009E5FEA">
          <w:rPr>
            <w:rStyle w:val="Hyperlink"/>
            <w:rFonts w:asciiTheme="minorHAnsi" w:hAnsiTheme="minorHAnsi"/>
            <w:sz w:val="16"/>
          </w:rPr>
          <w:t>1</w:t>
        </w:r>
      </w:hyperlink>
      <w:r w:rsidRPr="009E5FEA">
        <w:rPr>
          <w:rFonts w:asciiTheme="minorHAnsi" w:hAnsiTheme="minorHAnsi"/>
          <w:sz w:val="16"/>
        </w:rPr>
        <w:t xml:space="preserve">] The </w:t>
      </w:r>
      <w:r w:rsidRPr="009E5FEA">
        <w:rPr>
          <w:rStyle w:val="StyleUnderline"/>
          <w:rFonts w:asciiTheme="minorHAnsi" w:hAnsiTheme="minorHAnsi"/>
          <w:b/>
        </w:rPr>
        <w:t>U.S. participants in these talks do not appear to respect anyone</w:t>
      </w:r>
      <w:r w:rsidRPr="009E5FEA">
        <w:rPr>
          <w:rFonts w:asciiTheme="minorHAnsi" w:hAnsiTheme="minorHAnsi"/>
          <w:sz w:val="16"/>
        </w:rPr>
        <w:t xml:space="preserve">, from either country, </w:t>
      </w:r>
      <w:r w:rsidRPr="009E5FEA">
        <w:rPr>
          <w:rStyle w:val="StyleUnderline"/>
          <w:rFonts w:asciiTheme="minorHAnsi" w:hAnsiTheme="minorHAnsi"/>
          <w:b/>
        </w:rPr>
        <w:t>who takes a no-first-use pledge seriously</w:t>
      </w:r>
      <w:r w:rsidRPr="009E5FEA">
        <w:rPr>
          <w:rFonts w:asciiTheme="minorHAnsi" w:hAnsiTheme="minorHAnsi"/>
          <w:sz w:val="16"/>
        </w:rPr>
        <w:t>.[</w:t>
      </w:r>
      <w:hyperlink r:id="rId18" w:anchor="2" w:tgtFrame="_self" w:tooltip="L2" w:history="1">
        <w:r w:rsidRPr="009E5FEA">
          <w:rPr>
            <w:rStyle w:val="Hyperlink"/>
            <w:rFonts w:asciiTheme="minorHAnsi" w:hAnsiTheme="minorHAnsi"/>
            <w:sz w:val="16"/>
          </w:rPr>
          <w:t>2</w:t>
        </w:r>
      </w:hyperlink>
      <w:r w:rsidRPr="009E5FEA">
        <w:rPr>
          <w:rFonts w:asciiTheme="minorHAnsi" w:hAnsiTheme="minorHAnsi"/>
          <w:sz w:val="16"/>
        </w:rPr>
        <w:t xml:space="preserve">] </w:t>
      </w:r>
      <w:r w:rsidRPr="009E5FEA">
        <w:rPr>
          <w:rStyle w:val="StyleUnderline"/>
          <w:rFonts w:asciiTheme="minorHAnsi" w:hAnsiTheme="minorHAnsi"/>
          <w:b/>
        </w:rPr>
        <w:t>To them, the pledge is an expression of naïveté or mendacity.</w:t>
      </w:r>
      <w:r w:rsidRPr="009E5FEA">
        <w:rPr>
          <w:rFonts w:asciiTheme="minorHAnsi" w:hAnsiTheme="minorHAnsi"/>
          <w:sz w:val="16"/>
        </w:rPr>
        <w:t xml:space="preserve"> They suspect, therefore, that the Chinese individuals participating in bilateral talks either cannot or will not speak truthfully about China’s “actual” nuclear weapons policy.[</w:t>
      </w:r>
      <w:hyperlink r:id="rId19" w:anchor="3" w:tgtFrame="_self" w:tooltip="L3" w:history="1">
        <w:r w:rsidRPr="009E5FEA">
          <w:rPr>
            <w:rStyle w:val="Hyperlink"/>
            <w:rFonts w:asciiTheme="minorHAnsi" w:hAnsiTheme="minorHAnsi"/>
            <w:sz w:val="16"/>
          </w:rPr>
          <w:t>3</w:t>
        </w:r>
      </w:hyperlink>
      <w:r w:rsidRPr="009E5FEA">
        <w:rPr>
          <w:rFonts w:asciiTheme="minorHAnsi" w:hAnsiTheme="minorHAnsi"/>
          <w:sz w:val="16"/>
        </w:rPr>
        <w:t xml:space="preserve">] </w:t>
      </w:r>
      <w:r w:rsidRPr="009E5FEA">
        <w:rPr>
          <w:rStyle w:val="StyleUnderline"/>
          <w:rFonts w:asciiTheme="minorHAnsi" w:hAnsiTheme="minorHAnsi"/>
          <w:b/>
        </w:rPr>
        <w:t>The Chinese participants do not understand U.S. suspicions</w:t>
      </w:r>
      <w:r w:rsidRPr="009E5FEA">
        <w:rPr>
          <w:rFonts w:asciiTheme="minorHAnsi" w:hAnsiTheme="minorHAnsi"/>
          <w:sz w:val="16"/>
        </w:rPr>
        <w:t xml:space="preserve">. They mistakenly ascribe U.S. mistrust to a hegemonic arrogance that has led the United States to use nuclear threats as part of a broader U.S. policy intended to intimidate and contain China. </w:t>
      </w:r>
      <w:r w:rsidRPr="009E5FEA">
        <w:rPr>
          <w:rStyle w:val="StyleUnderline"/>
          <w:rFonts w:asciiTheme="minorHAnsi" w:hAnsiTheme="minorHAnsi"/>
          <w:b/>
        </w:rPr>
        <w:t>It is difficult for Chinese analysts to appreciate why a country with overwhelming conventional military superiority is unable to make a basic confidence-building commitment that a much weaker China finds acceptable.</w:t>
      </w:r>
    </w:p>
    <w:p w:rsidR="00056D15" w:rsidRPr="009E5FEA" w:rsidRDefault="00056D15" w:rsidP="00056D15">
      <w:pPr>
        <w:pStyle w:val="Heading4"/>
        <w:rPr>
          <w:rStyle w:val="Style13ptBold"/>
          <w:rFonts w:asciiTheme="minorHAnsi" w:hAnsiTheme="minorHAnsi"/>
          <w:b/>
          <w:bCs w:val="0"/>
        </w:rPr>
      </w:pPr>
      <w:r w:rsidRPr="009E5FEA">
        <w:rPr>
          <w:rStyle w:val="Style13ptBold"/>
          <w:rFonts w:asciiTheme="minorHAnsi" w:hAnsiTheme="minorHAnsi"/>
          <w:b/>
          <w:bCs w:val="0"/>
        </w:rPr>
        <w:t>China is hesitant to engage in talks with the US over nuclear weapons</w:t>
      </w:r>
    </w:p>
    <w:p w:rsidR="00056D15" w:rsidRPr="009E5FEA" w:rsidRDefault="00056D15" w:rsidP="00056D15">
      <w:pPr>
        <w:rPr>
          <w:rFonts w:asciiTheme="minorHAnsi" w:hAnsiTheme="minorHAnsi"/>
        </w:rPr>
      </w:pPr>
      <w:proofErr w:type="spellStart"/>
      <w:r w:rsidRPr="009E5FEA">
        <w:rPr>
          <w:rStyle w:val="Style13ptBold"/>
          <w:rFonts w:asciiTheme="minorHAnsi" w:hAnsiTheme="minorHAnsi"/>
        </w:rPr>
        <w:t>Lowsen</w:t>
      </w:r>
      <w:proofErr w:type="spellEnd"/>
      <w:r w:rsidRPr="009E5FEA">
        <w:rPr>
          <w:rStyle w:val="Style13ptBold"/>
          <w:rFonts w:asciiTheme="minorHAnsi" w:hAnsiTheme="minorHAnsi"/>
        </w:rPr>
        <w:t xml:space="preserve"> 5/24 </w:t>
      </w:r>
      <w:r w:rsidRPr="009E5FEA">
        <w:rPr>
          <w:rFonts w:asciiTheme="minorHAnsi" w:hAnsiTheme="minorHAnsi"/>
        </w:rPr>
        <w:t xml:space="preserve">(Ben </w:t>
      </w:r>
      <w:proofErr w:type="spellStart"/>
      <w:r w:rsidRPr="009E5FEA">
        <w:rPr>
          <w:rFonts w:asciiTheme="minorHAnsi" w:hAnsiTheme="minorHAnsi"/>
        </w:rPr>
        <w:t>Lowsen</w:t>
      </w:r>
      <w:proofErr w:type="spellEnd"/>
      <w:r w:rsidRPr="009E5FEA">
        <w:rPr>
          <w:rFonts w:asciiTheme="minorHAnsi" w:hAnsiTheme="minorHAnsi"/>
        </w:rPr>
        <w:t xml:space="preserve">, specialist in Chinese political and security affairs, 5/24/16, "China, US Butt Heads </w:t>
      </w:r>
      <w:proofErr w:type="gramStart"/>
      <w:r w:rsidRPr="009E5FEA">
        <w:rPr>
          <w:rFonts w:asciiTheme="minorHAnsi" w:hAnsiTheme="minorHAnsi"/>
        </w:rPr>
        <w:t>Over</w:t>
      </w:r>
      <w:proofErr w:type="gramEnd"/>
      <w:r w:rsidRPr="009E5FEA">
        <w:rPr>
          <w:rFonts w:asciiTheme="minorHAnsi" w:hAnsiTheme="minorHAnsi"/>
        </w:rPr>
        <w:t xml:space="preserve"> Nuclear Talks", </w:t>
      </w:r>
      <w:hyperlink r:id="rId20" w:history="1">
        <w:r w:rsidRPr="009E5FEA">
          <w:rPr>
            <w:rStyle w:val="Hyperlink"/>
            <w:rFonts w:asciiTheme="minorHAnsi" w:hAnsiTheme="minorHAnsi"/>
          </w:rPr>
          <w:t>http://thediplomat.com/2016/05/china-us-butt-heads-over-nuclear-talks/</w:t>
        </w:r>
      </w:hyperlink>
      <w:r w:rsidRPr="009E5FEA">
        <w:rPr>
          <w:rFonts w:asciiTheme="minorHAnsi" w:hAnsiTheme="minorHAnsi"/>
        </w:rPr>
        <w:t>, AKL)</w:t>
      </w:r>
    </w:p>
    <w:p w:rsidR="00056D15" w:rsidRPr="009E5FEA" w:rsidRDefault="00056D15" w:rsidP="00056D15">
      <w:pPr>
        <w:rPr>
          <w:rFonts w:asciiTheme="minorHAnsi" w:hAnsiTheme="minorHAnsi"/>
        </w:rPr>
      </w:pPr>
      <w:r w:rsidRPr="009E5FEA">
        <w:rPr>
          <w:rStyle w:val="Emphasis"/>
          <w:rFonts w:asciiTheme="minorHAnsi" w:hAnsiTheme="minorHAnsi"/>
        </w:rPr>
        <w:t>Despite U.S. pressure, China appears unwilling to expand dialogue with the United States on nuclear weapons</w:t>
      </w:r>
      <w:r w:rsidRPr="009E5FEA">
        <w:rPr>
          <w:rFonts w:asciiTheme="minorHAnsi" w:hAnsiTheme="minorHAnsi"/>
        </w:rPr>
        <w:t xml:space="preserve">. At a discussion at the Carnegie Endowment for International Peace on May 5, U.S. </w:t>
      </w:r>
      <w:proofErr w:type="spellStart"/>
      <w:r w:rsidRPr="009E5FEA">
        <w:rPr>
          <w:rFonts w:asciiTheme="minorHAnsi" w:hAnsiTheme="minorHAnsi"/>
        </w:rPr>
        <w:t>under secretary</w:t>
      </w:r>
      <w:proofErr w:type="spellEnd"/>
      <w:r w:rsidRPr="009E5FEA">
        <w:rPr>
          <w:rFonts w:asciiTheme="minorHAnsi" w:hAnsiTheme="minorHAnsi"/>
        </w:rPr>
        <w:t xml:space="preserve"> of state for arms control and international security, </w:t>
      </w:r>
      <w:r w:rsidRPr="009E5FEA">
        <w:rPr>
          <w:rStyle w:val="StyleUnderline"/>
          <w:rFonts w:asciiTheme="minorHAnsi" w:hAnsiTheme="minorHAnsi"/>
          <w:b/>
        </w:rPr>
        <w:t xml:space="preserve">Rose </w:t>
      </w:r>
      <w:proofErr w:type="spellStart"/>
      <w:r w:rsidRPr="009E5FEA">
        <w:rPr>
          <w:rStyle w:val="StyleUnderline"/>
          <w:rFonts w:asciiTheme="minorHAnsi" w:hAnsiTheme="minorHAnsi"/>
          <w:b/>
        </w:rPr>
        <w:t>Gottemoeller</w:t>
      </w:r>
      <w:proofErr w:type="spellEnd"/>
      <w:r w:rsidRPr="009E5FEA">
        <w:rPr>
          <w:rStyle w:val="StyleUnderline"/>
          <w:rFonts w:asciiTheme="minorHAnsi" w:hAnsiTheme="minorHAnsi"/>
          <w:b/>
        </w:rPr>
        <w:t>, pushed for more robust bilateral dialogue with China on nuclear weapons</w:t>
      </w:r>
      <w:r w:rsidRPr="009E5FEA">
        <w:rPr>
          <w:rFonts w:asciiTheme="minorHAnsi" w:hAnsiTheme="minorHAnsi"/>
        </w:rPr>
        <w:t xml:space="preserve">. </w:t>
      </w:r>
      <w:proofErr w:type="spellStart"/>
      <w:r w:rsidRPr="009E5FEA">
        <w:rPr>
          <w:rFonts w:asciiTheme="minorHAnsi" w:hAnsiTheme="minorHAnsi"/>
        </w:rPr>
        <w:t>Gottemoeller</w:t>
      </w:r>
      <w:proofErr w:type="spellEnd"/>
      <w:r w:rsidRPr="009E5FEA">
        <w:rPr>
          <w:rFonts w:asciiTheme="minorHAnsi" w:hAnsiTheme="minorHAnsi"/>
        </w:rPr>
        <w:t xml:space="preserve"> explained that </w:t>
      </w:r>
      <w:r w:rsidRPr="009E5FEA">
        <w:rPr>
          <w:rStyle w:val="StyleUnderline"/>
          <w:rFonts w:asciiTheme="minorHAnsi" w:hAnsiTheme="minorHAnsi"/>
          <w:b/>
        </w:rPr>
        <w:t>China’s comprehensive program of military modernization – including nuclear modernization – necessitates deeper discussions</w:t>
      </w:r>
      <w:r w:rsidRPr="009E5FEA">
        <w:rPr>
          <w:rFonts w:asciiTheme="minorHAnsi" w:hAnsiTheme="minorHAnsi"/>
        </w:rPr>
        <w:t xml:space="preserve">. </w:t>
      </w:r>
      <w:proofErr w:type="spellStart"/>
      <w:r w:rsidRPr="009E5FEA">
        <w:rPr>
          <w:rFonts w:asciiTheme="minorHAnsi" w:hAnsiTheme="minorHAnsi"/>
        </w:rPr>
        <w:t>Gottemoeller</w:t>
      </w:r>
      <w:proofErr w:type="spellEnd"/>
      <w:r w:rsidRPr="009E5FEA">
        <w:rPr>
          <w:rFonts w:asciiTheme="minorHAnsi" w:hAnsiTheme="minorHAnsi"/>
        </w:rPr>
        <w:t xml:space="preserve"> explained that during the Cold War, mutually assured destruction (MAD) provided strategic stability (a state of equilibrium widely viewed as the least dangerous possible among nuclear powers). In the age of potential cyber warfare, prompt global strike, and missile defense, however, MAD is inadequate. The multiplication of potentially destabilizing technologies calls for more dialogue. The U.S. Defense Department 2010 Nuclear Posture Review </w:t>
      </w:r>
      <w:r w:rsidRPr="009E5FEA">
        <w:rPr>
          <w:rStyle w:val="StyleUnderline"/>
          <w:rFonts w:asciiTheme="minorHAnsi" w:hAnsiTheme="minorHAnsi"/>
          <w:b/>
        </w:rPr>
        <w:t>tasked the U.S. government with pursuing high-level nuclear discussions with both China and Russia</w:t>
      </w:r>
      <w:r w:rsidRPr="009E5FEA">
        <w:rPr>
          <w:rFonts w:asciiTheme="minorHAnsi" w:hAnsiTheme="minorHAnsi"/>
        </w:rPr>
        <w:t xml:space="preserve">. Despite a number of forums for discussing such issues (e.g. the Security and Economic Dialogue and various unofficial “track 2” events), it would seem there is no dedicated, official policy forum to discuss this important topic. During his visit to China in 2011, then-Defense Secretary Robert Gates’ suggestion of a dedicated strategic nuclear dialogue met with congenial aloofness. </w:t>
      </w:r>
      <w:proofErr w:type="spellStart"/>
      <w:r w:rsidRPr="009E5FEA">
        <w:rPr>
          <w:rFonts w:asciiTheme="minorHAnsi" w:hAnsiTheme="minorHAnsi"/>
        </w:rPr>
        <w:t>Gottemoeller’s</w:t>
      </w:r>
      <w:proofErr w:type="spellEnd"/>
      <w:r w:rsidRPr="009E5FEA">
        <w:rPr>
          <w:rFonts w:asciiTheme="minorHAnsi" w:hAnsiTheme="minorHAnsi"/>
        </w:rPr>
        <w:t xml:space="preserve"> words suggest that the </w:t>
      </w:r>
      <w:r w:rsidRPr="009E5FEA">
        <w:rPr>
          <w:rStyle w:val="StyleUnderline"/>
          <w:rFonts w:asciiTheme="minorHAnsi" w:hAnsiTheme="minorHAnsi"/>
          <w:b/>
        </w:rPr>
        <w:t>United States is seeking such a forum, but China is resisting it</w:t>
      </w:r>
      <w:r w:rsidRPr="009E5FEA">
        <w:rPr>
          <w:rFonts w:asciiTheme="minorHAnsi" w:hAnsiTheme="minorHAnsi"/>
        </w:rPr>
        <w:t xml:space="preserve">. $5 a month. Senior U.S. nuclear strategist Linton Brooks noted the United States has a rich discussion with Russia and that it would be good to have such a dialogue with China. He also surmised that </w:t>
      </w:r>
      <w:r w:rsidRPr="009E5FEA">
        <w:rPr>
          <w:rStyle w:val="Emphasis"/>
          <w:rFonts w:asciiTheme="minorHAnsi" w:hAnsiTheme="minorHAnsi"/>
        </w:rPr>
        <w:t>China is unwilling to engage in open dialogue because it believes the United States is after its nuclear secrets</w:t>
      </w:r>
      <w:r w:rsidRPr="009E5FEA">
        <w:rPr>
          <w:rFonts w:asciiTheme="minorHAnsi" w:hAnsiTheme="minorHAnsi"/>
        </w:rPr>
        <w:t xml:space="preserve">, a charge which </w:t>
      </w:r>
      <w:proofErr w:type="spellStart"/>
      <w:r w:rsidRPr="009E5FEA">
        <w:rPr>
          <w:rFonts w:asciiTheme="minorHAnsi" w:hAnsiTheme="minorHAnsi"/>
        </w:rPr>
        <w:t>Gottemoeller</w:t>
      </w:r>
      <w:proofErr w:type="spellEnd"/>
      <w:r w:rsidRPr="009E5FEA">
        <w:rPr>
          <w:rFonts w:asciiTheme="minorHAnsi" w:hAnsiTheme="minorHAnsi"/>
        </w:rPr>
        <w:t xml:space="preserve"> strenuously denied. Tsinghua professor Li Bin characterized </w:t>
      </w:r>
      <w:r w:rsidRPr="009E5FEA">
        <w:rPr>
          <w:rStyle w:val="StyleUnderline"/>
          <w:rFonts w:asciiTheme="minorHAnsi" w:hAnsiTheme="minorHAnsi"/>
          <w:b/>
        </w:rPr>
        <w:t>China’s perspective as fearful that it is lagging behind in technology, limiting the effectiveness of its arsenal</w:t>
      </w:r>
      <w:r w:rsidRPr="009E5FEA">
        <w:rPr>
          <w:rFonts w:asciiTheme="minorHAnsi" w:hAnsiTheme="minorHAnsi"/>
        </w:rPr>
        <w:t xml:space="preserve">. Beijing is therefore investigating numerous technologies to mitigate this effect (for example decoy MIRVs). Li believes the intent of these efforts is to understand missile defense and other technologies, not to produce missile defense itself. Thus, </w:t>
      </w:r>
      <w:r w:rsidRPr="009E5FEA">
        <w:rPr>
          <w:rStyle w:val="StyleUnderline"/>
          <w:rFonts w:asciiTheme="minorHAnsi" w:hAnsiTheme="minorHAnsi"/>
          <w:b/>
        </w:rPr>
        <w:t>China does not necessarily view its modernization efforts as affecting the nuclear equation, but rather as a means to stabilize the present balance of forces</w:t>
      </w:r>
      <w:r w:rsidRPr="009E5FEA">
        <w:rPr>
          <w:rFonts w:asciiTheme="minorHAnsi" w:hAnsiTheme="minorHAnsi"/>
        </w:rPr>
        <w:t xml:space="preserve">. Li described an academic debate within China as to whether Beijing should increase its nuclear stockpile. MIT professor Taylor </w:t>
      </w:r>
      <w:proofErr w:type="spellStart"/>
      <w:r w:rsidRPr="009E5FEA">
        <w:rPr>
          <w:rFonts w:asciiTheme="minorHAnsi" w:hAnsiTheme="minorHAnsi"/>
        </w:rPr>
        <w:t>Fravel</w:t>
      </w:r>
      <w:proofErr w:type="spellEnd"/>
      <w:r w:rsidRPr="009E5FEA">
        <w:rPr>
          <w:rFonts w:asciiTheme="minorHAnsi" w:hAnsiTheme="minorHAnsi"/>
        </w:rPr>
        <w:t xml:space="preserve"> and his coauthor Fiona Cunningham in a recent paper estimated that </w:t>
      </w:r>
      <w:r w:rsidRPr="009E5FEA">
        <w:rPr>
          <w:rStyle w:val="StyleUnderline"/>
          <w:rFonts w:asciiTheme="minorHAnsi" w:hAnsiTheme="minorHAnsi"/>
          <w:b/>
        </w:rPr>
        <w:t>China would “modestly expand its arsenal, increase the sophistication of its forces, and allow limited ambiguity over its pledge not to use nuclear weapons first,” describing this ambiguity as increasing the risk of escalation during a crisis</w:t>
      </w:r>
      <w:r w:rsidRPr="009E5FEA">
        <w:rPr>
          <w:rFonts w:asciiTheme="minorHAnsi" w:hAnsiTheme="minorHAnsi"/>
        </w:rPr>
        <w:t xml:space="preserve">. I believe that having a dedicated dialogue is important for maintaining the open communication and transparency of intent needed to achieve strategic stability. This could come as a separate dialogue, although the most palatable route for China might be through quiet discussions on the sidelines of existing frameworks such as the S&amp;ED (assuming this is not already the case). Fear of U.S. prying and the technology gap are convenient reasons for China to limit the depth of nuclear discussions with the United States, but are probably not the underlying reasons. I suspect that, despite the objections of some Chinese experts, there is both significant bureaucratic inertia as well as a belief in the utility of ambiguity mentioned by </w:t>
      </w:r>
      <w:proofErr w:type="spellStart"/>
      <w:r w:rsidRPr="009E5FEA">
        <w:rPr>
          <w:rFonts w:asciiTheme="minorHAnsi" w:hAnsiTheme="minorHAnsi"/>
        </w:rPr>
        <w:t>Fravel</w:t>
      </w:r>
      <w:proofErr w:type="spellEnd"/>
      <w:r w:rsidRPr="009E5FEA">
        <w:rPr>
          <w:rFonts w:asciiTheme="minorHAnsi" w:hAnsiTheme="minorHAnsi"/>
        </w:rPr>
        <w:t xml:space="preserve"> and Cunningham militating against greater openness. Unlike the debate over North Korea, in which the North’s supporters have had to cede some ground due to Pyongyang’s truculence, the issue of nuclear dialogues between the United States and China appears to be stalled.</w:t>
      </w:r>
    </w:p>
    <w:p w:rsidR="000E49E5" w:rsidRDefault="000E49E5" w:rsidP="00056D15">
      <w:pPr>
        <w:pStyle w:val="Heading1"/>
      </w:pPr>
      <w:r w:rsidRPr="009E5FEA">
        <w:t>NFU CP</w:t>
      </w:r>
    </w:p>
    <w:p w:rsidR="000E49E5" w:rsidRDefault="000E49E5" w:rsidP="000E49E5">
      <w:pPr>
        <w:pStyle w:val="Heading2"/>
      </w:pPr>
      <w:r>
        <w:t>1NC</w:t>
      </w:r>
    </w:p>
    <w:p w:rsidR="000E49E5" w:rsidRPr="00541B12" w:rsidRDefault="000E49E5" w:rsidP="000E49E5">
      <w:pPr>
        <w:pStyle w:val="Heading4"/>
      </w:pPr>
      <w:r>
        <w:t>The United States federal government should adopt a nuclear no first strike policy.</w:t>
      </w:r>
    </w:p>
    <w:p w:rsidR="000E49E5" w:rsidRDefault="000E49E5" w:rsidP="000E49E5">
      <w:pPr>
        <w:pStyle w:val="Heading4"/>
        <w:rPr>
          <w:rStyle w:val="StyleUnderline"/>
          <w:sz w:val="26"/>
          <w:u w:val="none"/>
        </w:rPr>
      </w:pPr>
      <w:r>
        <w:rPr>
          <w:rStyle w:val="StyleUnderline"/>
          <w:sz w:val="26"/>
          <w:u w:val="none"/>
        </w:rPr>
        <w:t xml:space="preserve">America’s first use option encourages arsenal buildup and increases the risk </w:t>
      </w:r>
      <w:r w:rsidR="00C074DC">
        <w:rPr>
          <w:rStyle w:val="StyleUnderline"/>
          <w:sz w:val="26"/>
          <w:u w:val="none"/>
        </w:rPr>
        <w:t>of miscalculation by China now and</w:t>
      </w:r>
      <w:r>
        <w:rPr>
          <w:rStyle w:val="StyleUnderline"/>
          <w:sz w:val="26"/>
          <w:u w:val="none"/>
        </w:rPr>
        <w:t xml:space="preserve"> NFU resolves this by reassuring them that the US won’t strike first</w:t>
      </w:r>
    </w:p>
    <w:p w:rsidR="000E49E5" w:rsidRPr="00B53FC4" w:rsidRDefault="000E49E5" w:rsidP="000E49E5">
      <w:pPr>
        <w:rPr>
          <w:b/>
          <w:bCs/>
          <w:iCs/>
        </w:rPr>
      </w:pPr>
      <w:r>
        <w:rPr>
          <w:rStyle w:val="Style13ptBold"/>
        </w:rPr>
        <w:t>Kimball 7/14</w:t>
      </w:r>
      <w:r>
        <w:rPr>
          <w:rStyle w:val="Style13ptBold"/>
          <w:b w:val="0"/>
        </w:rPr>
        <w:t xml:space="preserve"> (Daryl G. Kimball, e</w:t>
      </w:r>
      <w:r w:rsidRPr="000A2A72">
        <w:rPr>
          <w:bCs/>
          <w:i/>
          <w:iCs/>
        </w:rPr>
        <w:t>x</w:t>
      </w:r>
      <w:r w:rsidRPr="000A2A72">
        <w:rPr>
          <w:bCs/>
          <w:iCs/>
        </w:rPr>
        <w:t>ecutive director of the nonpartisan, independent Arms Control Association</w:t>
      </w:r>
      <w:r>
        <w:rPr>
          <w:bCs/>
          <w:iCs/>
        </w:rPr>
        <w:t xml:space="preserve">, 7/14/16, </w:t>
      </w:r>
      <w:r w:rsidRPr="000A2A72">
        <w:rPr>
          <w:bCs/>
          <w:iCs/>
        </w:rPr>
        <w:t>“TAKING FIRST-USE OF NUKES OFF THE TABLE: GOOD FOR THE UNITED STATES AND THE WORLD”,</w:t>
      </w:r>
      <w:r>
        <w:rPr>
          <w:bCs/>
          <w:iCs/>
        </w:rPr>
        <w:t xml:space="preserve">  </w:t>
      </w:r>
      <w:hyperlink r:id="rId21" w:history="1">
        <w:r w:rsidRPr="00D04E1D">
          <w:rPr>
            <w:rStyle w:val="Hyperlink"/>
            <w:bCs/>
            <w:iCs/>
          </w:rPr>
          <w:t>http://warontherocks.com/2016/07/taking-first-use-of-nukes-off-the-table-good-for-the-united-states-and-the-world/</w:t>
        </w:r>
      </w:hyperlink>
      <w:r>
        <w:rPr>
          <w:bCs/>
          <w:iCs/>
        </w:rPr>
        <w:t>, AKL)</w:t>
      </w:r>
    </w:p>
    <w:p w:rsidR="000E49E5" w:rsidRPr="00B53FC4" w:rsidRDefault="000E49E5" w:rsidP="000E49E5">
      <w:pPr>
        <w:rPr>
          <w:rStyle w:val="StyleUnderline"/>
          <w:sz w:val="16"/>
          <w:u w:val="none"/>
        </w:rPr>
      </w:pPr>
      <w:r w:rsidRPr="000A2A72">
        <w:rPr>
          <w:rStyle w:val="StyleUnderline"/>
          <w:b/>
        </w:rPr>
        <w:t>A Nuclear First-Use Option Poses Grave Blowback Risks</w:t>
      </w:r>
      <w:r>
        <w:rPr>
          <w:rStyle w:val="StyleUnderline"/>
          <w:b/>
        </w:rPr>
        <w:t xml:space="preserve">. </w:t>
      </w:r>
      <w:r w:rsidRPr="00B53FC4">
        <w:rPr>
          <w:sz w:val="16"/>
        </w:rPr>
        <w:t xml:space="preserve">The current U.S. policy of not ruling out the first-use of nuclear weapons is tied to maintaining a significant portion of its nuclear force in </w:t>
      </w:r>
      <w:hyperlink r:id="rId22" w:history="1">
        <w:r w:rsidRPr="00B53FC4">
          <w:rPr>
            <w:rStyle w:val="Hyperlink"/>
            <w:sz w:val="16"/>
          </w:rPr>
          <w:t>“launch-under-attack”</w:t>
        </w:r>
      </w:hyperlink>
      <w:r w:rsidRPr="00B53FC4">
        <w:rPr>
          <w:sz w:val="16"/>
        </w:rPr>
        <w:t xml:space="preserve"> posture, also referred to as “prompt launch.” As then Candidate Obama correctly </w:t>
      </w:r>
      <w:hyperlink r:id="rId23" w:history="1">
        <w:r w:rsidRPr="00B53FC4">
          <w:rPr>
            <w:rStyle w:val="Hyperlink"/>
            <w:sz w:val="16"/>
          </w:rPr>
          <w:t>said</w:t>
        </w:r>
      </w:hyperlink>
      <w:r w:rsidRPr="00B53FC4">
        <w:rPr>
          <w:sz w:val="16"/>
        </w:rPr>
        <w:t xml:space="preserve"> in 2008, </w:t>
      </w:r>
      <w:r w:rsidRPr="000A2A72">
        <w:rPr>
          <w:rStyle w:val="StyleUnderline"/>
          <w:b/>
        </w:rPr>
        <w:t>prompt launch is “a dangerous relic of the Cold War. Such policies increase the risk of catastrophic accidents or miscalculation.</w:t>
      </w:r>
      <w:r w:rsidRPr="00B53FC4">
        <w:rPr>
          <w:sz w:val="16"/>
        </w:rPr>
        <w:t xml:space="preserve">” Based on my research and interactions with specialists from both Russia and China, </w:t>
      </w:r>
      <w:r w:rsidRPr="000A2A72">
        <w:rPr>
          <w:rStyle w:val="StyleUnderline"/>
          <w:b/>
        </w:rPr>
        <w:t xml:space="preserve">it is clear that maintaining the option of first-use and keeping U.S. weapons on prompt launch plays a large role in compelling </w:t>
      </w:r>
      <w:r w:rsidRPr="00B53FC4">
        <w:rPr>
          <w:sz w:val="16"/>
        </w:rPr>
        <w:t>Moscow—and may soon help to lead</w:t>
      </w:r>
      <w:r w:rsidRPr="000A2A72">
        <w:rPr>
          <w:rStyle w:val="StyleUnderline"/>
          <w:b/>
        </w:rPr>
        <w:t xml:space="preserve"> Beijing—to field a sizable portion of their nuclear forces in a launch-under-attack mode </w:t>
      </w:r>
      <w:r w:rsidRPr="00B53FC4">
        <w:rPr>
          <w:sz w:val="16"/>
        </w:rPr>
        <w:t>in order to avoid a disarming nuclear strike.</w:t>
      </w:r>
      <w:r w:rsidRPr="000A2A72">
        <w:rPr>
          <w:rStyle w:val="StyleUnderline"/>
          <w:b/>
        </w:rPr>
        <w:t xml:space="preserve"> This</w:t>
      </w:r>
      <w:r w:rsidRPr="00B53FC4">
        <w:rPr>
          <w:sz w:val="16"/>
        </w:rPr>
        <w:t xml:space="preserve">, in turn, </w:t>
      </w:r>
      <w:r w:rsidRPr="000A2A72">
        <w:rPr>
          <w:rStyle w:val="StyleUnderline"/>
          <w:b/>
        </w:rPr>
        <w:t>increases the chances that nuclear weapons might be used</w:t>
      </w:r>
      <w:r>
        <w:rPr>
          <w:rStyle w:val="StyleUnderline"/>
          <w:b/>
        </w:rPr>
        <w:t xml:space="preserve"> </w:t>
      </w:r>
      <w:r w:rsidRPr="000A2A72">
        <w:rPr>
          <w:rStyle w:val="StyleUnderline"/>
          <w:b/>
        </w:rPr>
        <w:t xml:space="preserve">early </w:t>
      </w:r>
      <w:r w:rsidRPr="00B53FC4">
        <w:rPr>
          <w:sz w:val="16"/>
        </w:rPr>
        <w:t xml:space="preserve">— by accident or design — </w:t>
      </w:r>
      <w:r w:rsidRPr="000A2A72">
        <w:rPr>
          <w:rStyle w:val="StyleUnderline"/>
          <w:b/>
        </w:rPr>
        <w:t>by U.S. adversaries in a crisis.</w:t>
      </w:r>
      <w:r>
        <w:rPr>
          <w:rStyle w:val="StyleUnderline"/>
          <w:b/>
        </w:rPr>
        <w:t xml:space="preserve"> </w:t>
      </w:r>
      <w:r w:rsidRPr="00B53FC4">
        <w:rPr>
          <w:sz w:val="16"/>
        </w:rPr>
        <w:t xml:space="preserve">Russian and Chinese concern about the U.S. first-use posture is heightened by U.S. development of ballistic missile interceptors. Currently, the U.S. missile defense programs aim to defeat a few dozen incoming enemy long-range ballistic missiles but they may become capable of defeating even larger numbers in the future. Such missile defenses push Russia and China to keep more weapons than they otherwise might, which only adds to the threat to the United States. U.S. Cyber Command is also </w:t>
      </w:r>
      <w:hyperlink r:id="rId24" w:history="1">
        <w:r w:rsidRPr="00B53FC4">
          <w:rPr>
            <w:rStyle w:val="Hyperlink"/>
            <w:sz w:val="16"/>
          </w:rPr>
          <w:t>contemplating</w:t>
        </w:r>
      </w:hyperlink>
      <w:r w:rsidRPr="00B53FC4">
        <w:rPr>
          <w:sz w:val="16"/>
        </w:rPr>
        <w:t xml:space="preserve"> ways in which it could utilize offensive </w:t>
      </w:r>
      <w:proofErr w:type="spellStart"/>
      <w:r w:rsidRPr="00B53FC4">
        <w:rPr>
          <w:sz w:val="16"/>
        </w:rPr>
        <w:t>cyber attacks</w:t>
      </w:r>
      <w:proofErr w:type="spellEnd"/>
      <w:r w:rsidRPr="00B53FC4">
        <w:rPr>
          <w:sz w:val="16"/>
        </w:rPr>
        <w:t xml:space="preserve"> to disrupt or prevent an opponent, such as Russia or China, from launching their own nuclear-armed strategic weapons against the United States. This adds to Russian and Chinese concerns about how to counter a U.S. first-strike and may lead them to seek similar capabilities. Cyber threats become more dangerous if weapons are kept ready for use as part of a first-strike posture. </w:t>
      </w:r>
      <w:r w:rsidRPr="000A2A72">
        <w:rPr>
          <w:rStyle w:val="StyleUnderline"/>
          <w:b/>
        </w:rPr>
        <w:t>A clear U.S. no-first-use policy would reduce the risk of nuclear miscalculation by nuclear-armed adversaries by</w:t>
      </w:r>
      <w:r>
        <w:rPr>
          <w:rStyle w:val="StyleUnderline"/>
          <w:b/>
        </w:rPr>
        <w:t xml:space="preserve"> </w:t>
      </w:r>
      <w:r w:rsidRPr="000A2A72">
        <w:rPr>
          <w:rStyle w:val="StyleUnderline"/>
          <w:b/>
        </w:rPr>
        <w:t>alleviating concerns about a devastating U.S. nuclear first-strike, especially during a crisis</w:t>
      </w:r>
      <w:r w:rsidRPr="00541B12">
        <w:rPr>
          <w:rStyle w:val="StyleUnderline"/>
          <w:b/>
        </w:rPr>
        <w:t>. It would also allow</w:t>
      </w:r>
      <w:r w:rsidRPr="00B53FC4">
        <w:rPr>
          <w:sz w:val="16"/>
        </w:rPr>
        <w:t xml:space="preserve"> Russia and </w:t>
      </w:r>
      <w:r w:rsidRPr="00541B12">
        <w:rPr>
          <w:rStyle w:val="StyleUnderline"/>
          <w:b/>
        </w:rPr>
        <w:t>China to relax their nuclear posture</w:t>
      </w:r>
      <w:r w:rsidRPr="00B53FC4">
        <w:rPr>
          <w:sz w:val="16"/>
        </w:rPr>
        <w:t xml:space="preserve">s, encourage Russia cut its arsenal further, </w:t>
      </w:r>
      <w:r w:rsidRPr="00541B12">
        <w:rPr>
          <w:rStyle w:val="StyleUnderline"/>
          <w:b/>
        </w:rPr>
        <w:t>and</w:t>
      </w:r>
      <w:r w:rsidRPr="00B53FC4">
        <w:rPr>
          <w:sz w:val="16"/>
        </w:rPr>
        <w:t xml:space="preserve"> might encourage China to </w:t>
      </w:r>
      <w:r w:rsidRPr="00541B12">
        <w:rPr>
          <w:rStyle w:val="StyleUnderline"/>
          <w:b/>
        </w:rPr>
        <w:t>stop building up its arsenal</w:t>
      </w:r>
      <w:r w:rsidRPr="00B53FC4">
        <w:rPr>
          <w:sz w:val="16"/>
        </w:rPr>
        <w:t xml:space="preserve"> — all of which would reduce the threat to the U.S. homeland.</w:t>
      </w:r>
    </w:p>
    <w:p w:rsidR="000E49E5" w:rsidRDefault="000E49E5" w:rsidP="000E49E5">
      <w:pPr>
        <w:pStyle w:val="Heading2"/>
      </w:pPr>
      <w:r>
        <w:t>2NC</w:t>
      </w:r>
    </w:p>
    <w:p w:rsidR="006144F4" w:rsidRDefault="006144F4" w:rsidP="00056D15">
      <w:pPr>
        <w:pStyle w:val="Heading3"/>
      </w:pPr>
      <w:r>
        <w:t>Misc. benefits</w:t>
      </w:r>
    </w:p>
    <w:p w:rsidR="006144F4" w:rsidRPr="009E5FEA" w:rsidRDefault="006144F4" w:rsidP="006144F4">
      <w:pPr>
        <w:pStyle w:val="Heading4"/>
        <w:rPr>
          <w:rFonts w:asciiTheme="minorHAnsi" w:hAnsiTheme="minorHAnsi"/>
        </w:rPr>
      </w:pPr>
      <w:r w:rsidRPr="009E5FEA">
        <w:rPr>
          <w:rFonts w:asciiTheme="minorHAnsi" w:hAnsiTheme="minorHAnsi"/>
        </w:rPr>
        <w:t xml:space="preserve">An NFU would be overwhelmingly beneficial for the US and its allies – decreases chances of </w:t>
      </w:r>
      <w:proofErr w:type="spellStart"/>
      <w:r w:rsidRPr="009E5FEA">
        <w:rPr>
          <w:rFonts w:asciiTheme="minorHAnsi" w:hAnsiTheme="minorHAnsi"/>
        </w:rPr>
        <w:t>miscalc</w:t>
      </w:r>
      <w:proofErr w:type="spellEnd"/>
      <w:r w:rsidRPr="009E5FEA">
        <w:rPr>
          <w:rFonts w:asciiTheme="minorHAnsi" w:hAnsiTheme="minorHAnsi"/>
        </w:rPr>
        <w:t>, increases credibility, and increases the chance that other states will revise their nuclear policies</w:t>
      </w:r>
    </w:p>
    <w:p w:rsidR="006144F4" w:rsidRPr="009E5FEA" w:rsidRDefault="006144F4" w:rsidP="006144F4">
      <w:pPr>
        <w:rPr>
          <w:rStyle w:val="Style13ptBold"/>
          <w:rFonts w:asciiTheme="minorHAnsi" w:hAnsiTheme="minorHAnsi"/>
          <w:shd w:val="clear" w:color="auto" w:fill="FFFFFF"/>
        </w:rPr>
      </w:pPr>
      <w:r w:rsidRPr="009E5FEA">
        <w:rPr>
          <w:rStyle w:val="Style13ptBold"/>
          <w:rFonts w:asciiTheme="minorHAnsi" w:hAnsiTheme="minorHAnsi"/>
        </w:rPr>
        <w:t xml:space="preserve">Gerson 10 </w:t>
      </w:r>
      <w:r w:rsidRPr="009E5FEA">
        <w:rPr>
          <w:rStyle w:val="Style13ptBold"/>
          <w:rFonts w:asciiTheme="minorHAnsi" w:hAnsiTheme="minorHAnsi"/>
          <w:b w:val="0"/>
        </w:rPr>
        <w:t xml:space="preserve">(Michael S. Gerson, </w:t>
      </w:r>
      <w:r w:rsidRPr="009E5FEA">
        <w:rPr>
          <w:rFonts w:asciiTheme="minorHAnsi" w:hAnsiTheme="minorHAnsi"/>
          <w:bCs/>
        </w:rPr>
        <w:t xml:space="preserve">a principal analyst and project director at the Center for Naval Analysis, where his work focuses on nuclear and conventional deterrence, nuclear strategy, arms control, and weapons of mass destruction proliferation, Fall 2010, </w:t>
      </w:r>
      <w:r w:rsidRPr="009E5FEA">
        <w:rPr>
          <w:rFonts w:asciiTheme="minorHAnsi" w:hAnsiTheme="minorHAnsi"/>
          <w:shd w:val="clear" w:color="auto" w:fill="FFFFFF"/>
        </w:rPr>
        <w:t>Journal Article,</w:t>
      </w:r>
      <w:r w:rsidRPr="009E5FEA">
        <w:rPr>
          <w:rStyle w:val="apple-converted-space"/>
          <w:rFonts w:asciiTheme="minorHAnsi" w:hAnsiTheme="minorHAnsi"/>
          <w:shd w:val="clear" w:color="auto" w:fill="FFFFFF"/>
        </w:rPr>
        <w:t> </w:t>
      </w:r>
      <w:hyperlink r:id="rId25" w:history="1">
        <w:r w:rsidRPr="009E5FEA">
          <w:rPr>
            <w:rStyle w:val="Hyperlink"/>
            <w:rFonts w:asciiTheme="minorHAnsi" w:hAnsiTheme="minorHAnsi"/>
            <w:iCs/>
            <w:shd w:val="clear" w:color="auto" w:fill="FFFFFF"/>
          </w:rPr>
          <w:t>International Security</w:t>
        </w:r>
      </w:hyperlink>
      <w:r w:rsidRPr="009E5FEA">
        <w:rPr>
          <w:rFonts w:asciiTheme="minorHAnsi" w:hAnsiTheme="minorHAnsi"/>
          <w:shd w:val="clear" w:color="auto" w:fill="FFFFFF"/>
        </w:rPr>
        <w:t xml:space="preserve">, volume 35, issue 2, pages 7-47, </w:t>
      </w:r>
      <w:r w:rsidRPr="009E5FEA">
        <w:rPr>
          <w:rFonts w:asciiTheme="minorHAnsi" w:hAnsiTheme="minorHAnsi"/>
          <w:bCs/>
          <w:shd w:val="clear" w:color="auto" w:fill="FFFFFF"/>
        </w:rPr>
        <w:t xml:space="preserve">"No First Use: The Next Step for U.S. Nuclear Policy", </w:t>
      </w:r>
      <w:hyperlink r:id="rId26" w:history="1">
        <w:r w:rsidRPr="00D04E1D">
          <w:rPr>
            <w:rStyle w:val="Hyperlink"/>
            <w:rFonts w:asciiTheme="minorHAnsi" w:hAnsiTheme="minorHAnsi"/>
            <w:bCs/>
            <w:shd w:val="clear" w:color="auto" w:fill="FFFFFF"/>
          </w:rPr>
          <w:t>http://belfercenter.ksg.harvard.edu/files/No_First_Use.pdf</w:t>
        </w:r>
      </w:hyperlink>
      <w:r>
        <w:rPr>
          <w:rFonts w:asciiTheme="minorHAnsi" w:hAnsiTheme="minorHAnsi"/>
          <w:bCs/>
          <w:shd w:val="clear" w:color="auto" w:fill="FFFFFF"/>
        </w:rPr>
        <w:t>, AKL)</w:t>
      </w:r>
    </w:p>
    <w:p w:rsidR="006144F4" w:rsidRDefault="006144F4" w:rsidP="006144F4">
      <w:pPr>
        <w:rPr>
          <w:rFonts w:asciiTheme="minorHAnsi" w:hAnsiTheme="minorHAnsi"/>
          <w:sz w:val="16"/>
        </w:rPr>
      </w:pPr>
      <w:r w:rsidRPr="009E5FEA">
        <w:rPr>
          <w:rFonts w:asciiTheme="minorHAnsi" w:hAnsiTheme="minorHAnsi"/>
          <w:sz w:val="16"/>
        </w:rPr>
        <w:t xml:space="preserve">For the United States and its allies, NFU has several military and political benefits. </w:t>
      </w:r>
      <w:r w:rsidRPr="009E5FEA">
        <w:rPr>
          <w:rStyle w:val="StyleUnderline"/>
          <w:rFonts w:asciiTheme="minorHAnsi" w:hAnsiTheme="minorHAnsi"/>
          <w:b/>
        </w:rPr>
        <w:t>First</w:t>
      </w:r>
      <w:r w:rsidRPr="009E5FEA">
        <w:rPr>
          <w:rFonts w:asciiTheme="minorHAnsi" w:hAnsiTheme="minorHAnsi"/>
          <w:sz w:val="16"/>
        </w:rPr>
        <w:t xml:space="preserve">, and most important, </w:t>
      </w:r>
      <w:r w:rsidRPr="009E5FEA">
        <w:rPr>
          <w:rStyle w:val="StyleUnderline"/>
          <w:rFonts w:asciiTheme="minorHAnsi" w:hAnsiTheme="minorHAnsi"/>
          <w:b/>
        </w:rPr>
        <w:t>NFU would enhance crisis stability</w:t>
      </w:r>
      <w:r w:rsidRPr="009E5FEA">
        <w:rPr>
          <w:rFonts w:asciiTheme="minorHAnsi" w:hAnsiTheme="minorHAnsi"/>
          <w:sz w:val="16"/>
        </w:rPr>
        <w:t xml:space="preserve">. A </w:t>
      </w:r>
      <w:r w:rsidRPr="009E5FEA">
        <w:rPr>
          <w:rStyle w:val="StyleUnderline"/>
          <w:rFonts w:asciiTheme="minorHAnsi" w:hAnsiTheme="minorHAnsi"/>
          <w:b/>
        </w:rPr>
        <w:t>credible NFU policy will help decrease</w:t>
      </w:r>
      <w:r w:rsidRPr="009E5FEA">
        <w:rPr>
          <w:rFonts w:asciiTheme="minorHAnsi" w:hAnsiTheme="minorHAnsi"/>
          <w:sz w:val="16"/>
        </w:rPr>
        <w:t xml:space="preserve"> an opponent’s trepidations about a U.S. first strike, thereby decreasing </w:t>
      </w:r>
      <w:r w:rsidRPr="009E5FEA">
        <w:rPr>
          <w:rStyle w:val="StyleUnderline"/>
          <w:rFonts w:asciiTheme="minorHAnsi" w:hAnsiTheme="minorHAnsi"/>
          <w:b/>
        </w:rPr>
        <w:t>the possibility that nuclear weapons are used accidentally</w:t>
      </w:r>
      <w:r w:rsidRPr="009E5FEA">
        <w:rPr>
          <w:rFonts w:asciiTheme="minorHAnsi" w:hAnsiTheme="minorHAnsi"/>
          <w:sz w:val="16"/>
        </w:rPr>
        <w:t xml:space="preserve">, inadvertently, or deliberately in a severe crisis. </w:t>
      </w:r>
      <w:r w:rsidRPr="009E5FEA">
        <w:rPr>
          <w:rStyle w:val="StyleUnderline"/>
          <w:rFonts w:asciiTheme="minorHAnsi" w:hAnsiTheme="minorHAnsi"/>
          <w:b/>
        </w:rPr>
        <w:t>Second</w:t>
      </w:r>
      <w:r w:rsidRPr="009E5FEA">
        <w:rPr>
          <w:rFonts w:asciiTheme="minorHAnsi" w:hAnsiTheme="minorHAnsi"/>
          <w:sz w:val="16"/>
        </w:rPr>
        <w:t xml:space="preserve">, by removing the option to use nuclear weapons first, </w:t>
      </w:r>
      <w:r w:rsidRPr="009E5FEA">
        <w:rPr>
          <w:rStyle w:val="StyleUnderline"/>
          <w:rFonts w:asciiTheme="minorHAnsi" w:hAnsiTheme="minorHAnsi"/>
          <w:b/>
        </w:rPr>
        <w:t>the United States would have a consistent and inherently credible nuclear policy</w:t>
      </w:r>
      <w:r w:rsidRPr="009E5FEA">
        <w:rPr>
          <w:rFonts w:asciiTheme="minorHAnsi" w:hAnsiTheme="minorHAnsi"/>
          <w:sz w:val="16"/>
        </w:rPr>
        <w:t xml:space="preserve">. Although some states might question U.S. political resolve to use nuclear weapons first—in which case the NPR’s decision to retain the option in many circumstances does not contribute to deterrence—current and potential adversaries cannot dismiss the possibility of a nuclear response after U.S. interests have been attacked with nuclear weapons.105 The threat to use nuclear weapons in response to a nuclear attack is highly credible, and it is a threat that U.S. political leaders should want to execute if deterrence fails. In fact, </w:t>
      </w:r>
      <w:r w:rsidRPr="009E5FEA">
        <w:rPr>
          <w:rStyle w:val="StyleUnderline"/>
          <w:rFonts w:asciiTheme="minorHAnsi" w:hAnsiTheme="minorHAnsi"/>
          <w:b/>
        </w:rPr>
        <w:t>NFU could further strengthen the credibility of nuclear deterrence by signaling that the United States retains nuclear forces only for retaliation to a nuclear attack</w:t>
      </w:r>
      <w:r w:rsidRPr="009E5FEA">
        <w:rPr>
          <w:rFonts w:asciiTheme="minorHAnsi" w:hAnsiTheme="minorHAnsi"/>
          <w:sz w:val="16"/>
        </w:rPr>
        <w:t xml:space="preserve">, which, in the mind of the adversary, could increase the likelihood that nuclear retaliation would indeed come if it crosses the nuclear threshold.106 An NFU declaration would be a kind of commitment tactic that would increase the credibility of nuclear deterrence by seemingly binding U.S. </w:t>
      </w:r>
      <w:proofErr w:type="spellStart"/>
      <w:r w:rsidRPr="009E5FEA">
        <w:rPr>
          <w:rFonts w:asciiTheme="minorHAnsi" w:hAnsiTheme="minorHAnsi"/>
          <w:sz w:val="16"/>
        </w:rPr>
        <w:t>decisionmakers</w:t>
      </w:r>
      <w:proofErr w:type="spellEnd"/>
      <w:r w:rsidRPr="009E5FEA">
        <w:rPr>
          <w:rFonts w:asciiTheme="minorHAnsi" w:hAnsiTheme="minorHAnsi"/>
          <w:sz w:val="16"/>
        </w:rPr>
        <w:t xml:space="preserve"> to use nuclear weapons for the one mission they have been assigned in the event of a nuclear attack. </w:t>
      </w:r>
      <w:r w:rsidRPr="009E5FEA">
        <w:rPr>
          <w:rStyle w:val="StyleUnderline"/>
          <w:rFonts w:asciiTheme="minorHAnsi" w:hAnsiTheme="minorHAnsi"/>
          <w:b/>
        </w:rPr>
        <w:t>Third, NFU places primary emphasis on U.S. conventional forces</w:t>
      </w:r>
      <w:r w:rsidRPr="009E5FEA">
        <w:rPr>
          <w:rFonts w:asciiTheme="minorHAnsi" w:hAnsiTheme="minorHAnsi"/>
          <w:sz w:val="16"/>
        </w:rPr>
        <w:t xml:space="preserve">. By relegating nuclear weapons to the sole mission of retaliation for nuclear attacks, the United States would make conventional forces the sole instrument of war fighting absent an opponent’s nuclear escalation. Given U.S. advantages in conventional power, </w:t>
      </w:r>
      <w:r w:rsidRPr="009E5FEA">
        <w:rPr>
          <w:rStyle w:val="StyleUnderline"/>
          <w:rFonts w:asciiTheme="minorHAnsi" w:hAnsiTheme="minorHAnsi"/>
          <w:b/>
        </w:rPr>
        <w:t>this is precisely the level where it should want to fight. NFU would place a necessary and important burden on the Defense Department to maintain superior conventional forces and power-projection capabilities against any conceivable threat</w:t>
      </w:r>
      <w:r w:rsidRPr="009E5FEA">
        <w:rPr>
          <w:rFonts w:asciiTheme="minorHAnsi" w:hAnsiTheme="minorHAnsi"/>
          <w:sz w:val="16"/>
        </w:rPr>
        <w:t xml:space="preserve">. This responsibility would ensure that political and military leaders would not again be tempted, as they were in the early period of the Cold War, to rely on the threat of nuclear escalation as a cost-efficient alternative to expending the effort and resources to maintain conventional superiority. </w:t>
      </w:r>
      <w:r w:rsidRPr="009E5FEA">
        <w:rPr>
          <w:rStyle w:val="StyleUnderline"/>
          <w:rFonts w:asciiTheme="minorHAnsi" w:hAnsiTheme="minorHAnsi"/>
          <w:b/>
        </w:rPr>
        <w:t>Fourth, NFU could help assuage some of the recent criticisms of U.S. missile defense and nuclear stockpile maintenance initiatives</w:t>
      </w:r>
      <w:r w:rsidRPr="009E5FEA">
        <w:rPr>
          <w:rFonts w:asciiTheme="minorHAnsi" w:hAnsiTheme="minorHAnsi"/>
          <w:sz w:val="16"/>
        </w:rPr>
        <w:t xml:space="preserve">. NFU could help assure states that might be threatened by U.S. missile defense efforts that they are for purely defensive purposes. NFU could help alleviate concerns that missile defenses might be used to complement offensive operations, such as providing a “safety net” for any remaining weapons launched in retaliation after a U.S. counterforce first strike against a state’s nuclear capabilities. </w:t>
      </w:r>
      <w:r w:rsidRPr="009E5FEA">
        <w:rPr>
          <w:rStyle w:val="StyleUnderline"/>
          <w:rFonts w:asciiTheme="minorHAnsi" w:hAnsiTheme="minorHAnsi"/>
          <w:b/>
        </w:rPr>
        <w:t>An NFU policy might also score political points with domestic opposition to efforts by the United States</w:t>
      </w:r>
      <w:r w:rsidRPr="009E5FEA">
        <w:rPr>
          <w:rFonts w:asciiTheme="minorHAnsi" w:hAnsiTheme="minorHAnsi"/>
          <w:sz w:val="16"/>
        </w:rPr>
        <w:t xml:space="preserve"> to update its aging nuclear stockpile, which has been criticized because of the potential negative impact on U.S. nonproliferation efforts. A nuclear doctrine that de-emphasized nuclear weapons by relegating them only to deterrence of a nuclear attack could help ease domestic and international concerns that efforts to update and enhance the safety and security features of the U.S. nuclear arsenal might inadvertently signal that the United States views nuclear weapons as militarily useful. </w:t>
      </w:r>
      <w:r w:rsidRPr="009E5FEA">
        <w:rPr>
          <w:rStyle w:val="StyleUnderline"/>
          <w:rFonts w:asciiTheme="minorHAnsi" w:hAnsiTheme="minorHAnsi"/>
          <w:b/>
        </w:rPr>
        <w:t>Fifth, an NFU declaration might also provide an incentive to other nuclear powers to revise their nuclear policies</w:t>
      </w:r>
      <w:r w:rsidRPr="009E5FEA">
        <w:rPr>
          <w:rFonts w:asciiTheme="minorHAnsi" w:hAnsiTheme="minorHAnsi"/>
          <w:sz w:val="16"/>
        </w:rPr>
        <w:t xml:space="preserve">. Although changes in U.S. declaratory policy might not affect North Korean and Iranian nuclear decisions, </w:t>
      </w:r>
      <w:r w:rsidRPr="009E5FEA">
        <w:rPr>
          <w:rStyle w:val="StyleUnderline"/>
          <w:rFonts w:asciiTheme="minorHAnsi" w:hAnsiTheme="minorHAnsi"/>
          <w:b/>
        </w:rPr>
        <w:t>there is some evidence suggesting that changes in U.S. nuclear policy can influence other nuclear states. India</w:t>
      </w:r>
      <w:r w:rsidRPr="009E5FEA">
        <w:rPr>
          <w:rFonts w:asciiTheme="minorHAnsi" w:hAnsiTheme="minorHAnsi"/>
          <w:sz w:val="16"/>
        </w:rPr>
        <w:t xml:space="preserve">, for example, </w:t>
      </w:r>
      <w:r w:rsidRPr="009E5FEA">
        <w:rPr>
          <w:rStyle w:val="StyleUnderline"/>
          <w:rFonts w:asciiTheme="minorHAnsi" w:hAnsiTheme="minorHAnsi"/>
          <w:b/>
        </w:rPr>
        <w:t>revised its nuclear policy in</w:t>
      </w:r>
      <w:r w:rsidRPr="009E5FEA">
        <w:rPr>
          <w:rFonts w:asciiTheme="minorHAnsi" w:hAnsiTheme="minorHAnsi"/>
          <w:sz w:val="16"/>
        </w:rPr>
        <w:t xml:space="preserve"> January </w:t>
      </w:r>
      <w:r w:rsidRPr="009E5FEA">
        <w:rPr>
          <w:rStyle w:val="StyleUnderline"/>
          <w:rFonts w:asciiTheme="minorHAnsi" w:hAnsiTheme="minorHAnsi"/>
          <w:b/>
        </w:rPr>
        <w:t>2003</w:t>
      </w:r>
      <w:r w:rsidRPr="009E5FEA">
        <w:rPr>
          <w:rFonts w:asciiTheme="minorHAnsi" w:hAnsiTheme="minorHAnsi"/>
          <w:sz w:val="16"/>
        </w:rPr>
        <w:t xml:space="preserve"> to include the option to use nuclear weapons in response to CW or BW attacks, apparently </w:t>
      </w:r>
      <w:r w:rsidRPr="009E5FEA">
        <w:rPr>
          <w:rStyle w:val="StyleUnderline"/>
          <w:rFonts w:asciiTheme="minorHAnsi" w:hAnsiTheme="minorHAnsi"/>
          <w:b/>
        </w:rPr>
        <w:t>in an effort to more closely align its policies with the United States</w:t>
      </w:r>
      <w:r w:rsidRPr="009E5FEA">
        <w:rPr>
          <w:rFonts w:asciiTheme="minorHAnsi" w:hAnsiTheme="minorHAnsi"/>
          <w:sz w:val="16"/>
        </w:rPr>
        <w:t xml:space="preserve"> and other nuclear powers.108 Following the U.S. disclosure in May 2010 of the exact size of its nuclear stockpile, </w:t>
      </w:r>
      <w:r w:rsidRPr="009E5FEA">
        <w:rPr>
          <w:rStyle w:val="StyleUnderline"/>
          <w:rFonts w:asciiTheme="minorHAnsi" w:hAnsiTheme="minorHAnsi"/>
          <w:b/>
        </w:rPr>
        <w:t>the United Kingdom followed</w:t>
      </w:r>
      <w:r w:rsidRPr="009E5FEA">
        <w:rPr>
          <w:rFonts w:asciiTheme="minorHAnsi" w:hAnsiTheme="minorHAnsi"/>
          <w:sz w:val="16"/>
        </w:rPr>
        <w:t xml:space="preserve"> suit, explaining, “[T]he time is now right to be more open about the weapons we hold.” In addition, the U.K. government stated, “[W]e have decided that the time is right to look again at our [nuclear] policy, as the U.S. has done in their recent Nuclear Posture Review, to ensure that it is fully appropriate for the political and security context in 2010 and beyond.”109 </w:t>
      </w:r>
      <w:r w:rsidRPr="009E5FEA">
        <w:rPr>
          <w:rStyle w:val="StyleUnderline"/>
          <w:rFonts w:asciiTheme="minorHAnsi" w:hAnsiTheme="minorHAnsi"/>
          <w:b/>
        </w:rPr>
        <w:t>Finally</w:t>
      </w:r>
      <w:r w:rsidRPr="009E5FEA">
        <w:rPr>
          <w:rFonts w:asciiTheme="minorHAnsi" w:hAnsiTheme="minorHAnsi"/>
          <w:sz w:val="16"/>
        </w:rPr>
        <w:t xml:space="preserve">, because NFU would be an important departure from the past six decades of U.S. nuclear policy, </w:t>
      </w:r>
      <w:r w:rsidRPr="009E5FEA">
        <w:rPr>
          <w:rStyle w:val="StyleUnderline"/>
          <w:rFonts w:asciiTheme="minorHAnsi" w:hAnsiTheme="minorHAnsi"/>
          <w:b/>
        </w:rPr>
        <w:t>it would provide the United States with important political benefits in its efforts to lead the nonproliferation regime and encourage greater international support for nonproliferation initiatives. Retaining the option to use nuclear weapons first undermines the NPT regime by signaling that even the world’s most affluent and powerful nation continues to believe that nuclear weapons are important instruments of national power. This perception contributes to international claims of American nuclear hypocrisy</w:t>
      </w:r>
      <w:r w:rsidRPr="009E5FEA">
        <w:rPr>
          <w:rFonts w:asciiTheme="minorHAnsi" w:hAnsiTheme="minorHAnsi"/>
          <w:sz w:val="16"/>
        </w:rPr>
        <w:t>, as the United States seeks to both retain its nuclear weapons and lead the NPT regime to prevent others from acquiring them.110 Although it is unlikely that other nations would make such politically and economically important decisions about whether to build or otherwise acquire nuclear weapons based on what the United States says or does with its nuclear arsenal—if anything, U.S. conventional superiority is more likely to affect states’ strategic calculations— recalcitrant countries have nevertheless blamed or at least referred to U.S. nuclear precedents to defend and justify their nuclear decisions.111 North Korea, for example, claimed that the first-use option in the 2010 NPR “proves that the present U.S. policy toward the DPRK is nothing different from the hostile policy pursued by the Bush administration. . . . As long as the U.S. nuclear threat persists, the DPRK will increase and update various type[s] of nuclear weapons as its deterrent in such a manner as it deems necessary in the days ahead.”112</w:t>
      </w:r>
    </w:p>
    <w:p w:rsidR="006144F4" w:rsidRDefault="006144F4" w:rsidP="00056D15">
      <w:pPr>
        <w:pStyle w:val="Heading3"/>
      </w:pPr>
      <w:r>
        <w:t>Need change now</w:t>
      </w:r>
    </w:p>
    <w:p w:rsidR="006144F4" w:rsidRDefault="006144F4" w:rsidP="006144F4">
      <w:pPr>
        <w:pStyle w:val="Heading4"/>
      </w:pPr>
      <w:r>
        <w:t>The US is decades behind with its nuclear policy – the nuclear first use policy it maintains today is an artifact of the Cold War-era</w:t>
      </w:r>
    </w:p>
    <w:p w:rsidR="006144F4" w:rsidRPr="000A2A72" w:rsidRDefault="006144F4" w:rsidP="006144F4">
      <w:pPr>
        <w:rPr>
          <w:rStyle w:val="Style13ptBold"/>
          <w:iCs/>
        </w:rPr>
      </w:pPr>
      <w:r>
        <w:rPr>
          <w:rStyle w:val="Style13ptBold"/>
        </w:rPr>
        <w:t>Kimball 7/14</w:t>
      </w:r>
      <w:r>
        <w:rPr>
          <w:rStyle w:val="Style13ptBold"/>
          <w:b w:val="0"/>
        </w:rPr>
        <w:t xml:space="preserve"> (Daryl G. Kimball, e</w:t>
      </w:r>
      <w:r w:rsidRPr="000A2A72">
        <w:rPr>
          <w:bCs/>
          <w:i/>
          <w:iCs/>
        </w:rPr>
        <w:t>x</w:t>
      </w:r>
      <w:r w:rsidRPr="000A2A72">
        <w:rPr>
          <w:bCs/>
          <w:iCs/>
        </w:rPr>
        <w:t>ecutive director of the nonpartisan, independent Arms Control Association</w:t>
      </w:r>
      <w:r>
        <w:rPr>
          <w:bCs/>
          <w:iCs/>
        </w:rPr>
        <w:t xml:space="preserve">, 7/14/16, </w:t>
      </w:r>
      <w:r w:rsidRPr="000A2A72">
        <w:rPr>
          <w:bCs/>
          <w:iCs/>
        </w:rPr>
        <w:t>“TAKING FIRST-USE OF NUKES OFF THE TABLE: GOOD FOR THE UNITED STATES AND THE WORLD”,</w:t>
      </w:r>
      <w:r>
        <w:rPr>
          <w:bCs/>
          <w:iCs/>
        </w:rPr>
        <w:t xml:space="preserve">  </w:t>
      </w:r>
      <w:hyperlink r:id="rId27" w:history="1">
        <w:r w:rsidRPr="00D04E1D">
          <w:rPr>
            <w:rStyle w:val="Hyperlink"/>
            <w:bCs/>
            <w:iCs/>
          </w:rPr>
          <w:t>http://warontherocks.com/2016/07/taking-first-use-of-nukes-off-the-table-good-for-the-united-states-and-the-world/</w:t>
        </w:r>
      </w:hyperlink>
      <w:r>
        <w:rPr>
          <w:bCs/>
          <w:iCs/>
        </w:rPr>
        <w:t>, AKL)</w:t>
      </w:r>
    </w:p>
    <w:p w:rsidR="006144F4" w:rsidRPr="0043203B" w:rsidRDefault="006144F4" w:rsidP="006144F4">
      <w:pPr>
        <w:rPr>
          <w:rStyle w:val="StyleUnderline"/>
          <w:b/>
        </w:rPr>
      </w:pPr>
      <w:r w:rsidRPr="000A2A72">
        <w:rPr>
          <w:sz w:val="16"/>
        </w:rPr>
        <w:t xml:space="preserve">The United States first used nuclear weapons more than 70 years ago on Hiroshima and Nagasaki. Fearing the threat from massive Soviet conventional forces and possible large-scale use of chemical and biological weapons, U.S. military and political leaders decided to </w:t>
      </w:r>
      <w:hyperlink r:id="rId28" w:history="1">
        <w:r w:rsidRPr="000A2A72">
          <w:rPr>
            <w:rStyle w:val="Hyperlink"/>
            <w:sz w:val="16"/>
          </w:rPr>
          <w:t>keep the option to use nuclear weapons first</w:t>
        </w:r>
      </w:hyperlink>
      <w:r w:rsidRPr="000A2A72">
        <w:rPr>
          <w:sz w:val="16"/>
        </w:rPr>
        <w:t xml:space="preserve"> in a conflict. Today, the United States in the world’s dominant global military power and the Soviet Union is long gone. </w:t>
      </w:r>
      <w:r w:rsidRPr="0043203B">
        <w:rPr>
          <w:rStyle w:val="StyleUnderline"/>
          <w:b/>
        </w:rPr>
        <w:t>The Cold War-era policy of not ruling out nuclear first-use poses a grave risk to the security of the United States and is not suitable for today’s global security and political environment</w:t>
      </w:r>
      <w:r w:rsidRPr="000A2A72">
        <w:rPr>
          <w:sz w:val="16"/>
        </w:rPr>
        <w:t xml:space="preserve">. </w:t>
      </w:r>
      <w:r w:rsidRPr="000A2A72">
        <w:rPr>
          <w:rStyle w:val="StyleUnderline"/>
          <w:b/>
        </w:rPr>
        <w:t>The greatest threat to the United States and to any nation is from the enormous and indiscriminate destructive effects of nuclear weapons</w:t>
      </w:r>
      <w:r w:rsidRPr="000A2A72">
        <w:rPr>
          <w:sz w:val="16"/>
        </w:rPr>
        <w:t xml:space="preserve">. It is in the interest of the United States that, </w:t>
      </w:r>
      <w:r w:rsidRPr="000A2A72">
        <w:rPr>
          <w:rStyle w:val="StyleUnderline"/>
          <w:b/>
        </w:rPr>
        <w:t>as long as these weapons exist, all nuclear-armed states agree that the sole purpose of nuclear weapons is to respond to a nuclear attack by other nuclear-armed states and only when the survival of the state or one of its allies is at stake. It</w:t>
      </w:r>
      <w:r w:rsidRPr="0043203B">
        <w:rPr>
          <w:rStyle w:val="StyleUnderline"/>
          <w:b/>
        </w:rPr>
        <w:t xml:space="preserve"> is time for the United States to adopt this policy.</w:t>
      </w:r>
      <w:r>
        <w:rPr>
          <w:rStyle w:val="StyleUnderline"/>
          <w:b/>
        </w:rPr>
        <w:t xml:space="preserve"> </w:t>
      </w:r>
      <w:r w:rsidRPr="000A2A72">
        <w:rPr>
          <w:sz w:val="16"/>
        </w:rPr>
        <w:t xml:space="preserve">In April 2009, President Barack </w:t>
      </w:r>
      <w:hyperlink r:id="rId29" w:history="1">
        <w:r w:rsidRPr="000A2A72">
          <w:rPr>
            <w:rStyle w:val="StyleUnderline"/>
            <w:b/>
          </w:rPr>
          <w:t>Obama made clear</w:t>
        </w:r>
      </w:hyperlink>
      <w:r>
        <w:rPr>
          <w:rStyle w:val="StyleUnderline"/>
          <w:b/>
        </w:rPr>
        <w:t xml:space="preserve"> </w:t>
      </w:r>
      <w:r w:rsidRPr="000A2A72">
        <w:rPr>
          <w:rStyle w:val="StyleUnderline"/>
          <w:b/>
        </w:rPr>
        <w:t>that he sought “to put an end to Cold War thinking</w:t>
      </w:r>
      <w:r w:rsidRPr="000A2A72">
        <w:rPr>
          <w:sz w:val="16"/>
        </w:rPr>
        <w:t xml:space="preserve">” and pledged to “reduce the role of nuclear weapons in our national security strategy and urge others to do the same.” On June 6, 2016, Deputy National Security Adviser Ben Rhodes </w:t>
      </w:r>
      <w:hyperlink r:id="rId30" w:history="1">
        <w:r w:rsidRPr="000A2A72">
          <w:rPr>
            <w:rStyle w:val="Hyperlink"/>
            <w:sz w:val="16"/>
          </w:rPr>
          <w:t>pledged</w:t>
        </w:r>
      </w:hyperlink>
      <w:r w:rsidRPr="000A2A72">
        <w:rPr>
          <w:sz w:val="16"/>
        </w:rPr>
        <w:t xml:space="preserve"> that the president “will continue to review whether there are additional steps that can be taken to reduce the role of nuclear weapons in our own strategies and to reduce the risk of inadvertent use.” Washington Post columnist Josh </w:t>
      </w:r>
      <w:proofErr w:type="spellStart"/>
      <w:r w:rsidRPr="000A2A72">
        <w:rPr>
          <w:sz w:val="16"/>
        </w:rPr>
        <w:t>Rogin</w:t>
      </w:r>
      <w:proofErr w:type="spellEnd"/>
      <w:r w:rsidRPr="000A2A72">
        <w:rPr>
          <w:sz w:val="16"/>
        </w:rPr>
        <w:t xml:space="preserve"> </w:t>
      </w:r>
      <w:hyperlink r:id="rId31" w:history="1">
        <w:r w:rsidRPr="000A2A72">
          <w:rPr>
            <w:rStyle w:val="Hyperlink"/>
            <w:sz w:val="16"/>
          </w:rPr>
          <w:t>reported</w:t>
        </w:r>
      </w:hyperlink>
      <w:r w:rsidRPr="000A2A72">
        <w:rPr>
          <w:sz w:val="16"/>
        </w:rPr>
        <w:t xml:space="preserve"> earlier this week that among the changes under consideration is the adoption of a clear no-first–use doctrine. Such a shift would build upon earlier adjustments made to U.S. nuclear policy in the 2010 </w:t>
      </w:r>
      <w:hyperlink r:id="rId32" w:history="1">
        <w:r w:rsidRPr="000A2A72">
          <w:rPr>
            <w:rStyle w:val="Hyperlink"/>
            <w:sz w:val="16"/>
          </w:rPr>
          <w:t>Nuclear Posture Review</w:t>
        </w:r>
      </w:hyperlink>
      <w:r w:rsidRPr="000A2A72">
        <w:rPr>
          <w:sz w:val="16"/>
        </w:rPr>
        <w:t xml:space="preserve">, which said the United States should pursue the objective of making deterrence against a nuclear attack the “sole purpose” of the nuclear arsenal. </w:t>
      </w:r>
      <w:r w:rsidRPr="0043203B">
        <w:rPr>
          <w:rStyle w:val="StyleUnderline"/>
          <w:b/>
        </w:rPr>
        <w:t>By declaring that the United States will not be the first to use nuclear weapons, Obama could unwind dangerous Cold War-era thinking, reduce the risk that a conventional military conflict turns into a nuclear catastrophe, and enhance U.S. and global security for decades to come.</w:t>
      </w:r>
    </w:p>
    <w:p w:rsidR="006144F4" w:rsidRDefault="006144F4" w:rsidP="006144F4">
      <w:pPr>
        <w:pStyle w:val="Heading4"/>
      </w:pPr>
      <w:r>
        <w:t>Now is the time to revise our outdated and dangerous nuclear policy</w:t>
      </w:r>
    </w:p>
    <w:p w:rsidR="006144F4" w:rsidRPr="00211D3E" w:rsidRDefault="006144F4" w:rsidP="006144F4">
      <w:pPr>
        <w:rPr>
          <w:b/>
          <w:bCs/>
          <w:iCs/>
        </w:rPr>
      </w:pPr>
      <w:r>
        <w:rPr>
          <w:rStyle w:val="Style13ptBold"/>
        </w:rPr>
        <w:t>Kimball 7/14</w:t>
      </w:r>
      <w:r>
        <w:rPr>
          <w:rStyle w:val="Style13ptBold"/>
          <w:b w:val="0"/>
        </w:rPr>
        <w:t xml:space="preserve"> (Daryl G. Kimball, e</w:t>
      </w:r>
      <w:r w:rsidRPr="000A2A72">
        <w:rPr>
          <w:bCs/>
          <w:i/>
          <w:iCs/>
        </w:rPr>
        <w:t>x</w:t>
      </w:r>
      <w:r w:rsidRPr="000A2A72">
        <w:rPr>
          <w:bCs/>
          <w:iCs/>
        </w:rPr>
        <w:t>ecutive director of the nonpartisan, independent Arms Control Association</w:t>
      </w:r>
      <w:r>
        <w:rPr>
          <w:bCs/>
          <w:iCs/>
        </w:rPr>
        <w:t xml:space="preserve">, 7/14/16, </w:t>
      </w:r>
      <w:r w:rsidRPr="000A2A72">
        <w:rPr>
          <w:bCs/>
          <w:iCs/>
        </w:rPr>
        <w:t>“TAKING FIRST-USE OF NUKES OFF THE TABLE: GOOD FOR THE UNITED STATES AND THE WORLD”,</w:t>
      </w:r>
      <w:r>
        <w:rPr>
          <w:bCs/>
          <w:iCs/>
        </w:rPr>
        <w:t xml:space="preserve">  </w:t>
      </w:r>
      <w:hyperlink r:id="rId33" w:history="1">
        <w:r w:rsidRPr="00D04E1D">
          <w:rPr>
            <w:rStyle w:val="Hyperlink"/>
            <w:bCs/>
            <w:iCs/>
          </w:rPr>
          <w:t>http://warontherocks.com/2016/07/taking-first-use-of-nukes-off-the-table-good-for-the-united-states-and-the-world/</w:t>
        </w:r>
      </w:hyperlink>
      <w:r>
        <w:rPr>
          <w:bCs/>
          <w:iCs/>
        </w:rPr>
        <w:t>, AKL)</w:t>
      </w:r>
    </w:p>
    <w:p w:rsidR="006144F4" w:rsidRPr="00922043" w:rsidRDefault="006144F4" w:rsidP="006144F4">
      <w:pPr>
        <w:rPr>
          <w:rStyle w:val="StyleUnderline"/>
          <w:b/>
        </w:rPr>
      </w:pPr>
      <w:r w:rsidRPr="00B53FC4">
        <w:rPr>
          <w:rStyle w:val="Emphasis"/>
        </w:rPr>
        <w:t>The circumstances that led U.S. leaders reserve the option to use nuclear weapons first in a conflict are long gone</w:t>
      </w:r>
      <w:r w:rsidRPr="00B53FC4">
        <w:rPr>
          <w:sz w:val="16"/>
        </w:rPr>
        <w:t xml:space="preserve">. </w:t>
      </w:r>
      <w:r w:rsidRPr="00B53FC4">
        <w:rPr>
          <w:rStyle w:val="StyleUnderline"/>
          <w:b/>
        </w:rPr>
        <w:t>There is no massive Soviet conventional military threat nor is there prospect of massive, state-sponsored chemical or biological attack.</w:t>
      </w:r>
      <w:r w:rsidRPr="00B53FC4">
        <w:rPr>
          <w:sz w:val="16"/>
        </w:rPr>
        <w:t xml:space="preserve"> The United States and our allies have the means to counter any other credible nonnuclear military threat with its superior conventional military capabilities. Furthermore, </w:t>
      </w:r>
      <w:r w:rsidRPr="00B53FC4">
        <w:rPr>
          <w:rStyle w:val="StyleUnderline"/>
          <w:b/>
        </w:rPr>
        <w:t>the United States can continue to deter nuclear weapons use by other states against the homeland or U.S. allies without maintaining the option to use nuclear weapons first or by threatening to “launch-under-attack</w:t>
      </w:r>
      <w:r w:rsidRPr="00B53FC4">
        <w:rPr>
          <w:sz w:val="16"/>
        </w:rPr>
        <w:t xml:space="preserve">.” U.S. nuclear forces and command-and-control systems could withstand even a massive first-strike nuclear attack, and, given the size, accuracy, and diversity of U.S. forces, the remaining nuclear arsenal would be more than sufficient to deliver a devastating blow to any would-be nuclear aggressor. In </w:t>
      </w:r>
      <w:hyperlink r:id="rId34" w:history="1">
        <w:r w:rsidRPr="00B53FC4">
          <w:rPr>
            <w:rStyle w:val="Hyperlink"/>
            <w:sz w:val="16"/>
          </w:rPr>
          <w:t>remarks delivered in Hiroshima May 27</w:t>
        </w:r>
      </w:hyperlink>
      <w:r w:rsidRPr="00B53FC4">
        <w:rPr>
          <w:sz w:val="16"/>
        </w:rPr>
        <w:t xml:space="preserve">, Obama declared that: “Among those nations like my own that hold nuclear stockpiles, </w:t>
      </w:r>
      <w:r w:rsidRPr="00B53FC4">
        <w:rPr>
          <w:rStyle w:val="StyleUnderline"/>
          <w:b/>
        </w:rPr>
        <w:t>we must have the courage to escape the logic of fear and pursue a world without them</w:t>
      </w:r>
      <w:r w:rsidRPr="00B53FC4">
        <w:rPr>
          <w:sz w:val="16"/>
        </w:rPr>
        <w:t xml:space="preserve">.” Yes, we must. </w:t>
      </w:r>
      <w:r w:rsidRPr="00B53FC4">
        <w:rPr>
          <w:rStyle w:val="Emphasis"/>
        </w:rPr>
        <w:t>Now is the time for the United States to end dangerous, Cold War-era nuclear thinking and declare that the United States will not be the first to use nuclear weapons.</w:t>
      </w:r>
      <w:r>
        <w:rPr>
          <w:rStyle w:val="Emphasis"/>
        </w:rPr>
        <w:t xml:space="preserve"> </w:t>
      </w:r>
      <w:r w:rsidRPr="00B53FC4">
        <w:rPr>
          <w:rStyle w:val="StyleUnderline"/>
          <w:b/>
        </w:rPr>
        <w:t>By encouraging a new norm against first-use of nuclear weapons, Obama could help ensure, for this generation and those to come, that nuclear weapons are never used again.</w:t>
      </w:r>
    </w:p>
    <w:p w:rsidR="006144F4" w:rsidRDefault="006144F4" w:rsidP="006144F4">
      <w:pPr>
        <w:pStyle w:val="Heading4"/>
        <w:rPr>
          <w:rStyle w:val="StyleUnderline"/>
          <w:sz w:val="26"/>
          <w:u w:val="none"/>
        </w:rPr>
      </w:pPr>
      <w:r>
        <w:rPr>
          <w:rStyle w:val="StyleUnderline"/>
          <w:sz w:val="26"/>
          <w:u w:val="none"/>
        </w:rPr>
        <w:t>A first-use policy is not necessary to protect US allies</w:t>
      </w:r>
    </w:p>
    <w:p w:rsidR="006144F4" w:rsidRPr="00B53FC4" w:rsidRDefault="006144F4" w:rsidP="006144F4">
      <w:pPr>
        <w:rPr>
          <w:b/>
          <w:bCs/>
          <w:iCs/>
        </w:rPr>
      </w:pPr>
      <w:r>
        <w:rPr>
          <w:rStyle w:val="Style13ptBold"/>
        </w:rPr>
        <w:t>Kimball 7/14</w:t>
      </w:r>
      <w:r>
        <w:rPr>
          <w:rStyle w:val="Style13ptBold"/>
          <w:b w:val="0"/>
        </w:rPr>
        <w:t xml:space="preserve"> (Daryl G. Kimball, e</w:t>
      </w:r>
      <w:r w:rsidRPr="000A2A72">
        <w:rPr>
          <w:bCs/>
          <w:i/>
          <w:iCs/>
        </w:rPr>
        <w:t>x</w:t>
      </w:r>
      <w:r w:rsidRPr="000A2A72">
        <w:rPr>
          <w:bCs/>
          <w:iCs/>
        </w:rPr>
        <w:t>ecutive director of the nonpartisan, independent Arms Control Association</w:t>
      </w:r>
      <w:r>
        <w:rPr>
          <w:bCs/>
          <w:iCs/>
        </w:rPr>
        <w:t xml:space="preserve">, 7/14/16, </w:t>
      </w:r>
      <w:r w:rsidRPr="000A2A72">
        <w:rPr>
          <w:bCs/>
          <w:iCs/>
        </w:rPr>
        <w:t>“TAKING FIRST-USE OF NUKES OFF THE TABLE: GOOD FOR THE UNITED STATES AND THE WORLD”,</w:t>
      </w:r>
      <w:r>
        <w:rPr>
          <w:bCs/>
          <w:iCs/>
        </w:rPr>
        <w:t xml:space="preserve">  </w:t>
      </w:r>
      <w:hyperlink r:id="rId35" w:history="1">
        <w:r w:rsidRPr="00D04E1D">
          <w:rPr>
            <w:rStyle w:val="Hyperlink"/>
            <w:bCs/>
            <w:iCs/>
          </w:rPr>
          <w:t>http://warontherocks.com/2016/07/taking-first-use-of-nukes-off-the-table-good-for-the-united-states-and-the-world/</w:t>
        </w:r>
      </w:hyperlink>
      <w:r>
        <w:rPr>
          <w:bCs/>
          <w:iCs/>
        </w:rPr>
        <w:t>, AKL)</w:t>
      </w:r>
    </w:p>
    <w:p w:rsidR="006144F4" w:rsidRPr="000E49E5" w:rsidRDefault="006144F4" w:rsidP="006144F4">
      <w:pPr>
        <w:rPr>
          <w:sz w:val="16"/>
        </w:rPr>
      </w:pPr>
      <w:r w:rsidRPr="000A2A72">
        <w:rPr>
          <w:rStyle w:val="StyleUnderline"/>
          <w:b/>
        </w:rPr>
        <w:t>U.S. Alliance Partners Do Not Depend on the Threat of Nuclear First-Use</w:t>
      </w:r>
      <w:r>
        <w:rPr>
          <w:rStyle w:val="StyleUnderline"/>
          <w:b/>
        </w:rPr>
        <w:t xml:space="preserve">. </w:t>
      </w:r>
      <w:r w:rsidRPr="00B53FC4">
        <w:rPr>
          <w:sz w:val="16"/>
        </w:rPr>
        <w:t xml:space="preserve">During the Cold War, the U.S. based nuclear weapons on the territory of many allies. </w:t>
      </w:r>
      <w:hyperlink r:id="rId36" w:history="1">
        <w:r w:rsidRPr="00B53FC4">
          <w:rPr>
            <w:rStyle w:val="Hyperlink"/>
            <w:sz w:val="16"/>
          </w:rPr>
          <w:t>Almost all these weapons were withdrawn</w:t>
        </w:r>
      </w:hyperlink>
      <w:r w:rsidRPr="00B53FC4">
        <w:rPr>
          <w:sz w:val="16"/>
        </w:rPr>
        <w:t xml:space="preserve"> with no erosion in the alliance. Today, for all practical purposes, </w:t>
      </w:r>
      <w:r w:rsidRPr="00B53FC4">
        <w:rPr>
          <w:rStyle w:val="StyleUnderline"/>
          <w:b/>
        </w:rPr>
        <w:t>U.S. allies do not depend on the U.S.</w:t>
      </w:r>
      <w:r>
        <w:rPr>
          <w:rStyle w:val="StyleUnderline"/>
          <w:b/>
        </w:rPr>
        <w:t xml:space="preserve"> </w:t>
      </w:r>
      <w:r w:rsidRPr="00B53FC4">
        <w:rPr>
          <w:rStyle w:val="StyleUnderline"/>
          <w:b/>
        </w:rPr>
        <w:t>“nuclear umbrella” to deter anything but a nuclear attack on their territory. Shifting to a no-first-use policy would not undermine the U.S. ability to protect its allies</w:t>
      </w:r>
      <w:r w:rsidRPr="00B53FC4">
        <w:rPr>
          <w:sz w:val="16"/>
        </w:rPr>
        <w:t xml:space="preserve">, including Japan, South Korea, and our NATO partners in Europe against nuclear or nonnuclear threats. Key U.S. allies in Europe are nervous about Russia. Asian allies are concerned about North Korea’s growing nuclear and missile potential. These worries are understandable. It is also clear that in certain areas and in a few scenarios — namely a conflict with Russia in the Baltic region — the United States would be hard pressed to insert the conventional forces necessary to promptly counter an attack. At the same time, </w:t>
      </w:r>
      <w:r w:rsidRPr="00B53FC4">
        <w:rPr>
          <w:rStyle w:val="StyleUnderline"/>
          <w:b/>
        </w:rPr>
        <w:t>the United States and our allies can no longer afford to threaten to use nuclear weapons first in these scenarios. The first-use of nuclear weapons by the United States on or near the territory of an ally in a conflict with another nuclear-armed state would result in devastation and human suffering that would vastly exceed whatever gains were sought</w:t>
      </w:r>
      <w:r w:rsidRPr="00B53FC4">
        <w:rPr>
          <w:sz w:val="16"/>
        </w:rPr>
        <w:t xml:space="preserve">. Crossing the nuclear threshold is militarily counterproductive and potentially suicidal for our allies and ourselves. </w:t>
      </w:r>
      <w:r w:rsidRPr="00B53FC4">
        <w:rPr>
          <w:rStyle w:val="StyleUnderline"/>
          <w:b/>
        </w:rPr>
        <w:t>Maintaining the nuclear first-use option is, therefore, neither credible nor is it prudent</w:t>
      </w:r>
      <w:r w:rsidRPr="00B53FC4">
        <w:rPr>
          <w:sz w:val="16"/>
        </w:rPr>
        <w:t xml:space="preserve">. Instead, </w:t>
      </w:r>
      <w:r w:rsidRPr="00B53FC4">
        <w:rPr>
          <w:rStyle w:val="StyleUnderline"/>
          <w:b/>
        </w:rPr>
        <w:t>Washington must engage</w:t>
      </w:r>
      <w:r>
        <w:rPr>
          <w:rStyle w:val="StyleUnderline"/>
          <w:b/>
        </w:rPr>
        <w:t xml:space="preserve"> </w:t>
      </w:r>
      <w:r w:rsidRPr="00B53FC4">
        <w:rPr>
          <w:rStyle w:val="StyleUnderline"/>
          <w:b/>
        </w:rPr>
        <w:t>its</w:t>
      </w:r>
      <w:r>
        <w:rPr>
          <w:rStyle w:val="StyleUnderline"/>
          <w:b/>
        </w:rPr>
        <w:t xml:space="preserve"> </w:t>
      </w:r>
      <w:r w:rsidRPr="00B53FC4">
        <w:rPr>
          <w:rStyle w:val="StyleUnderline"/>
          <w:b/>
        </w:rPr>
        <w:t>allies and partners to ensure the necessary conventional forces</w:t>
      </w:r>
      <w:r w:rsidRPr="00B53FC4">
        <w:rPr>
          <w:sz w:val="16"/>
        </w:rPr>
        <w:t>, as well as effective diplomatic and financial tools, are in place to deter and if necessary repel those who would wage war on our coalition partners.</w:t>
      </w:r>
    </w:p>
    <w:p w:rsidR="006144F4" w:rsidRDefault="006144F4" w:rsidP="00056D15">
      <w:pPr>
        <w:pStyle w:val="Heading3"/>
      </w:pPr>
      <w:r>
        <w:t xml:space="preserve">Prevents </w:t>
      </w:r>
      <w:proofErr w:type="spellStart"/>
      <w:r>
        <w:t>miscalc</w:t>
      </w:r>
      <w:proofErr w:type="spellEnd"/>
    </w:p>
    <w:p w:rsidR="006144F4" w:rsidRPr="000A2A72" w:rsidRDefault="006144F4" w:rsidP="006144F4">
      <w:pPr>
        <w:pStyle w:val="Heading4"/>
        <w:rPr>
          <w:rStyle w:val="StyleUnderline"/>
          <w:sz w:val="26"/>
          <w:u w:val="none"/>
        </w:rPr>
      </w:pPr>
      <w:r>
        <w:rPr>
          <w:rStyle w:val="StyleUnderline"/>
          <w:sz w:val="26"/>
          <w:u w:val="none"/>
        </w:rPr>
        <w:t xml:space="preserve">America’s current policy dramatically increases the chances for </w:t>
      </w:r>
      <w:proofErr w:type="spellStart"/>
      <w:r>
        <w:rPr>
          <w:rStyle w:val="StyleUnderline"/>
          <w:sz w:val="26"/>
          <w:u w:val="none"/>
        </w:rPr>
        <w:t>miscalc</w:t>
      </w:r>
      <w:proofErr w:type="spellEnd"/>
      <w:r>
        <w:rPr>
          <w:rStyle w:val="StyleUnderline"/>
          <w:sz w:val="26"/>
          <w:u w:val="none"/>
        </w:rPr>
        <w:t xml:space="preserve"> – even an accidental strike could lead to devastating consequences globally</w:t>
      </w:r>
    </w:p>
    <w:p w:rsidR="006144F4" w:rsidRPr="000A2A72" w:rsidRDefault="006144F4" w:rsidP="006144F4">
      <w:pPr>
        <w:rPr>
          <w:rStyle w:val="StyleUnderline"/>
          <w:b/>
          <w:bCs/>
          <w:iCs/>
          <w:u w:val="none"/>
        </w:rPr>
      </w:pPr>
      <w:r>
        <w:rPr>
          <w:rStyle w:val="Style13ptBold"/>
        </w:rPr>
        <w:t>Kimball 7/14</w:t>
      </w:r>
      <w:r>
        <w:rPr>
          <w:rStyle w:val="Style13ptBold"/>
          <w:b w:val="0"/>
        </w:rPr>
        <w:t xml:space="preserve"> (Daryl G. Kimball, e</w:t>
      </w:r>
      <w:r w:rsidRPr="000A2A72">
        <w:rPr>
          <w:bCs/>
          <w:i/>
          <w:iCs/>
        </w:rPr>
        <w:t>x</w:t>
      </w:r>
      <w:r w:rsidRPr="000A2A72">
        <w:rPr>
          <w:bCs/>
          <w:iCs/>
        </w:rPr>
        <w:t>ecutive director of the nonpartisan, independent Arms Control Association</w:t>
      </w:r>
      <w:r>
        <w:rPr>
          <w:bCs/>
          <w:iCs/>
        </w:rPr>
        <w:t xml:space="preserve">, 7/14/16, </w:t>
      </w:r>
      <w:r w:rsidRPr="000A2A72">
        <w:rPr>
          <w:bCs/>
          <w:iCs/>
        </w:rPr>
        <w:t>“TAKING FIRST-USE OF NUKES OFF THE TABLE: GOOD FOR THE UNITED STATES AND THE WORLD”,</w:t>
      </w:r>
      <w:r>
        <w:rPr>
          <w:bCs/>
          <w:iCs/>
        </w:rPr>
        <w:t xml:space="preserve">  </w:t>
      </w:r>
      <w:hyperlink r:id="rId37" w:history="1">
        <w:r w:rsidRPr="00D04E1D">
          <w:rPr>
            <w:rStyle w:val="Hyperlink"/>
            <w:bCs/>
            <w:iCs/>
          </w:rPr>
          <w:t>http://warontherocks.com/2016/07/taking-first-use-of-nukes-off-the-table-good-for-the-united-states-and-the-world/</w:t>
        </w:r>
      </w:hyperlink>
      <w:r>
        <w:rPr>
          <w:bCs/>
          <w:iCs/>
        </w:rPr>
        <w:t>, AKL)</w:t>
      </w:r>
    </w:p>
    <w:p w:rsidR="006144F4" w:rsidRPr="00922043" w:rsidRDefault="006144F4" w:rsidP="006144F4">
      <w:pPr>
        <w:rPr>
          <w:b/>
          <w:u w:val="single"/>
        </w:rPr>
      </w:pPr>
      <w:r w:rsidRPr="0043203B">
        <w:rPr>
          <w:rStyle w:val="StyleUnderline"/>
          <w:b/>
        </w:rPr>
        <w:t>Once Nuclear Weapons Are Used, There Is No Way to Prevent Escalation</w:t>
      </w:r>
      <w:r>
        <w:rPr>
          <w:rStyle w:val="StyleUnderline"/>
          <w:b/>
        </w:rPr>
        <w:t xml:space="preserve">. </w:t>
      </w:r>
      <w:r w:rsidRPr="0043203B">
        <w:rPr>
          <w:rStyle w:val="StyleUnderline"/>
          <w:b/>
        </w:rPr>
        <w:t>Were the United States to exercise its contingency plans to use nuclear weapons first</w:t>
      </w:r>
      <w:r w:rsidRPr="000A2A72">
        <w:rPr>
          <w:sz w:val="16"/>
        </w:rPr>
        <w:t xml:space="preserve"> in a conflict against a nuclear-armed adversary, </w:t>
      </w:r>
      <w:r w:rsidRPr="0043203B">
        <w:rPr>
          <w:rStyle w:val="StyleUnderline"/>
          <w:b/>
        </w:rPr>
        <w:t>it risks retaliation and escalation that could lead to an all-out nuclear exchange.</w:t>
      </w:r>
      <w:r>
        <w:rPr>
          <w:rStyle w:val="StyleUnderline"/>
          <w:b/>
        </w:rPr>
        <w:t xml:space="preserve"> </w:t>
      </w:r>
      <w:r w:rsidRPr="000A2A72">
        <w:rPr>
          <w:rStyle w:val="StyleUnderline"/>
          <w:b/>
        </w:rPr>
        <w:t>The fog of war is thick. The fog of nuclear war is even thicker. During a heated conflict or rapidly developing crisis</w:t>
      </w:r>
      <w:r w:rsidRPr="000A2A72">
        <w:rPr>
          <w:sz w:val="16"/>
        </w:rPr>
        <w:t xml:space="preserve">, political and military </w:t>
      </w:r>
      <w:r w:rsidRPr="000A2A72">
        <w:rPr>
          <w:rStyle w:val="StyleUnderline"/>
          <w:b/>
        </w:rPr>
        <w:t>leaders</w:t>
      </w:r>
      <w:r w:rsidRPr="000A2A72">
        <w:rPr>
          <w:sz w:val="16"/>
        </w:rPr>
        <w:t xml:space="preserve"> are working with incomplete information. They </w:t>
      </w:r>
      <w:r w:rsidRPr="000A2A72">
        <w:rPr>
          <w:rStyle w:val="StyleUnderline"/>
          <w:b/>
        </w:rPr>
        <w:t xml:space="preserve">have little time to think through highly consequential decisions and often have difficulty communicating with the people commanding their forces </w:t>
      </w:r>
      <w:r w:rsidRPr="000A2A72">
        <w:rPr>
          <w:sz w:val="16"/>
        </w:rPr>
        <w:t xml:space="preserve">— to say nothing about their adversaries. Emotions are high, and </w:t>
      </w:r>
      <w:r w:rsidRPr="000A2A72">
        <w:rPr>
          <w:rStyle w:val="StyleUnderline"/>
          <w:b/>
        </w:rPr>
        <w:t>the likelihood of miscalculation is increased</w:t>
      </w:r>
      <w:r w:rsidRPr="000A2A72">
        <w:rPr>
          <w:sz w:val="16"/>
        </w:rPr>
        <w:t xml:space="preserve">. Given these realities, </w:t>
      </w:r>
      <w:r w:rsidRPr="000A2A72">
        <w:rPr>
          <w:rStyle w:val="StyleUnderline"/>
          <w:b/>
        </w:rPr>
        <w:t>responsible leaders understand that military options</w:t>
      </w:r>
      <w:r>
        <w:rPr>
          <w:rStyle w:val="StyleUnderline"/>
          <w:b/>
        </w:rPr>
        <w:t xml:space="preserve"> </w:t>
      </w:r>
      <w:r w:rsidRPr="000A2A72">
        <w:rPr>
          <w:rStyle w:val="StyleUnderline"/>
          <w:b/>
        </w:rPr>
        <w:t>that can lead to mutual national suicide</w:t>
      </w:r>
      <w:r>
        <w:rPr>
          <w:rStyle w:val="StyleUnderline"/>
          <w:b/>
        </w:rPr>
        <w:t xml:space="preserve"> </w:t>
      </w:r>
      <w:r w:rsidRPr="000A2A72">
        <w:rPr>
          <w:rStyle w:val="StyleUnderline"/>
          <w:b/>
        </w:rPr>
        <w:t>should not be on the table</w:t>
      </w:r>
      <w:r w:rsidRPr="000A2A72">
        <w:rPr>
          <w:sz w:val="16"/>
        </w:rPr>
        <w:t xml:space="preserve">. As </w:t>
      </w:r>
      <w:proofErr w:type="spellStart"/>
      <w:r w:rsidRPr="000A2A72">
        <w:rPr>
          <w:sz w:val="16"/>
        </w:rPr>
        <w:t>McGeorge</w:t>
      </w:r>
      <w:proofErr w:type="spellEnd"/>
      <w:r w:rsidRPr="000A2A72">
        <w:rPr>
          <w:sz w:val="16"/>
        </w:rPr>
        <w:t xml:space="preserve"> Bundy, George Kennan, Robert McNamara, and Gerard Smith wrote in </w:t>
      </w:r>
      <w:hyperlink r:id="rId38" w:history="1">
        <w:r w:rsidRPr="000A2A72">
          <w:rPr>
            <w:rStyle w:val="Hyperlink"/>
            <w:sz w:val="16"/>
          </w:rPr>
          <w:t>Foreign Affairs in 1982</w:t>
        </w:r>
      </w:hyperlink>
      <w:r w:rsidRPr="000A2A72">
        <w:rPr>
          <w:sz w:val="16"/>
        </w:rPr>
        <w:t xml:space="preserve"> about nuclear weapons first-use contingency plans in Europe, “No one has ever succeeded in advancing any persuasive reason to believe that any use of nuclear weapons, even on the smallest scale, could reliably be expected to remain limited….” Today, the United States and Russia still deploy thousands of nuclear warheads on hundreds of bombers, missiles, and submarines. </w:t>
      </w:r>
      <w:hyperlink r:id="rId39" w:history="1">
        <w:r w:rsidRPr="000A2A72">
          <w:rPr>
            <w:rStyle w:val="StyleUnderline"/>
            <w:b/>
            <w:sz w:val="16"/>
          </w:rPr>
          <w:t>U.S. land- and sea-based strategic forces, armed with nearly 1,000 warheads, stand ready for immediate firing in peacetime</w:t>
        </w:r>
        <w:r w:rsidRPr="000A2A72">
          <w:rPr>
            <w:rStyle w:val="Hyperlink"/>
            <w:sz w:val="16"/>
          </w:rPr>
          <w:t>.</w:t>
        </w:r>
      </w:hyperlink>
      <w:r w:rsidRPr="000A2A72">
        <w:rPr>
          <w:sz w:val="16"/>
        </w:rPr>
        <w:t xml:space="preserve"> Many military targets are in or near urban areas. It </w:t>
      </w:r>
      <w:hyperlink r:id="rId40" w:history="1">
        <w:r w:rsidRPr="000A2A72">
          <w:rPr>
            <w:rStyle w:val="Hyperlink"/>
            <w:sz w:val="16"/>
          </w:rPr>
          <w:t>has been estimated that</w:t>
        </w:r>
      </w:hyperlink>
      <w:r w:rsidRPr="000A2A72">
        <w:rPr>
          <w:sz w:val="16"/>
        </w:rPr>
        <w:t xml:space="preserve"> the use of even a fraction of U.S. and Russian nuclear forces could lead to the death of tens of millions of people in each country. A</w:t>
      </w:r>
      <w:r w:rsidRPr="000A2A72">
        <w:rPr>
          <w:rStyle w:val="Emphasis"/>
        </w:rPr>
        <w:t>n</w:t>
      </w:r>
      <w:r>
        <w:rPr>
          <w:rStyle w:val="Emphasis"/>
        </w:rPr>
        <w:t xml:space="preserve"> </w:t>
      </w:r>
      <w:hyperlink r:id="rId41" w:history="1">
        <w:r w:rsidRPr="000A2A72">
          <w:rPr>
            <w:rStyle w:val="Emphasis"/>
          </w:rPr>
          <w:t>all-out exchange would kill hundreds of millions</w:t>
        </w:r>
      </w:hyperlink>
      <w:r>
        <w:rPr>
          <w:rStyle w:val="Emphasis"/>
        </w:rPr>
        <w:t xml:space="preserve"> </w:t>
      </w:r>
      <w:r w:rsidRPr="000A2A72">
        <w:rPr>
          <w:rStyle w:val="Emphasis"/>
        </w:rPr>
        <w:t>and produce catastrophic global consequences with adverse agricultural, economic, health, and environmental consequences for billions of people.</w:t>
      </w:r>
      <w:r w:rsidRPr="000A2A72">
        <w:rPr>
          <w:sz w:val="16"/>
        </w:rPr>
        <w:t xml:space="preserve"> </w:t>
      </w:r>
      <w:r w:rsidRPr="000A2A72">
        <w:rPr>
          <w:rStyle w:val="StyleUnderline"/>
          <w:b/>
        </w:rPr>
        <w:t>It is impossible to imagine any U.S. political objective worth this cost.</w:t>
      </w:r>
    </w:p>
    <w:p w:rsidR="000E49E5" w:rsidRDefault="000E49E5" w:rsidP="00056D15">
      <w:pPr>
        <w:pStyle w:val="Heading3"/>
      </w:pPr>
      <w:r>
        <w:t>Prevents nuclear war</w:t>
      </w:r>
    </w:p>
    <w:p w:rsidR="000E49E5" w:rsidRPr="009E5FEA" w:rsidRDefault="000E49E5" w:rsidP="000E49E5">
      <w:pPr>
        <w:pStyle w:val="Heading4"/>
        <w:rPr>
          <w:rFonts w:asciiTheme="minorHAnsi" w:hAnsiTheme="minorHAnsi"/>
        </w:rPr>
      </w:pPr>
      <w:r w:rsidRPr="009E5FEA">
        <w:rPr>
          <w:rFonts w:asciiTheme="minorHAnsi" w:hAnsiTheme="minorHAnsi"/>
        </w:rPr>
        <w:t>America adopting an NFU will make the world substantially safer – having a first-strike policy increases the chance of a devastating global nuclear war</w:t>
      </w:r>
    </w:p>
    <w:p w:rsidR="000E49E5" w:rsidRPr="009E5FEA" w:rsidRDefault="000E49E5" w:rsidP="000E49E5">
      <w:pPr>
        <w:rPr>
          <w:rStyle w:val="Style13ptBold"/>
          <w:rFonts w:asciiTheme="minorHAnsi" w:hAnsiTheme="minorHAnsi"/>
          <w:b w:val="0"/>
          <w:iCs/>
        </w:rPr>
      </w:pPr>
      <w:r w:rsidRPr="009E5FEA">
        <w:rPr>
          <w:rStyle w:val="Style13ptBold"/>
          <w:rFonts w:asciiTheme="minorHAnsi" w:hAnsiTheme="minorHAnsi"/>
        </w:rPr>
        <w:t xml:space="preserve">Doyle 7/13 </w:t>
      </w:r>
      <w:r w:rsidRPr="009E5FEA">
        <w:rPr>
          <w:rStyle w:val="Style13ptBold"/>
          <w:rFonts w:asciiTheme="minorHAnsi" w:hAnsiTheme="minorHAnsi"/>
          <w:b w:val="0"/>
        </w:rPr>
        <w:t xml:space="preserve">(James E. Doyle, </w:t>
      </w:r>
      <w:r w:rsidRPr="009E5FEA">
        <w:rPr>
          <w:rFonts w:asciiTheme="minorHAnsi" w:hAnsiTheme="minorHAnsi"/>
          <w:bCs/>
          <w:iCs/>
        </w:rPr>
        <w:t xml:space="preserve">independent nuclear-security specialist, 7/13/16, “Nuclear No-First-Use (NFU) is Right for America”, </w:t>
      </w:r>
      <w:hyperlink r:id="rId42" w:history="1">
        <w:r w:rsidRPr="009E5FEA">
          <w:rPr>
            <w:rStyle w:val="Hyperlink"/>
            <w:rFonts w:asciiTheme="minorHAnsi" w:hAnsiTheme="minorHAnsi"/>
            <w:bCs/>
            <w:iCs/>
          </w:rPr>
          <w:t>http://www.realcleardefense.com/articles/2016/07/13/nuclear_no-first-use_nfu_is_right_for_america_109556.html</w:t>
        </w:r>
      </w:hyperlink>
      <w:r w:rsidRPr="009E5FEA">
        <w:rPr>
          <w:rFonts w:asciiTheme="minorHAnsi" w:hAnsiTheme="minorHAnsi"/>
          <w:bCs/>
          <w:iCs/>
        </w:rPr>
        <w:t>, AKL)</w:t>
      </w:r>
    </w:p>
    <w:p w:rsidR="000E49E5" w:rsidRDefault="000E49E5" w:rsidP="000E49E5">
      <w:pPr>
        <w:rPr>
          <w:rStyle w:val="StyleUnderline"/>
          <w:rFonts w:asciiTheme="minorHAnsi" w:hAnsiTheme="minorHAnsi"/>
          <w:b/>
        </w:rPr>
      </w:pPr>
      <w:r w:rsidRPr="009E5FEA">
        <w:rPr>
          <w:rFonts w:asciiTheme="minorHAnsi" w:hAnsiTheme="minorHAnsi"/>
          <w:sz w:val="16"/>
        </w:rPr>
        <w:t xml:space="preserve">This long-standing U.S. policy has always been controversial. It is based on a questionable belief that once unleashed, nuclear war can be controlled and that one side can “win.” As the 1983 American film “War Games” demonstrated so vividly </w:t>
      </w:r>
      <w:r w:rsidRPr="009E5FEA">
        <w:rPr>
          <w:rStyle w:val="StyleUnderline"/>
          <w:rFonts w:asciiTheme="minorHAnsi" w:hAnsiTheme="minorHAnsi"/>
          <w:b/>
        </w:rPr>
        <w:t>the only way to win nuclear war is not to play</w:t>
      </w:r>
      <w:r w:rsidRPr="009E5FEA">
        <w:rPr>
          <w:rFonts w:asciiTheme="minorHAnsi" w:hAnsiTheme="minorHAnsi"/>
          <w:sz w:val="16"/>
        </w:rPr>
        <w:t xml:space="preserve">. For that reason a nuclear no-first-use </w:t>
      </w:r>
      <w:r w:rsidRPr="009E5FEA">
        <w:rPr>
          <w:rStyle w:val="StyleUnderline"/>
          <w:rFonts w:asciiTheme="minorHAnsi" w:hAnsiTheme="minorHAnsi"/>
          <w:b/>
        </w:rPr>
        <w:t>(NFU) will make America and the world safer</w:t>
      </w:r>
      <w:r w:rsidRPr="009E5FEA">
        <w:rPr>
          <w:rFonts w:asciiTheme="minorHAnsi" w:hAnsiTheme="minorHAnsi"/>
          <w:sz w:val="16"/>
        </w:rPr>
        <w:t xml:space="preserve">, because for the first time we will declare that we will not be the first nation to cross the nuclear threshold and start this most dangerous and uncontrollable of games. Belief in </w:t>
      </w:r>
      <w:r w:rsidRPr="009E5FEA">
        <w:rPr>
          <w:rStyle w:val="StyleUnderline"/>
          <w:rFonts w:asciiTheme="minorHAnsi" w:hAnsiTheme="minorHAnsi"/>
          <w:b/>
        </w:rPr>
        <w:t>the benefit of</w:t>
      </w:r>
      <w:r w:rsidRPr="009E5FEA">
        <w:rPr>
          <w:rFonts w:asciiTheme="minorHAnsi" w:hAnsiTheme="minorHAnsi"/>
          <w:sz w:val="16"/>
        </w:rPr>
        <w:t xml:space="preserve"> the possible </w:t>
      </w:r>
      <w:r w:rsidRPr="009E5FEA">
        <w:rPr>
          <w:rStyle w:val="StyleUnderline"/>
          <w:rFonts w:asciiTheme="minorHAnsi" w:hAnsiTheme="minorHAnsi"/>
          <w:b/>
        </w:rPr>
        <w:t>first use</w:t>
      </w:r>
      <w:r w:rsidRPr="009E5FEA">
        <w:rPr>
          <w:rFonts w:asciiTheme="minorHAnsi" w:hAnsiTheme="minorHAnsi"/>
          <w:sz w:val="16"/>
        </w:rPr>
        <w:t xml:space="preserve"> of nuclear weapons </w:t>
      </w:r>
      <w:r w:rsidRPr="009E5FEA">
        <w:rPr>
          <w:rStyle w:val="StyleUnderline"/>
          <w:rFonts w:asciiTheme="minorHAnsi" w:hAnsiTheme="minorHAnsi"/>
          <w:b/>
        </w:rPr>
        <w:t>has two parts. The first is that the threat to use nuclear weapons first deters potential adversaries from starting conventional conflicts or attacking the United States, its allies or its troops abroad with means less than nuclear weapons. There is no evidence to support this belief.</w:t>
      </w:r>
      <w:r w:rsidRPr="009E5FEA">
        <w:rPr>
          <w:rFonts w:asciiTheme="minorHAnsi" w:hAnsiTheme="minorHAnsi"/>
          <w:sz w:val="16"/>
        </w:rPr>
        <w:t xml:space="preserve"> For at least the 25 years since the end of the Cold War Washington’s assertion of its option to use nuclear weapons first has had little or no effect on the nearly constant outbreak of crises, provocations, terrorist acts and regional wars that have threatened our security interests and those of our allies. For example, nuclear threats did nothing to deter 9/11, the rise of ISIS or Russia’s use of military force in Georgia in 2008 and Ukraine in 2014. Nuclear weapons are good for one purpose only, and that is to deter nuclear attack. A U.S. NFU pledge would acknowledge this fact by asserting that the U.S. would only use them after we or our allies had been attacked with nuclear weapons. </w:t>
      </w:r>
      <w:r w:rsidRPr="009E5FEA">
        <w:rPr>
          <w:rStyle w:val="StyleUnderline"/>
          <w:rFonts w:asciiTheme="minorHAnsi" w:hAnsiTheme="minorHAnsi"/>
          <w:b/>
        </w:rPr>
        <w:t>The second part</w:t>
      </w:r>
      <w:r w:rsidRPr="009E5FEA">
        <w:rPr>
          <w:rFonts w:asciiTheme="minorHAnsi" w:hAnsiTheme="minorHAnsi"/>
          <w:sz w:val="16"/>
        </w:rPr>
        <w:t xml:space="preserve"> of the view that nuclear first-use is a valuable option </w:t>
      </w:r>
      <w:r w:rsidRPr="009E5FEA">
        <w:rPr>
          <w:rStyle w:val="StyleUnderline"/>
          <w:rFonts w:asciiTheme="minorHAnsi" w:hAnsiTheme="minorHAnsi"/>
          <w:b/>
        </w:rPr>
        <w:t xml:space="preserve">is the belief that using nuclear weapons first can make a bad situation better, not worse. </w:t>
      </w:r>
      <w:r w:rsidRPr="009E5FEA">
        <w:rPr>
          <w:rFonts w:asciiTheme="minorHAnsi" w:hAnsiTheme="minorHAnsi"/>
          <w:sz w:val="16"/>
        </w:rPr>
        <w:t xml:space="preserve">This is dangerous thinking. </w:t>
      </w:r>
      <w:r w:rsidRPr="009E5FEA">
        <w:rPr>
          <w:rStyle w:val="StyleUnderline"/>
          <w:rFonts w:asciiTheme="minorHAnsi" w:hAnsiTheme="minorHAnsi"/>
          <w:b/>
        </w:rPr>
        <w:t>There is no plausible circumstance in which the current option of nuclear first use would be in the national security interest of the United States or its allies.</w:t>
      </w:r>
      <w:r w:rsidRPr="009E5FEA">
        <w:rPr>
          <w:rFonts w:asciiTheme="minorHAnsi" w:hAnsiTheme="minorHAnsi"/>
          <w:sz w:val="16"/>
        </w:rPr>
        <w:t xml:space="preserve"> U.S. nuclear use in response to non-nuclear attack or against states without nuclear arms would be disproportionate and universally condemned. It would also risk almost certain nuclear retaliation by nuclear-armed adversaries, an outcome with negative consequences far exceeding any threat that prompted U.S. nuclear first use. </w:t>
      </w:r>
      <w:r w:rsidRPr="009E5FEA">
        <w:rPr>
          <w:rStyle w:val="StyleUnderline"/>
          <w:rFonts w:asciiTheme="minorHAnsi" w:hAnsiTheme="minorHAnsi"/>
          <w:b/>
        </w:rPr>
        <w:t>It is folly to believe that the use of nuclear weapons could de-escalate a conflict</w:t>
      </w:r>
      <w:r w:rsidRPr="009E5FEA">
        <w:rPr>
          <w:rFonts w:asciiTheme="minorHAnsi" w:hAnsiTheme="minorHAnsi"/>
          <w:sz w:val="16"/>
        </w:rPr>
        <w:t>. That is precisely the message that U.S. Deputy Defense Secretary Robert Work gave to Congress in June 2016 when he testified, "</w:t>
      </w:r>
      <w:r w:rsidRPr="009E5FEA">
        <w:rPr>
          <w:rStyle w:val="StyleUnderline"/>
          <w:rFonts w:asciiTheme="minorHAnsi" w:hAnsiTheme="minorHAnsi"/>
          <w:b/>
        </w:rPr>
        <w:t>Anyone who thinks they can control escalation through the use of nuclear weapons is literally playing with fire. Escalation is escalation, and nuclear use would be the ultimate escalation</w:t>
      </w:r>
      <w:r w:rsidRPr="009E5FEA">
        <w:rPr>
          <w:rFonts w:asciiTheme="minorHAnsi" w:hAnsiTheme="minorHAnsi"/>
          <w:sz w:val="16"/>
        </w:rPr>
        <w:t xml:space="preserve">." There is no doubt whatsoever that </w:t>
      </w:r>
      <w:r w:rsidRPr="009E5FEA">
        <w:rPr>
          <w:rStyle w:val="StyleUnderline"/>
          <w:rFonts w:asciiTheme="minorHAnsi" w:hAnsiTheme="minorHAnsi"/>
          <w:b/>
        </w:rPr>
        <w:t>the chaos and fear following U.S. first use of nuclear weapons could lead to an all-out nuclear exchange</w:t>
      </w:r>
      <w:r w:rsidRPr="009E5FEA">
        <w:rPr>
          <w:rFonts w:asciiTheme="minorHAnsi" w:hAnsiTheme="minorHAnsi"/>
          <w:sz w:val="16"/>
        </w:rPr>
        <w:t xml:space="preserve">. Military options that can lead to national suicide, such as the threat of first nuclear use, should be taken off the table. In addition to being dangerous, </w:t>
      </w:r>
      <w:r w:rsidRPr="009E5FEA">
        <w:rPr>
          <w:rStyle w:val="StyleUnderline"/>
          <w:rFonts w:asciiTheme="minorHAnsi" w:hAnsiTheme="minorHAnsi"/>
          <w:b/>
        </w:rPr>
        <w:t>the U.S. first use of nuclear weapons is simply not credible</w:t>
      </w:r>
      <w:r w:rsidRPr="009E5FEA">
        <w:rPr>
          <w:rFonts w:asciiTheme="minorHAnsi" w:hAnsiTheme="minorHAnsi"/>
          <w:sz w:val="16"/>
        </w:rPr>
        <w:t xml:space="preserve">. Even now our potential adversaries doubt that we would carry out the threat to use nuclear weapons first. That is why the first use policy has not stopped provocations and aggression against our allies or us. Nuclear weapons are neither needed, nor are they effective in deterring or defeating a conventional attack against the homeland or our allies. Furthermore, they are useless in deterring or responding to terrorism or to a potential chemical, biological, or cyber-attack by non-state actors. Key </w:t>
      </w:r>
      <w:r w:rsidRPr="009E5FEA">
        <w:rPr>
          <w:rStyle w:val="StyleUnderline"/>
          <w:rFonts w:asciiTheme="minorHAnsi" w:hAnsiTheme="minorHAnsi"/>
          <w:b/>
        </w:rPr>
        <w:t>U.S. allies</w:t>
      </w:r>
      <w:r w:rsidRPr="009E5FEA">
        <w:rPr>
          <w:rFonts w:asciiTheme="minorHAnsi" w:hAnsiTheme="minorHAnsi"/>
          <w:sz w:val="16"/>
        </w:rPr>
        <w:t xml:space="preserve"> know they rely on the United States’ overwhelming conventional land, sea, and air forces to counter any non-nuclear attack on their territory. They </w:t>
      </w:r>
      <w:r w:rsidRPr="009E5FEA">
        <w:rPr>
          <w:rStyle w:val="StyleUnderline"/>
          <w:rFonts w:asciiTheme="minorHAnsi" w:hAnsiTheme="minorHAnsi"/>
          <w:b/>
        </w:rPr>
        <w:t>do not depend on the U.S. “nuclear umbrella” to deter anything but a nuclear attack</w:t>
      </w:r>
      <w:r w:rsidRPr="009E5FEA">
        <w:rPr>
          <w:rFonts w:asciiTheme="minorHAnsi" w:hAnsiTheme="minorHAnsi"/>
          <w:sz w:val="16"/>
        </w:rPr>
        <w:t xml:space="preserve">. If attacked with conventional, chemical, or biological weapons, the U.S. and its NATO allies can unleash the most powerful conventional military forces in the world, with unparalleled capabilities to strike the capital city of any adversary in a matter of days. If the adversaries escalated to nuclear use, the U.S. and NATO retain survivable capabilities to respond with devastating nuclear retaliation. Adopting a NFU pledge does not require giving up the capability to use nuclear weapons promptly in such a situation and advocates of nuclear NFU do not insist on fundamental changes to U.S. nuclear readiness. </w:t>
      </w:r>
      <w:r w:rsidRPr="009E5FEA">
        <w:rPr>
          <w:rStyle w:val="Emphasis"/>
          <w:rFonts w:asciiTheme="minorHAnsi" w:hAnsiTheme="minorHAnsi"/>
        </w:rPr>
        <w:t>America’s current first-use policy may in fact increase the chances that adversaries will consider nuclear escalation in a non-nuclear conflict</w:t>
      </w:r>
      <w:r w:rsidRPr="009E5FEA">
        <w:rPr>
          <w:rFonts w:asciiTheme="minorHAnsi" w:hAnsiTheme="minorHAnsi"/>
          <w:sz w:val="16"/>
        </w:rPr>
        <w:t xml:space="preserve">. Because they face the possibility of U.S. nuclear first use against their nuclear forces and the risk that nuclear forces surviving such an attack will be too weak to overcome U.S. missile defenses, potential adversaries are put in a position where they are tempted to use their nuclear weapons first or risk losing them. Everything possible should be done to reduce such incentives in a crisis. </w:t>
      </w:r>
      <w:r w:rsidRPr="009E5FEA">
        <w:rPr>
          <w:rStyle w:val="StyleUnderline"/>
          <w:rFonts w:asciiTheme="minorHAnsi" w:hAnsiTheme="minorHAnsi"/>
          <w:b/>
        </w:rPr>
        <w:t>A nuclear NFU pledge would strengthen strategic and crisis stability while reducing incentives for the prompt use of nuclear weapons during periods of tension without sacrificing U.S. security or that of its allies. Adopting a nuclear NFU pledge has additional political and strategic benefits</w:t>
      </w:r>
      <w:r w:rsidRPr="009E5FEA">
        <w:rPr>
          <w:rFonts w:asciiTheme="minorHAnsi" w:hAnsiTheme="minorHAnsi"/>
          <w:sz w:val="16"/>
        </w:rPr>
        <w:t xml:space="preserve">. It puts the U.S. on a stronger moral footing in world affairs and is more consistent with our cultural and historical traditions. A NFU pledge would increase U.S. standing among members of the Nuclear Nonproliferation Treaty and pressure other nations, like Russia and Pakistan, to adopt similar policies. It would also bring the world a step closer to a potential universal nuclear NFU agreement, with all states possessing nuclear weapons promising never to use them first. </w:t>
      </w:r>
      <w:r w:rsidRPr="009E5FEA">
        <w:rPr>
          <w:rStyle w:val="StyleUnderline"/>
          <w:rFonts w:asciiTheme="minorHAnsi" w:hAnsiTheme="minorHAnsi"/>
          <w:b/>
        </w:rPr>
        <w:t>Such an agreement would lower the chances of nuclear war for everyone.</w:t>
      </w:r>
    </w:p>
    <w:p w:rsidR="000E49E5" w:rsidRDefault="000E49E5" w:rsidP="000E49E5">
      <w:pPr>
        <w:pStyle w:val="Heading4"/>
        <w:rPr>
          <w:rStyle w:val="StyleUnderline"/>
          <w:sz w:val="26"/>
          <w:u w:val="none"/>
        </w:rPr>
      </w:pPr>
      <w:r>
        <w:rPr>
          <w:rStyle w:val="StyleUnderline"/>
          <w:sz w:val="26"/>
          <w:u w:val="none"/>
        </w:rPr>
        <w:t>An NFU increases the credibility of deterrence against nuclear threats – decreases the chance of nuclear use from the US and adversaries</w:t>
      </w:r>
    </w:p>
    <w:p w:rsidR="000E49E5" w:rsidRPr="00B53FC4" w:rsidRDefault="000E49E5" w:rsidP="000E49E5">
      <w:pPr>
        <w:rPr>
          <w:b/>
          <w:bCs/>
          <w:iCs/>
        </w:rPr>
      </w:pPr>
      <w:r>
        <w:rPr>
          <w:rStyle w:val="Style13ptBold"/>
        </w:rPr>
        <w:t>Kimball 7/14</w:t>
      </w:r>
      <w:r>
        <w:rPr>
          <w:rStyle w:val="Style13ptBold"/>
          <w:b w:val="0"/>
        </w:rPr>
        <w:t xml:space="preserve"> (Daryl G. Kimball, e</w:t>
      </w:r>
      <w:r w:rsidRPr="000A2A72">
        <w:rPr>
          <w:bCs/>
          <w:i/>
          <w:iCs/>
        </w:rPr>
        <w:t>x</w:t>
      </w:r>
      <w:r w:rsidRPr="000A2A72">
        <w:rPr>
          <w:bCs/>
          <w:iCs/>
        </w:rPr>
        <w:t>ecutive director of the nonpartisan, independent Arms Control Association</w:t>
      </w:r>
      <w:r>
        <w:rPr>
          <w:bCs/>
          <w:iCs/>
        </w:rPr>
        <w:t xml:space="preserve">, 7/14/16, </w:t>
      </w:r>
      <w:r w:rsidRPr="000A2A72">
        <w:rPr>
          <w:bCs/>
          <w:iCs/>
        </w:rPr>
        <w:t>“TAKING FIRST-USE OF NUKES OFF THE TABLE: GOOD FOR THE UNITED STATES AND THE WORLD”,</w:t>
      </w:r>
      <w:r>
        <w:rPr>
          <w:bCs/>
          <w:iCs/>
        </w:rPr>
        <w:t xml:space="preserve">  </w:t>
      </w:r>
      <w:hyperlink r:id="rId43" w:history="1">
        <w:r w:rsidRPr="00D04E1D">
          <w:rPr>
            <w:rStyle w:val="Hyperlink"/>
            <w:bCs/>
            <w:iCs/>
          </w:rPr>
          <w:t>http://warontherocks.com/2016/07/taking-first-use-of-nukes-off-the-table-good-for-the-united-states-and-the-world/</w:t>
        </w:r>
      </w:hyperlink>
      <w:r>
        <w:rPr>
          <w:bCs/>
          <w:iCs/>
        </w:rPr>
        <w:t>, AKL)</w:t>
      </w:r>
    </w:p>
    <w:p w:rsidR="000E49E5" w:rsidRPr="00922043" w:rsidRDefault="000E49E5" w:rsidP="000E49E5">
      <w:pPr>
        <w:rPr>
          <w:rStyle w:val="StyleUnderline"/>
          <w:sz w:val="16"/>
          <w:u w:val="none"/>
        </w:rPr>
      </w:pPr>
      <w:r w:rsidRPr="000A2A72">
        <w:rPr>
          <w:rStyle w:val="StyleUnderline"/>
          <w:b/>
        </w:rPr>
        <w:t>Nuclear First-Use Against Nonnuclear Threats Is Not Credible</w:t>
      </w:r>
      <w:r>
        <w:rPr>
          <w:rStyle w:val="StyleUnderline"/>
          <w:b/>
        </w:rPr>
        <w:t xml:space="preserve">. </w:t>
      </w:r>
      <w:r w:rsidRPr="000A2A72">
        <w:rPr>
          <w:rStyle w:val="StyleUnderline"/>
          <w:b/>
        </w:rPr>
        <w:t>The United States does not need to threaten to use nuclear weapons to deter or defeat a major conventional attack against the homeland or our allies</w:t>
      </w:r>
      <w:r w:rsidRPr="00B53FC4">
        <w:rPr>
          <w:sz w:val="16"/>
        </w:rPr>
        <w:t xml:space="preserve">. Given overwhelming U.S. conventional military advantages, </w:t>
      </w:r>
      <w:r w:rsidRPr="00B53FC4">
        <w:rPr>
          <w:rStyle w:val="StyleUnderline"/>
          <w:b/>
        </w:rPr>
        <w:t>there is no plausible circumstance that could justify</w:t>
      </w:r>
      <w:r w:rsidRPr="00B53FC4">
        <w:rPr>
          <w:sz w:val="16"/>
        </w:rPr>
        <w:t xml:space="preserve"> —legally, morally, or militarily — </w:t>
      </w:r>
      <w:r w:rsidRPr="00B53FC4">
        <w:rPr>
          <w:rStyle w:val="StyleUnderline"/>
          <w:b/>
        </w:rPr>
        <w:t>the use of nuclear weapons to deal with a non-nuclear threat</w:t>
      </w:r>
      <w:r w:rsidRPr="00B53FC4">
        <w:rPr>
          <w:sz w:val="16"/>
        </w:rPr>
        <w:t xml:space="preserve">. Even if there were to be a major conventional military conflict with a nuclear-armed state, such as Russia in the Baltic Sea region or with China in the South China Sea or the Straits of Taiwan, the employment of nuclear weapons by the United States would be counterproductive. </w:t>
      </w:r>
      <w:r w:rsidRPr="000A2A72">
        <w:rPr>
          <w:rStyle w:val="StyleUnderline"/>
          <w:b/>
        </w:rPr>
        <w:t>U.S. nuclear first use would run a high risk of triggering an uncontrollable and potentially suicidal escalation of nuclear weapons use by both sides</w:t>
      </w:r>
      <w:r w:rsidRPr="00B53FC4">
        <w:rPr>
          <w:sz w:val="16"/>
        </w:rPr>
        <w:t xml:space="preserve">. As a result, </w:t>
      </w:r>
      <w:r w:rsidRPr="00B53FC4">
        <w:rPr>
          <w:rStyle w:val="StyleUnderline"/>
          <w:b/>
        </w:rPr>
        <w:t>the threat of using nuclear weapons first to counter non-nuclear attacks lacks credibility.</w:t>
      </w:r>
      <w:r>
        <w:rPr>
          <w:rStyle w:val="StyleUnderline"/>
          <w:b/>
        </w:rPr>
        <w:t xml:space="preserve"> </w:t>
      </w:r>
      <w:r w:rsidRPr="00B53FC4">
        <w:rPr>
          <w:sz w:val="16"/>
        </w:rPr>
        <w:t xml:space="preserve">Similarly, if the United States used nuclear weapons first in response to a non-nuclear military provocation from North Korea, not only would North Korea unleash its sizable conventional rocket forces that have the ability to devastate the megalopolis of Seoul. Worse still, North Korea could succeed in launching and delivering just a handful of its nuclear warheads against South Korea or Japan, which would have the potential of killing hundreds of thousands of people, if not more. Thanks to the </w:t>
      </w:r>
      <w:hyperlink r:id="rId44" w:history="1">
        <w:r w:rsidRPr="00B53FC4">
          <w:rPr>
            <w:rStyle w:val="Hyperlink"/>
            <w:sz w:val="16"/>
          </w:rPr>
          <w:t>Chemical Weapons Convention</w:t>
        </w:r>
      </w:hyperlink>
      <w:r w:rsidRPr="00B53FC4">
        <w:rPr>
          <w:sz w:val="16"/>
        </w:rPr>
        <w:t xml:space="preserve"> and the </w:t>
      </w:r>
      <w:hyperlink r:id="rId45" w:history="1">
        <w:r w:rsidRPr="00B53FC4">
          <w:rPr>
            <w:rStyle w:val="Hyperlink"/>
            <w:sz w:val="16"/>
          </w:rPr>
          <w:t>Biological Weapons Convention</w:t>
        </w:r>
      </w:hyperlink>
      <w:r w:rsidRPr="00B53FC4">
        <w:rPr>
          <w:sz w:val="16"/>
        </w:rPr>
        <w:t xml:space="preserve">, which verifiably ban these classes of weapons altogether, the threat of large-scale, state-sponsored chemical and biological weapons use is extremely remote. Given their indiscriminate effects, nuclear weapons are useless in deterring or responding to nuclear terrorism or to a potential chemical, biological, or </w:t>
      </w:r>
      <w:proofErr w:type="spellStart"/>
      <w:r w:rsidRPr="00B53FC4">
        <w:rPr>
          <w:sz w:val="16"/>
        </w:rPr>
        <w:t>cyber attack</w:t>
      </w:r>
      <w:proofErr w:type="spellEnd"/>
      <w:r w:rsidRPr="00B53FC4">
        <w:rPr>
          <w:sz w:val="16"/>
        </w:rPr>
        <w:t xml:space="preserve"> by state or non-state actors </w:t>
      </w:r>
      <w:r w:rsidRPr="00B53FC4">
        <w:rPr>
          <w:rStyle w:val="StyleUnderline"/>
          <w:b/>
        </w:rPr>
        <w:t>Adopting no-first-use would improve the credibility of deterrence against nuclear threats because it eliminates the so-called “commitment trap” associated with the current, ambiguous policy regarding when and if the United States might use nuclear weapons</w:t>
      </w:r>
      <w:r w:rsidRPr="00B53FC4">
        <w:rPr>
          <w:sz w:val="16"/>
        </w:rPr>
        <w:t xml:space="preserve">. As Scott Sagan </w:t>
      </w:r>
      <w:hyperlink r:id="rId46" w:history="1">
        <w:r w:rsidRPr="00B53FC4">
          <w:rPr>
            <w:rStyle w:val="Hyperlink"/>
            <w:sz w:val="16"/>
          </w:rPr>
          <w:t>wrote</w:t>
        </w:r>
      </w:hyperlink>
      <w:r w:rsidRPr="00B53FC4">
        <w:rPr>
          <w:sz w:val="16"/>
        </w:rPr>
        <w:t xml:space="preserve"> in 2009, if deterrence fails despite this ambiguity, “a president will feel increased pressure to use nuclear weapons to maintain his or her domestic reputation and America’s international reputation for honoring commitments.”</w:t>
      </w:r>
    </w:p>
    <w:p w:rsidR="006144F4" w:rsidRDefault="006144F4" w:rsidP="00056D15">
      <w:pPr>
        <w:pStyle w:val="Heading3"/>
      </w:pPr>
      <w:r>
        <w:t>Stops Chinese modernization</w:t>
      </w:r>
    </w:p>
    <w:p w:rsidR="006144F4" w:rsidRPr="006144F4" w:rsidRDefault="006144F4" w:rsidP="006144F4">
      <w:pPr>
        <w:pStyle w:val="Heading4"/>
      </w:pPr>
      <w:r w:rsidRPr="006144F4">
        <w:t>No First Use towards China</w:t>
      </w:r>
      <w:r w:rsidRPr="006144F4">
        <w:rPr>
          <w:rStyle w:val="apple-converted-space"/>
        </w:rPr>
        <w:t> </w:t>
      </w:r>
      <w:r w:rsidRPr="006144F4">
        <w:t>massively</w:t>
      </w:r>
      <w:r w:rsidRPr="006144F4">
        <w:rPr>
          <w:rStyle w:val="apple-converted-space"/>
        </w:rPr>
        <w:t> </w:t>
      </w:r>
      <w:r w:rsidRPr="006144F4">
        <w:t>decreases</w:t>
      </w:r>
      <w:r w:rsidRPr="006144F4">
        <w:rPr>
          <w:rStyle w:val="apple-converted-space"/>
        </w:rPr>
        <w:t> </w:t>
      </w:r>
      <w:r w:rsidRPr="006144F4">
        <w:t>modernization – creates</w:t>
      </w:r>
      <w:r>
        <w:t xml:space="preserve"> </w:t>
      </w:r>
      <w:r w:rsidRPr="006144F4">
        <w:t>certainty,</w:t>
      </w:r>
      <w:r w:rsidRPr="006144F4">
        <w:rPr>
          <w:rStyle w:val="apple-converted-space"/>
        </w:rPr>
        <w:t> </w:t>
      </w:r>
      <w:r w:rsidRPr="006144F4">
        <w:t>reduces the threat, and</w:t>
      </w:r>
      <w:r w:rsidRPr="006144F4">
        <w:rPr>
          <w:rStyle w:val="apple-converted-space"/>
        </w:rPr>
        <w:t> </w:t>
      </w:r>
      <w:r w:rsidRPr="006144F4">
        <w:t>politically reassures</w:t>
      </w:r>
      <w:r w:rsidRPr="006144F4">
        <w:rPr>
          <w:rStyle w:val="apple-converted-space"/>
        </w:rPr>
        <w:t> </w:t>
      </w:r>
      <w:r w:rsidRPr="006144F4">
        <w:t>China building</w:t>
      </w:r>
      <w:r w:rsidRPr="006144F4">
        <w:rPr>
          <w:rStyle w:val="apple-converted-space"/>
        </w:rPr>
        <w:t> </w:t>
      </w:r>
      <w:proofErr w:type="spellStart"/>
      <w:r w:rsidRPr="006144F4">
        <w:t>mutualstrategic</w:t>
      </w:r>
      <w:proofErr w:type="spellEnd"/>
      <w:r w:rsidRPr="006144F4">
        <w:t xml:space="preserve"> trust – even if not – it</w:t>
      </w:r>
      <w:r w:rsidRPr="006144F4">
        <w:rPr>
          <w:rStyle w:val="apple-converted-space"/>
        </w:rPr>
        <w:t> </w:t>
      </w:r>
      <w:r w:rsidRPr="006144F4">
        <w:t>slows</w:t>
      </w:r>
      <w:r w:rsidRPr="006144F4">
        <w:rPr>
          <w:rStyle w:val="apple-converted-space"/>
        </w:rPr>
        <w:t> </w:t>
      </w:r>
      <w:r w:rsidRPr="006144F4">
        <w:t>modernization – prevents instability</w:t>
      </w:r>
    </w:p>
    <w:p w:rsidR="006144F4" w:rsidRPr="006144F4" w:rsidRDefault="006144F4" w:rsidP="00951E5F">
      <w:r w:rsidRPr="006144F4">
        <w:rPr>
          <w:rStyle w:val="Style13ptBold"/>
          <w:b w:val="0"/>
        </w:rPr>
        <w:t>Lewis 9</w:t>
      </w:r>
      <w:r w:rsidRPr="006144F4">
        <w:rPr>
          <w:rStyle w:val="Style13ptBold"/>
        </w:rPr>
        <w:t> (Jeffrey, Director of the Nuclear Strategy and Nonproliferation Initiative at the New America Foundation, “Chinese Nuclear Posture and Force Modernization,” Center for Nonproliferation Studies, July,</w:t>
      </w:r>
      <w:hyperlink r:id="rId47" w:tgtFrame="_blank" w:history="1">
        <w:r w:rsidRPr="006144F4">
          <w:rPr>
            <w:rStyle w:val="Style13ptBold"/>
          </w:rPr>
          <w:t>http://www.isn.ethz.ch/isn/Digital-Library/Publications/Detail/?ots591=0C54E3B3-1E9C-BE1E-2C24-A6A8C7060233&amp;lng=en&amp;id=98894</w:t>
        </w:r>
      </w:hyperlink>
      <w:r w:rsidRPr="006144F4">
        <w:rPr>
          <w:rStyle w:val="Style13ptBold"/>
        </w:rPr>
        <w:t>)</w:t>
      </w:r>
    </w:p>
    <w:p w:rsidR="006144F4" w:rsidRDefault="006144F4">
      <w:pPr>
        <w:rPr>
          <w:sz w:val="16"/>
        </w:rPr>
      </w:pPr>
      <w:r w:rsidRPr="003C6067">
        <w:rPr>
          <w:sz w:val="16"/>
        </w:rPr>
        <w:t xml:space="preserve">The United States and China have begun a formal dialogue on strategic issues in recent years. In 2005, then-Secretary of Defense Donald Rumsfeld visited the headquarters of the Second Artillery. In 2008, the United States and China established a hotline linking the Department of Defense and the Chinese Defense Ministry and initiated talks between their two militaries on nuclear issues. In June 2008, the United States and China concluded the fourth bilateral U.S.-China Security Dialogue between Acting-Undersecretary of State John Rood and Vice Minister He </w:t>
      </w:r>
      <w:proofErr w:type="spellStart"/>
      <w:r w:rsidRPr="003C6067">
        <w:rPr>
          <w:sz w:val="16"/>
        </w:rPr>
        <w:t>Yafei</w:t>
      </w:r>
      <w:proofErr w:type="spellEnd"/>
      <w:r w:rsidRPr="003C6067">
        <w:rPr>
          <w:sz w:val="16"/>
        </w:rPr>
        <w:t xml:space="preserve">. These efforts are a welcome beginning to what will be a long dialogue between parties with very different views about nuclear weapons. While American commentators often state that the purpose of China’s nuclear force is to discourage U.S. involvement in a crisis over Taiwan, Chinese officials continue to describe their deterrent in terms of an existential safeguard to prevent the United States from coercing China with the threat of a nuclear attack. </w:t>
      </w:r>
      <w:r w:rsidRPr="006144F4">
        <w:rPr>
          <w:rStyle w:val="StyleUnderline"/>
          <w:b/>
        </w:rPr>
        <w:t>China’s strategic modernization continues to be driven by a desire to possess the same military technologies as other technologically advanced nations, especially the United States</w:t>
      </w:r>
      <w:r w:rsidRPr="003C6067">
        <w:rPr>
          <w:sz w:val="16"/>
        </w:rPr>
        <w:t xml:space="preserve">. Although China is likely to increase the size and capability of its nuclear forces, Chinese leaders may continue to deploy these capabilities within the confines of a posture that emphasizes small numbers, low rates of alert, and a no-fi </w:t>
      </w:r>
      <w:proofErr w:type="spellStart"/>
      <w:r w:rsidRPr="003C6067">
        <w:rPr>
          <w:sz w:val="16"/>
        </w:rPr>
        <w:t>rst</w:t>
      </w:r>
      <w:proofErr w:type="spellEnd"/>
      <w:r w:rsidRPr="003C6067">
        <w:rPr>
          <w:sz w:val="16"/>
        </w:rPr>
        <w:t xml:space="preserve">-use doctrine. Whether Chinese leaders do so will, in large part, be determined by their own domestic dramas. But </w:t>
      </w:r>
      <w:r w:rsidRPr="006144F4">
        <w:rPr>
          <w:rStyle w:val="StyleUnderline"/>
          <w:b/>
        </w:rPr>
        <w:t>the United States can influence the outcome, in particular through political reassurances that the United States does not seek the capability to use nuclear weapons to coerce China. Chinese leaders continue to seek such assurances, as evidenced by the continuing interest in securing a bilateral no-first-use pledge from the United States</w:t>
      </w:r>
      <w:r w:rsidRPr="003C6067">
        <w:rPr>
          <w:sz w:val="16"/>
        </w:rPr>
        <w:t xml:space="preserve">. He </w:t>
      </w:r>
      <w:proofErr w:type="spellStart"/>
      <w:r w:rsidRPr="003C6067">
        <w:rPr>
          <w:sz w:val="16"/>
        </w:rPr>
        <w:t>Yafei</w:t>
      </w:r>
      <w:proofErr w:type="spellEnd"/>
      <w:r w:rsidRPr="003C6067">
        <w:rPr>
          <w:sz w:val="16"/>
        </w:rPr>
        <w:t>, in the 2008 bilateral talks with Rood, again expressed China’s interest in having the United States pledge not to use nuclear weapons first against China. (China sought such an assurance in the 1990s, resulting in the so-called “non-targeting agreement” signed by President Bill Clinton and President Jiang Zemin.)</w:t>
      </w:r>
    </w:p>
    <w:p w:rsidR="00140E9B" w:rsidRDefault="00140E9B" w:rsidP="00140E9B">
      <w:pPr>
        <w:pStyle w:val="Heading4"/>
      </w:pPr>
      <w:r>
        <w:t>Only NFU solves – as long as we don’t prohibit first use, China thinks we are planning to first strike – prevents conflict de-escalation</w:t>
      </w:r>
    </w:p>
    <w:p w:rsidR="00140E9B" w:rsidRPr="00951E5F" w:rsidRDefault="00140E9B" w:rsidP="00951E5F">
      <w:pPr>
        <w:rPr>
          <w:b/>
        </w:rPr>
      </w:pPr>
      <w:r w:rsidRPr="00951E5F">
        <w:rPr>
          <w:rStyle w:val="Style13ptBold"/>
        </w:rPr>
        <w:t>Roberts 2K</w:t>
      </w:r>
      <w:r w:rsidRPr="00951E5F">
        <w:rPr>
          <w:rStyle w:val="Style13ptBold"/>
          <w:b w:val="0"/>
        </w:rPr>
        <w:t> (Brad, member – research staff at the Institute for Defense Analyses, “China, Nuclear Weapons, and Arms Control: A Preliminary Assessment,” Chairmen’s Report of a roundtable jointly sponsored by the Council on Foreign Relations, the National Defense University, and the Institute for Defense Analyses)</w:t>
      </w:r>
    </w:p>
    <w:p w:rsidR="00140E9B" w:rsidRPr="00140E9B" w:rsidRDefault="00140E9B">
      <w:pPr>
        <w:rPr>
          <w:rStyle w:val="StyleUnderline"/>
          <w:b/>
        </w:rPr>
      </w:pPr>
      <w:r w:rsidRPr="00140E9B">
        <w:rPr>
          <w:sz w:val="16"/>
        </w:rPr>
        <w:t xml:space="preserve">There is another hard question that belongs on the U.S. agenda: Is there any basis for compromise with China on the issue of no-first-use? If there were such a basis, </w:t>
      </w:r>
      <w:r w:rsidRPr="00140E9B">
        <w:rPr>
          <w:rStyle w:val="StyleUnderline"/>
          <w:b/>
        </w:rPr>
        <w:t>one important source of Chinese anxiety about the nuclear threat posed by the United States could be alleviated</w:t>
      </w:r>
      <w:r w:rsidRPr="00140E9B">
        <w:rPr>
          <w:sz w:val="16"/>
        </w:rPr>
        <w:t xml:space="preserve">. As noted earlier, Chinese experts interpret Washington’s refusal to forswear first use of nuclear weapons as a sign that the United States actively considers and plans for preemptive nuclear attack on China. </w:t>
      </w:r>
      <w:r w:rsidRPr="00140E9B">
        <w:rPr>
          <w:rStyle w:val="StyleUnderline"/>
          <w:b/>
        </w:rPr>
        <w:t>Washington’s current opposition to no-first-use has little or nothing to do with China, and arises instead from concern about deterring regional aggressors with weapons of mass destruction and the credibility of U.S. security assurances</w:t>
      </w:r>
      <w:r w:rsidRPr="00140E9B">
        <w:rPr>
          <w:sz w:val="16"/>
        </w:rPr>
        <w:t xml:space="preserve">—of extended deterrence—particularly in the case of Japan. China would benefit from a clearer understanding of the basis of U.S. policy. The United States would benefit from engaging China in a discussion of regional conflicts against aggressors armed with weapons of mass destruction. </w:t>
      </w:r>
      <w:r w:rsidRPr="00140E9B">
        <w:rPr>
          <w:rStyle w:val="StyleUnderline"/>
          <w:b/>
        </w:rPr>
        <w:t>If the result were</w:t>
      </w:r>
      <w:r w:rsidRPr="00140E9B">
        <w:rPr>
          <w:sz w:val="16"/>
        </w:rPr>
        <w:t xml:space="preserve"> also a revised U.S. declaratory policy, perhaps </w:t>
      </w:r>
      <w:r w:rsidRPr="00140E9B">
        <w:rPr>
          <w:rStyle w:val="StyleUnderline"/>
          <w:b/>
        </w:rPr>
        <w:t>a pledge of no-first-use of WMD, the two countries might find some new basis for further cooperation in minimizing nuclear risks.</w:t>
      </w:r>
    </w:p>
    <w:sectPr w:rsidR="00140E9B" w:rsidRPr="00140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B4BD3"/>
    <w:multiLevelType w:val="multilevel"/>
    <w:tmpl w:val="D5F4880E"/>
    <w:styleLink w:val="Outline"/>
    <w:lvl w:ilvl="0">
      <w:start w:val="1"/>
      <w:numFmt w:val="none"/>
      <w:lvlText w:val="I."/>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AC76FE4"/>
    <w:multiLevelType w:val="hybridMultilevel"/>
    <w:tmpl w:val="CF9410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7533124"/>
    <w:docVar w:name="VerbatimVersion" w:val="5.0"/>
  </w:docVars>
  <w:rsids>
    <w:rsidRoot w:val="000C1F80"/>
    <w:rsid w:val="000139A3"/>
    <w:rsid w:val="00056D15"/>
    <w:rsid w:val="000C1F80"/>
    <w:rsid w:val="000E49E5"/>
    <w:rsid w:val="00100833"/>
    <w:rsid w:val="00104529"/>
    <w:rsid w:val="00131485"/>
    <w:rsid w:val="00140E9B"/>
    <w:rsid w:val="00177B7D"/>
    <w:rsid w:val="0018322D"/>
    <w:rsid w:val="001A40FA"/>
    <w:rsid w:val="001A62D2"/>
    <w:rsid w:val="001B5776"/>
    <w:rsid w:val="00251FC7"/>
    <w:rsid w:val="002855A7"/>
    <w:rsid w:val="00315690"/>
    <w:rsid w:val="00325646"/>
    <w:rsid w:val="003430CB"/>
    <w:rsid w:val="003902BA"/>
    <w:rsid w:val="003A09E2"/>
    <w:rsid w:val="003C6067"/>
    <w:rsid w:val="004023C6"/>
    <w:rsid w:val="00407037"/>
    <w:rsid w:val="00425B0D"/>
    <w:rsid w:val="004605D6"/>
    <w:rsid w:val="004C60E8"/>
    <w:rsid w:val="004E3579"/>
    <w:rsid w:val="004F39E0"/>
    <w:rsid w:val="00506CCA"/>
    <w:rsid w:val="00537BD5"/>
    <w:rsid w:val="00571839"/>
    <w:rsid w:val="005766FA"/>
    <w:rsid w:val="005E7D06"/>
    <w:rsid w:val="006065BD"/>
    <w:rsid w:val="006144F4"/>
    <w:rsid w:val="006252D3"/>
    <w:rsid w:val="00665003"/>
    <w:rsid w:val="007F5B66"/>
    <w:rsid w:val="00823A1C"/>
    <w:rsid w:val="00845B9D"/>
    <w:rsid w:val="00860984"/>
    <w:rsid w:val="008B3ECB"/>
    <w:rsid w:val="008C1B2E"/>
    <w:rsid w:val="0091627E"/>
    <w:rsid w:val="00951E5F"/>
    <w:rsid w:val="009E1922"/>
    <w:rsid w:val="00A93661"/>
    <w:rsid w:val="00A95652"/>
    <w:rsid w:val="00AA1BB8"/>
    <w:rsid w:val="00AF3F49"/>
    <w:rsid w:val="00B33C6D"/>
    <w:rsid w:val="00B4508F"/>
    <w:rsid w:val="00B8057C"/>
    <w:rsid w:val="00BF593B"/>
    <w:rsid w:val="00C074DC"/>
    <w:rsid w:val="00C83417"/>
    <w:rsid w:val="00CD736E"/>
    <w:rsid w:val="00CE161E"/>
    <w:rsid w:val="00CF304F"/>
    <w:rsid w:val="00CF59A8"/>
    <w:rsid w:val="00D05F68"/>
    <w:rsid w:val="00D07E9D"/>
    <w:rsid w:val="00D325A9"/>
    <w:rsid w:val="00D36A8A"/>
    <w:rsid w:val="00D71170"/>
    <w:rsid w:val="00DA6538"/>
    <w:rsid w:val="00ED30CF"/>
    <w:rsid w:val="00F02FB7"/>
    <w:rsid w:val="00F176EF"/>
    <w:rsid w:val="00F966D3"/>
    <w:rsid w:val="00FD55C6"/>
    <w:rsid w:val="00FF06E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13BE4-4838-4889-B83E-DFBA3834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56D15"/>
    <w:rPr>
      <w:rFonts w:ascii="Calibri" w:hAnsi="Calibri"/>
    </w:rPr>
  </w:style>
  <w:style w:type="paragraph" w:styleId="Heading1">
    <w:name w:val="heading 1"/>
    <w:aliases w:val="Pocket"/>
    <w:basedOn w:val="Normal"/>
    <w:next w:val="Normal"/>
    <w:link w:val="Heading1Char"/>
    <w:autoRedefine/>
    <w:qFormat/>
    <w:rsid w:val="00056D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56D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56D15"/>
    <w:pPr>
      <w:keepNext/>
      <w:keepLines/>
      <w:pageBreakBefore/>
      <w:spacing w:before="40" w:after="0"/>
      <w:jc w:val="center"/>
      <w:outlineLvl w:val="2"/>
    </w:pPr>
    <w:rPr>
      <w:rFonts w:eastAsiaTheme="majorEastAsia" w:cstheme="majorBidi"/>
      <w:b/>
      <w:sz w:val="32"/>
      <w:szCs w:val="32"/>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autoRedefine/>
    <w:uiPriority w:val="3"/>
    <w:unhideWhenUsed/>
    <w:qFormat/>
    <w:rsid w:val="00056D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6D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6D15"/>
  </w:style>
  <w:style w:type="character" w:customStyle="1" w:styleId="Heading1Char">
    <w:name w:val="Heading 1 Char"/>
    <w:aliases w:val="Pocket Char"/>
    <w:basedOn w:val="DefaultParagraphFont"/>
    <w:link w:val="Heading1"/>
    <w:rsid w:val="00056D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6D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6D15"/>
    <w:rPr>
      <w:rFonts w:ascii="Calibri" w:eastAsiaTheme="majorEastAsia" w:hAnsi="Calibri" w:cstheme="majorBidi"/>
      <w:b/>
      <w:sz w:val="32"/>
      <w:szCs w:val="32"/>
      <w:u w:val="single"/>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3"/>
    <w:rsid w:val="00056D15"/>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056D1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56D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56D1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056D15"/>
    <w:rPr>
      <w:color w:val="auto"/>
      <w:u w:val="none"/>
    </w:rPr>
  </w:style>
  <w:style w:type="character" w:styleId="FollowedHyperlink">
    <w:name w:val="FollowedHyperlink"/>
    <w:basedOn w:val="DefaultParagraphFont"/>
    <w:uiPriority w:val="99"/>
    <w:semiHidden/>
    <w:unhideWhenUsed/>
    <w:rsid w:val="00056D15"/>
    <w:rPr>
      <w:color w:val="auto"/>
      <w:u w:val="none"/>
    </w:rPr>
  </w:style>
  <w:style w:type="paragraph" w:customStyle="1" w:styleId="Emphasis1">
    <w:name w:val="Emphasis1"/>
    <w:basedOn w:val="Normal"/>
    <w:link w:val="Emphasis"/>
    <w:autoRedefine/>
    <w:uiPriority w:val="7"/>
    <w:qFormat/>
    <w:rsid w:val="00FF06E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FF06E9"/>
  </w:style>
  <w:style w:type="paragraph" w:styleId="ListParagraph">
    <w:name w:val="List Paragraph"/>
    <w:basedOn w:val="Normal"/>
    <w:uiPriority w:val="99"/>
    <w:unhideWhenUsed/>
    <w:qFormat/>
    <w:rsid w:val="00FF06E9"/>
    <w:pPr>
      <w:ind w:left="720"/>
      <w:contextualSpacing/>
    </w:pPr>
  </w:style>
  <w:style w:type="numbering" w:customStyle="1" w:styleId="Outline">
    <w:name w:val="Outline"/>
    <w:uiPriority w:val="99"/>
    <w:rsid w:val="006144F4"/>
    <w:pPr>
      <w:numPr>
        <w:numId w:val="12"/>
      </w:numPr>
    </w:pPr>
  </w:style>
  <w:style w:type="paragraph" w:customStyle="1" w:styleId="textbold">
    <w:name w:val="text bold"/>
    <w:basedOn w:val="Normal"/>
    <w:uiPriority w:val="7"/>
    <w:qFormat/>
    <w:rsid w:val="00506CCA"/>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552822">
      <w:bodyDiv w:val="1"/>
      <w:marLeft w:val="0"/>
      <w:marRight w:val="0"/>
      <w:marTop w:val="0"/>
      <w:marBottom w:val="0"/>
      <w:divBdr>
        <w:top w:val="none" w:sz="0" w:space="0" w:color="auto"/>
        <w:left w:val="none" w:sz="0" w:space="0" w:color="auto"/>
        <w:bottom w:val="none" w:sz="0" w:space="0" w:color="auto"/>
        <w:right w:val="none" w:sz="0" w:space="0" w:color="auto"/>
      </w:divBdr>
    </w:div>
    <w:div w:id="151460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usi.org/" TargetMode="External"/><Relationship Id="rId18" Type="http://schemas.openxmlformats.org/officeDocument/2006/relationships/hyperlink" Target="https://www.armscontrol.org/act/2011_10/U.S._Chinese_Nuclear_Dialogue" TargetMode="External"/><Relationship Id="rId26" Type="http://schemas.openxmlformats.org/officeDocument/2006/relationships/hyperlink" Target="http://belfercenter.ksg.harvard.edu/files/No_First_Use.pdf" TargetMode="External"/><Relationship Id="rId39" Type="http://schemas.openxmlformats.org/officeDocument/2006/relationships/hyperlink" Target="http://www.globalzero.org/files/global_zero_commission_on_nuclear_risk_reduction_report.pdf" TargetMode="External"/><Relationship Id="rId3" Type="http://schemas.openxmlformats.org/officeDocument/2006/relationships/settings" Target="settings.xml"/><Relationship Id="rId21" Type="http://schemas.openxmlformats.org/officeDocument/2006/relationships/hyperlink" Target="http://warontherocks.com/2016/07/taking-first-use-of-nukes-off-the-table-good-for-the-united-states-and-the-world/" TargetMode="External"/><Relationship Id="rId34" Type="http://schemas.openxmlformats.org/officeDocument/2006/relationships/hyperlink" Target="http://www.nytimes.com/2016/05/28/world/asia/text-of-president-obamas-speech-in-hiroshima-japan.html" TargetMode="External"/><Relationship Id="rId42" Type="http://schemas.openxmlformats.org/officeDocument/2006/relationships/hyperlink" Target="http://www.realcleardefense.com/articles/2016/07/13/nuclear_no-first-use_nfu_is_right_for_america_109556.html" TargetMode="External"/><Relationship Id="rId47" Type="http://schemas.openxmlformats.org/officeDocument/2006/relationships/hyperlink" Target="http://www.isn.ethz.ch/isn/Digital-Library/Publications/Detail/?ots591=0C54E3B3-1E9C-BE1E-2C24-A6A8C7060233&amp;lng=en&amp;id=98894" TargetMode="External"/><Relationship Id="rId7" Type="http://schemas.openxmlformats.org/officeDocument/2006/relationships/hyperlink" Target="http://www.cato.org/publications/commentary/china-really-dangerous" TargetMode="External"/><Relationship Id="rId12" Type="http://schemas.openxmlformats.org/officeDocument/2006/relationships/hyperlink" Target="http://edition.cnn.com/2015/04/20/asia/japan-fukushima-second-robot/" TargetMode="External"/><Relationship Id="rId17" Type="http://schemas.openxmlformats.org/officeDocument/2006/relationships/hyperlink" Target="https://www.armscontrol.org/act/2011_10/U.S._Chinese_Nuclear_Dialogue" TargetMode="External"/><Relationship Id="rId25" Type="http://schemas.openxmlformats.org/officeDocument/2006/relationships/hyperlink" Target="http://www.belfercenter.org/is/?webSyncID=1b94a94a-d847-2a91-7365-a133b890bc66&amp;sessionGUID=b7c436c4-e6ea-9975-e7da-a8a9cdd31970" TargetMode="External"/><Relationship Id="rId33" Type="http://schemas.openxmlformats.org/officeDocument/2006/relationships/hyperlink" Target="http://warontherocks.com/2016/07/taking-first-use-of-nukes-off-the-table-good-for-the-united-states-and-the-world/" TargetMode="External"/><Relationship Id="rId38" Type="http://schemas.openxmlformats.org/officeDocument/2006/relationships/hyperlink" Target="https://www.foreignaffairs.com/articles/united-states/1982-03-01/nuclear-weapons-and-atlantic-alliance" TargetMode="External"/><Relationship Id="rId46" Type="http://schemas.openxmlformats.org/officeDocument/2006/relationships/hyperlink" Target="https://fsi.stanford.edu/sites/default/files/51-3_12_Sagan_author_proof.pdf" TargetMode="External"/><Relationship Id="rId2" Type="http://schemas.openxmlformats.org/officeDocument/2006/relationships/styles" Target="styles.xml"/><Relationship Id="rId16" Type="http://schemas.openxmlformats.org/officeDocument/2006/relationships/hyperlink" Target="https://www.armscontrol.org/act/2011_10/U.S._Chinese_Nuclear_Dialogue" TargetMode="External"/><Relationship Id="rId20" Type="http://schemas.openxmlformats.org/officeDocument/2006/relationships/hyperlink" Target="http://thediplomat.com/2016/05/china-us-butt-heads-over-nuclear-talks/" TargetMode="External"/><Relationship Id="rId29" Type="http://schemas.openxmlformats.org/officeDocument/2006/relationships/hyperlink" Target="https://www.whitehouse.gov/the-press-office/remarks-president-barack-obama-prague-delivered" TargetMode="External"/><Relationship Id="rId41" Type="http://schemas.openxmlformats.org/officeDocument/2006/relationships/hyperlink" Target="http://www.nap.edu/catalog/940/the-medical-implications-of-nuclear-war" TargetMode="External"/><Relationship Id="rId1" Type="http://schemas.openxmlformats.org/officeDocument/2006/relationships/numbering" Target="numbering.xml"/><Relationship Id="rId6" Type="http://schemas.openxmlformats.org/officeDocument/2006/relationships/hyperlink" Target="http://carnegieendowment.org/2016/06/30/china-s-nuclear-deterrence-in-asian-and-global-contexts-pub-63965" TargetMode="External"/><Relationship Id="rId11" Type="http://schemas.openxmlformats.org/officeDocument/2006/relationships/hyperlink" Target="http://www.cnn.com/2015/09/20/opinions/japan-military-opinion-berger/" TargetMode="External"/><Relationship Id="rId24" Type="http://schemas.openxmlformats.org/officeDocument/2006/relationships/hyperlink" Target="http://www.armscontrol.org/ACT/2016_07/Features/The-Dangers-of-Using-Cyberattacks-to-Counter-Nuclear-Threats" TargetMode="External"/><Relationship Id="rId32" Type="http://schemas.openxmlformats.org/officeDocument/2006/relationships/hyperlink" Target="http://www.defense.gov/News/Special-Reports/NPR" TargetMode="External"/><Relationship Id="rId37" Type="http://schemas.openxmlformats.org/officeDocument/2006/relationships/hyperlink" Target="http://warontherocks.com/2016/07/taking-first-use-of-nukes-off-the-table-good-for-the-united-states-and-the-world/" TargetMode="External"/><Relationship Id="rId40" Type="http://schemas.openxmlformats.org/officeDocument/2006/relationships/hyperlink" Target="https://www.nrdc.org/resources/us-nuclear-war-plan-time-change" TargetMode="External"/><Relationship Id="rId45" Type="http://schemas.openxmlformats.org/officeDocument/2006/relationships/hyperlink" Target="http://www.armscontrol.org/factsheets/bwc" TargetMode="External"/><Relationship Id="rId5" Type="http://schemas.openxmlformats.org/officeDocument/2006/relationships/hyperlink" Target="http://www.cato.org/publications/commentary/china-really-dangerous" TargetMode="External"/><Relationship Id="rId15" Type="http://schemas.openxmlformats.org/officeDocument/2006/relationships/hyperlink" Target="http://edition.cnn.com/2015/04/20/asia/japan-fukushima-second-robot/" TargetMode="External"/><Relationship Id="rId23" Type="http://schemas.openxmlformats.org/officeDocument/2006/relationships/hyperlink" Target="http://www.armscontrol.org/2008election" TargetMode="External"/><Relationship Id="rId28" Type="http://schemas.openxmlformats.org/officeDocument/2006/relationships/hyperlink" Target="http://www.tandfonline.com/doi/pdf/10.1080/00963402.1983.11458948" TargetMode="External"/><Relationship Id="rId36" Type="http://schemas.openxmlformats.org/officeDocument/2006/relationships/hyperlink" Target="http://www.armscontrol.org/factsheets/pniflance" TargetMode="External"/><Relationship Id="rId49" Type="http://schemas.openxmlformats.org/officeDocument/2006/relationships/theme" Target="theme/theme1.xml"/><Relationship Id="rId10" Type="http://schemas.openxmlformats.org/officeDocument/2006/relationships/hyperlink" Target="https://www.rusi.org/" TargetMode="External"/><Relationship Id="rId19" Type="http://schemas.openxmlformats.org/officeDocument/2006/relationships/hyperlink" Target="https://www.armscontrol.org/act/2011_10/U.S._Chinese_Nuclear_Dialogue" TargetMode="External"/><Relationship Id="rId31" Type="http://schemas.openxmlformats.org/officeDocument/2006/relationships/hyperlink" Target="https://www.washingtonpost.com/opinions/global-opinions/obama-plans-major-nuclear-policy-changes-in-his-final-months/2016/07/10/fef3d5ca-4521-11e6-88d0-6adee48be8bc_story.html" TargetMode="External"/><Relationship Id="rId44" Type="http://schemas.openxmlformats.org/officeDocument/2006/relationships/hyperlink" Target="http://www.armscontrol.org/factsheets/cwcglance" TargetMode="External"/><Relationship Id="rId4" Type="http://schemas.openxmlformats.org/officeDocument/2006/relationships/webSettings" Target="webSettings.xml"/><Relationship Id="rId9" Type="http://schemas.openxmlformats.org/officeDocument/2006/relationships/hyperlink" Target="http://www.pcr.uu.se/digitalAssets/151/151066_1tonnesson-s-2015-deterrence-interdependence-iasr.pdf" TargetMode="External"/><Relationship Id="rId14" Type="http://schemas.openxmlformats.org/officeDocument/2006/relationships/hyperlink" Target="http://www.cnn.com/2015/09/20/opinions/japan-military-opinion-berger/" TargetMode="External"/><Relationship Id="rId22" Type="http://schemas.openxmlformats.org/officeDocument/2006/relationships/hyperlink" Target="http://www.globalsecurity.org/wmd/library/policy/dod/us-nuclear-employment-strategy.pdf" TargetMode="External"/><Relationship Id="rId27" Type="http://schemas.openxmlformats.org/officeDocument/2006/relationships/hyperlink" Target="http://warontherocks.com/2016/07/taking-first-use-of-nukes-off-the-table-good-for-the-united-states-and-the-world/" TargetMode="External"/><Relationship Id="rId30" Type="http://schemas.openxmlformats.org/officeDocument/2006/relationships/hyperlink" Target="https://www.whitehouse.gov/the-press-office/2016/06/06/remarks-deputy-national-security-advisor-ben-rhodes-arms-control" TargetMode="External"/><Relationship Id="rId35" Type="http://schemas.openxmlformats.org/officeDocument/2006/relationships/hyperlink" Target="http://warontherocks.com/2016/07/taking-first-use-of-nukes-off-the-table-good-for-the-united-states-and-the-world/" TargetMode="External"/><Relationship Id="rId43" Type="http://schemas.openxmlformats.org/officeDocument/2006/relationships/hyperlink" Target="http://warontherocks.com/2016/07/taking-first-use-of-nukes-off-the-table-good-for-the-united-states-and-the-world/" TargetMode="External"/><Relationship Id="rId48" Type="http://schemas.openxmlformats.org/officeDocument/2006/relationships/fontTable" Target="fontTable.xml"/><Relationship Id="rId8" Type="http://schemas.openxmlformats.org/officeDocument/2006/relationships/hyperlink" Target="http://fpif.org/is-china-a-threat-the-devils-in-the-detai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Renta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188</TotalTime>
  <Pages>1</Pages>
  <Words>26625</Words>
  <Characters>151768</Characters>
  <Application>Microsoft Office Word</Application>
  <DocSecurity>0</DocSecurity>
  <Lines>1264</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DDIRental3</dc:creator>
  <cp:keywords>5.0</cp:keywords>
  <dc:description/>
  <cp:lastModifiedBy>Kathryn Kernoff</cp:lastModifiedBy>
  <cp:revision>12</cp:revision>
  <dcterms:created xsi:type="dcterms:W3CDTF">2016-07-21T23:56:00Z</dcterms:created>
  <dcterms:modified xsi:type="dcterms:W3CDTF">2016-07-25T17:19:00Z</dcterms:modified>
</cp:coreProperties>
</file>