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00EDC3F" w14:textId="77777777" w:rsidR="00E42E4C" w:rsidRPr="00D55335" w:rsidRDefault="00FE39E0" w:rsidP="00FE39E0">
      <w:pPr>
        <w:pStyle w:val="Heading1"/>
      </w:pPr>
      <w:bookmarkStart w:id="0" w:name="_GoBack"/>
      <w:bookmarkEnd w:id="0"/>
      <w:r w:rsidRPr="00D55335">
        <w:t>Elections DA – Starter Pack</w:t>
      </w:r>
    </w:p>
    <w:p w14:paraId="387D0765" w14:textId="5C254868" w:rsidR="006A6793" w:rsidRPr="00D55335" w:rsidRDefault="006A6793" w:rsidP="006A6793">
      <w:pPr>
        <w:pStyle w:val="Heading3"/>
      </w:pPr>
      <w:r w:rsidRPr="00D55335">
        <w:t>Note</w:t>
      </w:r>
      <w:r w:rsidR="009A69B0" w:rsidRPr="00D55335">
        <w:t>s</w:t>
      </w:r>
    </w:p>
    <w:p w14:paraId="56C15A0F" w14:textId="77777777" w:rsidR="006A6793" w:rsidRPr="00D55335" w:rsidRDefault="006A6793" w:rsidP="006A6793"/>
    <w:p w14:paraId="29ED3492" w14:textId="5E1B9740" w:rsidR="0084260C" w:rsidRDefault="006A6793" w:rsidP="0084260C">
      <w:r w:rsidRPr="00D55335">
        <w:t>As its name suggests, this file is intended to be a “starter” set of evidence to ensure some productive early-camp debates. A larger Elections DA file will be put out later in the camp. The file is divided by uniqueness, links, internals, and different impact sections. There is also an affirmative answers section divided by these components</w:t>
      </w:r>
      <w:r w:rsidR="00662CA1" w:rsidRPr="00D55335">
        <w:t xml:space="preserve"> of the disad. The “1nc” section at the top of the file includes a suggested 1nc uniqueness and link card. </w:t>
      </w:r>
      <w:r w:rsidR="00556190">
        <w:t>The link card can be replaced with the ‘1nc – BIT Link’ vs the started pack aff if desired. Make sure you put an impact module in your 1nc. Enjoy.</w:t>
      </w:r>
    </w:p>
    <w:p w14:paraId="1210B8DE" w14:textId="77777777" w:rsidR="00556190" w:rsidRDefault="00556190" w:rsidP="0084260C"/>
    <w:p w14:paraId="1B6DBA3B" w14:textId="5B8E38EE" w:rsidR="00556190" w:rsidRPr="00D55335" w:rsidRDefault="00556190" w:rsidP="0084260C">
      <w:r>
        <w:t>--Chris Carey</w:t>
      </w:r>
    </w:p>
    <w:p w14:paraId="01995A14" w14:textId="77777777" w:rsidR="00A57A85" w:rsidRPr="00D55335" w:rsidRDefault="00A57A85" w:rsidP="0084260C"/>
    <w:p w14:paraId="50781CE5" w14:textId="77777777" w:rsidR="00A57A85" w:rsidRPr="00D55335" w:rsidRDefault="00A57A85" w:rsidP="00A57A85">
      <w:pPr>
        <w:pStyle w:val="Heading2"/>
      </w:pPr>
    </w:p>
    <w:p w14:paraId="732150A8" w14:textId="6020415B" w:rsidR="00A57A85" w:rsidRDefault="00A57A85" w:rsidP="00A57A85">
      <w:pPr>
        <w:pStyle w:val="Heading2"/>
      </w:pPr>
      <w:r w:rsidRPr="00D55335">
        <w:t>***Negative</w:t>
      </w:r>
    </w:p>
    <w:p w14:paraId="5CCC0CE0" w14:textId="77777777" w:rsidR="00556190" w:rsidRDefault="00556190" w:rsidP="00556190">
      <w:pPr>
        <w:pStyle w:val="Heading2"/>
      </w:pPr>
    </w:p>
    <w:p w14:paraId="28B0461A" w14:textId="4D6C1D0C" w:rsidR="00556190" w:rsidRDefault="00556190" w:rsidP="00556190">
      <w:pPr>
        <w:pStyle w:val="Heading2"/>
      </w:pPr>
      <w:r>
        <w:t>*1nc Shell</w:t>
      </w:r>
    </w:p>
    <w:p w14:paraId="4081C4EA" w14:textId="47A33F9C" w:rsidR="00556190" w:rsidRDefault="00556190" w:rsidP="00556190">
      <w:pPr>
        <w:pStyle w:val="Heading3"/>
      </w:pPr>
      <w:r>
        <w:t>1nc</w:t>
      </w:r>
    </w:p>
    <w:p w14:paraId="10CCB7C1" w14:textId="77777777" w:rsidR="00556190" w:rsidRPr="00D55335" w:rsidRDefault="00556190" w:rsidP="00556190">
      <w:pPr>
        <w:pStyle w:val="Heading4"/>
      </w:pPr>
      <w:r w:rsidRPr="00D55335">
        <w:t>Clinton will win the 2016 presidential election because of Obama’s high approval ratings – historically key to victory</w:t>
      </w:r>
    </w:p>
    <w:p w14:paraId="18B2113A" w14:textId="77777777" w:rsidR="00556190" w:rsidRPr="00D55335" w:rsidRDefault="00556190" w:rsidP="00556190">
      <w:r w:rsidRPr="00D55335">
        <w:rPr>
          <w:rStyle w:val="Style13ptBold"/>
        </w:rPr>
        <w:t>Louis 6-10</w:t>
      </w:r>
      <w:r w:rsidRPr="00D55335">
        <w:t xml:space="preserve"> – political correspondent</w:t>
      </w:r>
    </w:p>
    <w:p w14:paraId="024B94B2" w14:textId="77777777" w:rsidR="00556190" w:rsidRPr="00D55335" w:rsidRDefault="00556190" w:rsidP="00556190">
      <w:r w:rsidRPr="00D55335">
        <w:t>Errol, CNN, “Is this Hillary Clinton's most important friend?,” http://www.cnn.com/2016/06/10/opinions/obama-endorsement-clinton-louis/</w:t>
      </w:r>
    </w:p>
    <w:p w14:paraId="2894341A" w14:textId="77777777" w:rsidR="00556190" w:rsidRDefault="00556190" w:rsidP="00556190">
      <w:pPr>
        <w:rPr>
          <w:rStyle w:val="StyleUnderline"/>
        </w:rPr>
      </w:pPr>
      <w:r w:rsidRPr="00D55335">
        <w:rPr>
          <w:rStyle w:val="StyleUnderline"/>
        </w:rPr>
        <w:t>President</w:t>
      </w:r>
      <w:r w:rsidRPr="00D55335">
        <w:t xml:space="preserve"> Barack </w:t>
      </w:r>
      <w:r w:rsidRPr="00D55335">
        <w:rPr>
          <w:rStyle w:val="StyleUnderline"/>
        </w:rPr>
        <w:t>Obama ended months of waiting and endorsed</w:t>
      </w:r>
      <w:r w:rsidRPr="00D55335">
        <w:t xml:space="preserve"> former Secretary of State </w:t>
      </w:r>
      <w:r w:rsidRPr="00D55335">
        <w:rPr>
          <w:rStyle w:val="StyleUnderline"/>
        </w:rPr>
        <w:t>Hillary Clinton to succeed him.</w:t>
      </w:r>
      <w:r w:rsidRPr="00D55335">
        <w:t xml:space="preserve"> Naturally, Donald Trump took to Twitter. "Obama just endorsed Crooked Hillary," Trump tweeted shortly after the endorsement. "He wants four more years of Obama -- but nobody else does!" That last part is simply not true. </w:t>
      </w:r>
      <w:r w:rsidRPr="00D55335">
        <w:rPr>
          <w:rStyle w:val="StyleUnderline"/>
        </w:rPr>
        <w:t xml:space="preserve">Quite a few people like the President and his policies in places and for reasons that should have Team Trump worried. </w:t>
      </w:r>
      <w:r w:rsidRPr="00D55335">
        <w:t xml:space="preserve">For starters, Obama's endorsement carries the drama of being history in the making: the first black president backing the first female major party nominee for the White House. Beyond the symbolism, </w:t>
      </w:r>
      <w:r w:rsidRPr="00D55335">
        <w:rPr>
          <w:rStyle w:val="StyleUnderline"/>
        </w:rPr>
        <w:t xml:space="preserve">landing Obama's backing strengthens Clinton's link to an administration that's ending with </w:t>
      </w:r>
      <w:r w:rsidRPr="00D55335">
        <w:rPr>
          <w:rStyle w:val="Emphasis"/>
        </w:rPr>
        <w:t>strong public approval numbers</w:t>
      </w:r>
      <w:r w:rsidRPr="00D55335">
        <w:rPr>
          <w:rStyle w:val="StyleUnderline"/>
        </w:rPr>
        <w:t xml:space="preserve"> and a powerful appeal in </w:t>
      </w:r>
      <w:r w:rsidRPr="00D55335">
        <w:rPr>
          <w:rStyle w:val="Emphasis"/>
        </w:rPr>
        <w:t>key swing states.</w:t>
      </w:r>
      <w:r w:rsidRPr="00D55335">
        <w:t xml:space="preserve"> </w:t>
      </w:r>
      <w:r w:rsidRPr="00D55335">
        <w:rPr>
          <w:rStyle w:val="StyleUnderline"/>
        </w:rPr>
        <w:t>When Obama hits the campaign trail for Clinton</w:t>
      </w:r>
      <w:r w:rsidRPr="00D55335">
        <w:t xml:space="preserve"> this summer, h</w:t>
      </w:r>
      <w:r w:rsidRPr="00D55335">
        <w:rPr>
          <w:rStyle w:val="StyleUnderline"/>
        </w:rPr>
        <w:t xml:space="preserve">e'll take high job approval ratings with him. </w:t>
      </w:r>
      <w:r w:rsidRPr="00D55335">
        <w:t xml:space="preserve">An average </w:t>
      </w:r>
      <w:r w:rsidRPr="00D55335">
        <w:rPr>
          <w:rStyle w:val="StyleUnderline"/>
        </w:rPr>
        <w:t xml:space="preserve">49% of voters have been satisfied with Obama </w:t>
      </w:r>
      <w:r w:rsidRPr="00D55335">
        <w:t xml:space="preserve">over the last month, </w:t>
      </w:r>
      <w:r w:rsidRPr="00D55335">
        <w:rPr>
          <w:rStyle w:val="StyleUnderline"/>
        </w:rPr>
        <w:t>which is roughly 6 percentage points higher than when the year began.</w:t>
      </w:r>
      <w:r w:rsidRPr="00D55335">
        <w:rPr>
          <w:rStyle w:val="Emphasis"/>
        </w:rPr>
        <w:t xml:space="preserve"> That matters.</w:t>
      </w:r>
      <w:r w:rsidRPr="00D55335">
        <w:t xml:space="preserve"> </w:t>
      </w:r>
      <w:r w:rsidRPr="00D55335">
        <w:rPr>
          <w:rStyle w:val="StyleUnderline"/>
        </w:rPr>
        <w:t>Recent history shows</w:t>
      </w:r>
      <w:r w:rsidRPr="00D55335">
        <w:t xml:space="preserve"> that with few exceptions since World War II, </w:t>
      </w:r>
      <w:r w:rsidRPr="00D55335">
        <w:rPr>
          <w:rStyle w:val="StyleUnderline"/>
        </w:rPr>
        <w:t>a popular president</w:t>
      </w:r>
      <w:r w:rsidRPr="00D55335">
        <w:t xml:space="preserve"> (as measured by the polls) </w:t>
      </w:r>
      <w:r w:rsidRPr="00D55335">
        <w:rPr>
          <w:rStyle w:val="StyleUnderline"/>
        </w:rPr>
        <w:t>has helped his party hold the White House after his time is up.</w:t>
      </w:r>
      <w:r w:rsidRPr="00D55335">
        <w:t xml:space="preserve"> </w:t>
      </w:r>
      <w:r w:rsidRPr="00D55335">
        <w:rPr>
          <w:rStyle w:val="StyleUnderline"/>
        </w:rPr>
        <w:t>When</w:t>
      </w:r>
      <w:r w:rsidRPr="00D55335">
        <w:t xml:space="preserve"> then-Vice President George </w:t>
      </w:r>
      <w:r w:rsidRPr="00D55335">
        <w:rPr>
          <w:rStyle w:val="StyleUnderline"/>
        </w:rPr>
        <w:t>H.W. Bush ran to succeed President</w:t>
      </w:r>
      <w:r w:rsidRPr="00D55335">
        <w:t xml:space="preserve"> Ronald </w:t>
      </w:r>
      <w:r w:rsidRPr="00D55335">
        <w:rPr>
          <w:rStyle w:val="StyleUnderline"/>
        </w:rPr>
        <w:t xml:space="preserve">Reagan in 1988, the Gipper had a 60% approval rating, </w:t>
      </w:r>
      <w:r w:rsidRPr="00D55335">
        <w:rPr>
          <w:rStyle w:val="Emphasis"/>
        </w:rPr>
        <w:t>which helped Bush win the White House.</w:t>
      </w:r>
      <w:r w:rsidRPr="00D55335">
        <w:t xml:space="preserve"> </w:t>
      </w:r>
      <w:r w:rsidRPr="00D55335">
        <w:rPr>
          <w:rStyle w:val="StyleUnderline"/>
        </w:rPr>
        <w:t>President</w:t>
      </w:r>
      <w:r w:rsidRPr="00D55335">
        <w:t xml:space="preserve"> Bill </w:t>
      </w:r>
      <w:r w:rsidRPr="00D55335">
        <w:rPr>
          <w:rStyle w:val="StyleUnderline"/>
        </w:rPr>
        <w:t>Clinton had an even higher job approval of 66%</w:t>
      </w:r>
      <w:r w:rsidRPr="00D55335">
        <w:t xml:space="preserve"> during the last weeks of his presidency </w:t>
      </w:r>
      <w:r w:rsidRPr="00D55335">
        <w:rPr>
          <w:rStyle w:val="StyleUnderline"/>
        </w:rPr>
        <w:t>in</w:t>
      </w:r>
      <w:r w:rsidRPr="00D55335">
        <w:t xml:space="preserve"> December </w:t>
      </w:r>
      <w:r w:rsidRPr="00D55335">
        <w:rPr>
          <w:rStyle w:val="StyleUnderline"/>
        </w:rPr>
        <w:t>2000, but his would-be successor</w:t>
      </w:r>
      <w:r w:rsidRPr="00D55335">
        <w:t xml:space="preserve">, Al </w:t>
      </w:r>
      <w:r w:rsidRPr="00D55335">
        <w:rPr>
          <w:rStyle w:val="StyleUnderline"/>
        </w:rPr>
        <w:t>Gore</w:t>
      </w:r>
      <w:r w:rsidRPr="00D55335">
        <w:t xml:space="preserve">, unwisely </w:t>
      </w:r>
      <w:r w:rsidRPr="00D55335">
        <w:rPr>
          <w:rStyle w:val="StyleUnderline"/>
        </w:rPr>
        <w:t>chose to distance himself from</w:t>
      </w:r>
      <w:r w:rsidRPr="00D55335">
        <w:t xml:space="preserve"> the </w:t>
      </w:r>
      <w:r w:rsidRPr="00D55335">
        <w:rPr>
          <w:rStyle w:val="Emphasis"/>
        </w:rPr>
        <w:t>scandal-laden</w:t>
      </w:r>
      <w:r w:rsidRPr="00D55335">
        <w:t xml:space="preserve"> </w:t>
      </w:r>
      <w:r w:rsidRPr="00D55335">
        <w:rPr>
          <w:rStyle w:val="StyleUnderline"/>
        </w:rPr>
        <w:t>Clinton administration. Gore lost.</w:t>
      </w:r>
      <w:r w:rsidRPr="00D55335">
        <w:t xml:space="preserve"> </w:t>
      </w:r>
      <w:r w:rsidRPr="00D55335">
        <w:rPr>
          <w:rStyle w:val="Emphasis"/>
        </w:rPr>
        <w:t xml:space="preserve">And just as a popular president can help his party hold the White House, an unpopular one can hurt his party's chances. </w:t>
      </w:r>
      <w:r w:rsidRPr="00D55335">
        <w:rPr>
          <w:rStyle w:val="StyleUnderline"/>
        </w:rPr>
        <w:t>Back in 1952</w:t>
      </w:r>
      <w:r w:rsidRPr="00D55335">
        <w:t xml:space="preserve">, Democratic </w:t>
      </w:r>
      <w:r w:rsidRPr="00D55335">
        <w:rPr>
          <w:rStyle w:val="StyleUnderline"/>
        </w:rPr>
        <w:t>President</w:t>
      </w:r>
      <w:r w:rsidRPr="00D55335">
        <w:t xml:space="preserve"> Harry </w:t>
      </w:r>
      <w:r w:rsidRPr="00D55335">
        <w:rPr>
          <w:rStyle w:val="StyleUnderline"/>
        </w:rPr>
        <w:t>Truman neared the end of his presidency with a dismal 22% approval rating. Republican</w:t>
      </w:r>
      <w:r w:rsidRPr="00D55335">
        <w:t xml:space="preserve"> Dwight </w:t>
      </w:r>
      <w:r w:rsidRPr="00D55335">
        <w:rPr>
          <w:rStyle w:val="StyleUnderline"/>
        </w:rPr>
        <w:t>Eisenhower easily won the presidency</w:t>
      </w:r>
      <w:r w:rsidRPr="00D55335">
        <w:t xml:space="preserve"> against Democrat Adlai Stevenson. More recently, George </w:t>
      </w:r>
      <w:r w:rsidRPr="00D55335">
        <w:rPr>
          <w:rStyle w:val="StyleUnderline"/>
        </w:rPr>
        <w:t>W. Bush's second term was marred by tremendous unpopularity</w:t>
      </w:r>
      <w:r w:rsidRPr="00D55335">
        <w:t xml:space="preserve">; at the close of the 2008 race for president, the departing president had an anemic 25% approval rating, according to Gallup, and left the White House two months later with a 22% approval rating and a whopping 73% disapproval rating in a New York Times poll. Republican nominee </w:t>
      </w:r>
      <w:r w:rsidRPr="00D55335">
        <w:rPr>
          <w:rStyle w:val="StyleUnderline"/>
        </w:rPr>
        <w:t>Sen</w:t>
      </w:r>
      <w:r w:rsidRPr="00D55335">
        <w:t xml:space="preserve">. John </w:t>
      </w:r>
      <w:r w:rsidRPr="00D55335">
        <w:rPr>
          <w:rStyle w:val="StyleUnderline"/>
        </w:rPr>
        <w:t>McCain did his best to distance himself from Bush.</w:t>
      </w:r>
      <w:r w:rsidRPr="00D55335">
        <w:t xml:space="preserve"> McCain didn't campaign with the sitting president, but </w:t>
      </w:r>
      <w:r w:rsidRPr="00D55335">
        <w:rPr>
          <w:rStyle w:val="Emphasis"/>
        </w:rPr>
        <w:t>Bush's unpopularity helped doom his chances</w:t>
      </w:r>
      <w:r w:rsidRPr="00D55335">
        <w:t xml:space="preserve">, </w:t>
      </w:r>
      <w:r w:rsidRPr="00D55335">
        <w:rPr>
          <w:rStyle w:val="Emphasis"/>
        </w:rPr>
        <w:t>and</w:t>
      </w:r>
      <w:r w:rsidRPr="00D55335">
        <w:t xml:space="preserve"> Democrat </w:t>
      </w:r>
      <w:r w:rsidRPr="00D55335">
        <w:rPr>
          <w:rStyle w:val="Emphasis"/>
        </w:rPr>
        <w:t>Obama won.</w:t>
      </w:r>
      <w:r w:rsidRPr="00D55335">
        <w:t xml:space="preserve"> Fast-forward to </w:t>
      </w:r>
      <w:r w:rsidRPr="00D55335">
        <w:rPr>
          <w:rStyle w:val="StyleUnderline"/>
        </w:rPr>
        <w:t>this summer</w:t>
      </w:r>
      <w:r w:rsidRPr="00D55335">
        <w:t xml:space="preserve">, when </w:t>
      </w:r>
      <w:r w:rsidRPr="00D55335">
        <w:rPr>
          <w:rStyle w:val="StyleUnderline"/>
        </w:rPr>
        <w:t>a popular president will hit the campaign trail. Almost as important</w:t>
      </w:r>
      <w:r w:rsidRPr="00D55335">
        <w:t xml:space="preserve"> as Obama's overall popularity </w:t>
      </w:r>
      <w:r w:rsidRPr="00D55335">
        <w:rPr>
          <w:rStyle w:val="StyleUnderline"/>
        </w:rPr>
        <w:t>is his connection to key constituencies in battleground states.</w:t>
      </w:r>
      <w:r w:rsidRPr="00D55335">
        <w:t xml:space="preserve"> </w:t>
      </w:r>
      <w:r w:rsidRPr="00D55335">
        <w:rPr>
          <w:rStyle w:val="StyleUnderline"/>
        </w:rPr>
        <w:t>The President's arm around Clinton will become particularly crucial for Latino voters</w:t>
      </w:r>
      <w:r w:rsidRPr="00D55335">
        <w:t xml:space="preserve">, who have been some of his biggest supporters when it comes to the Affordable Care Act, otherwise known as Obamacare. The Washington Post surveyed Hispanic voters in February on a slew of desires out of the nation's next president; 54% of those polled said they would want the next commander in chief to keep the signature health care legislation. </w:t>
      </w:r>
      <w:r w:rsidRPr="00D55335">
        <w:rPr>
          <w:rStyle w:val="StyleUnderline"/>
        </w:rPr>
        <w:t>That support will be important in swing states</w:t>
      </w:r>
      <w:r w:rsidRPr="00D55335">
        <w:t xml:space="preserve"> such as Colorado, New Mexico and Florida. Hispanics made up 17% of voters in Florida four years ago, up from 14% in 2008, Politico recently found. The demographic also grew by 1 percentage point in Colorado between 2008 and 2012. </w:t>
      </w:r>
      <w:r w:rsidRPr="00D55335">
        <w:rPr>
          <w:rStyle w:val="StyleUnderline"/>
        </w:rPr>
        <w:t>Obama will</w:t>
      </w:r>
      <w:r w:rsidRPr="00D55335">
        <w:t xml:space="preserve"> also </w:t>
      </w:r>
      <w:r w:rsidRPr="00D55335">
        <w:rPr>
          <w:rStyle w:val="StyleUnderline"/>
        </w:rPr>
        <w:t>help energize and turn out black voters in states</w:t>
      </w:r>
      <w:r w:rsidRPr="00D55335">
        <w:t xml:space="preserve"> such as Ohio, Virginia and North Carolina, </w:t>
      </w:r>
      <w:r w:rsidRPr="00D55335">
        <w:rPr>
          <w:rStyle w:val="StyleUnderline"/>
        </w:rPr>
        <w:t>where Clinton holds marginal leads</w:t>
      </w:r>
      <w:r w:rsidRPr="00D55335">
        <w:t xml:space="preserve">. One in five voters in Virginia and North Carolina is African-American, according to Politico, a key bloc that has helped turn the state blue in recent elections. A final boost from </w:t>
      </w:r>
      <w:r w:rsidRPr="00D55335">
        <w:rPr>
          <w:rStyle w:val="StyleUnderline"/>
        </w:rPr>
        <w:t>Obama adds another high-level surrogate to Clinton's team on the campaign trail</w:t>
      </w:r>
      <w:r w:rsidRPr="00D55335">
        <w:t xml:space="preserve">, along with Vice President Joe Biden and ex-President Bill Clinton. By contrast, Trump has alienated the last two standard bearers of his party. Meanwhile, the 2012 GOP nominee, Mitt Romney came out in March and trashed Trump's policies, calling the real estate tycoon "a phony, a fraud." And it's no surprise that McCain, the 2008 nominee, and Trump haven't seen eye to eye since the candidate insulted the senator's war record and the fact that he was a prisoner of war during the Vietnam War. So </w:t>
      </w:r>
      <w:r w:rsidRPr="00D55335">
        <w:rPr>
          <w:rStyle w:val="StyleUnderline"/>
        </w:rPr>
        <w:t>Obama</w:t>
      </w:r>
      <w:r w:rsidRPr="00D55335">
        <w:t xml:space="preserve">'s long-expected endorsement of Clinton is anything but routine. It's a major coup that </w:t>
      </w:r>
      <w:r w:rsidRPr="00D55335">
        <w:rPr>
          <w:rStyle w:val="StyleUnderline"/>
        </w:rPr>
        <w:t>helps her immeasurably -- in ways Trump can only dream about.</w:t>
      </w:r>
    </w:p>
    <w:p w14:paraId="01EB5D43" w14:textId="77777777" w:rsidR="00556190" w:rsidRPr="00D55335" w:rsidRDefault="00556190" w:rsidP="00556190">
      <w:pPr>
        <w:pStyle w:val="Heading4"/>
        <w:spacing w:before="0"/>
        <w:rPr>
          <w:rFonts w:cs="Times New Roman"/>
        </w:rPr>
      </w:pPr>
      <w:r w:rsidRPr="00D55335">
        <w:rPr>
          <w:rFonts w:cs="Times New Roman"/>
        </w:rPr>
        <w:t xml:space="preserve">Engagement with China is unpopular and will be used by the GOP to paint Clinton as “soft on China” – flips the election because the public is overwhelmingly anti-China </w:t>
      </w:r>
    </w:p>
    <w:p w14:paraId="3D65816C" w14:textId="77777777" w:rsidR="00556190" w:rsidRPr="00D55335" w:rsidRDefault="00556190" w:rsidP="00556190">
      <w:r w:rsidRPr="00D55335">
        <w:rPr>
          <w:rStyle w:val="Style13ptBold"/>
        </w:rPr>
        <w:t>Golan 15</w:t>
      </w:r>
      <w:r w:rsidRPr="00D55335">
        <w:t xml:space="preserve"> </w:t>
      </w:r>
    </w:p>
    <w:p w14:paraId="7A22DAE8" w14:textId="77777777" w:rsidR="00556190" w:rsidRPr="00D55335" w:rsidRDefault="00556190" w:rsidP="00556190">
      <w:r w:rsidRPr="00D55335">
        <w:t xml:space="preserve">Shahar, University of Washington, The Henry M. Jackson School of International Studies, “Building a Pragmatic Coalition in American Politics”, </w:t>
      </w:r>
      <w:hyperlink r:id="rId9" w:history="1">
        <w:r w:rsidRPr="00D55335">
          <w:rPr>
            <w:rStyle w:val="Hyperlink"/>
          </w:rPr>
          <w:t>https://digital.lib.washington.edu/researchworks/bitstream/handle/1773/33275/Task%20Force%20E%202015.pdf?sequence=1&amp;isAllowed=y</w:t>
        </w:r>
      </w:hyperlink>
    </w:p>
    <w:p w14:paraId="263502D9" w14:textId="77777777" w:rsidR="00556190" w:rsidRPr="00D55335" w:rsidRDefault="00556190" w:rsidP="00556190">
      <w:r w:rsidRPr="00D55335">
        <w:t xml:space="preserve">In recent times </w:t>
      </w:r>
      <w:r w:rsidRPr="00D55335">
        <w:rPr>
          <w:rStyle w:val="StyleUnderline"/>
        </w:rPr>
        <w:t>China has become</w:t>
      </w:r>
      <w:r w:rsidRPr="00D55335">
        <w:t xml:space="preserve"> one of </w:t>
      </w:r>
      <w:r w:rsidRPr="00D55335">
        <w:rPr>
          <w:rStyle w:val="StyleUnderline"/>
        </w:rPr>
        <w:t xml:space="preserve">the most </w:t>
      </w:r>
      <w:r w:rsidRPr="00D55335">
        <w:rPr>
          <w:rStyle w:val="Emphasis"/>
        </w:rPr>
        <w:t>contentious</w:t>
      </w:r>
      <w:r w:rsidRPr="00D55335">
        <w:rPr>
          <w:rStyle w:val="StyleUnderline"/>
        </w:rPr>
        <w:t xml:space="preserve"> issue</w:t>
      </w:r>
      <w:r w:rsidRPr="00D55335">
        <w:t xml:space="preserve">s </w:t>
      </w:r>
      <w:r w:rsidRPr="00D55335">
        <w:rPr>
          <w:rStyle w:val="StyleUnderline"/>
        </w:rPr>
        <w:t>regarding American foreign policy</w:t>
      </w:r>
      <w:r w:rsidRPr="00D55335">
        <w:t xml:space="preserve">. Out of all issues concerning East Asia, </w:t>
      </w:r>
      <w:r w:rsidRPr="00D55335">
        <w:rPr>
          <w:rStyle w:val="StyleUnderline"/>
        </w:rPr>
        <w:t>China generates</w:t>
      </w:r>
      <w:r w:rsidRPr="00D55335">
        <w:t xml:space="preserve"> the </w:t>
      </w:r>
      <w:r w:rsidRPr="00D55335">
        <w:rPr>
          <w:rStyle w:val="StyleUnderline"/>
        </w:rPr>
        <w:t>great</w:t>
      </w:r>
      <w:r w:rsidRPr="00D55335">
        <w:t xml:space="preserve">est </w:t>
      </w:r>
      <w:r w:rsidRPr="00D55335">
        <w:rPr>
          <w:rStyle w:val="StyleUnderline"/>
        </w:rPr>
        <w:t>political attention in the US</w:t>
      </w:r>
      <w:r w:rsidRPr="00D55335">
        <w:t xml:space="preserve">; American politicians frequently use </w:t>
      </w:r>
      <w:r w:rsidRPr="00D55335">
        <w:rPr>
          <w:rStyle w:val="StyleUnderline"/>
        </w:rPr>
        <w:t>the China card</w:t>
      </w:r>
      <w:r w:rsidRPr="00D55335">
        <w:t xml:space="preserve"> in foreign policy debate, especially </w:t>
      </w:r>
      <w:r w:rsidRPr="00D55335">
        <w:rPr>
          <w:rStyle w:val="Emphasis"/>
        </w:rPr>
        <w:t>during campaigns</w:t>
      </w:r>
      <w:r w:rsidRPr="00D55335">
        <w:t xml:space="preserve">. The rethink of the military bases </w:t>
      </w:r>
      <w:r w:rsidRPr="00D55335">
        <w:rPr>
          <w:rStyle w:val="StyleUnderline"/>
        </w:rPr>
        <w:t xml:space="preserve">will provide </w:t>
      </w:r>
      <w:r w:rsidRPr="00D55335">
        <w:rPr>
          <w:rStyle w:val="Emphasis"/>
        </w:rPr>
        <w:t>ammunition for critics</w:t>
      </w:r>
      <w:r w:rsidRPr="00D55335">
        <w:rPr>
          <w:rStyle w:val="StyleUnderline"/>
        </w:rPr>
        <w:t xml:space="preserve"> of the administration who will try to spin</w:t>
      </w:r>
      <w:r w:rsidRPr="00D55335">
        <w:t xml:space="preserve"> the </w:t>
      </w:r>
      <w:r w:rsidRPr="00D55335">
        <w:rPr>
          <w:rStyle w:val="StyleUnderline"/>
        </w:rPr>
        <w:t>reform as soft on the PRC</w:t>
      </w:r>
      <w:r w:rsidRPr="00D55335">
        <w:t xml:space="preserve">. In his book US - Chinese Relations: Perilous Past, Pragmatic Present , Robert Sutter, </w:t>
      </w:r>
      <w:r w:rsidRPr="00D55335">
        <w:rPr>
          <w:rStyle w:val="StyleUnderline"/>
        </w:rPr>
        <w:t>an acclaimed China expert</w:t>
      </w:r>
      <w:r w:rsidRPr="00D55335">
        <w:t xml:space="preserve">, </w:t>
      </w:r>
      <w:r w:rsidRPr="00D55335">
        <w:rPr>
          <w:rStyle w:val="StyleUnderline"/>
        </w:rPr>
        <w:t>describes the political environment of the US regarding China policy as “an atmosphere of suspicion and cynicism in American domestic politics over China policy,” setting the stage “for</w:t>
      </w:r>
      <w:r w:rsidRPr="00D55335">
        <w:t xml:space="preserve"> often </w:t>
      </w:r>
      <w:r w:rsidRPr="00D55335">
        <w:rPr>
          <w:rStyle w:val="Emphasis"/>
        </w:rPr>
        <w:t>bitter and debilitating fights</w:t>
      </w:r>
      <w:r w:rsidRPr="00D55335">
        <w:rPr>
          <w:rStyle w:val="StyleUnderline"/>
        </w:rPr>
        <w:t xml:space="preserve"> in US domestic politics</w:t>
      </w:r>
      <w:r w:rsidRPr="00D55335">
        <w:t xml:space="preserve"> over China policy in ensuing years that on balance are seen not to serve the overall national interests of the United States” (Sutter, 2013, p.81). Sutter’s observations show that </w:t>
      </w:r>
      <w:r w:rsidRPr="00D55335">
        <w:rPr>
          <w:rStyle w:val="StyleUnderline"/>
        </w:rPr>
        <w:t>electoral needs in the US</w:t>
      </w:r>
      <w:r w:rsidRPr="00D55335">
        <w:t xml:space="preserve"> often </w:t>
      </w:r>
      <w:r w:rsidRPr="00D55335">
        <w:rPr>
          <w:rStyle w:val="StyleUnderline"/>
        </w:rPr>
        <w:t>cause candidates to use harsher rhetoric and actions against the PRC</w:t>
      </w:r>
      <w:r w:rsidRPr="00D55335">
        <w:t xml:space="preserve"> than they believe are beneficial for the US. While many scholars have argued that administrations will ultimately favor pragmatic forward - moving relationships with the PRC, </w:t>
      </w:r>
      <w:r w:rsidRPr="00D55335">
        <w:rPr>
          <w:rStyle w:val="StyleUnderline"/>
        </w:rPr>
        <w:t>aspiring presidents have not been shy of criticism of the PRC leading up to presidential elections</w:t>
      </w:r>
      <w:r w:rsidRPr="00D55335">
        <w:t xml:space="preserve">. This portrays how </w:t>
      </w:r>
      <w:r w:rsidRPr="00D55335">
        <w:rPr>
          <w:rStyle w:val="StyleUnderline"/>
        </w:rPr>
        <w:t>political maneuvering is needed to pursue policies that could be perceived as warm towards the PRC</w:t>
      </w:r>
      <w:r w:rsidRPr="00D55335">
        <w:t xml:space="preserve">. Because of these domestic hurdles, US history has proven a pattern of presidents pursuing forward - moving, pragmatic relations with the PRC after a campaign of harsh rhetoric pointed at the Asian state. Ronald Reagan, who ended complicating arm sales to Taiwan in order to improve relations with the PRC, criticized Carter’s handling of Taiwan, claiming that he was not friendly enough to the island (Sutter, p.80). Democrats have also utilized harsh rhetoric pointed at the PRC during campaigns only to change course after getting elected. In their article “The China Card: Playing Politics with Sino - American Relations” Peter Trubowitz and Jungkun Seo explained that once resuming office, after a campaign in which Bill Clinton took a harsh stance against China he “quickly reversed course, jettisoning his anti - China campaign rhetoric and devising a political formula to make it easier for Beijing to qualify for MFN approval by Congress. Later, Clinton took the lead in backing China's entry into the World Trade Organization by granting China permanent normal trade relations in 2000 ” (Trubowitz &amp; Seo, 2012, 210). In the most recent American presidential election the pattern seemed to persist. </w:t>
      </w:r>
      <w:r w:rsidRPr="00D55335">
        <w:rPr>
          <w:rStyle w:val="StyleUnderline"/>
        </w:rPr>
        <w:t>The Obama - Romney foreign policy debate at times seemed like a competition on who could orate fiercer rhetoric towards the PRC</w:t>
      </w:r>
      <w:r w:rsidRPr="00D55335">
        <w:t xml:space="preserve">. Following the debate, writing for ‘Foreign Affairs’ the historian of American foreign policy David Miline argued in “Pragmatism or What?: the future of US foreign policy”, that Romney and Obama held similar pragmatic foreign policy stances. Miline concludes that, After arguing that he [Mitt] had to use rhetoric that would appeal the Tea Party: Romney and Obama are in fact both results - oriented pragmatists whose similarities outweigh their differences. And this, of course, is a source of angst to the base of both parties. (Miline, 2012, p.936) He added that “if Romney does win the election in November, neo - conservatives are likely to find his administration as unwelcoming as Wilsonians have found Obama’s” (Miline, p.949). </w:t>
      </w:r>
      <w:r w:rsidRPr="00D55335">
        <w:rPr>
          <w:rStyle w:val="StyleUnderline"/>
        </w:rPr>
        <w:t>This pattern of harsh rhetoric regarding US - China relations</w:t>
      </w:r>
      <w:r w:rsidRPr="00D55335">
        <w:t xml:space="preserve"> that </w:t>
      </w:r>
      <w:r w:rsidRPr="00D55335">
        <w:rPr>
          <w:rStyle w:val="StyleUnderline"/>
        </w:rPr>
        <w:t>is often contradictory</w:t>
      </w:r>
      <w:r w:rsidRPr="00D55335">
        <w:t xml:space="preserve"> to the interest of the US </w:t>
      </w:r>
      <w:r w:rsidRPr="00D55335">
        <w:rPr>
          <w:rStyle w:val="StyleUnderline"/>
        </w:rPr>
        <w:t>and</w:t>
      </w:r>
      <w:r w:rsidRPr="00D55335">
        <w:t xml:space="preserve"> </w:t>
      </w:r>
      <w:r w:rsidRPr="00D55335">
        <w:rPr>
          <w:rStyle w:val="StyleUnderline"/>
        </w:rPr>
        <w:t>not necessarily aligned with the candidates desired policy</w:t>
      </w:r>
      <w:r w:rsidRPr="00D55335">
        <w:t xml:space="preserve">, seems certain to continue. Hence, although the rethink of the military bases is clearly in the US’ national interest, </w:t>
      </w:r>
      <w:r w:rsidRPr="00D55335">
        <w:rPr>
          <w:rStyle w:val="StyleUnderline"/>
        </w:rPr>
        <w:t>future candidates</w:t>
      </w:r>
      <w:r w:rsidRPr="00D55335">
        <w:t xml:space="preserve"> might attempt to </w:t>
      </w:r>
      <w:r w:rsidRPr="00D55335">
        <w:rPr>
          <w:rStyle w:val="Emphasis"/>
        </w:rPr>
        <w:t>manipulate</w:t>
      </w:r>
      <w:r w:rsidRPr="00D55335">
        <w:t xml:space="preserve"> the rethink </w:t>
      </w:r>
      <w:r w:rsidRPr="00D55335">
        <w:rPr>
          <w:rStyle w:val="StyleUnderline"/>
        </w:rPr>
        <w:t>in order to utilize the China card.</w:t>
      </w:r>
      <w:r w:rsidRPr="00D55335">
        <w:t xml:space="preserve"> Once freed of political constraints, Sutter notes that American </w:t>
      </w:r>
      <w:r w:rsidRPr="00D55335">
        <w:rPr>
          <w:rStyle w:val="StyleUnderline"/>
        </w:rPr>
        <w:t>administrations</w:t>
      </w:r>
      <w:r w:rsidRPr="00D55335">
        <w:t xml:space="preserve"> from both sides of the political spectrum tend to </w:t>
      </w:r>
      <w:r w:rsidRPr="00D55335">
        <w:rPr>
          <w:rStyle w:val="StyleUnderline"/>
        </w:rPr>
        <w:t>pursue forward developments commonly viewing “domestic American influences</w:t>
      </w:r>
      <w:r w:rsidRPr="00D55335">
        <w:t xml:space="preserve"> ... </w:t>
      </w:r>
      <w:r w:rsidRPr="00D55335">
        <w:rPr>
          <w:rStyle w:val="StyleUnderline"/>
        </w:rPr>
        <w:t xml:space="preserve">as obstacles to the administration’s objectives in fostering </w:t>
      </w:r>
      <w:r w:rsidRPr="00D55335">
        <w:rPr>
          <w:rStyle w:val="Emphasis"/>
        </w:rPr>
        <w:t>cooperative relations</w:t>
      </w:r>
      <w:r w:rsidRPr="00D55335">
        <w:rPr>
          <w:rStyle w:val="StyleUnderline"/>
        </w:rPr>
        <w:t xml:space="preserve"> with China and broader international interests</w:t>
      </w:r>
      <w:r w:rsidRPr="00D55335">
        <w:t xml:space="preserve">” (Shambaugh, p.104). In fact, </w:t>
      </w:r>
      <w:r w:rsidRPr="00D55335">
        <w:rPr>
          <w:rStyle w:val="StyleUnderline"/>
        </w:rPr>
        <w:t xml:space="preserve">to avoid the trouble of </w:t>
      </w:r>
      <w:r w:rsidRPr="00D55335">
        <w:rPr>
          <w:rStyle w:val="Emphasis"/>
        </w:rPr>
        <w:t>fighting domestic forces</w:t>
      </w:r>
      <w:r w:rsidRPr="00D55335">
        <w:t>, Sutter also argues that “</w:t>
      </w:r>
      <w:r w:rsidRPr="00D55335">
        <w:rPr>
          <w:rStyle w:val="StyleUnderline"/>
        </w:rPr>
        <w:t>the president</w:t>
      </w:r>
      <w:r w:rsidRPr="00D55335">
        <w:t xml:space="preserve">, his administration at times </w:t>
      </w:r>
      <w:r w:rsidRPr="00D55335">
        <w:rPr>
          <w:rStyle w:val="StyleUnderline"/>
        </w:rPr>
        <w:t>impose</w:t>
      </w:r>
      <w:r w:rsidRPr="00D55335">
        <w:t xml:space="preserve"> </w:t>
      </w:r>
      <w:r w:rsidRPr="00D55335">
        <w:rPr>
          <w:rStyle w:val="StyleUnderline"/>
        </w:rPr>
        <w:t>discipline</w:t>
      </w:r>
      <w:r w:rsidRPr="00D55335">
        <w:t>, secrecy, or other means in order to carry out foreign policy while keeping domestic American influences at arm’s length ” ( Shambaugh, p.103). Sutter evaluates that unlike the executive branch, “</w:t>
      </w:r>
      <w:r w:rsidRPr="00D55335">
        <w:rPr>
          <w:rStyle w:val="StyleUnderline"/>
        </w:rPr>
        <w:t>the US Congress is</w:t>
      </w:r>
      <w:r w:rsidRPr="00D55335">
        <w:t xml:space="preserve"> much more </w:t>
      </w:r>
      <w:r w:rsidRPr="00D55335">
        <w:rPr>
          <w:rStyle w:val="StyleUnderline"/>
        </w:rPr>
        <w:t>open to and dependent on domestic American constituencies</w:t>
      </w:r>
      <w:r w:rsidRPr="00D55335">
        <w:t xml:space="preserve">” (Shambaugh, p.103). </w:t>
      </w:r>
      <w:r w:rsidRPr="00D55335">
        <w:rPr>
          <w:rStyle w:val="StyleUnderline"/>
        </w:rPr>
        <w:t>Therefore, a</w:t>
      </w:r>
      <w:r w:rsidRPr="00D55335">
        <w:t xml:space="preserve"> more </w:t>
      </w:r>
      <w:r w:rsidRPr="00D55335">
        <w:rPr>
          <w:rStyle w:val="Emphasis"/>
        </w:rPr>
        <w:t>consistent fight against</w:t>
      </w:r>
      <w:r w:rsidRPr="00D55335">
        <w:t xml:space="preserve"> the </w:t>
      </w:r>
      <w:r w:rsidRPr="00D55335">
        <w:rPr>
          <w:rStyle w:val="Emphasis"/>
        </w:rPr>
        <w:t>reforms</w:t>
      </w:r>
      <w:r w:rsidRPr="00D55335">
        <w:t xml:space="preserve"> </w:t>
      </w:r>
      <w:r w:rsidRPr="00D55335">
        <w:rPr>
          <w:rStyle w:val="StyleUnderline"/>
        </w:rPr>
        <w:t>is likely to occur in both chambers of the legislative branch.</w:t>
      </w:r>
      <w:r w:rsidRPr="00D55335">
        <w:t xml:space="preserve"> Congress’ dependence on American constituencies causes it to be much more responsive to the interests of certain lobbying groups and public opinion. For example, </w:t>
      </w:r>
      <w:r w:rsidRPr="00D55335">
        <w:rPr>
          <w:rStyle w:val="StyleUnderline"/>
        </w:rPr>
        <w:t>the ‘pro-Taiwan’ lobby always has a stake in policy regarding US - China relations</w:t>
      </w:r>
      <w:r w:rsidRPr="00D55335">
        <w:t xml:space="preserve"> for fairly obvious reasons; likewise, some interest groups will attempt to influence policy in regards to topics that are not necessarily visibly correlated to their issue of concern. Colin Dueck (2010) explains this phenomena in his book Hard Line: The Republican Party and US Foreign Policy since World War II by arguing that “electoral coalitions in the United States come together across a broad range of issue, many of which have nothing to do with international relations at all;” this analysis brings to light how the reforms could draw criticisms from a coalition of interest groups, some not directly related to security (p.301). As this section alluded to earlier, the most likely source of opposition to reform will come from the Taiwan lobby. Sutter, as well as many other experts, have claimed that Taiwan is “the most sensitive and complex issue regarding US - China relations”, and while Taiwan manages to maintain support in the US due to Taiwan - interest lobby members of Congress, this complicates US policy towards the ROC (Sutter, p.138). In his Foreign Affairs article “Diplomacy Ink: the influence of lobbies on US foreign policy , ” John Newhouse (2009) claims that “for years, the lobby that promoted Taiwanese interests, known simply as the China lobby, was the superpower of lobbies representing foreign causes in the United States” (p.90). The lobby, with its strong hold on Congress, has previously managed to complicate the US’ pursuit of improved relations with the PRC. For example, the State Department legal adviser during Carter’s administration, when commentating on the Taiwan Relations Act, said, “We were not as Taiwan - oriented as the Senate Foreign Relations committee” attributing that to “[a] lot of provisions that were cranked into the bill once it got there were... Taiwan - favoring positions.” (Tucker, 2011, p.119). In more recent times, with the aid of the Taiwan lobby, “many in Congress and among the Republican presidential aspirants criticized President Obama’s decision not to sell F - 16 Fighters despite strong requests from Taiwan’s president” (Tucker, 2011, p.252). In its pursuit of cooler measures towards the PRC, the Taiwan lobby could find an ally in labor unions in the US . Labor unions that fight for workers’ rights in the US see the ‘world factory’ — the PRC — as an adversary to their cause. Sutter notes this can be seen in “think tanks associated with organized labor in the United States [that] have tended to call for tougher policies against perceived unfair Chinese trade and economic policies ” ( Shambaugh, p.122) . A security deal that is set to improve US - China relations will be seen as a source of improvement in trade between the two states. Although they are not natural stakeholders on a debate about national security, labor unions are likely to lobby Congress against reforms alongside the Taiwan lobby. Another factor that one cannot dodge when debating American foreign policy or US - China relations in particular is political ideology. Dueck explains that electoral needs caused the Republican Party “by the time of the Korean War to become more hawkish than Democrats — a position they have never relinquished”, and concludes that “today as before, </w:t>
      </w:r>
      <w:r w:rsidRPr="00D55335">
        <w:rPr>
          <w:rStyle w:val="StyleUnderline"/>
        </w:rPr>
        <w:t>a hawkish American nationalism forms the center of gravity of the Republican Party</w:t>
      </w:r>
      <w:r w:rsidRPr="00D55335">
        <w:t xml:space="preserve">, especially in its conservative base, when it comes to foreign policy issues” (Dueck, p.307). Focusing specifically on the China debate, Peter Heyes Gries (2014) argues in his book “The Politics of American Foreign Policy: how ideology divides liberals and conservative over foreign affairs” that “Conservatives desire a tougher China Policy than liberals do... because on average they maintain much more negative attitudes towards communist countries in general and the Chinese government in particular” (n.p.). Meanwhile, when regarding the other political opposition, Gries infers that “the anti - China advocacy of Big Labor has likely counteracted the greater liberal warmth towards China within the Democratic Party” (n.p.). It becomes revealed that a clear divergence between general attitudes of Republican and Democrat voters when it comes to China, with the former preferring cooler relations. Therefore </w:t>
      </w:r>
      <w:r w:rsidRPr="00D55335">
        <w:rPr>
          <w:rStyle w:val="StyleUnderline"/>
        </w:rPr>
        <w:t xml:space="preserve">the rethink of the military bases is likely to be spun as </w:t>
      </w:r>
      <w:r w:rsidRPr="00D55335">
        <w:rPr>
          <w:rStyle w:val="Emphasis"/>
        </w:rPr>
        <w:t>soft on China</w:t>
      </w:r>
      <w:r w:rsidRPr="00D55335">
        <w:rPr>
          <w:rStyle w:val="StyleUnderline"/>
        </w:rPr>
        <w:t xml:space="preserve">, especially in conservative circles, and used to </w:t>
      </w:r>
      <w:r w:rsidRPr="00D55335">
        <w:rPr>
          <w:rStyle w:val="Emphasis"/>
        </w:rPr>
        <w:t>berate Democrats for caving to Chinese aggression</w:t>
      </w:r>
      <w:r w:rsidRPr="00D55335">
        <w:t xml:space="preserve">. Finally, </w:t>
      </w:r>
      <w:r w:rsidRPr="00D55335">
        <w:rPr>
          <w:rStyle w:val="StyleUnderline"/>
        </w:rPr>
        <w:t>another constraint</w:t>
      </w:r>
      <w:r w:rsidRPr="00D55335">
        <w:t xml:space="preserve"> regarding the PRC </w:t>
      </w:r>
      <w:r w:rsidRPr="00D55335">
        <w:rPr>
          <w:rStyle w:val="StyleUnderline"/>
        </w:rPr>
        <w:t>is general American public opinion towards the East Asian country</w:t>
      </w:r>
      <w:r w:rsidRPr="00D55335">
        <w:t>. Sutter explains that “</w:t>
      </w:r>
      <w:r w:rsidRPr="00D55335">
        <w:rPr>
          <w:rStyle w:val="StyleUnderline"/>
        </w:rPr>
        <w:t>American Public opinion remains more negative than positive regarding</w:t>
      </w:r>
      <w:r w:rsidRPr="00D55335">
        <w:t xml:space="preserve"> the policies and practices of </w:t>
      </w:r>
      <w:r w:rsidRPr="00D55335">
        <w:rPr>
          <w:rStyle w:val="StyleUnderline"/>
        </w:rPr>
        <w:t>China</w:t>
      </w:r>
      <w:r w:rsidRPr="00D55335">
        <w:t xml:space="preserve">, but it is not in a position, as it was in the aftermath of the Tiananmen crackdown, to prompt serious negative change in American China policy”( Shambaugh, p.117). While public opinion in the US regarding the PRC has soften since the early 1990’s, </w:t>
      </w:r>
      <w:r w:rsidRPr="00D55335">
        <w:rPr>
          <w:rStyle w:val="StyleUnderline"/>
        </w:rPr>
        <w:t>the general distaste for Chinese actions lead politicians to pursue populist rhetoric at times in order to appease public sentiment.</w:t>
      </w:r>
      <w:r w:rsidRPr="00D55335">
        <w:t xml:space="preserve"> Sutter points that </w:t>
      </w:r>
      <w:r w:rsidRPr="00D55335">
        <w:rPr>
          <w:rStyle w:val="StyleUnderline"/>
        </w:rPr>
        <w:t>this can be seen in the media that “reflected trends in American public opinion in demonstrating a continuing tendency to highlight the negative implication of Chinese developments for American interests and values</w:t>
      </w:r>
      <w:r w:rsidRPr="00D55335">
        <w:t xml:space="preserve">” (Shambaugh, p.118). While </w:t>
      </w:r>
      <w:r w:rsidRPr="00D55335">
        <w:rPr>
          <w:rStyle w:val="StyleUnderline"/>
        </w:rPr>
        <w:t>American public opinion</w:t>
      </w:r>
      <w:r w:rsidRPr="00D55335">
        <w:t xml:space="preserve">, as Sutter points out, is not a position to strongly affect American actions towards the PRC, it </w:t>
      </w:r>
      <w:r w:rsidRPr="00D55335">
        <w:rPr>
          <w:rStyle w:val="StyleUnderline"/>
        </w:rPr>
        <w:t>could provide further motivation for politicians to use harsh rhetoric against the PRC</w:t>
      </w:r>
      <w:r w:rsidRPr="00D55335">
        <w:t xml:space="preserve">. In sum, </w:t>
      </w:r>
      <w:r w:rsidRPr="00D55335">
        <w:rPr>
          <w:rStyle w:val="StyleUnderline"/>
        </w:rPr>
        <w:t xml:space="preserve">the greatest domestic constraint for the rethink of the military bases is going to be the debate regarding the PRC. </w:t>
      </w:r>
      <w:r w:rsidRPr="00D55335">
        <w:t xml:space="preserve">Interests groups lobbying for better US — ROC relations and labor unions; </w:t>
      </w:r>
      <w:r w:rsidRPr="00D55335">
        <w:rPr>
          <w:rStyle w:val="StyleUnderline"/>
        </w:rPr>
        <w:t xml:space="preserve">politicians with conservative outlooks; </w:t>
      </w:r>
      <w:r w:rsidRPr="00D55335">
        <w:rPr>
          <w:rStyle w:val="Emphasis"/>
        </w:rPr>
        <w:t>Presidential hopefuls</w:t>
      </w:r>
      <w:r w:rsidRPr="00D55335">
        <w:rPr>
          <w:rStyle w:val="StyleUnderline"/>
        </w:rPr>
        <w:t xml:space="preserve">; and the American </w:t>
      </w:r>
      <w:r w:rsidRPr="00D55335">
        <w:rPr>
          <w:rStyle w:val="Emphasis"/>
        </w:rPr>
        <w:t>media</w:t>
      </w:r>
      <w:r w:rsidRPr="00D55335">
        <w:rPr>
          <w:rStyle w:val="StyleUnderline"/>
        </w:rPr>
        <w:t xml:space="preserve"> and </w:t>
      </w:r>
      <w:r w:rsidRPr="00D55335">
        <w:rPr>
          <w:rStyle w:val="Emphasis"/>
        </w:rPr>
        <w:t>public opinion</w:t>
      </w:r>
      <w:r w:rsidRPr="00D55335">
        <w:rPr>
          <w:rStyle w:val="StyleUnderline"/>
        </w:rPr>
        <w:t xml:space="preserve"> promise to create</w:t>
      </w:r>
      <w:r w:rsidRPr="00D55335">
        <w:t xml:space="preserve"> some </w:t>
      </w:r>
      <w:r w:rsidRPr="00D55335">
        <w:rPr>
          <w:rStyle w:val="StyleUnderline"/>
        </w:rPr>
        <w:t>roadblocks for the rethink</w:t>
      </w:r>
      <w:r w:rsidRPr="00D55335">
        <w:t xml:space="preserve"> of US military bases </w:t>
      </w:r>
      <w:r w:rsidRPr="00D55335">
        <w:rPr>
          <w:rStyle w:val="StyleUnderline"/>
        </w:rPr>
        <w:t>in the Pacific</w:t>
      </w:r>
      <w:r w:rsidRPr="00D55335">
        <w:t>.</w:t>
      </w:r>
    </w:p>
    <w:p w14:paraId="5ABB0F61" w14:textId="77777777" w:rsidR="00556190" w:rsidRPr="00D55335" w:rsidRDefault="00556190" w:rsidP="00556190"/>
    <w:p w14:paraId="5181F6F1" w14:textId="13E83DD2" w:rsidR="00556190" w:rsidRPr="00556190" w:rsidRDefault="00556190" w:rsidP="00556190">
      <w:pPr>
        <w:pStyle w:val="Heading4"/>
      </w:pPr>
      <w:r w:rsidRPr="00556190">
        <w:rPr>
          <w:highlight w:val="yellow"/>
        </w:rPr>
        <w:t>&lt;&lt;&lt;Insert Impact Scenario&gt;&gt;&gt;</w:t>
      </w:r>
    </w:p>
    <w:p w14:paraId="355B760E" w14:textId="77777777" w:rsidR="00556190" w:rsidRPr="00556190" w:rsidRDefault="00556190" w:rsidP="00556190"/>
    <w:p w14:paraId="2E4D1680" w14:textId="77777777" w:rsidR="004A1AD9" w:rsidRPr="00D55335" w:rsidRDefault="004A1AD9" w:rsidP="008D1F85">
      <w:pPr>
        <w:pStyle w:val="Heading2"/>
      </w:pPr>
    </w:p>
    <w:p w14:paraId="51A10943" w14:textId="2A4C9750" w:rsidR="0084260C" w:rsidRPr="00D55335" w:rsidRDefault="004A1AD9" w:rsidP="008D1F85">
      <w:pPr>
        <w:pStyle w:val="Heading2"/>
      </w:pPr>
      <w:r w:rsidRPr="00D55335">
        <w:t>*UQ</w:t>
      </w:r>
    </w:p>
    <w:p w14:paraId="6F0A2961" w14:textId="4CE82282" w:rsidR="00521A8A" w:rsidRPr="00D55335" w:rsidRDefault="00521A8A" w:rsidP="00521A8A">
      <w:pPr>
        <w:pStyle w:val="Heading3"/>
      </w:pPr>
      <w:r w:rsidRPr="00D55335">
        <w:t>1nc UQ</w:t>
      </w:r>
    </w:p>
    <w:p w14:paraId="0080C181" w14:textId="77777777" w:rsidR="00521A8A" w:rsidRPr="00D55335" w:rsidRDefault="00521A8A" w:rsidP="00521A8A">
      <w:pPr>
        <w:pStyle w:val="Heading4"/>
      </w:pPr>
      <w:r w:rsidRPr="00D55335">
        <w:t>Clinton will win the 2016 presidential election because of Obama’s high approval ratings – historically key to victory</w:t>
      </w:r>
    </w:p>
    <w:p w14:paraId="668C1108" w14:textId="77777777" w:rsidR="00521A8A" w:rsidRPr="00D55335" w:rsidRDefault="00521A8A" w:rsidP="00521A8A">
      <w:r w:rsidRPr="00D55335">
        <w:rPr>
          <w:rStyle w:val="Style13ptBold"/>
        </w:rPr>
        <w:t>Louis 6-10</w:t>
      </w:r>
      <w:r w:rsidRPr="00D55335">
        <w:t xml:space="preserve"> – political correspondent</w:t>
      </w:r>
    </w:p>
    <w:p w14:paraId="26764F54" w14:textId="77777777" w:rsidR="00521A8A" w:rsidRPr="00D55335" w:rsidRDefault="00521A8A" w:rsidP="00521A8A">
      <w:r w:rsidRPr="00D55335">
        <w:t>Errol, CNN, “Is this Hillary Clinton's most important friend?,” http://www.cnn.com/2016/06/10/opinions/obama-endorsement-clinton-louis/</w:t>
      </w:r>
    </w:p>
    <w:p w14:paraId="73E2551D" w14:textId="32B9D390" w:rsidR="00521A8A" w:rsidRPr="00D55335" w:rsidRDefault="00521A8A" w:rsidP="00521A8A">
      <w:pPr>
        <w:rPr>
          <w:sz w:val="26"/>
          <w:u w:val="single"/>
        </w:rPr>
      </w:pPr>
      <w:r w:rsidRPr="00D55335">
        <w:rPr>
          <w:rStyle w:val="StyleUnderline"/>
        </w:rPr>
        <w:t>President</w:t>
      </w:r>
      <w:r w:rsidRPr="00D55335">
        <w:t xml:space="preserve"> Barack </w:t>
      </w:r>
      <w:r w:rsidRPr="00D55335">
        <w:rPr>
          <w:rStyle w:val="StyleUnderline"/>
        </w:rPr>
        <w:t>Obama ended months of waiting and endorsed</w:t>
      </w:r>
      <w:r w:rsidRPr="00D55335">
        <w:t xml:space="preserve"> former Secretary of State </w:t>
      </w:r>
      <w:r w:rsidRPr="00D55335">
        <w:rPr>
          <w:rStyle w:val="StyleUnderline"/>
        </w:rPr>
        <w:t>Hillary Clinton to succeed him.</w:t>
      </w:r>
      <w:r w:rsidRPr="00D55335">
        <w:t xml:space="preserve"> Naturally, Donald Trump took to Twitter. "Obama just endorsed Crooked Hillary," Trump tweeted shortly after the endorsement. "He wants four more years of Obama -- but nobody else does!" That last part is simply not true. </w:t>
      </w:r>
      <w:r w:rsidRPr="00D55335">
        <w:rPr>
          <w:rStyle w:val="StyleUnderline"/>
        </w:rPr>
        <w:t xml:space="preserve">Quite a few people like the President and his policies in places and for reasons that should have Team Trump worried. </w:t>
      </w:r>
      <w:r w:rsidRPr="00D55335">
        <w:t xml:space="preserve">For starters, Obama's endorsement carries the drama of being history in the making: the first black president backing the first female major party nominee for the White House. Beyond the symbolism, </w:t>
      </w:r>
      <w:r w:rsidRPr="00D55335">
        <w:rPr>
          <w:rStyle w:val="StyleUnderline"/>
        </w:rPr>
        <w:t xml:space="preserve">landing Obama's backing strengthens Clinton's link to an administration that's ending with </w:t>
      </w:r>
      <w:r w:rsidRPr="00D55335">
        <w:rPr>
          <w:rStyle w:val="Emphasis"/>
        </w:rPr>
        <w:t>strong public approval numbers</w:t>
      </w:r>
      <w:r w:rsidRPr="00D55335">
        <w:rPr>
          <w:rStyle w:val="StyleUnderline"/>
        </w:rPr>
        <w:t xml:space="preserve"> and a powerful appeal in </w:t>
      </w:r>
      <w:r w:rsidRPr="00D55335">
        <w:rPr>
          <w:rStyle w:val="Emphasis"/>
        </w:rPr>
        <w:t>key swing states.</w:t>
      </w:r>
      <w:r w:rsidRPr="00D55335">
        <w:t xml:space="preserve"> </w:t>
      </w:r>
      <w:r w:rsidRPr="00D55335">
        <w:rPr>
          <w:rStyle w:val="StyleUnderline"/>
        </w:rPr>
        <w:t>When Obama hits the campaign trail for Clinton</w:t>
      </w:r>
      <w:r w:rsidRPr="00D55335">
        <w:t xml:space="preserve"> this summer, h</w:t>
      </w:r>
      <w:r w:rsidRPr="00D55335">
        <w:rPr>
          <w:rStyle w:val="StyleUnderline"/>
        </w:rPr>
        <w:t xml:space="preserve">e'll take high job approval ratings with him. </w:t>
      </w:r>
      <w:r w:rsidRPr="00D55335">
        <w:t xml:space="preserve">An average </w:t>
      </w:r>
      <w:r w:rsidRPr="00D55335">
        <w:rPr>
          <w:rStyle w:val="StyleUnderline"/>
        </w:rPr>
        <w:t xml:space="preserve">49% of voters have been satisfied with Obama </w:t>
      </w:r>
      <w:r w:rsidRPr="00D55335">
        <w:t xml:space="preserve">over the last month, </w:t>
      </w:r>
      <w:r w:rsidRPr="00D55335">
        <w:rPr>
          <w:rStyle w:val="StyleUnderline"/>
        </w:rPr>
        <w:t>which is roughly 6 percentage points higher than when the year began.</w:t>
      </w:r>
      <w:r w:rsidRPr="00D55335">
        <w:rPr>
          <w:rStyle w:val="Emphasis"/>
        </w:rPr>
        <w:t xml:space="preserve"> That matters.</w:t>
      </w:r>
      <w:r w:rsidRPr="00D55335">
        <w:t xml:space="preserve"> </w:t>
      </w:r>
      <w:r w:rsidRPr="00D55335">
        <w:rPr>
          <w:rStyle w:val="StyleUnderline"/>
        </w:rPr>
        <w:t>Recent history shows</w:t>
      </w:r>
      <w:r w:rsidRPr="00D55335">
        <w:t xml:space="preserve"> that with few exceptions since World War II, </w:t>
      </w:r>
      <w:r w:rsidRPr="00D55335">
        <w:rPr>
          <w:rStyle w:val="StyleUnderline"/>
        </w:rPr>
        <w:t>a popular president</w:t>
      </w:r>
      <w:r w:rsidRPr="00D55335">
        <w:t xml:space="preserve"> (as measured by the polls) </w:t>
      </w:r>
      <w:r w:rsidRPr="00D55335">
        <w:rPr>
          <w:rStyle w:val="StyleUnderline"/>
        </w:rPr>
        <w:t>has helped his party hold the White House after his time is up.</w:t>
      </w:r>
      <w:r w:rsidRPr="00D55335">
        <w:t xml:space="preserve"> </w:t>
      </w:r>
      <w:r w:rsidRPr="00D55335">
        <w:rPr>
          <w:rStyle w:val="StyleUnderline"/>
        </w:rPr>
        <w:t>When</w:t>
      </w:r>
      <w:r w:rsidRPr="00D55335">
        <w:t xml:space="preserve"> then-Vice President George </w:t>
      </w:r>
      <w:r w:rsidRPr="00D55335">
        <w:rPr>
          <w:rStyle w:val="StyleUnderline"/>
        </w:rPr>
        <w:t>H.W. Bush ran to succeed President</w:t>
      </w:r>
      <w:r w:rsidRPr="00D55335">
        <w:t xml:space="preserve"> Ronald </w:t>
      </w:r>
      <w:r w:rsidRPr="00D55335">
        <w:rPr>
          <w:rStyle w:val="StyleUnderline"/>
        </w:rPr>
        <w:t xml:space="preserve">Reagan in 1988, the Gipper had a 60% approval rating, </w:t>
      </w:r>
      <w:r w:rsidRPr="00D55335">
        <w:rPr>
          <w:rStyle w:val="Emphasis"/>
        </w:rPr>
        <w:t>which helped Bush win the White House.</w:t>
      </w:r>
      <w:r w:rsidRPr="00D55335">
        <w:t xml:space="preserve"> </w:t>
      </w:r>
      <w:r w:rsidRPr="00D55335">
        <w:rPr>
          <w:rStyle w:val="StyleUnderline"/>
        </w:rPr>
        <w:t>President</w:t>
      </w:r>
      <w:r w:rsidRPr="00D55335">
        <w:t xml:space="preserve"> Bill </w:t>
      </w:r>
      <w:r w:rsidRPr="00D55335">
        <w:rPr>
          <w:rStyle w:val="StyleUnderline"/>
        </w:rPr>
        <w:t>Clinton had an even higher job approval of 66%</w:t>
      </w:r>
      <w:r w:rsidRPr="00D55335">
        <w:t xml:space="preserve"> during the last weeks of his presidency </w:t>
      </w:r>
      <w:r w:rsidRPr="00D55335">
        <w:rPr>
          <w:rStyle w:val="StyleUnderline"/>
        </w:rPr>
        <w:t>in</w:t>
      </w:r>
      <w:r w:rsidRPr="00D55335">
        <w:t xml:space="preserve"> December </w:t>
      </w:r>
      <w:r w:rsidRPr="00D55335">
        <w:rPr>
          <w:rStyle w:val="StyleUnderline"/>
        </w:rPr>
        <w:t>2000, but his would-be successor</w:t>
      </w:r>
      <w:r w:rsidRPr="00D55335">
        <w:t xml:space="preserve">, Al </w:t>
      </w:r>
      <w:r w:rsidRPr="00D55335">
        <w:rPr>
          <w:rStyle w:val="StyleUnderline"/>
        </w:rPr>
        <w:t>Gore</w:t>
      </w:r>
      <w:r w:rsidRPr="00D55335">
        <w:t xml:space="preserve">, unwisely </w:t>
      </w:r>
      <w:r w:rsidRPr="00D55335">
        <w:rPr>
          <w:rStyle w:val="StyleUnderline"/>
        </w:rPr>
        <w:t>chose to distance himself from</w:t>
      </w:r>
      <w:r w:rsidRPr="00D55335">
        <w:t xml:space="preserve"> the </w:t>
      </w:r>
      <w:r w:rsidRPr="00D55335">
        <w:rPr>
          <w:rStyle w:val="Emphasis"/>
        </w:rPr>
        <w:t>scandal-laden</w:t>
      </w:r>
      <w:r w:rsidRPr="00D55335">
        <w:t xml:space="preserve"> </w:t>
      </w:r>
      <w:r w:rsidRPr="00D55335">
        <w:rPr>
          <w:rStyle w:val="StyleUnderline"/>
        </w:rPr>
        <w:t>Clinton administration. Gore lost.</w:t>
      </w:r>
      <w:r w:rsidRPr="00D55335">
        <w:t xml:space="preserve"> </w:t>
      </w:r>
      <w:r w:rsidRPr="00D55335">
        <w:rPr>
          <w:rStyle w:val="Emphasis"/>
        </w:rPr>
        <w:t xml:space="preserve">And just as a popular president can help his party hold the White House, an unpopular one can hurt his party's chances. </w:t>
      </w:r>
      <w:r w:rsidRPr="00D55335">
        <w:rPr>
          <w:rStyle w:val="StyleUnderline"/>
        </w:rPr>
        <w:t>Back in 1952</w:t>
      </w:r>
      <w:r w:rsidRPr="00D55335">
        <w:t xml:space="preserve">, Democratic </w:t>
      </w:r>
      <w:r w:rsidRPr="00D55335">
        <w:rPr>
          <w:rStyle w:val="StyleUnderline"/>
        </w:rPr>
        <w:t>President</w:t>
      </w:r>
      <w:r w:rsidRPr="00D55335">
        <w:t xml:space="preserve"> Harry </w:t>
      </w:r>
      <w:r w:rsidRPr="00D55335">
        <w:rPr>
          <w:rStyle w:val="StyleUnderline"/>
        </w:rPr>
        <w:t>Truman neared the end of his presidency with a dismal 22% approval rating. Republican</w:t>
      </w:r>
      <w:r w:rsidRPr="00D55335">
        <w:t xml:space="preserve"> Dwight </w:t>
      </w:r>
      <w:r w:rsidRPr="00D55335">
        <w:rPr>
          <w:rStyle w:val="StyleUnderline"/>
        </w:rPr>
        <w:t>Eisenhower easily won the presidency</w:t>
      </w:r>
      <w:r w:rsidRPr="00D55335">
        <w:t xml:space="preserve"> against Democrat Adlai Stevenson. More recently, George </w:t>
      </w:r>
      <w:r w:rsidRPr="00D55335">
        <w:rPr>
          <w:rStyle w:val="StyleUnderline"/>
        </w:rPr>
        <w:t>W. Bush's second term was marred by tremendous unpopularity</w:t>
      </w:r>
      <w:r w:rsidRPr="00D55335">
        <w:t xml:space="preserve">; at the close of the 2008 race for president, the departing president had an anemic 25% approval rating, according to Gallup, and left the White House two months later with a 22% approval rating and a whopping 73% disapproval rating in a New York Times poll. Republican nominee </w:t>
      </w:r>
      <w:r w:rsidRPr="00D55335">
        <w:rPr>
          <w:rStyle w:val="StyleUnderline"/>
        </w:rPr>
        <w:t>Sen</w:t>
      </w:r>
      <w:r w:rsidRPr="00D55335">
        <w:t xml:space="preserve">. John </w:t>
      </w:r>
      <w:r w:rsidRPr="00D55335">
        <w:rPr>
          <w:rStyle w:val="StyleUnderline"/>
        </w:rPr>
        <w:t>McCain did his best to distance himself from Bush.</w:t>
      </w:r>
      <w:r w:rsidRPr="00D55335">
        <w:t xml:space="preserve"> McCain didn't campaign with the sitting president, but </w:t>
      </w:r>
      <w:r w:rsidRPr="00D55335">
        <w:rPr>
          <w:rStyle w:val="Emphasis"/>
        </w:rPr>
        <w:t>Bush's unpopularity helped doom his chances</w:t>
      </w:r>
      <w:r w:rsidRPr="00D55335">
        <w:t xml:space="preserve">, </w:t>
      </w:r>
      <w:r w:rsidRPr="00D55335">
        <w:rPr>
          <w:rStyle w:val="Emphasis"/>
        </w:rPr>
        <w:t>and</w:t>
      </w:r>
      <w:r w:rsidRPr="00D55335">
        <w:t xml:space="preserve"> Democrat </w:t>
      </w:r>
      <w:r w:rsidRPr="00D55335">
        <w:rPr>
          <w:rStyle w:val="Emphasis"/>
        </w:rPr>
        <w:t>Obama won.</w:t>
      </w:r>
      <w:r w:rsidRPr="00D55335">
        <w:t xml:space="preserve"> Fast-forward to </w:t>
      </w:r>
      <w:r w:rsidRPr="00D55335">
        <w:rPr>
          <w:rStyle w:val="StyleUnderline"/>
        </w:rPr>
        <w:t>this summer</w:t>
      </w:r>
      <w:r w:rsidRPr="00D55335">
        <w:t xml:space="preserve">, when </w:t>
      </w:r>
      <w:r w:rsidRPr="00D55335">
        <w:rPr>
          <w:rStyle w:val="StyleUnderline"/>
        </w:rPr>
        <w:t>a popular president will hit the campaign trail. Almost as important</w:t>
      </w:r>
      <w:r w:rsidRPr="00D55335">
        <w:t xml:space="preserve"> as Obama's overall popularity </w:t>
      </w:r>
      <w:r w:rsidRPr="00D55335">
        <w:rPr>
          <w:rStyle w:val="StyleUnderline"/>
        </w:rPr>
        <w:t>is his connection to key constituencies in battleground states.</w:t>
      </w:r>
      <w:r w:rsidRPr="00D55335">
        <w:t xml:space="preserve"> </w:t>
      </w:r>
      <w:r w:rsidRPr="00D55335">
        <w:rPr>
          <w:rStyle w:val="StyleUnderline"/>
        </w:rPr>
        <w:t>The President's arm around Clinton will become particularly crucial for Latino voters</w:t>
      </w:r>
      <w:r w:rsidRPr="00D55335">
        <w:t xml:space="preserve">, who have been some of his biggest supporters when it comes to the Affordable Care Act, otherwise known as Obamacare. The Washington Post surveyed Hispanic voters in February on a slew of desires out of the nation's next president; 54% of those polled said they would want the next commander in chief to keep the signature health care legislation. </w:t>
      </w:r>
      <w:r w:rsidRPr="00D55335">
        <w:rPr>
          <w:rStyle w:val="StyleUnderline"/>
        </w:rPr>
        <w:t>That support will be important in swing states</w:t>
      </w:r>
      <w:r w:rsidRPr="00D55335">
        <w:t xml:space="preserve"> such as Colorado, New Mexico and Florida. Hispanics made up 17% of voters in Florida four years ago, up from 14% in 2008, Politico recently found. The demographic also grew by 1 percentage point in Colorado between 2008 and 2012. </w:t>
      </w:r>
      <w:r w:rsidRPr="00D55335">
        <w:rPr>
          <w:rStyle w:val="StyleUnderline"/>
        </w:rPr>
        <w:t>Obama will</w:t>
      </w:r>
      <w:r w:rsidRPr="00D55335">
        <w:t xml:space="preserve"> also </w:t>
      </w:r>
      <w:r w:rsidRPr="00D55335">
        <w:rPr>
          <w:rStyle w:val="StyleUnderline"/>
        </w:rPr>
        <w:t>help energize and turn out black voters in states</w:t>
      </w:r>
      <w:r w:rsidRPr="00D55335">
        <w:t xml:space="preserve"> such as Ohio, Virginia and North Carolina, </w:t>
      </w:r>
      <w:r w:rsidRPr="00D55335">
        <w:rPr>
          <w:rStyle w:val="StyleUnderline"/>
        </w:rPr>
        <w:t>where Clinton holds marginal leads</w:t>
      </w:r>
      <w:r w:rsidRPr="00D55335">
        <w:t xml:space="preserve">. One in five voters in Virginia and North Carolina is African-American, according to Politico, a key bloc that has helped turn the state blue in recent elections. A final boost from </w:t>
      </w:r>
      <w:r w:rsidRPr="00D55335">
        <w:rPr>
          <w:rStyle w:val="StyleUnderline"/>
        </w:rPr>
        <w:t>Obama adds another high-level surrogate to Clinton's team on the campaign trail</w:t>
      </w:r>
      <w:r w:rsidRPr="00D55335">
        <w:t xml:space="preserve">, along with Vice President Joe Biden and ex-President Bill Clinton. By contrast, Trump has alienated the last two standard bearers of his party. Meanwhile, the 2012 GOP nominee, Mitt Romney came out in March and trashed Trump's policies, calling the real estate tycoon "a phony, a fraud." And it's no surprise that McCain, the 2008 nominee, and Trump haven't seen eye to eye since the candidate insulted the senator's war record and the fact that he was a prisoner of war during the Vietnam War. So </w:t>
      </w:r>
      <w:r w:rsidRPr="00D55335">
        <w:rPr>
          <w:rStyle w:val="StyleUnderline"/>
        </w:rPr>
        <w:t>Obama</w:t>
      </w:r>
      <w:r w:rsidRPr="00D55335">
        <w:t xml:space="preserve">'s long-expected endorsement of Clinton is anything but routine. It's a major coup that </w:t>
      </w:r>
      <w:r w:rsidRPr="00D55335">
        <w:rPr>
          <w:rStyle w:val="StyleUnderline"/>
        </w:rPr>
        <w:t>helps her immeasurably -- in ways Trump can only dream about.</w:t>
      </w:r>
    </w:p>
    <w:p w14:paraId="279C17DF" w14:textId="084CD982" w:rsidR="004A1AD9" w:rsidRDefault="004A1AD9" w:rsidP="004A1AD9">
      <w:pPr>
        <w:pStyle w:val="Heading3"/>
      </w:pPr>
      <w:r w:rsidRPr="00D55335">
        <w:t>Clinton Win</w:t>
      </w:r>
    </w:p>
    <w:p w14:paraId="152E469F" w14:textId="661954D5" w:rsidR="001D3A12" w:rsidRPr="001D3A12" w:rsidRDefault="001D3A12" w:rsidP="001D3A12">
      <w:pPr>
        <w:pStyle w:val="Heading4"/>
      </w:pPr>
      <w:r>
        <w:t>Clinton wins now – electoral college map</w:t>
      </w:r>
    </w:p>
    <w:p w14:paraId="006684BB" w14:textId="68FEE1EE" w:rsidR="001D3A12" w:rsidRPr="001D3A12" w:rsidRDefault="001D3A12" w:rsidP="001D3A12">
      <w:pPr>
        <w:rPr>
          <w:rStyle w:val="Style13ptBold"/>
        </w:rPr>
      </w:pPr>
      <w:r>
        <w:rPr>
          <w:rStyle w:val="Style13ptBold"/>
        </w:rPr>
        <w:t>Goldmacher &amp; Karni 6-19</w:t>
      </w:r>
      <w:r w:rsidRPr="001D3A12">
        <w:t xml:space="preserve"> –</w:t>
      </w:r>
      <w:r>
        <w:t xml:space="preserve"> Politics Reporters </w:t>
      </w:r>
    </w:p>
    <w:p w14:paraId="77FEB559" w14:textId="22B9FE00" w:rsidR="001D3A12" w:rsidRDefault="001D3A12" w:rsidP="001D3A12">
      <w:r>
        <w:t>Shane and Annie, Politico, “</w:t>
      </w:r>
      <w:r w:rsidRPr="001D3A12">
        <w:t>Hi</w:t>
      </w:r>
      <w:r>
        <w:t xml:space="preserve">llary Clinton’s path to victory,” </w:t>
      </w:r>
      <w:r w:rsidRPr="001D3A12">
        <w:t>http://www.politico.com/story/2016/06/hillary-clinton-path-victory-224228</w:t>
      </w:r>
    </w:p>
    <w:p w14:paraId="6B7322BF" w14:textId="0A75852D" w:rsidR="001D3A12" w:rsidRDefault="001D3A12" w:rsidP="001D3A12">
      <w:r>
        <w:t xml:space="preserve">Hillary </w:t>
      </w:r>
      <w:r w:rsidRPr="001D3A12">
        <w:rPr>
          <w:rStyle w:val="StyleUnderline"/>
        </w:rPr>
        <w:t>Clinton’s super PAC has begun spending $145 million on ads in eight states through November — and there’s a realistic path for her to win the White House even if she carries only one of them.</w:t>
      </w:r>
      <w:r>
        <w:t xml:space="preserve"> </w:t>
      </w:r>
      <w:r w:rsidRPr="001D3A12">
        <w:rPr>
          <w:rStyle w:val="StyleUnderline"/>
        </w:rPr>
        <w:t>It’s a sign of how strongly tilted the Electoral College map is in Clinton’s favor, as she begins a general election campaign building upon the demographic and geographic coalition that President Obama rode to two electoral landslides.</w:t>
      </w:r>
      <w:r>
        <w:t xml:space="preserve"> Donald </w:t>
      </w:r>
      <w:r w:rsidRPr="001D3A12">
        <w:rPr>
          <w:rStyle w:val="StyleUnderline"/>
        </w:rPr>
        <w:t>Trump</w:t>
      </w:r>
      <w:r>
        <w:t xml:space="preserve">, in contrast, </w:t>
      </w:r>
      <w:r w:rsidRPr="001D3A12">
        <w:rPr>
          <w:rStyle w:val="StyleUnderline"/>
        </w:rPr>
        <w:t>must</w:t>
      </w:r>
      <w:r>
        <w:t xml:space="preserve"> dramatically </w:t>
      </w:r>
      <w:r w:rsidRPr="001D3A12">
        <w:rPr>
          <w:rStyle w:val="StyleUnderline"/>
        </w:rPr>
        <w:t>reimagine and redraw the political landscape to capture the presidency.</w:t>
      </w:r>
      <w:r>
        <w:t xml:space="preserve"> </w:t>
      </w:r>
      <w:r w:rsidRPr="001D3A12">
        <w:rPr>
          <w:rStyle w:val="StyleUnderline"/>
        </w:rPr>
        <w:t>Rather than expand the 2012 map</w:t>
      </w:r>
      <w:r>
        <w:t xml:space="preserve"> in any significant way, </w:t>
      </w:r>
      <w:r w:rsidRPr="001D3A12">
        <w:rPr>
          <w:rStyle w:val="StyleUnderline"/>
        </w:rPr>
        <w:t>the Clinton campaign and its allies want to replicate it.</w:t>
      </w:r>
      <w:r>
        <w:t xml:space="preserve"> </w:t>
      </w:r>
      <w:r w:rsidRPr="001D3A12">
        <w:rPr>
          <w:rStyle w:val="StyleUnderline"/>
        </w:rPr>
        <w:t>They are obsessed with choking off Trump’s narrower path, hoping to strike a decisive victory in Florida</w:t>
      </w:r>
      <w:r>
        <w:t xml:space="preserve"> — multiple Clinton officials declared there is nearly no path for Trump without it — </w:t>
      </w:r>
      <w:r w:rsidRPr="001D3A12">
        <w:rPr>
          <w:rStyle w:val="StyleUnderline"/>
        </w:rPr>
        <w:t>while aggressively defending the Democratic-leaning states in the industrial Midwest that Trump has talked most about flipping</w:t>
      </w:r>
      <w:r>
        <w:t xml:space="preserve"> — most importantly, Pennsylvania. Campaign officials say they think </w:t>
      </w:r>
      <w:r w:rsidRPr="001D3A12">
        <w:rPr>
          <w:rStyle w:val="StyleUnderline"/>
        </w:rPr>
        <w:t>Clinton can turn out more female voters than Obama did. But they see one surrogate in particular as key to recreating the Obama coalition: President Barack Obama himself.</w:t>
      </w:r>
      <w:r>
        <w:rPr>
          <w:rStyle w:val="StyleUnderline"/>
        </w:rPr>
        <w:t xml:space="preserve"> </w:t>
      </w:r>
      <w:r w:rsidRPr="001D3A12">
        <w:rPr>
          <w:rStyle w:val="StyleUnderline"/>
        </w:rPr>
        <w:t>Clinton has a multitude of paths</w:t>
      </w:r>
      <w:r>
        <w:t xml:space="preserve">, as her allies and advisers see it. </w:t>
      </w:r>
      <w:r w:rsidRPr="001D3A12">
        <w:rPr>
          <w:rStyle w:val="StyleUnderline"/>
        </w:rPr>
        <w:t>Trump has a single route: ginning up disaffected, non-college educated, working-class white voters -- many whom may never have voted before -- to sweep across the Rust Belt</w:t>
      </w:r>
      <w:r>
        <w:t>, in places like Wisconsin, Pennsylvania, Michigan and Ohio. “I don't think he has anything outside a Rust Belt theory,” said a Democratic strategist with close ties to the Clinton campaign. Clinton allies also note that Trump is an “organization-lite” candidate who is driven by message, but, they argue, that is a risky strategy for getting out people who typically don’t vote. Clinton’s top campaign officials note the</w:t>
      </w:r>
      <w:r w:rsidRPr="001D3A12">
        <w:rPr>
          <w:rStyle w:val="StyleUnderline"/>
        </w:rPr>
        <w:t>re are 19 states that have voted Democratic in each of the last six presidential elections that account for a total of 242 electoral-college votes. Add in New Mexico, whose population is 40 percent Latino and which has gone Democratic in five of the past six contests, and that is 247 of the 270 votes needed to get to the White House.</w:t>
      </w:r>
      <w:r>
        <w:t xml:space="preserve"> “</w:t>
      </w:r>
      <w:r w:rsidRPr="001D3A12">
        <w:rPr>
          <w:rStyle w:val="Emphasis"/>
        </w:rPr>
        <w:t>It’s a massive, massive electoral advantage</w:t>
      </w:r>
      <w:r>
        <w:t>,” said Mitch Stewart, who served as battleground-states director for Obama in 2012 and who estimated that Republicans begin 2016 with closer to 191 mostly safe electoral votes. “Even if you take out Wisconsin and Pennsylvania, it’s basically like a Florida headstart.”</w:t>
      </w:r>
    </w:p>
    <w:p w14:paraId="05145E77" w14:textId="77777777" w:rsidR="001D3A12" w:rsidRDefault="001D3A12" w:rsidP="001D3A12"/>
    <w:p w14:paraId="2DC5C37D" w14:textId="77777777" w:rsidR="001D3A12" w:rsidRPr="001D3A12" w:rsidRDefault="001D3A12" w:rsidP="001D3A12">
      <w:pPr>
        <w:rPr>
          <w:rStyle w:val="StyleUnderline"/>
        </w:rPr>
      </w:pPr>
      <w:r>
        <w:t xml:space="preserve">Collectively, </w:t>
      </w:r>
      <w:r w:rsidRPr="001D3A12">
        <w:rPr>
          <w:rStyle w:val="StyleUnderline"/>
        </w:rPr>
        <w:t>the solid Democratic states since 1992 have become known as the “blue wall,” and if Clinton wins them and adds only Florida and its 29 electoral votes among the traditional battlegrounds, it’s enough to become president.</w:t>
      </w:r>
    </w:p>
    <w:p w14:paraId="16E96A9B" w14:textId="77777777" w:rsidR="001D3A12" w:rsidRDefault="001D3A12" w:rsidP="001D3A12">
      <w:r w:rsidRPr="001D3A12">
        <w:t xml:space="preserve">That means Clinton could conceivably win the White House while losing Ohio (18 electoral votes), Colorado (9), Virginia (13), Nevada (6), New Hampshire (4), North Carolina (15) and Iowa (6) — all states that Obama carried twice, besides North Carolina, which he won only in 2008. </w:t>
      </w:r>
      <w:r w:rsidRPr="001D3A12">
        <w:rPr>
          <w:rStyle w:val="StyleUnderline"/>
        </w:rPr>
        <w:t>Those are the seven states, along with Florida, that Clinton’s super PAC is advertising in. And with Trump’s heated rhetoric about Hispanics, Democrats see their support consolidating in fast-growing and increasingly Latino western states such as Nevada and Colorado.</w:t>
      </w:r>
    </w:p>
    <w:p w14:paraId="1871627E" w14:textId="4B10AB5C" w:rsidR="007D6AAF" w:rsidRDefault="001D3A12" w:rsidP="001D3A12">
      <w:r>
        <w:t xml:space="preserve">“What remains true today, like it did in 2008 and 2012, is that </w:t>
      </w:r>
      <w:r w:rsidRPr="001D3A12">
        <w:rPr>
          <w:rStyle w:val="StyleUnderline"/>
        </w:rPr>
        <w:t>we have many more pathways to get to 270 than Donald Trump</w:t>
      </w:r>
      <w:r>
        <w:t>,” said the Clinton campaign official.</w:t>
      </w:r>
    </w:p>
    <w:p w14:paraId="50DC4760" w14:textId="51873532" w:rsidR="007D6AAF" w:rsidRDefault="00C84517" w:rsidP="00C84517">
      <w:pPr>
        <w:pStyle w:val="Heading4"/>
      </w:pPr>
      <w:r>
        <w:t>--momentum</w:t>
      </w:r>
    </w:p>
    <w:p w14:paraId="1FE38D54" w14:textId="336A063A" w:rsidR="007D6AAF" w:rsidRPr="007D6AAF" w:rsidRDefault="00C84517" w:rsidP="001D3A12">
      <w:pPr>
        <w:rPr>
          <w:rStyle w:val="Style13ptBold"/>
        </w:rPr>
      </w:pPr>
      <w:r>
        <w:rPr>
          <w:rStyle w:val="Style13ptBold"/>
        </w:rPr>
        <w:t>Easley 6-14</w:t>
      </w:r>
      <w:r w:rsidRPr="00C84517">
        <w:t xml:space="preserve"> –</w:t>
      </w:r>
      <w:r>
        <w:t xml:space="preserve"> </w:t>
      </w:r>
      <w:r w:rsidR="00377B69">
        <w:t>Reporter</w:t>
      </w:r>
    </w:p>
    <w:p w14:paraId="77B1A142" w14:textId="2FF1278E" w:rsidR="007D6AAF" w:rsidRDefault="00C84517" w:rsidP="001D3A12">
      <w:r>
        <w:t>Jason, PoliticsUSA, “</w:t>
      </w:r>
      <w:r w:rsidRPr="00C84517">
        <w:t xml:space="preserve">Hillary Clinton Gains On Trump With 2 Key Groups And This </w:t>
      </w:r>
      <w:r>
        <w:t xml:space="preserve">News Should Terrify Republicans,” </w:t>
      </w:r>
      <w:r w:rsidRPr="00C84517">
        <w:t>http://www.politicususa.com/2016/06/14/hillary-clinton-gains-trump-2-key-groups-news-terrify-republicans.html</w:t>
      </w:r>
    </w:p>
    <w:p w14:paraId="2DAB1248" w14:textId="1123AF30" w:rsidR="007D6AAF" w:rsidRDefault="007D6AAF" w:rsidP="007D6AAF">
      <w:r>
        <w:t xml:space="preserve">It is still way too for national polls to mean much, but </w:t>
      </w:r>
      <w:r w:rsidRPr="00C84517">
        <w:rPr>
          <w:rStyle w:val="StyleUnderline"/>
        </w:rPr>
        <w:t xml:space="preserve">over the last couple of weeks, Hillary Clinton has gained </w:t>
      </w:r>
      <w:r w:rsidRPr="00C84517">
        <w:rPr>
          <w:rStyle w:val="Emphasis"/>
        </w:rPr>
        <w:t>momentum</w:t>
      </w:r>
      <w:r>
        <w:t xml:space="preserve">, and because he has no campaign infrastructure to speak of, Donald </w:t>
      </w:r>
      <w:r w:rsidRPr="00C84517">
        <w:rPr>
          <w:rStyle w:val="StyleUnderline"/>
        </w:rPr>
        <w:t>Trump has been powerless to stop his slide.</w:t>
      </w:r>
      <w:r w:rsidR="00C84517">
        <w:t xml:space="preserve"> </w:t>
      </w:r>
      <w:r w:rsidRPr="00C84517">
        <w:rPr>
          <w:rStyle w:val="StyleUnderline"/>
        </w:rPr>
        <w:t>There is a trend developing in this election.</w:t>
      </w:r>
      <w:r>
        <w:t xml:space="preserve"> </w:t>
      </w:r>
      <w:r w:rsidRPr="00C84517">
        <w:rPr>
          <w:rStyle w:val="Emphasis"/>
        </w:rPr>
        <w:t>Hillary Clinton is gaining momentum</w:t>
      </w:r>
      <w:r>
        <w:t xml:space="preserve">, </w:t>
      </w:r>
      <w:r w:rsidRPr="00C84517">
        <w:rPr>
          <w:rStyle w:val="StyleUnderline"/>
        </w:rPr>
        <w:t>and</w:t>
      </w:r>
      <w:r>
        <w:t xml:space="preserve"> it is </w:t>
      </w:r>
      <w:r w:rsidRPr="00C84517">
        <w:rPr>
          <w:rStyle w:val="StyleUnderline"/>
        </w:rPr>
        <w:t>who she is gaining momentum with</w:t>
      </w:r>
      <w:r>
        <w:t xml:space="preserve"> that </w:t>
      </w:r>
      <w:r w:rsidRPr="00C84517">
        <w:rPr>
          <w:rStyle w:val="StyleUnderline"/>
        </w:rPr>
        <w:t>should have Republicans</w:t>
      </w:r>
      <w:r w:rsidRPr="00C84517">
        <w:t xml:space="preserve"> reaching for the Tums and</w:t>
      </w:r>
      <w:r w:rsidRPr="00C84517">
        <w:rPr>
          <w:rStyle w:val="StyleUnderline"/>
        </w:rPr>
        <w:t xml:space="preserve"> bracing for the worst.</w:t>
      </w:r>
    </w:p>
    <w:p w14:paraId="57558E9C" w14:textId="1F9A0CCF" w:rsidR="004A1AD9" w:rsidRPr="00D55335" w:rsidRDefault="004A1AD9" w:rsidP="004A1AD9">
      <w:pPr>
        <w:pStyle w:val="Heading4"/>
      </w:pPr>
      <w:r w:rsidRPr="00D55335">
        <w:t>Clinton win – newest polls and voter expectations</w:t>
      </w:r>
    </w:p>
    <w:p w14:paraId="4364D589" w14:textId="77777777" w:rsidR="004A1AD9" w:rsidRPr="00D55335" w:rsidRDefault="004A1AD9" w:rsidP="004A1AD9">
      <w:r w:rsidRPr="00D55335">
        <w:rPr>
          <w:rStyle w:val="Style13ptBold"/>
        </w:rPr>
        <w:t>Dutton &amp; De Pinto 6-15</w:t>
      </w:r>
      <w:r w:rsidRPr="00D55335">
        <w:t xml:space="preserve"> – Staff Writers</w:t>
      </w:r>
    </w:p>
    <w:p w14:paraId="0740F3BF" w14:textId="30F14E07" w:rsidR="004A1AD9" w:rsidRPr="00D55335" w:rsidRDefault="004A1AD9" w:rsidP="004A1AD9">
      <w:r w:rsidRPr="00D55335">
        <w:t>Sarah and Jennifer, CBS News, “Clinton maintains lead after claiming nomination - CBS News poll,” http://www.cbsnews.com/news/clinton-maintains-lead-after-claiming-nomination-cbs-news-poll/</w:t>
      </w:r>
    </w:p>
    <w:p w14:paraId="4AF2B70F" w14:textId="344B24C8" w:rsidR="004A1AD9" w:rsidRPr="00D55335" w:rsidRDefault="004A1AD9" w:rsidP="004A1AD9">
      <w:r w:rsidRPr="00D55335">
        <w:rPr>
          <w:rStyle w:val="StyleUnderline"/>
        </w:rPr>
        <w:t>Clinton's polling advantage over Trump followed a strong week for her that has included primary wins and multiple endorsements, including from Obama</w:t>
      </w:r>
      <w:r w:rsidRPr="00D55335">
        <w:t xml:space="preserve"> and Vice President Joe Biden. </w:t>
      </w:r>
      <w:r w:rsidRPr="00D55335">
        <w:rPr>
          <w:rStyle w:val="StyleUnderline"/>
        </w:rPr>
        <w:t>She is expected to win the</w:t>
      </w:r>
      <w:r w:rsidRPr="00D55335">
        <w:t xml:space="preserve"> one </w:t>
      </w:r>
      <w:r w:rsidRPr="00D55335">
        <w:rPr>
          <w:rStyle w:val="StyleUnderline"/>
        </w:rPr>
        <w:t>remaining Democratic primary Tuesday</w:t>
      </w:r>
      <w:r w:rsidRPr="00D55335">
        <w:t xml:space="preserve"> in the District of Columbia. </w:t>
      </w:r>
      <w:r w:rsidRPr="00D55335">
        <w:rPr>
          <w:rStyle w:val="StyleUnderline"/>
        </w:rPr>
        <w:t>When</w:t>
      </w:r>
      <w:r w:rsidRPr="00D55335">
        <w:t xml:space="preserve"> former New Mexico Governor and current </w:t>
      </w:r>
      <w:r w:rsidRPr="00D55335">
        <w:rPr>
          <w:rStyle w:val="StyleUnderline"/>
        </w:rPr>
        <w:t>Libertarian candidate Gary Johnson is added to the contest,</w:t>
      </w:r>
      <w:r w:rsidRPr="00D55335">
        <w:t xml:space="preserve"> he garners 11 percent of the vote, but </w:t>
      </w:r>
      <w:r w:rsidRPr="00D55335">
        <w:rPr>
          <w:rStyle w:val="StyleUnderline"/>
        </w:rPr>
        <w:t>the margin between Clinton and Trump changes little</w:t>
      </w:r>
      <w:r w:rsidRPr="00D55335">
        <w:t xml:space="preserve">. With Johnson's name added, </w:t>
      </w:r>
      <w:r w:rsidRPr="00D55335">
        <w:rPr>
          <w:rStyle w:val="StyleUnderline"/>
        </w:rPr>
        <w:t>Clinton holds a seven-point lead nationally over</w:t>
      </w:r>
      <w:r w:rsidRPr="00D55335">
        <w:t xml:space="preserve"> Donald </w:t>
      </w:r>
      <w:r w:rsidRPr="00D55335">
        <w:rPr>
          <w:rStyle w:val="StyleUnderline"/>
        </w:rPr>
        <w:t>Trump</w:t>
      </w:r>
      <w:r w:rsidRPr="00D55335">
        <w:t xml:space="preserve">, 39 percent to 32 percent. More </w:t>
      </w:r>
      <w:r w:rsidRPr="00D55335">
        <w:rPr>
          <w:rStyle w:val="StyleUnderline"/>
        </w:rPr>
        <w:t>voters expect Clinton will</w:t>
      </w:r>
      <w:r w:rsidRPr="00D55335">
        <w:t xml:space="preserve"> eventually </w:t>
      </w:r>
      <w:r w:rsidRPr="00D55335">
        <w:rPr>
          <w:rStyle w:val="StyleUnderline"/>
        </w:rPr>
        <w:t>win in November.</w:t>
      </w:r>
      <w:r w:rsidRPr="00D55335">
        <w:t xml:space="preserve"> Fifty-one percent expect Hillary Clinton to finally win the 2016 presidential election, compared to just 35 percent that expects Trump to win. Most Republicans think Trump will win, while Democrats and independents think Clinton is more likely.</w:t>
      </w:r>
    </w:p>
    <w:p w14:paraId="6053A88D" w14:textId="77777777" w:rsidR="008D2F8B" w:rsidRPr="00D55335" w:rsidRDefault="008D2F8B" w:rsidP="008D2F8B">
      <w:pPr>
        <w:pStyle w:val="Heading4"/>
      </w:pPr>
      <w:r w:rsidRPr="00D55335">
        <w:t>Clinton will win – Electoral College map</w:t>
      </w:r>
    </w:p>
    <w:p w14:paraId="04762156" w14:textId="77777777" w:rsidR="008D2F8B" w:rsidRPr="00D55335" w:rsidRDefault="008D2F8B" w:rsidP="008D2F8B">
      <w:r w:rsidRPr="00D55335">
        <w:rPr>
          <w:rStyle w:val="Style13ptBold"/>
        </w:rPr>
        <w:t>Kruzel and Struyk 6-8</w:t>
      </w:r>
      <w:r w:rsidRPr="00D55335">
        <w:t xml:space="preserve"> – Reporters</w:t>
      </w:r>
    </w:p>
    <w:p w14:paraId="42E99A3D" w14:textId="77777777" w:rsidR="008D2F8B" w:rsidRPr="00D55335" w:rsidRDefault="008D2F8B" w:rsidP="008D2F8B">
      <w:r w:rsidRPr="00D55335">
        <w:t xml:space="preserve">John and Ryan, ABC News, “Hillary Clinton Leads Donald Trump in ABC News' Electoral Ratings Before Tough Battleground Contests,” http://abcnews.go.com/Politics/hillary-clinton-leads-donald-trump-abc-news-electoral/story?id=39672451 </w:t>
      </w:r>
    </w:p>
    <w:p w14:paraId="16CEE044" w14:textId="77777777" w:rsidR="008D2F8B" w:rsidRPr="00D55335" w:rsidRDefault="008D2F8B" w:rsidP="008D2F8B">
      <w:r w:rsidRPr="00D55335">
        <w:rPr>
          <w:rStyle w:val="StyleUnderline"/>
        </w:rPr>
        <w:t>Hillary Clinton</w:t>
      </w:r>
      <w:r w:rsidRPr="00D55335">
        <w:t xml:space="preserve">, the presumptive Democratic nominee, </w:t>
      </w:r>
      <w:r w:rsidRPr="00D55335">
        <w:rPr>
          <w:rStyle w:val="StyleUnderline"/>
        </w:rPr>
        <w:t>would enter the general election with a decided advantage in the electoral college this November. But the possibility of a scrambled map</w:t>
      </w:r>
      <w:r w:rsidRPr="00D55335">
        <w:t xml:space="preserve"> -- particularly tossups in Florida, Iowa, New Hampshire, North Carolina, Ohio and Virginia -- </w:t>
      </w:r>
      <w:r w:rsidRPr="00D55335">
        <w:rPr>
          <w:rStyle w:val="StyleUnderline"/>
        </w:rPr>
        <w:t>leaves supporters of presumptive Republican nominee Donald Trump hopeful.</w:t>
      </w:r>
      <w:r w:rsidRPr="00D55335">
        <w:t xml:space="preserve"> So ABC News dug through states’ voting history, demographic shifts and head-to-head polling to develop these electoral ratings. </w:t>
      </w:r>
      <w:r w:rsidRPr="00D55335">
        <w:rPr>
          <w:rStyle w:val="StyleUnderline"/>
        </w:rPr>
        <w:t>ABC News’ electoral map puts Clinton at 262 electoral votes and Trump at 191</w:t>
      </w:r>
      <w:r w:rsidRPr="00D55335">
        <w:t xml:space="preserve">, when including both solid and lean states. </w:t>
      </w:r>
      <w:r w:rsidRPr="00D55335">
        <w:rPr>
          <w:rStyle w:val="StyleUnderline"/>
        </w:rPr>
        <w:t>Eighty-five electoral votes are in toss-up states.</w:t>
      </w:r>
      <w:r w:rsidRPr="00D55335">
        <w:t xml:space="preserve"> </w:t>
      </w:r>
      <w:r w:rsidRPr="00D55335">
        <w:rPr>
          <w:rStyle w:val="Emphasis"/>
        </w:rPr>
        <w:t>Still</w:t>
      </w:r>
      <w:r w:rsidRPr="00D55335">
        <w:t xml:space="preserve">, this nomination process has shown that </w:t>
      </w:r>
      <w:r w:rsidRPr="00D55335">
        <w:rPr>
          <w:rStyle w:val="Emphasis"/>
        </w:rPr>
        <w:t>this election cycle can be unpredictable</w:t>
      </w:r>
      <w:r w:rsidRPr="00D55335">
        <w:t xml:space="preserve">, and Trump has vowed to shake up the traditional map and put several blue states in play. </w:t>
      </w:r>
      <w:r w:rsidRPr="00D55335">
        <w:rPr>
          <w:rStyle w:val="StyleUnderline"/>
        </w:rPr>
        <w:t>A candidate needs 270 to win the White House.</w:t>
      </w:r>
      <w:r w:rsidRPr="00D55335">
        <w:t xml:space="preserve"> Solid Democratic Despite Trump’s hopes of putting </w:t>
      </w:r>
      <w:r w:rsidRPr="00D55335">
        <w:rPr>
          <w:rStyle w:val="StyleUnderline"/>
        </w:rPr>
        <w:t>New York</w:t>
      </w:r>
      <w:r w:rsidRPr="00D55335">
        <w:t xml:space="preserve">’s 29 electoral votes in play this election, the Empire State </w:t>
      </w:r>
      <w:r w:rsidRPr="00D55335">
        <w:rPr>
          <w:rStyle w:val="StyleUnderline"/>
        </w:rPr>
        <w:t>would be expected to pull for Clinton, along with other reliably liberal-leaning swaths of the mid-Atlantic. Most of the historically liberal Northeast would also likely remain solidly Democratic</w:t>
      </w:r>
      <w:r w:rsidRPr="00D55335">
        <w:t xml:space="preserve"> in November. In the Midwest, Minnesota and Illinois would likely deliver Clinton a combined 30 electoral votes. California, which boasts the largest share of electoral votes at 55, has not voted Republican since George H.W. Bush in 1988. Recent polling there shows Clinton leading Trump by double digits, keeping the Golden State safely in the Democratic column, along with Oregon and Washington. New Mexico is predicted to vote Democratic for the third consecutive election. Leans Democratic </w:t>
      </w:r>
      <w:r w:rsidRPr="00D55335">
        <w:rPr>
          <w:rStyle w:val="StyleUnderline"/>
        </w:rPr>
        <w:t>Five more states across the Mountain West and Rust Belt would give Clinton another 61 electoral votes</w:t>
      </w:r>
      <w:r w:rsidRPr="00D55335">
        <w:t xml:space="preserve">, but Trump is hopeful that he could pick at least of one them off. </w:t>
      </w:r>
      <w:r w:rsidRPr="00D55335">
        <w:rPr>
          <w:rStyle w:val="StyleUnderline"/>
        </w:rPr>
        <w:t>Colorado and Nevada both voted for President Obama in 2008 and 2012, and growing Hispanic populations in both states may keep these states in the blue column for good.</w:t>
      </w:r>
      <w:r w:rsidRPr="00D55335">
        <w:t xml:space="preserve"> </w:t>
      </w:r>
      <w:r w:rsidRPr="00D55335">
        <w:rPr>
          <w:rStyle w:val="StyleUnderline"/>
        </w:rPr>
        <w:t>Michigan, Wisconsin and Pennsylvania are usually reliably Democratic states, but Trump’s popularity</w:t>
      </w:r>
      <w:r w:rsidRPr="00D55335">
        <w:t xml:space="preserve"> among working-class whites </w:t>
      </w:r>
      <w:r w:rsidRPr="00D55335">
        <w:rPr>
          <w:rStyle w:val="StyleUnderline"/>
        </w:rPr>
        <w:t>may put these states in play. But a win would be an upset for Trump: Democrats have won every presidential race in Michigan and Pennsylvania since 1992 and Wisconsin since 1988.</w:t>
      </w:r>
      <w:r w:rsidRPr="00D55335">
        <w:t xml:space="preserve"> Tossups </w:t>
      </w:r>
      <w:r w:rsidRPr="00D55335">
        <w:rPr>
          <w:rStyle w:val="StyleUnderline"/>
        </w:rPr>
        <w:t>Six tossup states worth 85 electoral votes could tip the election Clinton’s way, as Trump would likely need to win nearly all these states in order to win the White House.</w:t>
      </w:r>
      <w:r w:rsidRPr="00D55335">
        <w:t xml:space="preserve"> Ohio will be one of the key states to watch: The Buckeye State has voted with the winner of the White House every year since 1960. </w:t>
      </w:r>
      <w:r w:rsidRPr="00D55335">
        <w:rPr>
          <w:rStyle w:val="StyleUnderline"/>
        </w:rPr>
        <w:t>Other tossup states this year include large electoral vote prizes like Florida, North Carolina and Virginia, all of which were decided by less than 4 percentage points in the 2012 election.</w:t>
      </w:r>
      <w:r w:rsidRPr="00D55335">
        <w:t xml:space="preserve"> Iowa and New Hampshire, which kicked off the primary voting season, could also go either way in this year’s presidential race.</w:t>
      </w:r>
    </w:p>
    <w:p w14:paraId="197E5CD5" w14:textId="77777777" w:rsidR="008D2F8B" w:rsidRPr="00D55335" w:rsidRDefault="008D2F8B" w:rsidP="008D2F8B">
      <w:pPr>
        <w:pStyle w:val="Heading4"/>
      </w:pPr>
      <w:r w:rsidRPr="00D55335">
        <w:t xml:space="preserve">Clinton win now but the plan could still flip the election – laundry list of factors prove </w:t>
      </w:r>
    </w:p>
    <w:p w14:paraId="1FBC1FD6" w14:textId="77777777" w:rsidR="008D2F8B" w:rsidRPr="00D55335" w:rsidRDefault="008D2F8B" w:rsidP="008D2F8B">
      <w:r w:rsidRPr="00D55335">
        <w:rPr>
          <w:rStyle w:val="Style13ptBold"/>
        </w:rPr>
        <w:t>Green 6-6</w:t>
      </w:r>
      <w:r w:rsidRPr="00D55335">
        <w:t xml:space="preserve"> – Reporter</w:t>
      </w:r>
    </w:p>
    <w:p w14:paraId="0F1E2106" w14:textId="77777777" w:rsidR="008D2F8B" w:rsidRPr="00D55335" w:rsidRDefault="008D2F8B" w:rsidP="008D2F8B">
      <w:r w:rsidRPr="00D55335">
        <w:t>Mark, Los Angeles Times, “Don't panic, Democrats, Hillary Clinton will beat Donald Trump,” http://www.latimes.com/opinion/op-ed/la-oe-green-hillary-clinton-will-win-20160606-snap-story.html</w:t>
      </w:r>
    </w:p>
    <w:p w14:paraId="11E59336" w14:textId="77777777" w:rsidR="008D2F8B" w:rsidRPr="00D55335" w:rsidRDefault="008D2F8B" w:rsidP="008D2F8B">
      <w:r w:rsidRPr="00D55335">
        <w:rPr>
          <w:rStyle w:val="StyleUnderline"/>
        </w:rPr>
        <w:t>With</w:t>
      </w:r>
      <w:r w:rsidRPr="00D55335">
        <w:t xml:space="preserve"> national </w:t>
      </w:r>
      <w:r w:rsidRPr="00D55335">
        <w:rPr>
          <w:rStyle w:val="StyleUnderline"/>
        </w:rPr>
        <w:t>polls unexpectedly tight, Democrats are worried that an erratic bully</w:t>
      </w:r>
      <w:r w:rsidRPr="00D55335">
        <w:t xml:space="preserve"> — </w:t>
      </w:r>
      <w:r w:rsidRPr="00D55335">
        <w:rPr>
          <w:rStyle w:val="StyleUnderline"/>
        </w:rPr>
        <w:t>who exploits racial anxiety</w:t>
      </w:r>
      <w:r w:rsidRPr="00D55335">
        <w:t xml:space="preserve"> and rubs his fingers in the wounded psyche of the white working class — </w:t>
      </w:r>
      <w:r w:rsidRPr="00D55335">
        <w:rPr>
          <w:rStyle w:val="StyleUnderline"/>
        </w:rPr>
        <w:t>might actually win the presidency</w:t>
      </w:r>
      <w:r w:rsidRPr="00D55335">
        <w:t xml:space="preserve">. Because no one like Donald Trump has previously secured a major party nomination, predictions are difficult. </w:t>
      </w:r>
      <w:r w:rsidRPr="00D55335">
        <w:rPr>
          <w:rStyle w:val="Emphasis"/>
        </w:rPr>
        <w:t>Yes, there could be a major terrorist attack in the U.S. that shifts swing voters to the “strongman.”</w:t>
      </w:r>
      <w:r w:rsidRPr="00D55335">
        <w:t xml:space="preserve"> Yes, there’s a slim chance the FBI will push the Justice Department to indict Hillary Clinton for her private email server. Yes, there clearly is some Clinton fatigue. And yes, nonexistent income growth over 40 years and Friday’s dismal jobs report could create space for an “outsider.” </w:t>
      </w:r>
      <w:r w:rsidRPr="00D55335">
        <w:rPr>
          <w:rStyle w:val="StyleUnderline"/>
        </w:rPr>
        <w:t>But several trends and facts in Clinton’s favor are starting to harden:</w:t>
      </w:r>
      <w:r w:rsidRPr="00D55335">
        <w:t xml:space="preserve"> </w:t>
      </w:r>
      <w:r w:rsidRPr="00D55335">
        <w:rPr>
          <w:rStyle w:val="StyleUnderline"/>
        </w:rPr>
        <w:t>Democratic nominees have won the popular vote in five of the most recent six elections, including Obama’s four- and seven-point majorities.</w:t>
      </w:r>
      <w:r w:rsidRPr="00D55335">
        <w:t xml:space="preserve"> And </w:t>
      </w:r>
      <w:r w:rsidRPr="00D55335">
        <w:rPr>
          <w:rStyle w:val="StyleUnderline"/>
        </w:rPr>
        <w:t>every cycle sees a point or two gain in the Democratic base because of the steady rise of minorities and millennials. While only 10% of the electorate was nonwhite in 1992, that figure will grow to</w:t>
      </w:r>
      <w:r w:rsidRPr="00D55335">
        <w:t xml:space="preserve"> about </w:t>
      </w:r>
      <w:r w:rsidRPr="00D55335">
        <w:rPr>
          <w:rStyle w:val="StyleUnderline"/>
        </w:rPr>
        <w:t>30% this November — and Clinton leads that group, 7-1</w:t>
      </w:r>
      <w:r w:rsidRPr="00D55335">
        <w:t xml:space="preserve">, after Trump’s birther and deportation comments. </w:t>
      </w:r>
      <w:r w:rsidRPr="00D55335">
        <w:rPr>
          <w:rStyle w:val="StyleUnderline"/>
        </w:rPr>
        <w:t>The electoral college has a "Blue Wall"</w:t>
      </w:r>
      <w:r w:rsidRPr="00D55335">
        <w:t xml:space="preserve"> (Ron Brownstein’s phrase) </w:t>
      </w:r>
      <w:r w:rsidRPr="00D55335">
        <w:rPr>
          <w:rStyle w:val="StyleUnderline"/>
        </w:rPr>
        <w:t>of 18 states where Democrats won six of the last six presidential contests, totaling 242 electoral votes. That’s a hell of a likely head start to 270.</w:t>
      </w:r>
      <w:r w:rsidRPr="00D55335">
        <w:t xml:space="preserve"> Favorability ratings can vary, but it takes a lot for them to flip. (Two months after killing Osama bin Laden, Obama’s numbers settled back to where they had been.) As of now, </w:t>
      </w:r>
      <w:r w:rsidRPr="00D55335">
        <w:rPr>
          <w:rStyle w:val="StyleUnderline"/>
        </w:rPr>
        <w:t xml:space="preserve">the president’s net favorable is plus-6. </w:t>
      </w:r>
      <w:r w:rsidRPr="00D55335">
        <w:t xml:space="preserve">The Democratic Party is minus-5. Clinton, minus-14. Trump, minus-27. The Republican Party, minus-29. </w:t>
      </w:r>
      <w:r w:rsidRPr="00D55335">
        <w:rPr>
          <w:rStyle w:val="StyleUnderline"/>
        </w:rPr>
        <w:t>The potentially first female president should do far better among white women than Obama, who lost them by 14 points to</w:t>
      </w:r>
      <w:r w:rsidRPr="00D55335">
        <w:t xml:space="preserve"> Mitt </w:t>
      </w:r>
      <w:r w:rsidRPr="00D55335">
        <w:rPr>
          <w:rStyle w:val="StyleUnderline"/>
        </w:rPr>
        <w:t>Romney</w:t>
      </w:r>
      <w:r w:rsidRPr="00D55335">
        <w:t xml:space="preserve"> in 2012. Already, </w:t>
      </w:r>
      <w:r w:rsidRPr="00D55335">
        <w:rPr>
          <w:rStyle w:val="StyleUnderline"/>
        </w:rPr>
        <w:t>Trump has a staggering minus-40 favorability among single women</w:t>
      </w:r>
      <w:r w:rsidRPr="00D55335">
        <w:t xml:space="preserve">, who aren’t impressed by his caveman persona or his suggestion that women should be “punished” for having abortions </w:t>
      </w:r>
      <w:r w:rsidRPr="00D55335">
        <w:rPr>
          <w:rStyle w:val="StyleUnderline"/>
        </w:rPr>
        <w:t>Most angry white guys love Trump. But since Romney walloped Obama 65%-35% among this cohort, there aren’t many more for Clinton to lose. Bernie Sanders</w:t>
      </w:r>
      <w:r w:rsidRPr="00D55335">
        <w:t xml:space="preserve"> could keep hounding Clinton, all the way to the convention, but he </w:t>
      </w:r>
      <w:r w:rsidRPr="00D55335">
        <w:rPr>
          <w:rStyle w:val="StyleUnderline"/>
        </w:rPr>
        <w:t>won’t want to risk costing her the election and tainting his successful insurgency. After he grumpily embraces her, she’ll get 90%-plus of committed and leaning Democrats</w:t>
      </w:r>
      <w:r w:rsidRPr="00D55335">
        <w:t xml:space="preserve"> (50% of the country, based on registration). </w:t>
      </w:r>
      <w:r w:rsidRPr="00D55335">
        <w:rPr>
          <w:rStyle w:val="StyleUnderline"/>
        </w:rPr>
        <w:t>In a far more bitterly divided GOP, Trump will get perhaps 85% of committed and leaning Republicans</w:t>
      </w:r>
      <w:r w:rsidRPr="00D55335">
        <w:t xml:space="preserve"> (only 40% of the country). Compared to Trump, who so far has done without a developed fundraising operation, </w:t>
      </w:r>
      <w:r w:rsidRPr="00D55335">
        <w:rPr>
          <w:rStyle w:val="StyleUnderline"/>
        </w:rPr>
        <w:t>the Clinton campaign will have more money and better analytics to pull voters.</w:t>
      </w:r>
      <w:r w:rsidRPr="00D55335">
        <w:t xml:space="preserve"> The disparity could be as great as 2-1, an unheard-of edge for a Democratic nominee. </w:t>
      </w:r>
      <w:r w:rsidRPr="00D55335">
        <w:rPr>
          <w:rStyle w:val="StyleUnderline"/>
        </w:rPr>
        <w:t xml:space="preserve">Trump's smear-and-fear debate tactics worked in the GOP primaries, but they are unlikely to succeed against a poised, savvy politician with dozens of debates under her belt. </w:t>
      </w:r>
      <w:r w:rsidRPr="00D55335">
        <w:t xml:space="preserve">In political ads, Trump will try to define Clinton as “crooked” and an “enabler.” That’s the best he’s got. Meanwhile, Clinton can pummel Trump’s unpresidential temperament, ignorance about nuclear weapons, business sleaze that hurts real people, misogynistic comments and endorsements from Klansmen. Remember how the economy nearly collapsed and $14 trillion of wealth vanished under the last Republican president? Under Obama, the economy has grown for 75 straight months, and the unemployment rate fell from 10% to less than 5%. </w:t>
      </w:r>
      <w:r w:rsidRPr="00D55335">
        <w:rPr>
          <w:rStyle w:val="StyleUnderline"/>
        </w:rPr>
        <w:t xml:space="preserve">Clinton should not lose the economic argument to a one-percenter who wants to cut his taxes. </w:t>
      </w:r>
      <w:r w:rsidRPr="00D55335">
        <w:t xml:space="preserve">How can Trump pass the commander in chief test? </w:t>
      </w:r>
      <w:r w:rsidRPr="00D55335">
        <w:rPr>
          <w:rStyle w:val="StyleUnderline"/>
        </w:rPr>
        <w:t>America</w:t>
      </w:r>
      <w:r w:rsidRPr="00D55335">
        <w:t xml:space="preserve"> ultimately </w:t>
      </w:r>
      <w:r w:rsidRPr="00D55335">
        <w:rPr>
          <w:rStyle w:val="StyleUnderline"/>
        </w:rPr>
        <w:t>will conclude</w:t>
      </w:r>
      <w:r w:rsidRPr="00D55335">
        <w:t xml:space="preserve"> that </w:t>
      </w:r>
      <w:r w:rsidRPr="00D55335">
        <w:rPr>
          <w:rStyle w:val="StyleUnderline"/>
        </w:rPr>
        <w:t>an experienced former secretary of State is more trustworthy than a tantrum-prone narcissist, as Clinton effectively explained in her San Diego address last Thursday.</w:t>
      </w:r>
      <w:r w:rsidRPr="00D55335">
        <w:t xml:space="preserve"> </w:t>
      </w:r>
      <w:r w:rsidRPr="00D55335">
        <w:rPr>
          <w:rStyle w:val="StyleUnderline"/>
        </w:rPr>
        <w:t>While third parties sink in polls closer to Election Day</w:t>
      </w:r>
      <w:r w:rsidRPr="00D55335">
        <w:t xml:space="preserve"> (see Ralph Nader in 2000), </w:t>
      </w:r>
      <w:r w:rsidRPr="00D55335">
        <w:rPr>
          <w:rStyle w:val="StyleUnderline"/>
        </w:rPr>
        <w:t>it’s looking like the impressive Libertarian Party ticket</w:t>
      </w:r>
      <w:r w:rsidRPr="00D55335">
        <w:t xml:space="preserve"> (</w:t>
      </w:r>
      <w:r w:rsidRPr="00D55335">
        <w:rPr>
          <w:rStyle w:val="StyleUnderline"/>
        </w:rPr>
        <w:t>which takes largely from the Republican side</w:t>
      </w:r>
      <w:r w:rsidRPr="00D55335">
        <w:t xml:space="preserve">) </w:t>
      </w:r>
      <w:r w:rsidRPr="00D55335">
        <w:rPr>
          <w:rStyle w:val="StyleUnderline"/>
        </w:rPr>
        <w:t>will significantly outperform the Green Party</w:t>
      </w:r>
      <w:r w:rsidRPr="00D55335">
        <w:t xml:space="preserve"> (which takes mostly from Democrats). After giving him saturation coverage in the nomination race, </w:t>
      </w:r>
      <w:r w:rsidRPr="00D55335">
        <w:rPr>
          <w:rStyle w:val="StyleUnderline"/>
        </w:rPr>
        <w:t>the media</w:t>
      </w:r>
      <w:r w:rsidRPr="00D55335">
        <w:t xml:space="preserve"> — perhaps sensitive to appearing complicit in his rise — </w:t>
      </w:r>
      <w:r w:rsidRPr="00D55335">
        <w:rPr>
          <w:rStyle w:val="StyleUnderline"/>
        </w:rPr>
        <w:t>may be turning on Trump.</w:t>
      </w:r>
      <w:r w:rsidRPr="00D55335">
        <w:t xml:space="preserve"> Consider, for example, recent aggressive reporting on Trump’s (suspiciously timed) donations to veterans’ charities and condemnation of his attacks on Judge Gonzalo Curiel. Live by the sword, die by the sword, especially after calling the sword “disgraceful, dishonest and disgusting,” as he did at a recent news conference. Who wins a race for both POTUS and SCOTUS between a tough-love mom and your crazy uncle? </w:t>
      </w:r>
      <w:r w:rsidRPr="00D55335">
        <w:rPr>
          <w:rStyle w:val="StyleUnderline"/>
        </w:rPr>
        <w:t>Based on historic trends and their comparative assets</w:t>
      </w:r>
      <w:r w:rsidRPr="00D55335">
        <w:t xml:space="preserve">, my best guess is that </w:t>
      </w:r>
      <w:r w:rsidRPr="00D55335">
        <w:rPr>
          <w:rStyle w:val="Emphasis"/>
        </w:rPr>
        <w:t>Clinton prevails by at least 53% to 46%,</w:t>
      </w:r>
      <w:r w:rsidRPr="00D55335">
        <w:t xml:space="preserve"> perhaps even a double-digit landslide. </w:t>
      </w:r>
      <w:r w:rsidRPr="00D55335">
        <w:rPr>
          <w:rStyle w:val="StyleUnderline"/>
        </w:rPr>
        <w:t>The most unpopular presidential nominee ever won’t be elected president.</w:t>
      </w:r>
      <w:r w:rsidRPr="00D55335">
        <w:t xml:space="preserve"> At least not if Democrats remember Justice Oliver Wendell Holmes’ admonition: “The way the inevitable came to pass was effort.”</w:t>
      </w:r>
    </w:p>
    <w:p w14:paraId="2F4D42A7" w14:textId="77777777" w:rsidR="008D2F8B" w:rsidRPr="00D55335" w:rsidRDefault="008D2F8B" w:rsidP="008D2F8B">
      <w:pPr>
        <w:pStyle w:val="Heading4"/>
      </w:pPr>
      <w:r w:rsidRPr="00D55335">
        <w:t>Clinton wins – polls</w:t>
      </w:r>
    </w:p>
    <w:p w14:paraId="4202D7CF" w14:textId="77777777" w:rsidR="008D2F8B" w:rsidRPr="00D55335" w:rsidRDefault="008D2F8B" w:rsidP="008D2F8B">
      <w:pPr>
        <w:rPr>
          <w:rStyle w:val="Style13ptBold"/>
        </w:rPr>
      </w:pPr>
      <w:r w:rsidRPr="00D55335">
        <w:rPr>
          <w:rStyle w:val="Style13ptBold"/>
        </w:rPr>
        <w:t>Kahn 6-10</w:t>
      </w:r>
      <w:r w:rsidRPr="00D55335">
        <w:t xml:space="preserve"> – Reporter</w:t>
      </w:r>
    </w:p>
    <w:p w14:paraId="021E038F" w14:textId="77777777" w:rsidR="008D2F8B" w:rsidRPr="00D55335" w:rsidRDefault="008D2F8B" w:rsidP="008D2F8B">
      <w:r w:rsidRPr="00D55335">
        <w:t>Chris, Reuters, “Clinton leads Trump by 11 points in White House race: Reuters/Ipsos poll,” http://www.reuters.com/article/us-usa-election-poll-idUSKCN0YW287</w:t>
      </w:r>
    </w:p>
    <w:p w14:paraId="547B32E1" w14:textId="77777777" w:rsidR="008D2F8B" w:rsidRPr="00D55335" w:rsidRDefault="008D2F8B" w:rsidP="008D2F8B">
      <w:r w:rsidRPr="00D55335">
        <w:t xml:space="preserve">Hillary </w:t>
      </w:r>
      <w:r w:rsidRPr="00D55335">
        <w:rPr>
          <w:rStyle w:val="StyleUnderline"/>
        </w:rPr>
        <w:t>Clinton leads</w:t>
      </w:r>
      <w:r w:rsidRPr="00D55335">
        <w:t xml:space="preserve"> Donald </w:t>
      </w:r>
      <w:r w:rsidRPr="00D55335">
        <w:rPr>
          <w:rStyle w:val="StyleUnderline"/>
        </w:rPr>
        <w:t>Trump by 11 points</w:t>
      </w:r>
      <w:r w:rsidRPr="00D55335">
        <w:t xml:space="preserve"> in the U.S. presidential race, </w:t>
      </w:r>
      <w:r w:rsidRPr="00D55335">
        <w:rPr>
          <w:rStyle w:val="StyleUnderline"/>
        </w:rPr>
        <w:t>showing little change after she became the presumptive Democratic presidential nominee this week</w:t>
      </w:r>
      <w:r w:rsidRPr="00D55335">
        <w:t xml:space="preserve">, according to a Reuters/Ipsos poll released on Friday. The online poll, conducted from Monday to Friday, shows </w:t>
      </w:r>
      <w:r w:rsidRPr="00D55335">
        <w:rPr>
          <w:rStyle w:val="StyleUnderline"/>
        </w:rPr>
        <w:t>46 percent of likely voters support Clinton while 34.8 percent back Trump</w:t>
      </w:r>
      <w:r w:rsidRPr="00D55335">
        <w:t xml:space="preserve">. Another 19.2 percent support neither candidate. Their parties hold conventions in July ahead of a Nov. 8 election. </w:t>
      </w:r>
      <w:r w:rsidRPr="00D55335">
        <w:rPr>
          <w:rStyle w:val="StyleUnderline"/>
        </w:rPr>
        <w:t>Clinton's lead was nearly the same a week ago</w:t>
      </w:r>
      <w:r w:rsidRPr="00D55335">
        <w:t xml:space="preserve">, before she had amassed enough convention delegates to win the nomination and before Trump drew criticism from leaders of both parties for questioning the impartiality of a Mexican-American judge. </w:t>
      </w:r>
      <w:r w:rsidRPr="00D55335">
        <w:rPr>
          <w:rStyle w:val="StyleUnderline"/>
        </w:rPr>
        <w:t>Trump</w:t>
      </w:r>
      <w:r w:rsidRPr="00D55335">
        <w:t xml:space="preserve">, 69, </w:t>
      </w:r>
      <w:r w:rsidRPr="00D55335">
        <w:rPr>
          <w:rStyle w:val="StyleUnderline"/>
        </w:rPr>
        <w:t>enjoyed a</w:t>
      </w:r>
      <w:r w:rsidRPr="00D55335">
        <w:t xml:space="preserve"> bigger </w:t>
      </w:r>
      <w:r w:rsidRPr="00D55335">
        <w:rPr>
          <w:rStyle w:val="StyleUnderline"/>
        </w:rPr>
        <w:t>boost after becoming the presumptive Republican nominee in May</w:t>
      </w:r>
      <w:r w:rsidRPr="00D55335">
        <w:t xml:space="preserve">. Having trailed Clinton, 68, for most of the year, </w:t>
      </w:r>
      <w:r w:rsidRPr="00D55335">
        <w:rPr>
          <w:rStyle w:val="StyleUnderline"/>
        </w:rPr>
        <w:t>Trump briefly erased a double-digit gap</w:t>
      </w:r>
      <w:r w:rsidRPr="00D55335">
        <w:t xml:space="preserve"> and pulled about even with the former secretary of state. </w:t>
      </w:r>
      <w:r w:rsidRPr="00D55335">
        <w:rPr>
          <w:rStyle w:val="StyleUnderline"/>
        </w:rPr>
        <w:t>Clinton this week defeated party rival Bernie Sanders</w:t>
      </w:r>
      <w:r w:rsidRPr="00D55335">
        <w:t xml:space="preserve">, 74, </w:t>
      </w:r>
      <w:r w:rsidRPr="00D55335">
        <w:rPr>
          <w:rStyle w:val="StyleUnderline"/>
        </w:rPr>
        <w:t>in four of six nominating contests</w:t>
      </w:r>
      <w:r w:rsidRPr="00D55335">
        <w:t xml:space="preserve">, most notably California and New Jersey, </w:t>
      </w:r>
      <w:r w:rsidRPr="00D55335">
        <w:rPr>
          <w:rStyle w:val="StyleUnderline"/>
        </w:rPr>
        <w:t>and won the endorsements of President</w:t>
      </w:r>
      <w:r w:rsidRPr="00D55335">
        <w:t xml:space="preserve"> Barack </w:t>
      </w:r>
      <w:r w:rsidRPr="00D55335">
        <w:rPr>
          <w:rStyle w:val="StyleUnderline"/>
        </w:rPr>
        <w:t>Obama, Vice President</w:t>
      </w:r>
      <w:r w:rsidRPr="00D55335">
        <w:t xml:space="preserve"> Joe </w:t>
      </w:r>
      <w:r w:rsidRPr="00D55335">
        <w:rPr>
          <w:rStyle w:val="StyleUnderline"/>
        </w:rPr>
        <w:t>Biden, Senator</w:t>
      </w:r>
      <w:r w:rsidRPr="00D55335">
        <w:t xml:space="preserve"> Elizabeth </w:t>
      </w:r>
      <w:r w:rsidRPr="00D55335">
        <w:rPr>
          <w:rStyle w:val="StyleUnderline"/>
        </w:rPr>
        <w:t>Warren</w:t>
      </w:r>
      <w:r w:rsidRPr="00D55335">
        <w:t xml:space="preserve"> of Massachusetts </w:t>
      </w:r>
      <w:r w:rsidRPr="00D55335">
        <w:rPr>
          <w:rStyle w:val="StyleUnderline"/>
        </w:rPr>
        <w:t>and other party leaders.</w:t>
      </w:r>
      <w:r w:rsidRPr="00D55335">
        <w:t xml:space="preserve"> </w:t>
      </w:r>
      <w:r w:rsidRPr="00D55335">
        <w:rPr>
          <w:rStyle w:val="StyleUnderline"/>
        </w:rPr>
        <w:t>Trump this week sparred with party leaders and struggled with questions about</w:t>
      </w:r>
      <w:r w:rsidRPr="00D55335">
        <w:t xml:space="preserve"> his now-defunct </w:t>
      </w:r>
      <w:r w:rsidRPr="00D55335">
        <w:rPr>
          <w:rStyle w:val="StyleUnderline"/>
        </w:rPr>
        <w:t>Trump University.</w:t>
      </w:r>
      <w:r w:rsidRPr="00D55335">
        <w:t xml:space="preserve"> A lawsuit accuses Trump and the for-profit school of defrauding thousands of people, including many who paid as much as $35,000 to learn Trump's real estate strategies. A wealthy businessman who asserts the lawsuit is politically motivated, </w:t>
      </w:r>
      <w:r w:rsidRPr="00D55335">
        <w:rPr>
          <w:rStyle w:val="StyleUnderline"/>
        </w:rPr>
        <w:t>Trump said</w:t>
      </w:r>
      <w:r w:rsidRPr="00D55335">
        <w:t xml:space="preserve"> presiding U.S. </w:t>
      </w:r>
      <w:r w:rsidRPr="00D55335">
        <w:rPr>
          <w:rStyle w:val="StyleUnderline"/>
        </w:rPr>
        <w:t>District Judge</w:t>
      </w:r>
      <w:r w:rsidRPr="00D55335">
        <w:t xml:space="preserve"> Gonzalo </w:t>
      </w:r>
      <w:r w:rsidRPr="00D55335">
        <w:rPr>
          <w:rStyle w:val="StyleUnderline"/>
        </w:rPr>
        <w:t>Curiel was biased against him because of Trump's plans to build a wall on the border with Mexico.</w:t>
      </w:r>
      <w:r w:rsidRPr="00D55335">
        <w:t xml:space="preserve"> Trump later added that Muslim judges could be biased against him also because of his pledge to temporarily ban Muslims from entering the country. </w:t>
      </w:r>
      <w:r w:rsidRPr="00D55335">
        <w:rPr>
          <w:rStyle w:val="StyleUnderline"/>
        </w:rPr>
        <w:t>Trump's comments drew sharp criticism from Republican leaders</w:t>
      </w:r>
      <w:r w:rsidRPr="00D55335">
        <w:t>, including House Speaker Paul Ryan and Senate Majority Leader Mitch McConnell. Trump later said he would no longer talk about the judge. Friday's results had 1,276 respondents and a credibility interval, a measure of accuracy, of 3.2 percentage points.</w:t>
      </w:r>
    </w:p>
    <w:p w14:paraId="155BC8D8" w14:textId="77777777" w:rsidR="008D2F8B" w:rsidRPr="00D55335" w:rsidRDefault="008D2F8B" w:rsidP="008D2F8B">
      <w:pPr>
        <w:pStyle w:val="Heading4"/>
      </w:pPr>
      <w:r w:rsidRPr="00D55335">
        <w:t>Clinton wins but it’s close</w:t>
      </w:r>
    </w:p>
    <w:p w14:paraId="7D34CE8C" w14:textId="77777777" w:rsidR="008D2F8B" w:rsidRPr="00D55335" w:rsidRDefault="008D2F8B" w:rsidP="008D2F8B">
      <w:pPr>
        <w:rPr>
          <w:rStyle w:val="Style13ptBold"/>
        </w:rPr>
      </w:pPr>
      <w:r w:rsidRPr="00D55335">
        <w:rPr>
          <w:rStyle w:val="Style13ptBold"/>
        </w:rPr>
        <w:t>Blanton 6-9</w:t>
      </w:r>
      <w:r w:rsidRPr="00D55335">
        <w:t xml:space="preserve"> – Reporter</w:t>
      </w:r>
    </w:p>
    <w:p w14:paraId="6DE4C705" w14:textId="77777777" w:rsidR="008D2F8B" w:rsidRPr="00D55335" w:rsidRDefault="008D2F8B" w:rsidP="008D2F8B">
      <w:r w:rsidRPr="00D55335">
        <w:t>Dana, Fox News, “Fox News Poll: Trump drops, now trails Clinton,” http://www.foxnews.com/politics/2016/06/09/fox-news-poll-trump-drops-now-trails-clinton.html</w:t>
      </w:r>
    </w:p>
    <w:p w14:paraId="1438C113" w14:textId="1EECF509" w:rsidR="008D2F8B" w:rsidRDefault="008D2F8B" w:rsidP="004A1AD9">
      <w:r w:rsidRPr="00D55335">
        <w:rPr>
          <w:rStyle w:val="StyleUnderline"/>
        </w:rPr>
        <w:t>The new poll shows</w:t>
      </w:r>
      <w:r w:rsidRPr="00D55335">
        <w:t xml:space="preserve"> Hillary </w:t>
      </w:r>
      <w:r w:rsidRPr="00D55335">
        <w:rPr>
          <w:rStyle w:val="StyleUnderline"/>
        </w:rPr>
        <w:t>Clinton with a three-point edge over</w:t>
      </w:r>
      <w:r w:rsidRPr="00D55335">
        <w:t xml:space="preserve"> Donald </w:t>
      </w:r>
      <w:r w:rsidRPr="00D55335">
        <w:rPr>
          <w:rStyle w:val="StyleUnderline"/>
        </w:rPr>
        <w:t>Trump</w:t>
      </w:r>
      <w:r w:rsidRPr="00D55335">
        <w:t xml:space="preserve"> (42-39 percent) in a hypothetical matchup. That’s within the poll’s margin of error. </w:t>
      </w:r>
      <w:r w:rsidRPr="00D55335">
        <w:rPr>
          <w:rStyle w:val="StyleUnderline"/>
        </w:rPr>
        <w:t>The poll was conducted</w:t>
      </w:r>
      <w:r w:rsidRPr="00D55335">
        <w:t xml:space="preserve"> Sunday through Wednesday -- right </w:t>
      </w:r>
      <w:r w:rsidRPr="00D55335">
        <w:rPr>
          <w:rStyle w:val="StyleUnderline"/>
        </w:rPr>
        <w:t>as Clinton</w:t>
      </w:r>
      <w:r w:rsidRPr="00D55335">
        <w:t xml:space="preserve"> finally </w:t>
      </w:r>
      <w:r w:rsidRPr="00D55335">
        <w:rPr>
          <w:rStyle w:val="StyleUnderline"/>
        </w:rPr>
        <w:t>captured enough delegates to secure the Democratic nomination.</w:t>
      </w:r>
      <w:r w:rsidRPr="00D55335">
        <w:t xml:space="preserve"> Trump hit that mark May 26. Clinton’s edge over Trump is due to a six-point drop in support for him rather than an increase for her. </w:t>
      </w:r>
      <w:r w:rsidRPr="00D55335">
        <w:rPr>
          <w:rStyle w:val="StyleUnderline"/>
        </w:rPr>
        <w:t>Trump</w:t>
      </w:r>
      <w:r w:rsidRPr="00D55335">
        <w:t xml:space="preserve"> was up by 45-42 percent three weeks ago (May 14-17, 2016). Since then, he </w:t>
      </w:r>
      <w:r w:rsidRPr="00D55335">
        <w:rPr>
          <w:rStyle w:val="StyleUnderline"/>
        </w:rPr>
        <w:t>lost three points among self-identified Republicans</w:t>
      </w:r>
      <w:r w:rsidRPr="00D55335">
        <w:t xml:space="preserve"> and 11 points among independents. </w:t>
      </w:r>
      <w:r w:rsidRPr="00D55335">
        <w:rPr>
          <w:rStyle w:val="StyleUnderline"/>
        </w:rPr>
        <w:t>Clinton is ahead among blacks</w:t>
      </w:r>
      <w:r w:rsidRPr="00D55335">
        <w:t xml:space="preserve"> (+76), unmarried women (+34), </w:t>
      </w:r>
      <w:r w:rsidRPr="00D55335">
        <w:rPr>
          <w:rStyle w:val="StyleUnderline"/>
        </w:rPr>
        <w:t>women</w:t>
      </w:r>
      <w:r w:rsidRPr="00D55335">
        <w:t xml:space="preserve"> (+18), </w:t>
      </w:r>
      <w:r w:rsidRPr="00D55335">
        <w:rPr>
          <w:rStyle w:val="StyleUnderline"/>
        </w:rPr>
        <w:t>lower-income households</w:t>
      </w:r>
      <w:r w:rsidRPr="00D55335">
        <w:t xml:space="preserve"> (+14), </w:t>
      </w:r>
      <w:r w:rsidRPr="00D55335">
        <w:rPr>
          <w:rStyle w:val="StyleUnderline"/>
        </w:rPr>
        <w:t>and voters under</w:t>
      </w:r>
      <w:r w:rsidRPr="00D55335">
        <w:t xml:space="preserve"> age </w:t>
      </w:r>
      <w:r w:rsidRPr="00D55335">
        <w:rPr>
          <w:rStyle w:val="StyleUnderline"/>
        </w:rPr>
        <w:t>30</w:t>
      </w:r>
      <w:r w:rsidRPr="00D55335">
        <w:t xml:space="preserve"> (+13). Trump is preferred among white evangelicals (+42), whites without a college degree (+25), whites (+16), men (+15), and independents (+5). </w:t>
      </w:r>
      <w:r w:rsidRPr="00D55335">
        <w:rPr>
          <w:rStyle w:val="Emphasis"/>
        </w:rPr>
        <w:t>Expect the race to remain tight</w:t>
      </w:r>
      <w:r w:rsidRPr="00D55335">
        <w:t xml:space="preserve">, as people are pretty set with their choice. </w:t>
      </w:r>
    </w:p>
    <w:p w14:paraId="7E9A2F2B" w14:textId="0788389A" w:rsidR="004C4530" w:rsidRDefault="004C4530" w:rsidP="004C4530">
      <w:pPr>
        <w:pStyle w:val="Heading3"/>
      </w:pPr>
      <w:r>
        <w:t>Clinton Win – Obama Approval Rating</w:t>
      </w:r>
    </w:p>
    <w:p w14:paraId="0FF027F7" w14:textId="77777777" w:rsidR="004C4530" w:rsidRPr="00EF5CE7" w:rsidRDefault="004C4530" w:rsidP="004C4530">
      <w:pPr>
        <w:pStyle w:val="Heading4"/>
      </w:pPr>
      <w:r>
        <w:t xml:space="preserve">Clinton wins now because of rising Obama’s approval rating – best prediction model proves </w:t>
      </w:r>
    </w:p>
    <w:p w14:paraId="0B39F52B" w14:textId="77777777" w:rsidR="004C4530" w:rsidRDefault="004C4530" w:rsidP="004C4530">
      <w:pPr>
        <w:rPr>
          <w:rStyle w:val="Style13ptBold"/>
        </w:rPr>
      </w:pPr>
      <w:r>
        <w:rPr>
          <w:rStyle w:val="Style13ptBold"/>
        </w:rPr>
        <w:t>Needham 5-20</w:t>
      </w:r>
    </w:p>
    <w:p w14:paraId="497F1C35" w14:textId="77777777" w:rsidR="004C4530" w:rsidRPr="00EF5CE7" w:rsidRDefault="004C4530" w:rsidP="004C4530">
      <w:r>
        <w:t>Vicki, Reporter, The Hill, “</w:t>
      </w:r>
      <w:r w:rsidRPr="00EF5CE7">
        <w:t>Election mo</w:t>
      </w:r>
      <w:r>
        <w:t xml:space="preserve">del predicts Clinton over Trump,” </w:t>
      </w:r>
      <w:r w:rsidRPr="00EF5CE7">
        <w:t>http://thehill.com/policy/finance/economy/280761-moodys-election-model-sticks-with-democrats</w:t>
      </w:r>
    </w:p>
    <w:p w14:paraId="7FC018E6" w14:textId="772251EF" w:rsidR="004C4530" w:rsidRPr="004C4530" w:rsidRDefault="004C4530" w:rsidP="004C4530">
      <w:pPr>
        <w:rPr>
          <w:sz w:val="26"/>
          <w:u w:val="single"/>
        </w:rPr>
      </w:pPr>
      <w:r>
        <w:t xml:space="preserve">President </w:t>
      </w:r>
      <w:r w:rsidRPr="00CA1A14">
        <w:rPr>
          <w:rStyle w:val="StyleUnderline"/>
        </w:rPr>
        <w:t>Obama’s strong approval rating is bolstering Democratic chances of holding the White House, according to a closely followed election model.</w:t>
      </w:r>
      <w:r>
        <w:t xml:space="preserve"> </w:t>
      </w:r>
      <w:r w:rsidRPr="00CA1A14">
        <w:rPr>
          <w:rStyle w:val="StyleUnderline"/>
        </w:rPr>
        <w:t>Moody’s Analytics is forecasting that the Democratic nominee</w:t>
      </w:r>
      <w:r>
        <w:t xml:space="preserve">, who is widely expected to be </w:t>
      </w:r>
      <w:r w:rsidRPr="00CA1A14">
        <w:rPr>
          <w:rStyle w:val="StyleUnderline"/>
        </w:rPr>
        <w:t>Hillary Clinton, will win the presidency in November over presumptive Republican nominee Donald Trump.</w:t>
      </w:r>
      <w:r>
        <w:t xml:space="preserve"> “</w:t>
      </w:r>
      <w:r w:rsidRPr="00CA1A14">
        <w:rPr>
          <w:rStyle w:val="StyleUnderline"/>
        </w:rPr>
        <w:t>President Obama’s approval rating has crossed over the important 50 percent threshold for the first time in almost four years</w:t>
      </w:r>
      <w:r w:rsidRPr="00CA1A14">
        <w:t>,”</w:t>
      </w:r>
      <w:r>
        <w:t xml:space="preserve"> said Dan White, a Moody’s economist who oversees the model. Aside from rising gasoline prices, </w:t>
      </w:r>
      <w:r w:rsidRPr="00CA1A14">
        <w:rPr>
          <w:rStyle w:val="StyleUnderline"/>
        </w:rPr>
        <w:t xml:space="preserve">a drop in Obama’s approval rating is the </w:t>
      </w:r>
      <w:r w:rsidRPr="00CA1A14">
        <w:rPr>
          <w:rStyle w:val="Emphasis"/>
        </w:rPr>
        <w:t>only model variable</w:t>
      </w:r>
      <w:r w:rsidRPr="00CA1A14">
        <w:rPr>
          <w:rStyle w:val="StyleUnderline"/>
        </w:rPr>
        <w:t xml:space="preserve"> that could possibly move far and fast enough to push the model in Republicans’ favor by November</w:t>
      </w:r>
      <w:r>
        <w:t xml:space="preserve">, White said. “This sudden surge could be a result of the messy primary season or a relative lull in geopolitical news from overseas,” White said. </w:t>
      </w:r>
      <w:r w:rsidRPr="00CA1A14">
        <w:rPr>
          <w:rStyle w:val="StyleUnderline"/>
        </w:rPr>
        <w:t>Moody’s</w:t>
      </w:r>
      <w:r>
        <w:t xml:space="preserve"> latest </w:t>
      </w:r>
      <w:r w:rsidRPr="00CA1A14">
        <w:rPr>
          <w:rStyle w:val="StyleUnderline"/>
        </w:rPr>
        <w:t>model shows for the third straight month</w:t>
      </w:r>
      <w:r>
        <w:t xml:space="preserve"> that </w:t>
      </w:r>
      <w:r w:rsidRPr="00CA1A14">
        <w:rPr>
          <w:rStyle w:val="StyleUnderline"/>
        </w:rPr>
        <w:t>the Democratic nominee would take 332 electoral votes compared with 206 for the Republican nominee. The model has predicted every election correctly since it was created in 1980.</w:t>
      </w:r>
      <w:r>
        <w:rPr>
          <w:rStyle w:val="StyleUnderline"/>
        </w:rPr>
        <w:t xml:space="preserve"> </w:t>
      </w:r>
      <w:r w:rsidRPr="00CA1A14">
        <w:rPr>
          <w:rStyle w:val="StyleUnderline"/>
        </w:rPr>
        <w:t>Democrats</w:t>
      </w:r>
      <w:r>
        <w:t xml:space="preserve"> also </w:t>
      </w:r>
      <w:r w:rsidRPr="00CA1A14">
        <w:rPr>
          <w:rStyle w:val="StyleUnderline"/>
        </w:rPr>
        <w:t>are running ahead</w:t>
      </w:r>
      <w:r>
        <w:t xml:space="preserve">, although </w:t>
      </w:r>
      <w:r w:rsidRPr="00CA1A14">
        <w:rPr>
          <w:rStyle w:val="StyleUnderline"/>
        </w:rPr>
        <w:t xml:space="preserve">by </w:t>
      </w:r>
      <w:r w:rsidRPr="00CA1A14">
        <w:rPr>
          <w:rStyle w:val="Emphasis"/>
        </w:rPr>
        <w:t>narrow margins</w:t>
      </w:r>
      <w:r>
        <w:t xml:space="preserve">, </w:t>
      </w:r>
      <w:r w:rsidRPr="00CA1A14">
        <w:rPr>
          <w:rStyle w:val="StyleUnderline"/>
        </w:rPr>
        <w:t>in</w:t>
      </w:r>
      <w:r>
        <w:t xml:space="preserve"> the </w:t>
      </w:r>
      <w:r w:rsidRPr="00CA1A14">
        <w:rPr>
          <w:rStyle w:val="StyleUnderline"/>
        </w:rPr>
        <w:t>key swing states of Ohio, Virginia, Pennsylvania, Florida and Nevada.</w:t>
      </w:r>
      <w:r>
        <w:t xml:space="preserve"> The model has predicted a Democratic victory in 2016 since its first forecast was released in July 2015. </w:t>
      </w:r>
      <w:r w:rsidRPr="00CA1A14">
        <w:rPr>
          <w:rStyle w:val="StyleUnderline"/>
        </w:rPr>
        <w:t>The president's approval rating</w:t>
      </w:r>
      <w:r>
        <w:t xml:space="preserve"> is a first-time variable added into the model for this election cycle and White said it </w:t>
      </w:r>
      <w:r w:rsidRPr="00CA1A14">
        <w:rPr>
          <w:rStyle w:val="StyleUnderline"/>
        </w:rPr>
        <w:t>has proven significant historically, "and back-tested extremely well, particularly in other atypical election cycles.”</w:t>
      </w:r>
      <w:r>
        <w:t xml:space="preserve"> </w:t>
      </w:r>
      <w:r w:rsidRPr="00CA1A14">
        <w:rPr>
          <w:rStyle w:val="StyleUnderline"/>
        </w:rPr>
        <w:t>He cited the 1988 election, when Republicans pulled off the rare feat of winning the White House for three straight terms.</w:t>
      </w:r>
      <w:r>
        <w:rPr>
          <w:rStyle w:val="StyleUnderline"/>
        </w:rPr>
        <w:t xml:space="preserve"> </w:t>
      </w:r>
      <w:r>
        <w:t xml:space="preserve">“In light of the myriad unusual factors swirling around this election, its inclusion may prove particularly prudent in 2016,” White said. </w:t>
      </w:r>
      <w:r w:rsidRPr="00CA1A14">
        <w:rPr>
          <w:rStyle w:val="StyleUnderline"/>
        </w:rPr>
        <w:t>The latest Gallup poll</w:t>
      </w:r>
      <w:r>
        <w:t xml:space="preserve"> for May 9-15 </w:t>
      </w:r>
      <w:r w:rsidRPr="00CA1A14">
        <w:rPr>
          <w:rStyle w:val="StyleUnderline"/>
        </w:rPr>
        <w:t>shows the president’s approval at 51 percent.</w:t>
      </w:r>
      <w:r>
        <w:t xml:space="preserve"> </w:t>
      </w:r>
      <w:r w:rsidRPr="00CA1A14">
        <w:rPr>
          <w:rStyle w:val="Emphasis"/>
        </w:rPr>
        <w:t>If Obama’s approval rating holds</w:t>
      </w:r>
      <w:r>
        <w:t xml:space="preserve">, </w:t>
      </w:r>
      <w:r w:rsidRPr="00CA1A14">
        <w:rPr>
          <w:rStyle w:val="StyleUnderline"/>
        </w:rPr>
        <w:t>the two-year increase in favorability running up to the election would surpass even that of President Reagan’s</w:t>
      </w:r>
      <w:r>
        <w:t xml:space="preserve"> at the end of the Cold War, White said. White explained that the model measures the two-year change in the approval rating running up to election day. The model appears to be at odds with some national polling that shows a tight presidential race. </w:t>
      </w:r>
      <w:r w:rsidRPr="00CA1A14">
        <w:rPr>
          <w:rStyle w:val="StyleUnderline"/>
        </w:rPr>
        <w:t>Clinton leads Trump</w:t>
      </w:r>
      <w:r>
        <w:t xml:space="preserve"> by single digits in a New York Times/CBS News poll released on Thursday. She leads the businessman </w:t>
      </w:r>
      <w:r w:rsidRPr="00CA1A14">
        <w:rPr>
          <w:rStyle w:val="StyleUnderline"/>
        </w:rPr>
        <w:t>by 6 points</w:t>
      </w:r>
      <w:r>
        <w:t xml:space="preserve">, 47 to 41 percent, </w:t>
      </w:r>
      <w:r w:rsidRPr="00CA1A14">
        <w:rPr>
          <w:rStyle w:val="StyleUnderline"/>
        </w:rPr>
        <w:t>among registered voters in a hypothetical general election matchup.</w:t>
      </w:r>
      <w:r>
        <w:t xml:space="preserve"> Two other polls this week — from Fox News and Rasmussen Reports — showed Trump with a single-digit lead. </w:t>
      </w:r>
      <w:r w:rsidRPr="00CA1A14">
        <w:rPr>
          <w:rStyle w:val="StyleUnderline"/>
        </w:rPr>
        <w:t>Moody’s model awards Electoral College votes to each party based on state-by-state outcomes.</w:t>
      </w:r>
    </w:p>
    <w:p w14:paraId="70762F08" w14:textId="4F0095AB" w:rsidR="009B6236" w:rsidRPr="00D55335" w:rsidRDefault="009B6236" w:rsidP="009B6236">
      <w:pPr>
        <w:pStyle w:val="Heading3"/>
      </w:pPr>
      <w:r w:rsidRPr="00D55335">
        <w:t>Clinton Win – Swing States</w:t>
      </w:r>
    </w:p>
    <w:p w14:paraId="127649A6" w14:textId="2A6F5B6D" w:rsidR="00DB4357" w:rsidRPr="00D55335" w:rsidRDefault="007011C4" w:rsidP="00DB4357">
      <w:pPr>
        <w:pStyle w:val="Heading4"/>
      </w:pPr>
      <w:r w:rsidRPr="00D55335">
        <w:t>Clinton will win – Swing States prove</w:t>
      </w:r>
    </w:p>
    <w:p w14:paraId="4DBA430E" w14:textId="37D87A87" w:rsidR="009B6236" w:rsidRPr="00D55335" w:rsidRDefault="009B6236" w:rsidP="009B6236">
      <w:pPr>
        <w:rPr>
          <w:rStyle w:val="Style13ptBold"/>
        </w:rPr>
      </w:pPr>
      <w:r w:rsidRPr="00D55335">
        <w:rPr>
          <w:rStyle w:val="Style13ptBold"/>
        </w:rPr>
        <w:t>Shepard 6-15</w:t>
      </w:r>
      <w:r w:rsidRPr="00D55335">
        <w:t xml:space="preserve"> – Quals</w:t>
      </w:r>
    </w:p>
    <w:p w14:paraId="2801FFEE" w14:textId="66451BA1" w:rsidR="00B91976" w:rsidRPr="00D55335" w:rsidRDefault="009B6236" w:rsidP="00B91976">
      <w:r w:rsidRPr="00D55335">
        <w:t xml:space="preserve">Steven, </w:t>
      </w:r>
      <w:r w:rsidR="00B91976" w:rsidRPr="00D55335">
        <w:t>Politico, “Battleground boss: Clinton leads Trump across swing-state map,” http://www.politico.com/story/2016/06/battleground-states-clinton-trump-224202</w:t>
      </w:r>
    </w:p>
    <w:p w14:paraId="23A434C6" w14:textId="2E6FC41D" w:rsidR="009B6236" w:rsidRPr="00D55335" w:rsidRDefault="009B6236" w:rsidP="009B6236">
      <w:pPr>
        <w:rPr>
          <w:rStyle w:val="StyleUnderline"/>
        </w:rPr>
      </w:pPr>
      <w:r w:rsidRPr="00D55335">
        <w:t xml:space="preserve">Hillary </w:t>
      </w:r>
      <w:r w:rsidRPr="00D55335">
        <w:rPr>
          <w:rStyle w:val="StyleUnderline"/>
        </w:rPr>
        <w:t>Clinton leads Donald Trump in the 11 pivotal states likely to determine the outcome of this year’s presidential election, according to the</w:t>
      </w:r>
      <w:r w:rsidRPr="00D55335">
        <w:t xml:space="preserve"> debut of </w:t>
      </w:r>
      <w:r w:rsidRPr="00D55335">
        <w:rPr>
          <w:rStyle w:val="StyleUnderline"/>
        </w:rPr>
        <w:t>POLITICO</w:t>
      </w:r>
      <w:r w:rsidRPr="00D55335">
        <w:t xml:space="preserve">’s Battleground States </w:t>
      </w:r>
      <w:r w:rsidRPr="00D55335">
        <w:rPr>
          <w:rStyle w:val="StyleUnderline"/>
        </w:rPr>
        <w:t>polling average.</w:t>
      </w:r>
      <w:r w:rsidR="007011C4" w:rsidRPr="00D55335">
        <w:t xml:space="preserve"> </w:t>
      </w:r>
      <w:r w:rsidRPr="00D55335">
        <w:rPr>
          <w:rStyle w:val="StyleUnderline"/>
        </w:rPr>
        <w:t>As the</w:t>
      </w:r>
      <w:r w:rsidRPr="00D55335">
        <w:t xml:space="preserve"> 2016 </w:t>
      </w:r>
      <w:r w:rsidRPr="00D55335">
        <w:rPr>
          <w:rStyle w:val="StyleUnderline"/>
        </w:rPr>
        <w:t>general election begins, Clinton holds a 5-point overall advantage in the</w:t>
      </w:r>
      <w:r w:rsidRPr="00D55335">
        <w:t xml:space="preserve"> POLITICO </w:t>
      </w:r>
      <w:r w:rsidRPr="00D55335">
        <w:rPr>
          <w:rStyle w:val="StyleUnderline"/>
        </w:rPr>
        <w:t>Battleground States polling average over Trump</w:t>
      </w:r>
      <w:r w:rsidRPr="00D55335">
        <w:t xml:space="preserve">, 44.8 percent to 39.8 percent. </w:t>
      </w:r>
      <w:r w:rsidRPr="00D55335">
        <w:rPr>
          <w:rStyle w:val="StyleUnderline"/>
        </w:rPr>
        <w:t>That lead extends to the state level: Clinton has the advantage in eight of the 11 individual swing states.</w:t>
      </w:r>
      <w:r w:rsidR="007011C4" w:rsidRPr="00D55335">
        <w:t xml:space="preserve"> </w:t>
      </w:r>
      <w:r w:rsidRPr="00D55335">
        <w:t xml:space="preserve">The debut of the </w:t>
      </w:r>
      <w:r w:rsidRPr="00D55335">
        <w:rPr>
          <w:rStyle w:val="StyleUnderline"/>
        </w:rPr>
        <w:t>Battleground States polling average sets a baseline for the race to 270 electoral votes, focusing only on the 11 states most likely to determine the outcome in November</w:t>
      </w:r>
      <w:r w:rsidRPr="00D55335">
        <w:t xml:space="preserve"> — Colorado, Florida, Iowa, Michigan, Nevada, New Hampshire, North Carolina, Ohio, Pennsylvania, Virginia and Wisconsin. The basics of the average are straightforward: it’s based on the most recent public polls from each of the 11 states and weighted by each state’s representation in the Electoral College.</w:t>
      </w:r>
      <w:r w:rsidR="007011C4" w:rsidRPr="00D55335">
        <w:t xml:space="preserve"> </w:t>
      </w:r>
      <w:r w:rsidRPr="00D55335">
        <w:t xml:space="preserve">At the moment, the POLITICO polling average across the competitive battleground states is only marginally closer than </w:t>
      </w:r>
      <w:r w:rsidRPr="00D55335">
        <w:rPr>
          <w:rStyle w:val="StyleUnderline"/>
        </w:rPr>
        <w:t>the national polling average across all 50 states</w:t>
      </w:r>
      <w:r w:rsidRPr="00D55335">
        <w:t xml:space="preserve">: The RealClearPolitics average </w:t>
      </w:r>
      <w:r w:rsidRPr="00D55335">
        <w:rPr>
          <w:rStyle w:val="StyleUnderline"/>
        </w:rPr>
        <w:t>gives Clinton a 44.1 percent to 38.6 percent advantage.</w:t>
      </w:r>
    </w:p>
    <w:p w14:paraId="3063A3D7" w14:textId="77777777" w:rsidR="006124E5" w:rsidRPr="00D55335" w:rsidRDefault="006124E5" w:rsidP="006124E5">
      <w:pPr>
        <w:pStyle w:val="Heading4"/>
      </w:pPr>
      <w:r w:rsidRPr="00D55335">
        <w:t xml:space="preserve">Clinton win now – newest polls and events prove </w:t>
      </w:r>
    </w:p>
    <w:p w14:paraId="79914EA3" w14:textId="77777777" w:rsidR="006124E5" w:rsidRPr="00D55335" w:rsidRDefault="006124E5" w:rsidP="006124E5">
      <w:pPr>
        <w:rPr>
          <w:rStyle w:val="Style13ptBold"/>
        </w:rPr>
      </w:pPr>
      <w:r w:rsidRPr="00D55335">
        <w:rPr>
          <w:rStyle w:val="Style13ptBold"/>
        </w:rPr>
        <w:t>Haberman 6-15</w:t>
      </w:r>
      <w:r w:rsidRPr="00D55335">
        <w:t xml:space="preserve"> – Political Correspondent</w:t>
      </w:r>
    </w:p>
    <w:p w14:paraId="5682B3C2" w14:textId="77777777" w:rsidR="006124E5" w:rsidRPr="00D55335" w:rsidRDefault="006124E5" w:rsidP="006124E5">
      <w:r w:rsidRPr="00D55335">
        <w:t>Maggie, New York Times, “Trump Takes Heat From Clinton and Obama as a Poll Hints at Trouble,” http://www.nytimes.com/2016/06/16/us/politics/trump-takes-heat-from-clinton-and-obama-as-a-poll-hints-at-trouble.html</w:t>
      </w:r>
    </w:p>
    <w:p w14:paraId="4BC06EB3" w14:textId="2924477B" w:rsidR="006124E5" w:rsidRPr="00D55335" w:rsidRDefault="006124E5" w:rsidP="009B6236">
      <w:pPr>
        <w:rPr>
          <w:rStyle w:val="StyleUnderline"/>
        </w:rPr>
      </w:pPr>
      <w:r w:rsidRPr="00D55335">
        <w:rPr>
          <w:rStyle w:val="StyleUnderline"/>
        </w:rPr>
        <w:t>Four significant things happened in the last 24 hours of the 2016 presidential race:</w:t>
      </w:r>
      <w:r w:rsidRPr="00D55335">
        <w:t xml:space="preserve"> </w:t>
      </w:r>
      <w:r w:rsidRPr="00D55335">
        <w:rPr>
          <w:rStyle w:val="StyleUnderline"/>
        </w:rPr>
        <w:t>President Obama forcefully denounced</w:t>
      </w:r>
      <w:r w:rsidRPr="00D55335">
        <w:t xml:space="preserve"> Donald J. </w:t>
      </w:r>
      <w:r w:rsidRPr="00D55335">
        <w:rPr>
          <w:rStyle w:val="StyleUnderline"/>
        </w:rPr>
        <w:t>Trump</w:t>
      </w:r>
      <w:r w:rsidRPr="00D55335">
        <w:t xml:space="preserve">, the Republican running to succeed him, </w:t>
      </w:r>
      <w:r w:rsidRPr="00D55335">
        <w:rPr>
          <w:rStyle w:val="StyleUnderline"/>
        </w:rPr>
        <w:t>for playing to the nation’s worst fears in the wake of the deadly mass shooting in Orlando</w:t>
      </w:r>
      <w:r w:rsidRPr="00D55335">
        <w:t xml:space="preserve">, Fla. Mr. Trump stood by his insinuations that Mr. Obama is sympathetic to terrorists. Hillary </w:t>
      </w:r>
      <w:r w:rsidRPr="00D55335">
        <w:rPr>
          <w:rStyle w:val="StyleUnderline"/>
        </w:rPr>
        <w:t>Clinton</w:t>
      </w:r>
      <w:r w:rsidRPr="00D55335">
        <w:t xml:space="preserve">, </w:t>
      </w:r>
      <w:r w:rsidRPr="00D55335">
        <w:rPr>
          <w:rStyle w:val="Emphasis"/>
        </w:rPr>
        <w:t>defending</w:t>
      </w:r>
      <w:r w:rsidRPr="00D55335">
        <w:t xml:space="preserve"> Mr. </w:t>
      </w:r>
      <w:r w:rsidRPr="00D55335">
        <w:rPr>
          <w:rStyle w:val="Emphasis"/>
        </w:rPr>
        <w:t>Obama</w:t>
      </w:r>
      <w:r w:rsidRPr="00D55335">
        <w:t xml:space="preserve">, whom she also wants to succeed, </w:t>
      </w:r>
      <w:r w:rsidRPr="00D55335">
        <w:rPr>
          <w:rStyle w:val="StyleUnderline"/>
        </w:rPr>
        <w:t>painted</w:t>
      </w:r>
      <w:r w:rsidRPr="00D55335">
        <w:t xml:space="preserve"> Mr. </w:t>
      </w:r>
      <w:r w:rsidRPr="00D55335">
        <w:rPr>
          <w:rStyle w:val="StyleUnderline"/>
        </w:rPr>
        <w:t>Trump as</w:t>
      </w:r>
      <w:r w:rsidRPr="00D55335">
        <w:t xml:space="preserve"> something of an oddball in addition to criticizing his statements about immigration and </w:t>
      </w:r>
      <w:r w:rsidRPr="00D55335">
        <w:rPr>
          <w:rStyle w:val="StyleUnderline"/>
        </w:rPr>
        <w:t>aggressively profiling Muslims.</w:t>
      </w:r>
      <w:r w:rsidRPr="00D55335">
        <w:t xml:space="preserve"> </w:t>
      </w:r>
      <w:r w:rsidRPr="00D55335">
        <w:rPr>
          <w:rStyle w:val="StyleUnderline"/>
        </w:rPr>
        <w:t>And yet another national poll</w:t>
      </w:r>
      <w:r w:rsidRPr="00D55335">
        <w:t xml:space="preserve">, this time from Bloomberg Politics, </w:t>
      </w:r>
      <w:r w:rsidRPr="00D55335">
        <w:rPr>
          <w:rStyle w:val="StyleUnderline"/>
        </w:rPr>
        <w:t>showed</w:t>
      </w:r>
      <w:r w:rsidRPr="00D55335">
        <w:t xml:space="preserve"> Mrs. </w:t>
      </w:r>
      <w:r w:rsidRPr="00D55335">
        <w:rPr>
          <w:rStyle w:val="StyleUnderline"/>
        </w:rPr>
        <w:t>Clinton opening a double-digit lead over</w:t>
      </w:r>
      <w:r w:rsidRPr="00D55335">
        <w:t xml:space="preserve"> Mr. </w:t>
      </w:r>
      <w:r w:rsidRPr="00D55335">
        <w:rPr>
          <w:rStyle w:val="StyleUnderline"/>
        </w:rPr>
        <w:t>Trump.</w:t>
      </w:r>
    </w:p>
    <w:p w14:paraId="48188C16" w14:textId="2EB4B8E8" w:rsidR="001D35D6" w:rsidRPr="00D55335" w:rsidRDefault="001D35D6" w:rsidP="001D35D6">
      <w:pPr>
        <w:pStyle w:val="Heading4"/>
      </w:pPr>
      <w:r w:rsidRPr="00D55335">
        <w:t>More ev</w:t>
      </w:r>
    </w:p>
    <w:p w14:paraId="70C2FAA3" w14:textId="77777777" w:rsidR="001D35D6" w:rsidRPr="00D55335" w:rsidRDefault="001D35D6" w:rsidP="001D35D6">
      <w:r w:rsidRPr="00D55335">
        <w:rPr>
          <w:rStyle w:val="Style13ptBold"/>
        </w:rPr>
        <w:t>Shepard 6-8</w:t>
      </w:r>
      <w:r w:rsidRPr="00D55335">
        <w:t xml:space="preserve"> – campaigns editor and chief polling analyst </w:t>
      </w:r>
    </w:p>
    <w:p w14:paraId="03162678" w14:textId="77777777" w:rsidR="001D35D6" w:rsidRPr="00D55335" w:rsidRDefault="001D35D6" w:rsidP="001D35D6">
      <w:r w:rsidRPr="00D55335">
        <w:t>Steven, Politico, “The 11 states that will determine the 2016 election,” http://www.politico.com/story/2016/06/donald-trump-hillary-clinton-battleground-states-224025</w:t>
      </w:r>
    </w:p>
    <w:p w14:paraId="1492356E" w14:textId="2561590A" w:rsidR="001D35D6" w:rsidRPr="00D55335" w:rsidRDefault="001D35D6" w:rsidP="009B6236">
      <w:r w:rsidRPr="00D55335">
        <w:t xml:space="preserve">Hillary Clinton and Donald Trump bring unique strengths and weaknesses to their general-election clash. But after months of polling, </w:t>
      </w:r>
      <w:r w:rsidRPr="00D55335">
        <w:rPr>
          <w:rStyle w:val="StyleUnderline"/>
        </w:rPr>
        <w:t>the Electoral College landscape</w:t>
      </w:r>
      <w:r w:rsidRPr="00D55335">
        <w:t xml:space="preserve"> on which they will compete largely </w:t>
      </w:r>
      <w:r w:rsidRPr="00D55335">
        <w:rPr>
          <w:rStyle w:val="StyleUnderline"/>
        </w:rPr>
        <w:t>mirrors the one that has determined the presidency in the past four cycles.</w:t>
      </w:r>
      <w:r w:rsidRPr="00D55335">
        <w:t xml:space="preserve"> </w:t>
      </w:r>
      <w:r w:rsidRPr="00D55335">
        <w:rPr>
          <w:rStyle w:val="StyleUnderline"/>
        </w:rPr>
        <w:t>POLITICO's analysis of polling data suggests 11 states will determine the next president</w:t>
      </w:r>
      <w:r w:rsidRPr="00D55335">
        <w:t xml:space="preserve">: Colorado, Florida, Iowa, Michigan, Nevada, New Hampshire, North Carolina, Ohio, Pennsylvania, Virginia and Wisconsin. </w:t>
      </w:r>
      <w:r w:rsidRPr="00D55335">
        <w:rPr>
          <w:rStyle w:val="StyleUnderline"/>
        </w:rPr>
        <w:t xml:space="preserve">All were battleground states in the previous two elections. </w:t>
      </w:r>
      <w:r w:rsidRPr="00D55335">
        <w:rPr>
          <w:rStyle w:val="Emphasis"/>
        </w:rPr>
        <w:t>But that doesn’t mean the map is constant</w:t>
      </w:r>
      <w:r w:rsidRPr="00D55335">
        <w:t xml:space="preserve">: As the states’ demographics change, and </w:t>
      </w:r>
      <w:r w:rsidRPr="00D55335">
        <w:rPr>
          <w:rStyle w:val="StyleUnderline"/>
        </w:rPr>
        <w:t>the parties’</w:t>
      </w:r>
      <w:r w:rsidRPr="00D55335">
        <w:t xml:space="preserve"> relative </w:t>
      </w:r>
      <w:r w:rsidRPr="00D55335">
        <w:rPr>
          <w:rStyle w:val="StyleUnderline"/>
        </w:rPr>
        <w:t>appeal</w:t>
      </w:r>
      <w:r w:rsidRPr="00D55335">
        <w:t xml:space="preserve"> </w:t>
      </w:r>
      <w:r w:rsidRPr="00D55335">
        <w:rPr>
          <w:rStyle w:val="StyleUnderline"/>
        </w:rPr>
        <w:t>among various groups transform, some states move toward one party or the other</w:t>
      </w:r>
      <w:r w:rsidRPr="00D55335">
        <w:t xml:space="preserve"> over the long term. While those changes – combined with the unusual nature of Trump’s campaign – add an element of uncertainty to the campaign, most </w:t>
      </w:r>
      <w:r w:rsidRPr="00D55335">
        <w:rPr>
          <w:rStyle w:val="Emphasis"/>
        </w:rPr>
        <w:t>pollsters agree</w:t>
      </w:r>
      <w:r w:rsidRPr="00D55335">
        <w:t xml:space="preserve"> that </w:t>
      </w:r>
      <w:r w:rsidRPr="00D55335">
        <w:rPr>
          <w:rStyle w:val="Emphasis"/>
        </w:rPr>
        <w:t>Clinton</w:t>
      </w:r>
      <w:r w:rsidRPr="00D55335">
        <w:t xml:space="preserve"> and the Democrats </w:t>
      </w:r>
      <w:r w:rsidRPr="00D55335">
        <w:rPr>
          <w:rStyle w:val="Emphasis"/>
        </w:rPr>
        <w:t>will enter the general election with a perceptible advantage</w:t>
      </w:r>
      <w:r w:rsidRPr="00D55335">
        <w:t xml:space="preserve">: </w:t>
      </w:r>
      <w:r w:rsidRPr="00D55335">
        <w:rPr>
          <w:rStyle w:val="StyleUnderline"/>
        </w:rPr>
        <w:t>Of the 11 states most likely to determine the victor, President</w:t>
      </w:r>
      <w:r w:rsidRPr="00D55335">
        <w:t xml:space="preserve"> Barack </w:t>
      </w:r>
      <w:r w:rsidRPr="00D55335">
        <w:rPr>
          <w:rStyle w:val="StyleUnderline"/>
        </w:rPr>
        <w:t>Obama won all 11 in 2008, and 10 of the 11 in 2012.</w:t>
      </w:r>
      <w:r w:rsidRPr="00D55335">
        <w:t xml:space="preserve"> </w:t>
      </w:r>
      <w:r w:rsidRPr="00D55335">
        <w:rPr>
          <w:rStyle w:val="StyleUnderline"/>
        </w:rPr>
        <w:t>Polls show Clinton with a lead nationally, and in at least eight of the individual battleground states.</w:t>
      </w:r>
      <w:r w:rsidRPr="00D55335">
        <w:t xml:space="preserve"> And these polls mostly reflect a surge in Trump’s support after the real-estate mogul dispatched his GOP opponents last month — but were conducted before Clinton clinched her party’s nomination.</w:t>
      </w:r>
    </w:p>
    <w:p w14:paraId="6E7DEAE2" w14:textId="77777777" w:rsidR="008670CB" w:rsidRPr="00D55335" w:rsidRDefault="008670CB" w:rsidP="008670CB">
      <w:pPr>
        <w:pStyle w:val="Heading3"/>
      </w:pPr>
      <w:r w:rsidRPr="00D55335">
        <w:t>Clinton Win – AT Trump Momentum</w:t>
      </w:r>
    </w:p>
    <w:p w14:paraId="6FA8E519" w14:textId="77777777" w:rsidR="008670CB" w:rsidRPr="00D55335" w:rsidRDefault="008670CB" w:rsidP="008670CB">
      <w:pPr>
        <w:pStyle w:val="Heading4"/>
      </w:pPr>
      <w:r w:rsidRPr="00D55335">
        <w:t>Securing the nomination reversed Trump’s momentum – Clinton will win</w:t>
      </w:r>
    </w:p>
    <w:p w14:paraId="3D69D9CE" w14:textId="77777777" w:rsidR="008670CB" w:rsidRPr="00D55335" w:rsidRDefault="008670CB" w:rsidP="008670CB">
      <w:r w:rsidRPr="00D55335">
        <w:rPr>
          <w:rStyle w:val="Style13ptBold"/>
        </w:rPr>
        <w:t>Goodwin 6-7</w:t>
      </w:r>
      <w:r w:rsidRPr="00D55335">
        <w:t xml:space="preserve"> – Columnist</w:t>
      </w:r>
    </w:p>
    <w:p w14:paraId="20D59911" w14:textId="77777777" w:rsidR="008670CB" w:rsidRPr="00D55335" w:rsidRDefault="008670CB" w:rsidP="008670CB">
      <w:r w:rsidRPr="00D55335">
        <w:t>Michael, New York Post, “Trump is doing a great job if he’s trying to lose,” http://nypost.com/2016/06/07/donald-trump-is-doing-a-great-job-if-hes-trying-to-lose/</w:t>
      </w:r>
    </w:p>
    <w:p w14:paraId="76A68D0C" w14:textId="55FB6216" w:rsidR="008670CB" w:rsidRPr="00D55335" w:rsidRDefault="008670CB" w:rsidP="009B6236">
      <w:pPr>
        <w:rPr>
          <w:rStyle w:val="StyleUnderline"/>
          <w:sz w:val="16"/>
          <w:u w:val="none"/>
        </w:rPr>
      </w:pPr>
      <w:r w:rsidRPr="00D55335">
        <w:rPr>
          <w:rStyle w:val="StyleUnderline"/>
        </w:rPr>
        <w:t>The combination of Trump’s mistakes and Clinton’s seizing the nomination is likely to give Clinton a bounce in the polls,</w:t>
      </w:r>
      <w:r w:rsidRPr="00D55335">
        <w:t xml:space="preserve"> </w:t>
      </w:r>
      <w:r w:rsidRPr="00D55335">
        <w:rPr>
          <w:rStyle w:val="Emphasis"/>
        </w:rPr>
        <w:t>reversing Trump’s momentum.</w:t>
      </w:r>
      <w:r w:rsidRPr="00D55335">
        <w:t xml:space="preserve"> </w:t>
      </w:r>
      <w:r w:rsidRPr="00D55335">
        <w:rPr>
          <w:rStyle w:val="StyleUnderline"/>
        </w:rPr>
        <w:t>Recent national surveys and in key swing states showed a dead heat, and oddsmakers had raised Trump’s chance of winning to</w:t>
      </w:r>
      <w:r w:rsidRPr="00D55335">
        <w:t xml:space="preserve"> about </w:t>
      </w:r>
      <w:r w:rsidRPr="00D55335">
        <w:rPr>
          <w:rStyle w:val="StyleUnderline"/>
        </w:rPr>
        <w:t>1-in-3.</w:t>
      </w:r>
      <w:r w:rsidRPr="00D55335">
        <w:t xml:space="preserve"> </w:t>
      </w:r>
      <w:r w:rsidRPr="00D55335">
        <w:rPr>
          <w:rStyle w:val="Emphasis"/>
        </w:rPr>
        <w:t>That would still make him a loser in November</w:t>
      </w:r>
      <w:r w:rsidRPr="00D55335">
        <w:t>, so it’s hard to explain why he thinks he has the luxury of engaging in destructive sideshows. Before he pops off again, he ought to remember those Americans who have been ignored by both parties and are counting on him. Maybe then he’ll take on the fights that matter.</w:t>
      </w:r>
    </w:p>
    <w:p w14:paraId="25C8431C" w14:textId="1715EB4C" w:rsidR="008F5315" w:rsidRPr="00D55335" w:rsidRDefault="008F5315" w:rsidP="008F5315">
      <w:pPr>
        <w:pStyle w:val="Heading3"/>
      </w:pPr>
      <w:r w:rsidRPr="00D55335">
        <w:t>Clinton Win – AT UQ Overwhelms</w:t>
      </w:r>
    </w:p>
    <w:p w14:paraId="7ED6AC00" w14:textId="05D78651" w:rsidR="008F5315" w:rsidRPr="00D55335" w:rsidRDefault="0060491D" w:rsidP="008F5315">
      <w:pPr>
        <w:pStyle w:val="Heading4"/>
      </w:pPr>
      <w:r w:rsidRPr="00D55335">
        <w:t>The race is close</w:t>
      </w:r>
    </w:p>
    <w:p w14:paraId="0C91857F" w14:textId="77777777" w:rsidR="008F5315" w:rsidRPr="00D55335" w:rsidRDefault="008F5315" w:rsidP="008F5315">
      <w:pPr>
        <w:rPr>
          <w:rStyle w:val="Style13ptBold"/>
        </w:rPr>
      </w:pPr>
      <w:r w:rsidRPr="00D55335">
        <w:rPr>
          <w:rStyle w:val="Style13ptBold"/>
        </w:rPr>
        <w:t>Nguyen 6-15</w:t>
      </w:r>
      <w:r w:rsidRPr="00D55335">
        <w:t xml:space="preserve"> – political reporter covering U.S. elections</w:t>
      </w:r>
    </w:p>
    <w:p w14:paraId="45BB189A" w14:textId="77777777" w:rsidR="008F5315" w:rsidRPr="00D55335" w:rsidRDefault="008F5315" w:rsidP="008F5315">
      <w:r w:rsidRPr="00D55335">
        <w:t>Tina, Vanity Fair, “HILLARY CLINTON COULD BE HEADED FOR A LANDSLIDE,” http://www.vanityfair.com/news/2016/06/clinton-trump-polls</w:t>
      </w:r>
    </w:p>
    <w:p w14:paraId="3CF6674F" w14:textId="3A3971D2" w:rsidR="0014265B" w:rsidRDefault="008F5315" w:rsidP="009B6236">
      <w:pPr>
        <w:rPr>
          <w:rStyle w:val="StyleUnderline"/>
        </w:rPr>
      </w:pPr>
      <w:r w:rsidRPr="00D55335">
        <w:rPr>
          <w:rStyle w:val="StyleUnderline"/>
        </w:rPr>
        <w:t>As disturbing as Trump’s</w:t>
      </w:r>
      <w:r w:rsidRPr="00D55335">
        <w:t xml:space="preserve"> latest </w:t>
      </w:r>
      <w:r w:rsidRPr="00D55335">
        <w:rPr>
          <w:rStyle w:val="StyleUnderline"/>
        </w:rPr>
        <w:t>outbursts are</w:t>
      </w:r>
      <w:r w:rsidRPr="00D55335">
        <w:t xml:space="preserve">, however, </w:t>
      </w:r>
      <w:r w:rsidRPr="00D55335">
        <w:rPr>
          <w:rStyle w:val="StyleUnderline"/>
        </w:rPr>
        <w:t>a large percentage of the electorate is still responding positively</w:t>
      </w:r>
      <w:r w:rsidRPr="00D55335">
        <w:t xml:space="preserve"> to his xenophobic ramblings. </w:t>
      </w:r>
      <w:r w:rsidRPr="00D55335">
        <w:rPr>
          <w:rStyle w:val="StyleUnderline"/>
        </w:rPr>
        <w:t>The same Bloomberg poll that gave Clinton a 12-point lead also shows her lagging Trump when it comes to national security</w:t>
      </w:r>
      <w:r w:rsidRPr="00D55335">
        <w:t xml:space="preserve">, albeit </w:t>
      </w:r>
      <w:r w:rsidRPr="00D55335">
        <w:rPr>
          <w:rStyle w:val="Emphasis"/>
        </w:rPr>
        <w:t>narrowly</w:t>
      </w:r>
      <w:r w:rsidRPr="00D55335">
        <w:t xml:space="preserve">. </w:t>
      </w:r>
      <w:r w:rsidRPr="00D55335">
        <w:rPr>
          <w:rStyle w:val="StyleUnderline"/>
        </w:rPr>
        <w:t xml:space="preserve">Clinton has been adept, </w:t>
      </w:r>
      <w:r w:rsidRPr="00D55335">
        <w:rPr>
          <w:rStyle w:val="Emphasis"/>
        </w:rPr>
        <w:t>so far</w:t>
      </w:r>
      <w:r w:rsidRPr="00D55335">
        <w:t xml:space="preserve">, </w:t>
      </w:r>
      <w:r w:rsidRPr="00D55335">
        <w:rPr>
          <w:rStyle w:val="StyleUnderline"/>
        </w:rPr>
        <w:t>at preventing Trump from outflanking her team on</w:t>
      </w:r>
      <w:r w:rsidRPr="00D55335">
        <w:t xml:space="preserve"> terror-related </w:t>
      </w:r>
      <w:r w:rsidRPr="00D55335">
        <w:rPr>
          <w:rStyle w:val="StyleUnderline"/>
        </w:rPr>
        <w:t>issues. And the most recent polling seems to indicate that she, not Trump, benefited from her</w:t>
      </w:r>
      <w:r w:rsidRPr="00D55335">
        <w:t xml:space="preserve"> firm, dign</w:t>
      </w:r>
      <w:r w:rsidRPr="00D55335">
        <w:rPr>
          <w:rStyle w:val="StyleUnderline"/>
        </w:rPr>
        <w:t>ified response to Sunday’s mass shooting. But in an election where the billionaire’s divisive rhetoric propelled him to the top of the Republican heap, it’s quite possible that, with enough</w:t>
      </w:r>
      <w:r w:rsidRPr="00D55335">
        <w:t xml:space="preserve"> terror-fueled </w:t>
      </w:r>
      <w:r w:rsidRPr="00D55335">
        <w:rPr>
          <w:rStyle w:val="Emphasis"/>
        </w:rPr>
        <w:t>fear</w:t>
      </w:r>
      <w:r w:rsidRPr="00D55335">
        <w:rPr>
          <w:rStyle w:val="StyleUnderline"/>
        </w:rPr>
        <w:t>,</w:t>
      </w:r>
      <w:r w:rsidRPr="00D55335">
        <w:t xml:space="preserve"> </w:t>
      </w:r>
      <w:r w:rsidRPr="00D55335">
        <w:rPr>
          <w:rStyle w:val="Emphasis"/>
        </w:rPr>
        <w:t>Trump could ride that wave high enough to beat Clinton.</w:t>
      </w:r>
      <w:r w:rsidRPr="00D55335">
        <w:t xml:space="preserve"> </w:t>
      </w:r>
      <w:r w:rsidRPr="00D55335">
        <w:rPr>
          <w:rStyle w:val="StyleUnderline"/>
        </w:rPr>
        <w:t>There are, after all, 145 days left before the election.</w:t>
      </w:r>
    </w:p>
    <w:p w14:paraId="7BD38315" w14:textId="67FC7E03" w:rsidR="00CD082B" w:rsidRPr="00CD082B" w:rsidRDefault="00CD082B" w:rsidP="00CD082B">
      <w:pPr>
        <w:pStyle w:val="Heading4"/>
      </w:pPr>
      <w:r>
        <w:t>Her lead is narrow</w:t>
      </w:r>
    </w:p>
    <w:p w14:paraId="181E8A86" w14:textId="4487FDB7" w:rsidR="00CD082B" w:rsidRDefault="00CD082B" w:rsidP="00CD082B">
      <w:r>
        <w:rPr>
          <w:rStyle w:val="Style13ptBold"/>
        </w:rPr>
        <w:t>Cantanese 6-10</w:t>
      </w:r>
      <w:r w:rsidRPr="00CD082B">
        <w:t xml:space="preserve"> – </w:t>
      </w:r>
      <w:r>
        <w:t>senior politics writer</w:t>
      </w:r>
    </w:p>
    <w:p w14:paraId="301D1E03" w14:textId="4D35E675" w:rsidR="00CD082B" w:rsidRPr="00CD082B" w:rsidRDefault="00CD082B" w:rsidP="00CD082B">
      <w:pPr>
        <w:rPr>
          <w:rStyle w:val="Style13ptBold"/>
          <w:b w:val="0"/>
          <w:sz w:val="16"/>
        </w:rPr>
      </w:pPr>
      <w:r>
        <w:t>David, U.S. News &amp; World Report, “</w:t>
      </w:r>
      <w:r w:rsidRPr="00CD082B">
        <w:t xml:space="preserve">As General Election Begins, </w:t>
      </w:r>
      <w:r w:rsidRPr="00CD082B">
        <w:rPr>
          <w:rStyle w:val="StyleUnderline"/>
        </w:rPr>
        <w:t xml:space="preserve">Clinton Holds a </w:t>
      </w:r>
      <w:r w:rsidRPr="00CD082B">
        <w:rPr>
          <w:rStyle w:val="Emphasis"/>
        </w:rPr>
        <w:t>Narrow</w:t>
      </w:r>
      <w:r w:rsidRPr="00CD082B">
        <w:rPr>
          <w:rStyle w:val="StyleUnderline"/>
        </w:rPr>
        <w:t xml:space="preserve"> Edge Over Trump</w:t>
      </w:r>
      <w:r>
        <w:t xml:space="preserve">,” </w:t>
      </w:r>
      <w:r w:rsidRPr="00CD082B">
        <w:t>http://www.usnews.com/news/articles/2016-06-10/clinton-begins-general-election-with-narrow-edge-over-unpredictable-trump</w:t>
      </w:r>
    </w:p>
    <w:p w14:paraId="20EB43DB" w14:textId="64A40B87" w:rsidR="00CD082B" w:rsidRPr="00CD082B" w:rsidRDefault="00CD082B" w:rsidP="00CD082B">
      <w:r>
        <w:t xml:space="preserve">With just under five months until Americans pick a new president, </w:t>
      </w:r>
      <w:r w:rsidRPr="00CD082B">
        <w:rPr>
          <w:rStyle w:val="StyleUnderline"/>
        </w:rPr>
        <w:t xml:space="preserve">Hillary Clinton begins the 2016 general election campaign holding a </w:t>
      </w:r>
      <w:r w:rsidRPr="00CD082B">
        <w:rPr>
          <w:rStyle w:val="Emphasis"/>
        </w:rPr>
        <w:t>slim advantage</w:t>
      </w:r>
      <w:r w:rsidRPr="00CD082B">
        <w:rPr>
          <w:rStyle w:val="StyleUnderline"/>
        </w:rPr>
        <w:t xml:space="preserve"> over Donald Trump, who has surprisingly kept pace with the</w:t>
      </w:r>
      <w:r>
        <w:t xml:space="preserve"> presumptive </w:t>
      </w:r>
      <w:r w:rsidRPr="00CD082B">
        <w:rPr>
          <w:rStyle w:val="StyleUnderline"/>
        </w:rPr>
        <w:t>Democratic nominee while weathering a cyclone of strife within the Republican Party.</w:t>
      </w:r>
      <w:r w:rsidR="00935730">
        <w:t xml:space="preserve"> </w:t>
      </w:r>
      <w:r>
        <w:t>The New York City billionaire essentially wrapped up the GOP nomination five weeks ago, but failed to reap the benefit of a monthlong head start against Clinton, who became the first woman to clinch a major party's presidential bid earlier this week.</w:t>
      </w:r>
      <w:r w:rsidR="00935730">
        <w:t xml:space="preserve"> </w:t>
      </w:r>
      <w:r>
        <w:t>While Clinton's attention was divided by having to fend off Sen. Bernie Sanders of Vermont, Trump could've used the time to build out his team, broaden his organizational presence in swing states, cultivate relationships with reluctant donors and sharpen his case against the former secretary of state.</w:t>
      </w:r>
      <w:r w:rsidR="00935730">
        <w:t xml:space="preserve"> </w:t>
      </w:r>
      <w:r>
        <w:t>Instead, he ensnared himself in a racially charged controversy in defending the now-defunct Trump University while his campaign leadership experienced a turbulent stint of skirmishes that prompted the firing of its political director. On top of that, many of his former Republican rivals remain uncommitted to his candidacy and other prominent conservatives are running away from it. The Grand Old Party has not yet fully come to terms with its standard-bearer.</w:t>
      </w:r>
      <w:r w:rsidR="00935730">
        <w:t xml:space="preserve"> </w:t>
      </w:r>
      <w:r>
        <w:t xml:space="preserve">Even so, </w:t>
      </w:r>
      <w:r w:rsidRPr="00CD082B">
        <w:rPr>
          <w:rStyle w:val="StyleUnderline"/>
        </w:rPr>
        <w:t>Trump remarkably remains in the game – a byproduct of a highly polarized country forced to choose between two widely known but highly disliked candidates who are shouldering considerable baggage.</w:t>
      </w:r>
      <w:r w:rsidR="00935730">
        <w:rPr>
          <w:rStyle w:val="StyleUnderline"/>
        </w:rPr>
        <w:t xml:space="preserve"> </w:t>
      </w:r>
      <w:r>
        <w:t>"</w:t>
      </w:r>
      <w:r w:rsidRPr="00CD082B">
        <w:rPr>
          <w:rStyle w:val="StyleUnderline"/>
        </w:rPr>
        <w:t>Given all the trouble Trump has caused</w:t>
      </w:r>
      <w:r>
        <w:t xml:space="preserve">, and a lot of it for himself . . . </w:t>
      </w:r>
      <w:r w:rsidRPr="00CD082B">
        <w:rPr>
          <w:rStyle w:val="StyleUnderline"/>
        </w:rPr>
        <w:t>he is still pretty close in the polls</w:t>
      </w:r>
      <w:r>
        <w:t>," Bill Bennett, a former secretary of education under President Ronald Reagan, said Wednesday evening on Fox News.</w:t>
      </w:r>
      <w:r w:rsidR="00935730">
        <w:t xml:space="preserve"> </w:t>
      </w:r>
      <w:r w:rsidRPr="00CD082B">
        <w:rPr>
          <w:rStyle w:val="StyleUnderline"/>
        </w:rPr>
        <w:t>A pair of surveys taken last weekend in the battleground states of Florida and Pennsylvania prove the case. In Pennsylvania</w:t>
      </w:r>
      <w:r>
        <w:t xml:space="preserve"> – a state Republicans haven't carried in a presidential election since 1988 – </w:t>
      </w:r>
      <w:r w:rsidRPr="00CD082B">
        <w:rPr>
          <w:rStyle w:val="StyleUnderline"/>
        </w:rPr>
        <w:t xml:space="preserve">Clinton is ahead of Trump by only a </w:t>
      </w:r>
      <w:r w:rsidRPr="00CD082B">
        <w:rPr>
          <w:rStyle w:val="Emphasis"/>
        </w:rPr>
        <w:t>single point</w:t>
      </w:r>
      <w:r>
        <w:t>, according to the Democratic-leaning Public Policy Polling.</w:t>
      </w:r>
      <w:r w:rsidR="00935730">
        <w:t xml:space="preserve"> </w:t>
      </w:r>
      <w:r w:rsidRPr="00CD082B">
        <w:rPr>
          <w:rStyle w:val="StyleUnderline"/>
        </w:rPr>
        <w:t>In Florida,</w:t>
      </w:r>
      <w:r>
        <w:t xml:space="preserve"> the third-most populous state with 29 electoral votes, </w:t>
      </w:r>
      <w:r w:rsidRPr="00CD082B">
        <w:rPr>
          <w:rStyle w:val="StyleUnderline"/>
        </w:rPr>
        <w:t>P</w:t>
      </w:r>
      <w:r>
        <w:t xml:space="preserve">ublic </w:t>
      </w:r>
      <w:r w:rsidRPr="00CD082B">
        <w:rPr>
          <w:rStyle w:val="StyleUnderline"/>
        </w:rPr>
        <w:t>P</w:t>
      </w:r>
      <w:r>
        <w:t xml:space="preserve">olicy </w:t>
      </w:r>
      <w:r w:rsidRPr="00CD082B">
        <w:rPr>
          <w:rStyle w:val="StyleUnderline"/>
        </w:rPr>
        <w:t>P</w:t>
      </w:r>
      <w:r>
        <w:t xml:space="preserve">olling </w:t>
      </w:r>
      <w:r w:rsidRPr="00CD082B">
        <w:rPr>
          <w:rStyle w:val="StyleUnderline"/>
        </w:rPr>
        <w:t xml:space="preserve">tracked Trump edging Clinton by just </w:t>
      </w:r>
      <w:r w:rsidRPr="00CD082B">
        <w:rPr>
          <w:rStyle w:val="Emphasis"/>
        </w:rPr>
        <w:t>1 point.</w:t>
      </w:r>
      <w:r w:rsidR="00935730">
        <w:rPr>
          <w:rStyle w:val="StyleUnderline"/>
        </w:rPr>
        <w:t xml:space="preserve"> </w:t>
      </w:r>
      <w:r w:rsidRPr="00352FC3">
        <w:rPr>
          <w:rStyle w:val="StyleUnderline"/>
        </w:rPr>
        <w:t>Democrats</w:t>
      </w:r>
      <w:r>
        <w:t xml:space="preserve"> say the party's </w:t>
      </w:r>
      <w:r w:rsidRPr="00352FC3">
        <w:rPr>
          <w:rStyle w:val="StyleUnderline"/>
        </w:rPr>
        <w:t>elongated primary</w:t>
      </w:r>
      <w:r>
        <w:t xml:space="preserve"> – in which Sanders still remains an active candidate – </w:t>
      </w:r>
      <w:r w:rsidRPr="00352FC3">
        <w:rPr>
          <w:rStyle w:val="StyleUnderline"/>
        </w:rPr>
        <w:t>explains the closeness of the contest with Trump. The unification between Sanders' ardent progressives and Clinton's clear-eyed pragmatists has yet to occur, but party leaders expect it will.</w:t>
      </w:r>
      <w:r w:rsidR="00935730">
        <w:t xml:space="preserve"> </w:t>
      </w:r>
      <w:r>
        <w:t>"You're seeing a lot of consolidation for Trump and a little buyer's remorse about Clinton with the Sanders people. [Trump's] winning primaries at 80 percent unopposed, meanwhile Hillary's got a guy on the left slapping at her," says Tom Eldon, a longtime Democratic pollster from Florida. "</w:t>
      </w:r>
      <w:r w:rsidRPr="00352FC3">
        <w:rPr>
          <w:rStyle w:val="StyleUnderline"/>
        </w:rPr>
        <w:t>At the end of the day, she's going to win those people back. But they're caught up in the moment and caught up in the movement.</w:t>
      </w:r>
      <w:r>
        <w:t>"</w:t>
      </w:r>
    </w:p>
    <w:p w14:paraId="3E2B69C3" w14:textId="05593489" w:rsidR="0014265B" w:rsidRPr="00D55335" w:rsidRDefault="00AD675E" w:rsidP="0014265B">
      <w:pPr>
        <w:pStyle w:val="Heading4"/>
      </w:pPr>
      <w:r w:rsidRPr="00D55335">
        <w:t>More ev</w:t>
      </w:r>
      <w:r w:rsidR="0014265B" w:rsidRPr="00D55335">
        <w:t xml:space="preserve"> – Clinton’s lead has narrowed but she is still barely ahead</w:t>
      </w:r>
    </w:p>
    <w:p w14:paraId="22852FF7" w14:textId="77777777" w:rsidR="0014265B" w:rsidRPr="00D55335" w:rsidRDefault="0014265B" w:rsidP="0014265B">
      <w:r w:rsidRPr="00D55335">
        <w:rPr>
          <w:rStyle w:val="Style13ptBold"/>
        </w:rPr>
        <w:t>Adams 6-7</w:t>
      </w:r>
      <w:r w:rsidRPr="00D55335">
        <w:t xml:space="preserve"> – Journalist</w:t>
      </w:r>
    </w:p>
    <w:p w14:paraId="6A8DCD33" w14:textId="77777777" w:rsidR="0014265B" w:rsidRPr="00D55335" w:rsidRDefault="0014265B" w:rsidP="0014265B">
      <w:r w:rsidRPr="00D55335">
        <w:t>Jonathan, Heavy.com, “Trump vs. Clinton Polls: General Election Looks Close,” http://heavy.com/news/2016/06/donald-trump-vs-hillary-clinton-polls-latest-current-polling-numbers-matchup-general-election-who-is-winning-president/</w:t>
      </w:r>
    </w:p>
    <w:p w14:paraId="5D061FC0" w14:textId="77777777" w:rsidR="0014265B" w:rsidRPr="00D55335" w:rsidRDefault="0014265B" w:rsidP="0014265B">
      <w:r w:rsidRPr="00D55335">
        <w:t xml:space="preserve">While nothing is official, Donald </w:t>
      </w:r>
      <w:r w:rsidRPr="00D55335">
        <w:rPr>
          <w:rStyle w:val="StyleUnderline"/>
        </w:rPr>
        <w:t>Trump and</w:t>
      </w:r>
      <w:r w:rsidRPr="00D55335">
        <w:t xml:space="preserve"> Hillary </w:t>
      </w:r>
      <w:r w:rsidRPr="00D55335">
        <w:rPr>
          <w:rStyle w:val="StyleUnderline"/>
        </w:rPr>
        <w:t>Clinton appear poised to represent their</w:t>
      </w:r>
      <w:r w:rsidRPr="00D55335">
        <w:t xml:space="preserve"> respective </w:t>
      </w:r>
      <w:r w:rsidRPr="00D55335">
        <w:rPr>
          <w:rStyle w:val="StyleUnderline"/>
        </w:rPr>
        <w:t>parties in the presidential election.</w:t>
      </w:r>
      <w:r w:rsidRPr="00D55335">
        <w:t xml:space="preserve"> Trump is the only active member running in the Republican party, while Clinton is looking to hold off Bernie Sanders on the Democratic side. If the two candidates are to face off </w:t>
      </w:r>
      <w:r w:rsidRPr="00D55335">
        <w:rPr>
          <w:rStyle w:val="StyleUnderline"/>
        </w:rPr>
        <w:t>in a general election</w:t>
      </w:r>
      <w:r w:rsidRPr="00D55335">
        <w:t xml:space="preserve">, it appears </w:t>
      </w:r>
      <w:r w:rsidRPr="00D55335">
        <w:rPr>
          <w:rStyle w:val="Emphasis"/>
        </w:rPr>
        <w:t>it will be a close race</w:t>
      </w:r>
      <w:r w:rsidRPr="00D55335">
        <w:rPr>
          <w:rStyle w:val="StyleUnderline"/>
        </w:rPr>
        <w:t>. In previous months, Clinton had a sizable lead over Trump</w:t>
      </w:r>
      <w:r w:rsidRPr="00D55335">
        <w:t xml:space="preserve"> in matchup polls. </w:t>
      </w:r>
      <w:r w:rsidRPr="00D55335">
        <w:rPr>
          <w:rStyle w:val="StyleUnderline"/>
        </w:rPr>
        <w:t>In recent weeks, Trump gained ground on Clinton</w:t>
      </w:r>
      <w:r w:rsidRPr="00D55335">
        <w:t xml:space="preserve"> and had a slight lead in RealClear Politics poll average. </w:t>
      </w:r>
      <w:r w:rsidRPr="00D55335">
        <w:rPr>
          <w:rStyle w:val="StyleUnderline"/>
        </w:rPr>
        <w:t>Clinton now has an average lead of two</w:t>
      </w:r>
      <w:r w:rsidRPr="00D55335">
        <w:t xml:space="preserve"> percentage </w:t>
      </w:r>
      <w:r w:rsidRPr="00D55335">
        <w:rPr>
          <w:rStyle w:val="StyleUnderline"/>
        </w:rPr>
        <w:t>points.</w:t>
      </w:r>
      <w:r w:rsidRPr="00D55335">
        <w:t xml:space="preserve"> Neither candidate can be named the nominee until each party’s July convention. Here’s a look at the latest polls between Trump and Clinton. RealClear Politics Average </w:t>
      </w:r>
      <w:r w:rsidRPr="00D55335">
        <w:rPr>
          <w:rStyle w:val="StyleUnderline"/>
        </w:rPr>
        <w:t>RealClear Politics keeps a running average of the matchup polls between</w:t>
      </w:r>
      <w:r w:rsidRPr="00D55335">
        <w:t xml:space="preserve"> Donald </w:t>
      </w:r>
      <w:r w:rsidRPr="00D55335">
        <w:rPr>
          <w:rStyle w:val="StyleUnderline"/>
        </w:rPr>
        <w:t>Trump and</w:t>
      </w:r>
      <w:r w:rsidRPr="00D55335">
        <w:t xml:space="preserve"> Hillary </w:t>
      </w:r>
      <w:r w:rsidRPr="00D55335">
        <w:rPr>
          <w:rStyle w:val="StyleUnderline"/>
        </w:rPr>
        <w:t>Clinton. The average includes data from seven polls.</w:t>
      </w:r>
      <w:r w:rsidRPr="00D55335">
        <w:t xml:space="preserve"> The IBD/TIPP poll conducted May 31-June 5, the Rasmussen Reports conducted May 31-June 1, the Quinnipiac poll conducted May 24-30, the ABC News/Washington Post poll conducted May 16-19, the NBC News/Wall Street Journal conducted May 15-19, the FOX News poll conducted May 14-17 and the CBS News/New York Times poll conducted May 13-17.</w:t>
      </w:r>
    </w:p>
    <w:p w14:paraId="4EFCFD1D" w14:textId="77777777" w:rsidR="0014265B" w:rsidRPr="00D55335" w:rsidRDefault="0014265B" w:rsidP="0014265B">
      <w:r w:rsidRPr="00D55335">
        <w:t>CANDIDATE</w:t>
      </w:r>
      <w:r w:rsidRPr="00D55335">
        <w:tab/>
        <w:t>VOTE%</w:t>
      </w:r>
    </w:p>
    <w:p w14:paraId="5A871EBF" w14:textId="77777777" w:rsidR="0014265B" w:rsidRPr="00D55335" w:rsidRDefault="0014265B" w:rsidP="0014265B">
      <w:r w:rsidRPr="00D55335">
        <w:t xml:space="preserve">Hillary </w:t>
      </w:r>
      <w:r w:rsidRPr="00D55335">
        <w:rPr>
          <w:rStyle w:val="Emphasis"/>
        </w:rPr>
        <w:t>Clinton</w:t>
      </w:r>
      <w:r w:rsidRPr="00D55335">
        <w:rPr>
          <w:rStyle w:val="Emphasis"/>
        </w:rPr>
        <w:tab/>
        <w:t>44</w:t>
      </w:r>
    </w:p>
    <w:p w14:paraId="0CB35DBB" w14:textId="77777777" w:rsidR="0014265B" w:rsidRPr="00D55335" w:rsidRDefault="0014265B" w:rsidP="0014265B">
      <w:r w:rsidRPr="00D55335">
        <w:t xml:space="preserve">Donald </w:t>
      </w:r>
      <w:r w:rsidRPr="00D55335">
        <w:rPr>
          <w:rStyle w:val="StyleUnderline"/>
        </w:rPr>
        <w:t>Trump</w:t>
      </w:r>
      <w:r w:rsidRPr="00D55335">
        <w:rPr>
          <w:rStyle w:val="StyleUnderline"/>
        </w:rPr>
        <w:tab/>
        <w:t>42</w:t>
      </w:r>
    </w:p>
    <w:p w14:paraId="581F8854" w14:textId="77777777" w:rsidR="0014265B" w:rsidRPr="00D55335" w:rsidRDefault="0014265B" w:rsidP="0014265B">
      <w:pPr>
        <w:pStyle w:val="Heading4"/>
      </w:pPr>
      <w:r w:rsidRPr="00D55335">
        <w:t xml:space="preserve">Hillary win isn’t inevitable – Trump is </w:t>
      </w:r>
      <w:r w:rsidRPr="00D55335">
        <w:rPr>
          <w:u w:val="single"/>
        </w:rPr>
        <w:t>the</w:t>
      </w:r>
      <w:r w:rsidRPr="00D55335">
        <w:t xml:space="preserve"> candidate who can defeat her by exposing </w:t>
      </w:r>
      <w:r w:rsidRPr="00D55335">
        <w:rPr>
          <w:u w:val="single"/>
        </w:rPr>
        <w:t>policy controversies</w:t>
      </w:r>
    </w:p>
    <w:p w14:paraId="4CBDDD99" w14:textId="77777777" w:rsidR="0014265B" w:rsidRPr="00D55335" w:rsidRDefault="0014265B" w:rsidP="0014265B">
      <w:r w:rsidRPr="00D55335">
        <w:rPr>
          <w:rStyle w:val="Style13ptBold"/>
        </w:rPr>
        <w:t>Lane 3-10</w:t>
      </w:r>
      <w:r w:rsidRPr="00D55335">
        <w:t xml:space="preserve"> – Opinion Writer</w:t>
      </w:r>
    </w:p>
    <w:p w14:paraId="2AEB23AE" w14:textId="77777777" w:rsidR="0014265B" w:rsidRPr="00D55335" w:rsidRDefault="0014265B" w:rsidP="0014265B">
      <w:r w:rsidRPr="00D55335">
        <w:t>Charles, The Washington Post, “The Trump campaign speech that could beat Clinton this fall,” https://www.washingtonpost.com/opinions/the-trump-campaign-speech-that-could-beat-clinton-this-fall/2016/03/10/dc3500e2-e6d8-11e5-bc08-3e03a5b41910_story.html</w:t>
      </w:r>
    </w:p>
    <w:p w14:paraId="53E61E76" w14:textId="24C87B93" w:rsidR="0014265B" w:rsidRPr="00D55335" w:rsidRDefault="0014265B" w:rsidP="009B6236">
      <w:pPr>
        <w:rPr>
          <w:b/>
          <w:iCs/>
          <w:sz w:val="22"/>
          <w:u w:val="single"/>
          <w:bdr w:val="single" w:sz="24" w:space="0" w:color="auto"/>
        </w:rPr>
      </w:pPr>
      <w:r w:rsidRPr="00D55335">
        <w:rPr>
          <w:rStyle w:val="StyleUnderline"/>
        </w:rPr>
        <w:t>Hillary Clinton</w:t>
      </w:r>
      <w:r w:rsidRPr="00D55335">
        <w:t xml:space="preserve">, </w:t>
      </w:r>
      <w:r w:rsidRPr="00D55335">
        <w:rPr>
          <w:rStyle w:val="StyleUnderline"/>
        </w:rPr>
        <w:t>either personally or by association with</w:t>
      </w:r>
      <w:r w:rsidRPr="00D55335">
        <w:t xml:space="preserve"> the </w:t>
      </w:r>
      <w:r w:rsidRPr="00D55335">
        <w:rPr>
          <w:rStyle w:val="StyleUnderline"/>
        </w:rPr>
        <w:t>past</w:t>
      </w:r>
      <w:r w:rsidRPr="00D55335">
        <w:t xml:space="preserve"> two </w:t>
      </w:r>
      <w:r w:rsidRPr="00D55335">
        <w:rPr>
          <w:rStyle w:val="StyleUnderline"/>
        </w:rPr>
        <w:t>Democratic administrations, has been involved in many</w:t>
      </w:r>
      <w:r w:rsidRPr="00D55335">
        <w:t xml:space="preserve"> of the most fateful, and </w:t>
      </w:r>
      <w:r w:rsidRPr="00D55335">
        <w:rPr>
          <w:rStyle w:val="Emphasis"/>
        </w:rPr>
        <w:t>controversial</w:t>
      </w:r>
      <w:r w:rsidRPr="00D55335">
        <w:t xml:space="preserve">, </w:t>
      </w:r>
      <w:r w:rsidRPr="00D55335">
        <w:rPr>
          <w:rStyle w:val="Emphasis"/>
        </w:rPr>
        <w:t>policy decisions</w:t>
      </w:r>
      <w:r w:rsidRPr="00D55335">
        <w:t xml:space="preserve"> of a difficult quarter-century</w:t>
      </w:r>
      <w:r w:rsidRPr="00D55335">
        <w:rPr>
          <w:rStyle w:val="StyleUnderline"/>
        </w:rPr>
        <w:t>.</w:t>
      </w:r>
      <w:r w:rsidRPr="00D55335">
        <w:t xml:space="preserve"> </w:t>
      </w:r>
      <w:r w:rsidRPr="00D55335">
        <w:rPr>
          <w:rStyle w:val="StyleUnderline"/>
        </w:rPr>
        <w:t xml:space="preserve">Trump may be the Republican best positioned to turn that history against her. </w:t>
      </w:r>
      <w:r w:rsidRPr="00D55335">
        <w:rPr>
          <w:rStyle w:val="Emphasis"/>
        </w:rPr>
        <w:t>She better be ready.</w:t>
      </w:r>
    </w:p>
    <w:p w14:paraId="12B469D7" w14:textId="77777777" w:rsidR="004A1AD9" w:rsidRPr="00D55335" w:rsidRDefault="004A1AD9" w:rsidP="008D1F85">
      <w:pPr>
        <w:pStyle w:val="Heading2"/>
      </w:pPr>
    </w:p>
    <w:p w14:paraId="6E36B98B" w14:textId="6F9BCA9F" w:rsidR="008D1F85" w:rsidRPr="00D55335" w:rsidRDefault="008D1F85" w:rsidP="008D1F85">
      <w:pPr>
        <w:pStyle w:val="Heading2"/>
      </w:pPr>
      <w:r w:rsidRPr="00D55335">
        <w:t>*Links</w:t>
      </w:r>
    </w:p>
    <w:p w14:paraId="7157F5E4" w14:textId="77777777" w:rsidR="003A7530" w:rsidRPr="00D55335" w:rsidRDefault="003A7530" w:rsidP="003A7530">
      <w:pPr>
        <w:pStyle w:val="Heading3"/>
      </w:pPr>
      <w:r w:rsidRPr="00D55335">
        <w:t>1nc – Generic Link</w:t>
      </w:r>
    </w:p>
    <w:p w14:paraId="56812643" w14:textId="77777777" w:rsidR="003A7530" w:rsidRPr="00D55335" w:rsidRDefault="003A7530" w:rsidP="003A7530"/>
    <w:p w14:paraId="33A5AAB0" w14:textId="77777777" w:rsidR="003A7530" w:rsidRPr="00D55335" w:rsidRDefault="003A7530" w:rsidP="003A7530">
      <w:pPr>
        <w:pStyle w:val="Heading4"/>
        <w:spacing w:before="0"/>
        <w:rPr>
          <w:rFonts w:cs="Times New Roman"/>
        </w:rPr>
      </w:pPr>
      <w:r w:rsidRPr="00D55335">
        <w:rPr>
          <w:rFonts w:cs="Times New Roman"/>
        </w:rPr>
        <w:t xml:space="preserve">Engagement with China is unpopular and will be used by the GOP to paint Clinton as “soft on China” – flips the election because the public is overwhelmingly anti-China </w:t>
      </w:r>
    </w:p>
    <w:p w14:paraId="7591ED50" w14:textId="77777777" w:rsidR="003A7530" w:rsidRPr="00D55335" w:rsidRDefault="003A7530" w:rsidP="003A7530">
      <w:r w:rsidRPr="00D55335">
        <w:rPr>
          <w:rStyle w:val="Style13ptBold"/>
        </w:rPr>
        <w:t>Golan 15</w:t>
      </w:r>
      <w:r w:rsidRPr="00D55335">
        <w:t xml:space="preserve"> </w:t>
      </w:r>
    </w:p>
    <w:p w14:paraId="7A4A0BEC" w14:textId="77777777" w:rsidR="003A7530" w:rsidRPr="00D55335" w:rsidRDefault="003A7530" w:rsidP="003A7530">
      <w:r w:rsidRPr="00D55335">
        <w:t xml:space="preserve">Shahar, University of Washington, The Henry M. Jackson School of International Studies, “Building a Pragmatic Coalition in American Politics”, </w:t>
      </w:r>
      <w:hyperlink r:id="rId10" w:history="1">
        <w:r w:rsidRPr="00D55335">
          <w:rPr>
            <w:rStyle w:val="Hyperlink"/>
          </w:rPr>
          <w:t>https://digital.lib.washington.edu/researchworks/bitstream/handle/1773/33275/Task%20Force%20E%202015.pdf?sequence=1&amp;isAllowed=y</w:t>
        </w:r>
      </w:hyperlink>
    </w:p>
    <w:p w14:paraId="05B8524D" w14:textId="77777777" w:rsidR="003A7530" w:rsidRPr="00D55335" w:rsidRDefault="003A7530" w:rsidP="003A7530">
      <w:r w:rsidRPr="00D55335">
        <w:t xml:space="preserve">In recent times </w:t>
      </w:r>
      <w:r w:rsidRPr="00D55335">
        <w:rPr>
          <w:rStyle w:val="StyleUnderline"/>
        </w:rPr>
        <w:t>China has become</w:t>
      </w:r>
      <w:r w:rsidRPr="00D55335">
        <w:t xml:space="preserve"> one of </w:t>
      </w:r>
      <w:r w:rsidRPr="00D55335">
        <w:rPr>
          <w:rStyle w:val="StyleUnderline"/>
        </w:rPr>
        <w:t xml:space="preserve">the most </w:t>
      </w:r>
      <w:r w:rsidRPr="00D55335">
        <w:rPr>
          <w:rStyle w:val="Emphasis"/>
        </w:rPr>
        <w:t>contentious</w:t>
      </w:r>
      <w:r w:rsidRPr="00D55335">
        <w:rPr>
          <w:rStyle w:val="StyleUnderline"/>
        </w:rPr>
        <w:t xml:space="preserve"> issue</w:t>
      </w:r>
      <w:r w:rsidRPr="00D55335">
        <w:t xml:space="preserve">s </w:t>
      </w:r>
      <w:r w:rsidRPr="00D55335">
        <w:rPr>
          <w:rStyle w:val="StyleUnderline"/>
        </w:rPr>
        <w:t>regarding American foreign policy</w:t>
      </w:r>
      <w:r w:rsidRPr="00D55335">
        <w:t xml:space="preserve">. Out of all issues concerning East Asia, </w:t>
      </w:r>
      <w:r w:rsidRPr="00D55335">
        <w:rPr>
          <w:rStyle w:val="StyleUnderline"/>
        </w:rPr>
        <w:t>China generates</w:t>
      </w:r>
      <w:r w:rsidRPr="00D55335">
        <w:t xml:space="preserve"> the </w:t>
      </w:r>
      <w:r w:rsidRPr="00D55335">
        <w:rPr>
          <w:rStyle w:val="StyleUnderline"/>
        </w:rPr>
        <w:t>great</w:t>
      </w:r>
      <w:r w:rsidRPr="00D55335">
        <w:t xml:space="preserve">est </w:t>
      </w:r>
      <w:r w:rsidRPr="00D55335">
        <w:rPr>
          <w:rStyle w:val="StyleUnderline"/>
        </w:rPr>
        <w:t>political attention in the US</w:t>
      </w:r>
      <w:r w:rsidRPr="00D55335">
        <w:t xml:space="preserve">; American politicians frequently use </w:t>
      </w:r>
      <w:r w:rsidRPr="00D55335">
        <w:rPr>
          <w:rStyle w:val="StyleUnderline"/>
        </w:rPr>
        <w:t>the China card</w:t>
      </w:r>
      <w:r w:rsidRPr="00D55335">
        <w:t xml:space="preserve"> in foreign policy debate, especially </w:t>
      </w:r>
      <w:r w:rsidRPr="00D55335">
        <w:rPr>
          <w:rStyle w:val="Emphasis"/>
        </w:rPr>
        <w:t>during campaigns</w:t>
      </w:r>
      <w:r w:rsidRPr="00D55335">
        <w:t xml:space="preserve">. The rethink of the military bases </w:t>
      </w:r>
      <w:r w:rsidRPr="00D55335">
        <w:rPr>
          <w:rStyle w:val="StyleUnderline"/>
        </w:rPr>
        <w:t xml:space="preserve">will provide </w:t>
      </w:r>
      <w:r w:rsidRPr="00D55335">
        <w:rPr>
          <w:rStyle w:val="Emphasis"/>
        </w:rPr>
        <w:t>ammunition for critics</w:t>
      </w:r>
      <w:r w:rsidRPr="00D55335">
        <w:rPr>
          <w:rStyle w:val="StyleUnderline"/>
        </w:rPr>
        <w:t xml:space="preserve"> of the administration who will try to spin</w:t>
      </w:r>
      <w:r w:rsidRPr="00D55335">
        <w:t xml:space="preserve"> the </w:t>
      </w:r>
      <w:r w:rsidRPr="00D55335">
        <w:rPr>
          <w:rStyle w:val="StyleUnderline"/>
        </w:rPr>
        <w:t>reform as soft on the PRC</w:t>
      </w:r>
      <w:r w:rsidRPr="00D55335">
        <w:t xml:space="preserve">. In his book US - Chinese Relations: Perilous Past, Pragmatic Present , Robert Sutter, </w:t>
      </w:r>
      <w:r w:rsidRPr="00D55335">
        <w:rPr>
          <w:rStyle w:val="StyleUnderline"/>
        </w:rPr>
        <w:t>an acclaimed China expert</w:t>
      </w:r>
      <w:r w:rsidRPr="00D55335">
        <w:t xml:space="preserve">, </w:t>
      </w:r>
      <w:r w:rsidRPr="00D55335">
        <w:rPr>
          <w:rStyle w:val="StyleUnderline"/>
        </w:rPr>
        <w:t>describes the political environment of the US regarding China policy as “an atmosphere of suspicion and cynicism in American domestic politics over China policy,” setting the stage “for</w:t>
      </w:r>
      <w:r w:rsidRPr="00D55335">
        <w:t xml:space="preserve"> often </w:t>
      </w:r>
      <w:r w:rsidRPr="00D55335">
        <w:rPr>
          <w:rStyle w:val="Emphasis"/>
        </w:rPr>
        <w:t>bitter and debilitating fights</w:t>
      </w:r>
      <w:r w:rsidRPr="00D55335">
        <w:rPr>
          <w:rStyle w:val="StyleUnderline"/>
        </w:rPr>
        <w:t xml:space="preserve"> in US domestic politics</w:t>
      </w:r>
      <w:r w:rsidRPr="00D55335">
        <w:t xml:space="preserve"> over China policy in ensuing years that on balance are seen not to serve the overall national interests of the United States” (Sutter, 2013, p.81). Sutter’s observations show that </w:t>
      </w:r>
      <w:r w:rsidRPr="00D55335">
        <w:rPr>
          <w:rStyle w:val="StyleUnderline"/>
        </w:rPr>
        <w:t>electoral needs in the US</w:t>
      </w:r>
      <w:r w:rsidRPr="00D55335">
        <w:t xml:space="preserve"> often </w:t>
      </w:r>
      <w:r w:rsidRPr="00D55335">
        <w:rPr>
          <w:rStyle w:val="StyleUnderline"/>
        </w:rPr>
        <w:t>cause candidates to use harsher rhetoric and actions against the PRC</w:t>
      </w:r>
      <w:r w:rsidRPr="00D55335">
        <w:t xml:space="preserve"> than they believe are beneficial for the US. While many scholars have argued that administrations will ultimately favor pragmatic forward - moving relationships with the PRC, </w:t>
      </w:r>
      <w:r w:rsidRPr="00D55335">
        <w:rPr>
          <w:rStyle w:val="StyleUnderline"/>
        </w:rPr>
        <w:t>aspiring presidents have not been shy of criticism of the PRC leading up to presidential elections</w:t>
      </w:r>
      <w:r w:rsidRPr="00D55335">
        <w:t xml:space="preserve">. This portrays how </w:t>
      </w:r>
      <w:r w:rsidRPr="00D55335">
        <w:rPr>
          <w:rStyle w:val="StyleUnderline"/>
        </w:rPr>
        <w:t>political maneuvering is needed to pursue policies that could be perceived as warm towards the PRC</w:t>
      </w:r>
      <w:r w:rsidRPr="00D55335">
        <w:t xml:space="preserve">. Because of these domestic hurdles, US history has proven a pattern of presidents pursuing forward - moving, pragmatic relations with the PRC after a campaign of harsh rhetoric pointed at the Asian state. Ronald Reagan, who ended complicating arm sales to Taiwan in order to improve relations with the PRC, criticized Carter’s handling of Taiwan, claiming that he was not friendly enough to the island (Sutter, p.80). Democrats have also utilized harsh rhetoric pointed at the PRC during campaigns only to change course after getting elected. In their article “The China Card: Playing Politics with Sino - American Relations” Peter Trubowitz and Jungkun Seo explained that once resuming office, after a campaign in which Bill Clinton took a harsh stance against China he “quickly reversed course, jettisoning his anti - China campaign rhetoric and devising a political formula to make it easier for Beijing to qualify for MFN approval by Congress. Later, Clinton took the lead in backing China's entry into the World Trade Organization by granting China permanent normal trade relations in 2000 ” (Trubowitz &amp; Seo, 2012, 210). In the most recent American presidential election the pattern seemed to persist. </w:t>
      </w:r>
      <w:r w:rsidRPr="00D55335">
        <w:rPr>
          <w:rStyle w:val="StyleUnderline"/>
        </w:rPr>
        <w:t>The Obama - Romney foreign policy debate at times seemed like a competition on who could orate fiercer rhetoric towards the PRC</w:t>
      </w:r>
      <w:r w:rsidRPr="00D55335">
        <w:t xml:space="preserve">. Following the debate, writing for ‘Foreign Affairs’ the historian of American foreign policy David Miline argued in “Pragmatism or What?: the future of US foreign policy”, that Romney and Obama held similar pragmatic foreign policy stances. Miline concludes that, After arguing that he [Mitt] had to use rhetoric that would appeal the Tea Party: Romney and Obama are in fact both results - oriented pragmatists whose similarities outweigh their differences. And this, of course, is a source of angst to the base of both parties. (Miline, 2012, p.936) He added that “if Romney does win the election in November, neo - conservatives are likely to find his administration as unwelcoming as Wilsonians have found Obama’s” (Miline, p.949). </w:t>
      </w:r>
      <w:r w:rsidRPr="00D55335">
        <w:rPr>
          <w:rStyle w:val="StyleUnderline"/>
        </w:rPr>
        <w:t>This pattern of harsh rhetoric regarding US - China relations</w:t>
      </w:r>
      <w:r w:rsidRPr="00D55335">
        <w:t xml:space="preserve"> that </w:t>
      </w:r>
      <w:r w:rsidRPr="00D55335">
        <w:rPr>
          <w:rStyle w:val="StyleUnderline"/>
        </w:rPr>
        <w:t>is often contradictory</w:t>
      </w:r>
      <w:r w:rsidRPr="00D55335">
        <w:t xml:space="preserve"> to the interest of the US </w:t>
      </w:r>
      <w:r w:rsidRPr="00D55335">
        <w:rPr>
          <w:rStyle w:val="StyleUnderline"/>
        </w:rPr>
        <w:t>and</w:t>
      </w:r>
      <w:r w:rsidRPr="00D55335">
        <w:t xml:space="preserve"> </w:t>
      </w:r>
      <w:r w:rsidRPr="00D55335">
        <w:rPr>
          <w:rStyle w:val="StyleUnderline"/>
        </w:rPr>
        <w:t>not necessarily aligned with the candidates desired policy</w:t>
      </w:r>
      <w:r w:rsidRPr="00D55335">
        <w:t xml:space="preserve">, seems certain to continue. Hence, although the rethink of the military bases is clearly in the US’ national interest, </w:t>
      </w:r>
      <w:r w:rsidRPr="00D55335">
        <w:rPr>
          <w:rStyle w:val="StyleUnderline"/>
        </w:rPr>
        <w:t>future candidates</w:t>
      </w:r>
      <w:r w:rsidRPr="00D55335">
        <w:t xml:space="preserve"> might attempt to </w:t>
      </w:r>
      <w:r w:rsidRPr="00D55335">
        <w:rPr>
          <w:rStyle w:val="Emphasis"/>
        </w:rPr>
        <w:t>manipulate</w:t>
      </w:r>
      <w:r w:rsidRPr="00D55335">
        <w:t xml:space="preserve"> the rethink </w:t>
      </w:r>
      <w:r w:rsidRPr="00D55335">
        <w:rPr>
          <w:rStyle w:val="StyleUnderline"/>
        </w:rPr>
        <w:t>in order to utilize the China card.</w:t>
      </w:r>
      <w:r w:rsidRPr="00D55335">
        <w:t xml:space="preserve"> Once freed of political constraints, Sutter notes that American </w:t>
      </w:r>
      <w:r w:rsidRPr="00D55335">
        <w:rPr>
          <w:rStyle w:val="StyleUnderline"/>
        </w:rPr>
        <w:t>administrations</w:t>
      </w:r>
      <w:r w:rsidRPr="00D55335">
        <w:t xml:space="preserve"> from both sides of the political spectrum tend to </w:t>
      </w:r>
      <w:r w:rsidRPr="00D55335">
        <w:rPr>
          <w:rStyle w:val="StyleUnderline"/>
        </w:rPr>
        <w:t>pursue forward developments commonly viewing “domestic American influences</w:t>
      </w:r>
      <w:r w:rsidRPr="00D55335">
        <w:t xml:space="preserve"> ... </w:t>
      </w:r>
      <w:r w:rsidRPr="00D55335">
        <w:rPr>
          <w:rStyle w:val="StyleUnderline"/>
        </w:rPr>
        <w:t xml:space="preserve">as obstacles to the administration’s objectives in fostering </w:t>
      </w:r>
      <w:r w:rsidRPr="00D55335">
        <w:rPr>
          <w:rStyle w:val="Emphasis"/>
        </w:rPr>
        <w:t>cooperative relations</w:t>
      </w:r>
      <w:r w:rsidRPr="00D55335">
        <w:rPr>
          <w:rStyle w:val="StyleUnderline"/>
        </w:rPr>
        <w:t xml:space="preserve"> with China and broader international interests</w:t>
      </w:r>
      <w:r w:rsidRPr="00D55335">
        <w:t xml:space="preserve">” (Shambaugh, p.104). In fact, </w:t>
      </w:r>
      <w:r w:rsidRPr="00D55335">
        <w:rPr>
          <w:rStyle w:val="StyleUnderline"/>
        </w:rPr>
        <w:t xml:space="preserve">to avoid the trouble of </w:t>
      </w:r>
      <w:r w:rsidRPr="00D55335">
        <w:rPr>
          <w:rStyle w:val="Emphasis"/>
        </w:rPr>
        <w:t>fighting domestic forces</w:t>
      </w:r>
      <w:r w:rsidRPr="00D55335">
        <w:t>, Sutter also argues that “</w:t>
      </w:r>
      <w:r w:rsidRPr="00D55335">
        <w:rPr>
          <w:rStyle w:val="StyleUnderline"/>
        </w:rPr>
        <w:t>the president</w:t>
      </w:r>
      <w:r w:rsidRPr="00D55335">
        <w:t xml:space="preserve">, his administration at times </w:t>
      </w:r>
      <w:r w:rsidRPr="00D55335">
        <w:rPr>
          <w:rStyle w:val="StyleUnderline"/>
        </w:rPr>
        <w:t>impose</w:t>
      </w:r>
      <w:r w:rsidRPr="00D55335">
        <w:t xml:space="preserve"> </w:t>
      </w:r>
      <w:r w:rsidRPr="00D55335">
        <w:rPr>
          <w:rStyle w:val="StyleUnderline"/>
        </w:rPr>
        <w:t>discipline</w:t>
      </w:r>
      <w:r w:rsidRPr="00D55335">
        <w:t>, secrecy, or other means in order to carry out foreign policy while keeping domestic American influences at arm’s length ” ( Shambaugh, p.103). Sutter evaluates that unlike the executive branch, “</w:t>
      </w:r>
      <w:r w:rsidRPr="00D55335">
        <w:rPr>
          <w:rStyle w:val="StyleUnderline"/>
        </w:rPr>
        <w:t>the US Congress is</w:t>
      </w:r>
      <w:r w:rsidRPr="00D55335">
        <w:t xml:space="preserve"> much more </w:t>
      </w:r>
      <w:r w:rsidRPr="00D55335">
        <w:rPr>
          <w:rStyle w:val="StyleUnderline"/>
        </w:rPr>
        <w:t>open to and dependent on domestic American constituencies</w:t>
      </w:r>
      <w:r w:rsidRPr="00D55335">
        <w:t xml:space="preserve">” (Shambaugh, p.103). </w:t>
      </w:r>
      <w:r w:rsidRPr="00D55335">
        <w:rPr>
          <w:rStyle w:val="StyleUnderline"/>
        </w:rPr>
        <w:t>Therefore, a</w:t>
      </w:r>
      <w:r w:rsidRPr="00D55335">
        <w:t xml:space="preserve"> more </w:t>
      </w:r>
      <w:r w:rsidRPr="00D55335">
        <w:rPr>
          <w:rStyle w:val="Emphasis"/>
        </w:rPr>
        <w:t>consistent fight against</w:t>
      </w:r>
      <w:r w:rsidRPr="00D55335">
        <w:t xml:space="preserve"> the </w:t>
      </w:r>
      <w:r w:rsidRPr="00D55335">
        <w:rPr>
          <w:rStyle w:val="Emphasis"/>
        </w:rPr>
        <w:t>reforms</w:t>
      </w:r>
      <w:r w:rsidRPr="00D55335">
        <w:t xml:space="preserve"> </w:t>
      </w:r>
      <w:r w:rsidRPr="00D55335">
        <w:rPr>
          <w:rStyle w:val="StyleUnderline"/>
        </w:rPr>
        <w:t>is likely to occur in both chambers of the legislative branch.</w:t>
      </w:r>
      <w:r w:rsidRPr="00D55335">
        <w:t xml:space="preserve"> Congress’ dependence on American constituencies causes it to be much more responsive to the interests of certain lobbying groups and public opinion. For example, </w:t>
      </w:r>
      <w:r w:rsidRPr="00D55335">
        <w:rPr>
          <w:rStyle w:val="StyleUnderline"/>
        </w:rPr>
        <w:t>the ‘pro-Taiwan’ lobby always has a stake in policy regarding US - China relations</w:t>
      </w:r>
      <w:r w:rsidRPr="00D55335">
        <w:t xml:space="preserve"> for fairly obvious reasons; likewise, some interest groups will attempt to influence policy in regards to topics that are not necessarily visibly correlated to their issue of concern. Colin Dueck (2010) explains this phenomena in his book Hard Line: The Republican Party and US Foreign Policy since World War II by arguing that “electoral coalitions in the United States come together across a broad range of issue, many of which have nothing to do with international relations at all;” this analysis brings to light how the reforms could draw criticisms from a coalition of interest groups, some not directly related to security (p.301). As this section alluded to earlier, the most likely source of opposition to reform will come from the Taiwan lobby. Sutter, as well as many other experts, have claimed that Taiwan is “the most sensitive and complex issue regarding US - China relations”, and while Taiwan manages to maintain support in the US due to Taiwan - interest lobby members of Congress, this complicates US policy towards the ROC (Sutter, p.138). In his Foreign Affairs article “Diplomacy Ink: the influence of lobbies on US foreign policy , ” John Newhouse (2009) claims that “for years, the lobby that promoted Taiwanese interests, known simply as the China lobby, was the superpower of lobbies representing foreign causes in the United States” (p.90). The lobby, with its strong hold on Congress, has previously managed to complicate the US’ pursuit of improved relations with the PRC. For example, the State Department legal adviser during Carter’s administration, when commentating on the Taiwan Relations Act, said, “We were not as Taiwan - oriented as the Senate Foreign Relations committee” attributing that to “[a] lot of provisions that were cranked into the bill once it got there were... Taiwan - favoring positions.” (Tucker, 2011, p.119). In more recent times, with the aid of the Taiwan lobby, “many in Congress and among the Republican presidential aspirants criticized President Obama’s decision not to sell F - 16 Fighters despite strong requests from Taiwan’s president” (Tucker, 2011, p.252). In its pursuit of cooler measures towards the PRC, the Taiwan lobby could find an ally in labor unions in the US . Labor unions that fight for workers’ rights in the US see the ‘world factory’ — the PRC — as an adversary to their cause. Sutter notes this can be seen in “think tanks associated with organized labor in the United States [that] have tended to call for tougher policies against perceived unfair Chinese trade and economic policies ” ( Shambaugh, p.122) . A security deal that is set to improve US - China relations will be seen as a source of improvement in trade between the two states. Although they are not natural stakeholders on a debate about national security, labor unions are likely to lobby Congress against reforms alongside the Taiwan lobby. Another factor that one cannot dodge when debating American foreign policy or US - China relations in particular is political ideology. Dueck explains that electoral needs caused the Republican Party “by the time of the Korean War to become more hawkish than Democrats — a position they have never relinquished”, and concludes that “today as before, </w:t>
      </w:r>
      <w:r w:rsidRPr="00D55335">
        <w:rPr>
          <w:rStyle w:val="StyleUnderline"/>
        </w:rPr>
        <w:t>a hawkish American nationalism forms the center of gravity of the Republican Party</w:t>
      </w:r>
      <w:r w:rsidRPr="00D55335">
        <w:t xml:space="preserve">, especially in its conservative base, when it comes to foreign policy issues” (Dueck, p.307). Focusing specifically on the China debate, Peter Heyes Gries (2014) argues in his book “The Politics of American Foreign Policy: how ideology divides liberals and conservative over foreign affairs” that “Conservatives desire a tougher China Policy than liberals do... because on average they maintain much more negative attitudes towards communist countries in general and the Chinese government in particular” (n.p.). Meanwhile, when regarding the other political opposition, Gries infers that “the anti - China advocacy of Big Labor has likely counteracted the greater liberal warmth towards China within the Democratic Party” (n.p.). It becomes revealed that a clear divergence between general attitudes of Republican and Democrat voters when it comes to China, with the former preferring cooler relations. Therefore </w:t>
      </w:r>
      <w:r w:rsidRPr="00D55335">
        <w:rPr>
          <w:rStyle w:val="StyleUnderline"/>
        </w:rPr>
        <w:t xml:space="preserve">the rethink of the military bases is likely to be spun as </w:t>
      </w:r>
      <w:r w:rsidRPr="00D55335">
        <w:rPr>
          <w:rStyle w:val="Emphasis"/>
        </w:rPr>
        <w:t>soft on China</w:t>
      </w:r>
      <w:r w:rsidRPr="00D55335">
        <w:rPr>
          <w:rStyle w:val="StyleUnderline"/>
        </w:rPr>
        <w:t xml:space="preserve">, especially in conservative circles, and used to </w:t>
      </w:r>
      <w:r w:rsidRPr="00D55335">
        <w:rPr>
          <w:rStyle w:val="Emphasis"/>
        </w:rPr>
        <w:t>berate Democrats for caving to Chinese aggression</w:t>
      </w:r>
      <w:r w:rsidRPr="00D55335">
        <w:t xml:space="preserve">. Finally, </w:t>
      </w:r>
      <w:r w:rsidRPr="00D55335">
        <w:rPr>
          <w:rStyle w:val="StyleUnderline"/>
        </w:rPr>
        <w:t>another constraint</w:t>
      </w:r>
      <w:r w:rsidRPr="00D55335">
        <w:t xml:space="preserve"> regarding the PRC </w:t>
      </w:r>
      <w:r w:rsidRPr="00D55335">
        <w:rPr>
          <w:rStyle w:val="StyleUnderline"/>
        </w:rPr>
        <w:t>is general American public opinion towards the East Asian country</w:t>
      </w:r>
      <w:r w:rsidRPr="00D55335">
        <w:t>. Sutter explains that “</w:t>
      </w:r>
      <w:r w:rsidRPr="00D55335">
        <w:rPr>
          <w:rStyle w:val="StyleUnderline"/>
        </w:rPr>
        <w:t>American Public opinion remains more negative than positive regarding</w:t>
      </w:r>
      <w:r w:rsidRPr="00D55335">
        <w:t xml:space="preserve"> the policies and practices of </w:t>
      </w:r>
      <w:r w:rsidRPr="00D55335">
        <w:rPr>
          <w:rStyle w:val="StyleUnderline"/>
        </w:rPr>
        <w:t>China</w:t>
      </w:r>
      <w:r w:rsidRPr="00D55335">
        <w:t xml:space="preserve">, but it is not in a position, as it was in the aftermath of the Tiananmen crackdown, to prompt serious negative change in American China policy”( Shambaugh, p.117). While public opinion in the US regarding the PRC has soften since the early 1990’s, </w:t>
      </w:r>
      <w:r w:rsidRPr="00D55335">
        <w:rPr>
          <w:rStyle w:val="StyleUnderline"/>
        </w:rPr>
        <w:t>the general distaste for Chinese actions lead politicians to pursue populist rhetoric at times in order to appease public sentiment.</w:t>
      </w:r>
      <w:r w:rsidRPr="00D55335">
        <w:t xml:space="preserve"> Sutter points that </w:t>
      </w:r>
      <w:r w:rsidRPr="00D55335">
        <w:rPr>
          <w:rStyle w:val="StyleUnderline"/>
        </w:rPr>
        <w:t>this can be seen in the media that “reflected trends in American public opinion in demonstrating a continuing tendency to highlight the negative implication of Chinese developments for American interests and values</w:t>
      </w:r>
      <w:r w:rsidRPr="00D55335">
        <w:t xml:space="preserve">” (Shambaugh, p.118). While </w:t>
      </w:r>
      <w:r w:rsidRPr="00D55335">
        <w:rPr>
          <w:rStyle w:val="StyleUnderline"/>
        </w:rPr>
        <w:t>American public opinion</w:t>
      </w:r>
      <w:r w:rsidRPr="00D55335">
        <w:t xml:space="preserve">, as Sutter points out, is not a position to strongly affect American actions towards the PRC, it </w:t>
      </w:r>
      <w:r w:rsidRPr="00D55335">
        <w:rPr>
          <w:rStyle w:val="StyleUnderline"/>
        </w:rPr>
        <w:t>could provide further motivation for politicians to use harsh rhetoric against the PRC</w:t>
      </w:r>
      <w:r w:rsidRPr="00D55335">
        <w:t xml:space="preserve">. In sum, </w:t>
      </w:r>
      <w:r w:rsidRPr="00D55335">
        <w:rPr>
          <w:rStyle w:val="StyleUnderline"/>
        </w:rPr>
        <w:t xml:space="preserve">the greatest domestic constraint for the rethink of the military bases is going to be the debate regarding the PRC. </w:t>
      </w:r>
      <w:r w:rsidRPr="00D55335">
        <w:t xml:space="preserve">Interests groups lobbying for better US — ROC relations and labor unions; </w:t>
      </w:r>
      <w:r w:rsidRPr="00D55335">
        <w:rPr>
          <w:rStyle w:val="StyleUnderline"/>
        </w:rPr>
        <w:t xml:space="preserve">politicians with conservative outlooks; </w:t>
      </w:r>
      <w:r w:rsidRPr="00D55335">
        <w:rPr>
          <w:rStyle w:val="Emphasis"/>
        </w:rPr>
        <w:t>Presidential hopefuls</w:t>
      </w:r>
      <w:r w:rsidRPr="00D55335">
        <w:rPr>
          <w:rStyle w:val="StyleUnderline"/>
        </w:rPr>
        <w:t xml:space="preserve">; and the American </w:t>
      </w:r>
      <w:r w:rsidRPr="00D55335">
        <w:rPr>
          <w:rStyle w:val="Emphasis"/>
        </w:rPr>
        <w:t>media</w:t>
      </w:r>
      <w:r w:rsidRPr="00D55335">
        <w:rPr>
          <w:rStyle w:val="StyleUnderline"/>
        </w:rPr>
        <w:t xml:space="preserve"> and </w:t>
      </w:r>
      <w:r w:rsidRPr="00D55335">
        <w:rPr>
          <w:rStyle w:val="Emphasis"/>
        </w:rPr>
        <w:t>public opinion</w:t>
      </w:r>
      <w:r w:rsidRPr="00D55335">
        <w:rPr>
          <w:rStyle w:val="StyleUnderline"/>
        </w:rPr>
        <w:t xml:space="preserve"> promise to create</w:t>
      </w:r>
      <w:r w:rsidRPr="00D55335">
        <w:t xml:space="preserve"> some </w:t>
      </w:r>
      <w:r w:rsidRPr="00D55335">
        <w:rPr>
          <w:rStyle w:val="StyleUnderline"/>
        </w:rPr>
        <w:t>roadblocks for the rethink</w:t>
      </w:r>
      <w:r w:rsidRPr="00D55335">
        <w:t xml:space="preserve"> of US military bases </w:t>
      </w:r>
      <w:r w:rsidRPr="00D55335">
        <w:rPr>
          <w:rStyle w:val="StyleUnderline"/>
        </w:rPr>
        <w:t>in the Pacific</w:t>
      </w:r>
      <w:r w:rsidRPr="00D55335">
        <w:t>.</w:t>
      </w:r>
    </w:p>
    <w:p w14:paraId="0B3A074D" w14:textId="77777777" w:rsidR="003A7530" w:rsidRPr="00D55335" w:rsidRDefault="003A7530" w:rsidP="003A7530"/>
    <w:p w14:paraId="1927F257" w14:textId="7DDB687E" w:rsidR="003A7530" w:rsidRPr="00D55335" w:rsidRDefault="003A7530" w:rsidP="003A7530">
      <w:pPr>
        <w:pStyle w:val="Heading3"/>
      </w:pPr>
      <w:r w:rsidRPr="00D55335">
        <w:t xml:space="preserve">2nc/1nr </w:t>
      </w:r>
      <w:r w:rsidR="00375A5A" w:rsidRPr="00D55335">
        <w:t xml:space="preserve">– </w:t>
      </w:r>
      <w:r w:rsidRPr="00D55335">
        <w:t>Generic Link</w:t>
      </w:r>
    </w:p>
    <w:p w14:paraId="2C88B6D1" w14:textId="77777777" w:rsidR="003A7530" w:rsidRPr="00D55335" w:rsidRDefault="003A7530" w:rsidP="003A7530"/>
    <w:p w14:paraId="13DA4725" w14:textId="77777777" w:rsidR="003A7530" w:rsidRPr="00D55335" w:rsidRDefault="003A7530" w:rsidP="003A7530">
      <w:pPr>
        <w:pStyle w:val="Heading4"/>
        <w:spacing w:before="0"/>
        <w:rPr>
          <w:rFonts w:cs="Times New Roman"/>
        </w:rPr>
      </w:pPr>
      <w:r w:rsidRPr="00D55335">
        <w:rPr>
          <w:rFonts w:cs="Times New Roman"/>
        </w:rPr>
        <w:t xml:space="preserve">The public hates China and wants a militaristic response – plan kills Clinton’s effort to shield herself from accusations of weakness </w:t>
      </w:r>
    </w:p>
    <w:p w14:paraId="37E81A67" w14:textId="77777777" w:rsidR="003A7530" w:rsidRPr="00D55335" w:rsidRDefault="003A7530" w:rsidP="003A7530">
      <w:r w:rsidRPr="00D55335">
        <w:rPr>
          <w:rStyle w:val="Style13ptBold"/>
        </w:rPr>
        <w:t xml:space="preserve">Glaser </w:t>
      </w:r>
      <w:r w:rsidRPr="00D55335">
        <w:t>8/25/</w:t>
      </w:r>
      <w:r w:rsidRPr="00D55335">
        <w:rPr>
          <w:rStyle w:val="Style13ptBold"/>
        </w:rPr>
        <w:t>15</w:t>
      </w:r>
      <w:r w:rsidRPr="00D55335">
        <w:t xml:space="preserve"> -- Senior Adviser for Asia in the Freeman Chair in China Studies</w:t>
      </w:r>
    </w:p>
    <w:p w14:paraId="5E49B197" w14:textId="77777777" w:rsidR="003A7530" w:rsidRPr="00D55335" w:rsidRDefault="003A7530" w:rsidP="003A7530">
      <w:r w:rsidRPr="00D55335">
        <w:t>Bonnie S., China bashing: American campaign ritual or harbinger of tougher policy?, The Interpreter, http://www.lowyinterpreter.org/post/2015/08/25/China-bashing-American-campaign-ritual-or-harbinger-of-tougher-policy.aspx</w:t>
      </w:r>
    </w:p>
    <w:p w14:paraId="4C2ED555" w14:textId="77777777" w:rsidR="003A7530" w:rsidRPr="00D55335" w:rsidRDefault="003A7530" w:rsidP="003A7530">
      <w:pPr>
        <w:rPr>
          <w:b/>
          <w:iCs/>
          <w:sz w:val="22"/>
          <w:u w:val="single"/>
          <w:bdr w:val="single" w:sz="24" w:space="0" w:color="auto"/>
        </w:rPr>
      </w:pPr>
      <w:r w:rsidRPr="00D55335">
        <w:rPr>
          <w:rStyle w:val="StyleUnderline"/>
        </w:rPr>
        <w:t>China's repressive policies at home, combined with its transgressions in the S</w:t>
      </w:r>
      <w:r w:rsidRPr="00D55335">
        <w:t xml:space="preserve">outh </w:t>
      </w:r>
      <w:r w:rsidRPr="00D55335">
        <w:rPr>
          <w:rStyle w:val="StyleUnderline"/>
        </w:rPr>
        <w:t>C</w:t>
      </w:r>
      <w:r w:rsidRPr="00D55335">
        <w:t xml:space="preserve">hina </w:t>
      </w:r>
      <w:r w:rsidRPr="00D55335">
        <w:rPr>
          <w:rStyle w:val="StyleUnderline"/>
        </w:rPr>
        <w:t>S</w:t>
      </w:r>
      <w:r w:rsidRPr="00D55335">
        <w:t xml:space="preserve">ea </w:t>
      </w:r>
      <w:r w:rsidRPr="00D55335">
        <w:rPr>
          <w:rStyle w:val="StyleUnderline"/>
        </w:rPr>
        <w:t xml:space="preserve">and massive cyber attacks on US companies and the Federal Government, make it an </w:t>
      </w:r>
      <w:r w:rsidRPr="00D55335">
        <w:rPr>
          <w:rStyle w:val="Emphasis"/>
        </w:rPr>
        <w:t>easy target</w:t>
      </w:r>
      <w:r w:rsidRPr="00D55335">
        <w:t xml:space="preserve">. Moreover, </w:t>
      </w:r>
      <w:r w:rsidRPr="00D55335">
        <w:rPr>
          <w:rStyle w:val="StyleUnderline"/>
        </w:rPr>
        <w:t>criticism of China</w:t>
      </w:r>
      <w:r w:rsidRPr="00D55335">
        <w:t xml:space="preserve"> likely </w:t>
      </w:r>
      <w:r w:rsidRPr="00D55335">
        <w:rPr>
          <w:rStyle w:val="Emphasis"/>
        </w:rPr>
        <w:t>resonates</w:t>
      </w:r>
      <w:r w:rsidRPr="00D55335">
        <w:rPr>
          <w:rStyle w:val="StyleUnderline"/>
        </w:rPr>
        <w:t xml:space="preserve"> with most Americans</w:t>
      </w:r>
      <w:r w:rsidRPr="00D55335">
        <w:t xml:space="preserve">. </w:t>
      </w:r>
      <w:r w:rsidRPr="00D55335">
        <w:rPr>
          <w:rStyle w:val="StyleUnderline"/>
        </w:rPr>
        <w:t>Republican candidates will accuse Obama of being too soft on China and vow that if elected, they will stand up for American interests</w:t>
      </w:r>
      <w:r w:rsidRPr="00D55335">
        <w:t>. Democrats, including Obama's former secretary of state, Hillary Clinton, are more likely to find fault with than defend the current Administration's approach to managing US-China relations. Regardless of who is elected president in November 2016, he or she is likely to adopt a firmer approach to China on a litany of issues.</w:t>
      </w:r>
      <w:r w:rsidRPr="00D55335">
        <w:rPr>
          <w:sz w:val="12"/>
        </w:rPr>
        <w:t>¶</w:t>
      </w:r>
      <w:r w:rsidRPr="00D55335">
        <w:t xml:space="preserve"> So what are the candidates saying about China so far?</w:t>
      </w:r>
      <w:r w:rsidRPr="00D55335">
        <w:rPr>
          <w:sz w:val="12"/>
        </w:rPr>
        <w:t>¶</w:t>
      </w:r>
      <w:r w:rsidRPr="00D55335">
        <w:t xml:space="preserve"> GOP candidate Donald Trump condemned China's recent currency devaluation as 'the greatest theft in the history of the United States.' If elected president, Trump said, 'Oh would China be in trouble!' Carly Fiorina, another GOP contender, criticised China's cyber hacks on federal databases as an 'act of aggression' against America. She also warned against allowing the Chinese to control trade routes in the South China </w:t>
      </w:r>
      <w:r w:rsidRPr="00D55335">
        <w:rPr>
          <w:szCs w:val="16"/>
        </w:rPr>
        <w:t xml:space="preserve">Sea and pledged she would be 'more aggressive in helping our allies...push back against new Chinese aggression.' </w:t>
      </w:r>
      <w:r w:rsidRPr="00D55335">
        <w:rPr>
          <w:rStyle w:val="StyleUnderline"/>
        </w:rPr>
        <w:t xml:space="preserve">In a lengthy </w:t>
      </w:r>
      <w:r w:rsidRPr="00D55335">
        <w:rPr>
          <w:rStyle w:val="Emphasis"/>
        </w:rPr>
        <w:t>critique of Obama Administration policies</w:t>
      </w:r>
      <w:r w:rsidRPr="00D55335">
        <w:rPr>
          <w:szCs w:val="16"/>
        </w:rPr>
        <w:t xml:space="preserve"> published in Foreign Affairs, </w:t>
      </w:r>
      <w:r w:rsidRPr="00D55335">
        <w:rPr>
          <w:rStyle w:val="StyleUnderline"/>
        </w:rPr>
        <w:t>GOP candidate</w:t>
      </w:r>
      <w:r w:rsidRPr="00D55335">
        <w:rPr>
          <w:szCs w:val="16"/>
        </w:rPr>
        <w:t xml:space="preserve"> Marco Rubio </w:t>
      </w:r>
      <w:r w:rsidRPr="00D55335">
        <w:rPr>
          <w:rStyle w:val="StyleUnderline"/>
        </w:rPr>
        <w:t>lambasted Obama's 'willingness to ignore human rights violations in the hope of appeasing the Chinese leadership.'</w:t>
      </w:r>
      <w:r w:rsidRPr="00D55335">
        <w:rPr>
          <w:szCs w:val="16"/>
        </w:rPr>
        <w:t xml:space="preserve"> He also accused China of pursuing 'increasingly aggressive regional expansionism.'¶ Democratic front-runner Hillary Clinton has joined the fray in an effort to shield herself from the accusation that she was complicit in the implementation of a policy that accommodated China and failed to sufficiently stand up for American interests. Clinton acknowledges that as secretary of state she worked hard to build a better relationship with China and says she would continue to do so as president. But she also warns about the dangers posed by China's militarisation of the South China Sea and condemns China's 'stealing commercial secrets, blueprints from defense contractors' and 'huge amounts of government information'</w:t>
      </w:r>
      <w:r w:rsidRPr="00D55335">
        <w:t xml:space="preserve"> in its quest for an advantage over other nations.</w:t>
      </w:r>
      <w:r w:rsidRPr="00D55335">
        <w:rPr>
          <w:sz w:val="12"/>
        </w:rPr>
        <w:t>¶</w:t>
      </w:r>
      <w:r w:rsidRPr="00D55335">
        <w:t xml:space="preserve"> </w:t>
      </w:r>
      <w:r w:rsidRPr="00D55335">
        <w:rPr>
          <w:rStyle w:val="StyleUnderline"/>
        </w:rPr>
        <w:t>The presidential campaign is just starting to heat up</w:t>
      </w:r>
      <w:r w:rsidRPr="00D55335">
        <w:t xml:space="preserve">. </w:t>
      </w:r>
      <w:r w:rsidRPr="00D55335">
        <w:rPr>
          <w:rStyle w:val="StyleUnderline"/>
        </w:rPr>
        <w:t>The torrent of China-bashing in the remaining</w:t>
      </w:r>
      <w:r w:rsidRPr="00D55335">
        <w:t xml:space="preserve"> 15 </w:t>
      </w:r>
      <w:r w:rsidRPr="00D55335">
        <w:rPr>
          <w:rStyle w:val="StyleUnderline"/>
        </w:rPr>
        <w:t>months before the general election is likely to have a profoundly negative effect on China's image in the US, which is already unfavourable. In a 2014 poll by</w:t>
      </w:r>
      <w:r w:rsidRPr="00D55335">
        <w:t xml:space="preserve"> the </w:t>
      </w:r>
      <w:r w:rsidRPr="00D55335">
        <w:rPr>
          <w:rStyle w:val="StyleUnderline"/>
        </w:rPr>
        <w:t>Pew</w:t>
      </w:r>
      <w:r w:rsidRPr="00D55335">
        <w:t xml:space="preserve"> Research Center, </w:t>
      </w:r>
      <w:r w:rsidRPr="00D55335">
        <w:rPr>
          <w:rStyle w:val="Emphasis"/>
        </w:rPr>
        <w:t>only 35% of Americans had a positive view of China,</w:t>
      </w:r>
      <w:r w:rsidRPr="00D55335">
        <w:t xml:space="preserve"> </w:t>
      </w:r>
      <w:r w:rsidRPr="00D55335">
        <w:rPr>
          <w:rStyle w:val="StyleUnderline"/>
        </w:rPr>
        <w:t>while 55% had a negative one</w:t>
      </w:r>
      <w:r w:rsidRPr="00D55335">
        <w:t xml:space="preserve">. </w:t>
      </w:r>
      <w:r w:rsidRPr="00D55335">
        <w:rPr>
          <w:rStyle w:val="StyleUnderline"/>
        </w:rPr>
        <w:t>China's image in the US has tilted in a more negative direction in recent years</w:t>
      </w:r>
      <w:r w:rsidRPr="00D55335">
        <w:t xml:space="preserve"> – as recently as 2011 half of Americans gave China a positive rating.</w:t>
      </w:r>
      <w:r w:rsidRPr="00D55335">
        <w:rPr>
          <w:sz w:val="12"/>
        </w:rPr>
        <w:t>¶</w:t>
      </w:r>
      <w:r w:rsidRPr="00D55335">
        <w:t xml:space="preserve"> </w:t>
      </w:r>
      <w:r w:rsidRPr="00D55335">
        <w:rPr>
          <w:rStyle w:val="StyleUnderline"/>
        </w:rPr>
        <w:t xml:space="preserve">The negative public mood will likely align with harsher attitudes in Congress, reinforcing the proclivities of the next US president to adopt a </w:t>
      </w:r>
      <w:r w:rsidRPr="00D55335">
        <w:rPr>
          <w:rStyle w:val="Emphasis"/>
        </w:rPr>
        <w:t>tougher stance</w:t>
      </w:r>
      <w:r w:rsidRPr="00D55335">
        <w:rPr>
          <w:rStyle w:val="StyleUnderline"/>
        </w:rPr>
        <w:t xml:space="preserve"> against Chinese</w:t>
      </w:r>
      <w:r w:rsidRPr="00D55335">
        <w:t xml:space="preserve"> trade </w:t>
      </w:r>
      <w:r w:rsidRPr="00D55335">
        <w:rPr>
          <w:rStyle w:val="StyleUnderline"/>
        </w:rPr>
        <w:t>policies</w:t>
      </w:r>
      <w:r w:rsidRPr="00D55335">
        <w:t xml:space="preserve">, human rights violations, cyber intrusions, </w:t>
      </w:r>
      <w:r w:rsidRPr="00D55335">
        <w:rPr>
          <w:rStyle w:val="StyleUnderline"/>
        </w:rPr>
        <w:t>and assertiveness in the South China Sea</w:t>
      </w:r>
      <w:r w:rsidRPr="00D55335">
        <w:t>. Despite a sincere desire for a positive bilateral relationship with the US, Xi Jinping is likely to prioritise the preservation of domestic stability, defence of sovereignty, and pursuit of the Chinese Dream.</w:t>
      </w:r>
      <w:r w:rsidRPr="00D55335">
        <w:rPr>
          <w:sz w:val="12"/>
        </w:rPr>
        <w:t>¶</w:t>
      </w:r>
      <w:r w:rsidRPr="00D55335">
        <w:t xml:space="preserve"> </w:t>
      </w:r>
      <w:r w:rsidRPr="00D55335">
        <w:rPr>
          <w:rStyle w:val="Emphasis"/>
        </w:rPr>
        <w:t>Fasten your seat belts and get ready for a rough ride in US-China relations beginning in 2017.</w:t>
      </w:r>
    </w:p>
    <w:p w14:paraId="3BBAF1CD" w14:textId="77777777" w:rsidR="003A7530" w:rsidRPr="00D55335" w:rsidRDefault="003A7530" w:rsidP="003A7530">
      <w:pPr>
        <w:pStyle w:val="Heading4"/>
      </w:pPr>
      <w:r w:rsidRPr="00D55335">
        <w:t>Public opposes engagement– the plan is spun as being ‘soft on China’ and undermines cooperation</w:t>
      </w:r>
    </w:p>
    <w:p w14:paraId="0DDB09BC" w14:textId="77777777" w:rsidR="003A7530" w:rsidRPr="00D55335" w:rsidRDefault="003A7530" w:rsidP="003A7530">
      <w:pPr>
        <w:rPr>
          <w:rStyle w:val="Style13ptBold"/>
        </w:rPr>
      </w:pPr>
      <w:r w:rsidRPr="00D55335">
        <w:rPr>
          <w:rStyle w:val="Style13ptBold"/>
        </w:rPr>
        <w:t>Yafei 16</w:t>
      </w:r>
      <w:r w:rsidRPr="00D55335">
        <w:t xml:space="preserve"> – former vice minister of the Overseas Chinese Affairs Office of the State Council</w:t>
      </w:r>
    </w:p>
    <w:p w14:paraId="271136FB" w14:textId="77777777" w:rsidR="003A7530" w:rsidRPr="00D55335" w:rsidRDefault="003A7530" w:rsidP="003A7530">
      <w:r w:rsidRPr="00D55335">
        <w:t>He, China-US Focus, “U.S. Election and Its Impact on China,” http://www.chinausfocus.com/foreign-policy/u-s-election-and-its-impact-on-china/</w:t>
      </w:r>
    </w:p>
    <w:p w14:paraId="5A77122D" w14:textId="77777777" w:rsidR="003A7530" w:rsidRPr="00D55335" w:rsidRDefault="003A7530" w:rsidP="003A7530">
      <w:pPr>
        <w:rPr>
          <w:rStyle w:val="Emphasis"/>
        </w:rPr>
      </w:pPr>
      <w:r w:rsidRPr="00D55335">
        <w:rPr>
          <w:rStyle w:val="StyleUnderline"/>
        </w:rPr>
        <w:t>The U</w:t>
      </w:r>
      <w:r w:rsidRPr="00D55335">
        <w:t xml:space="preserve">nited </w:t>
      </w:r>
      <w:r w:rsidRPr="00D55335">
        <w:rPr>
          <w:rStyle w:val="StyleUnderline"/>
        </w:rPr>
        <w:t>S</w:t>
      </w:r>
      <w:r w:rsidRPr="00D55335">
        <w:t xml:space="preserve">tates </w:t>
      </w:r>
      <w:r w:rsidRPr="00D55335">
        <w:rPr>
          <w:rStyle w:val="StyleUnderline"/>
        </w:rPr>
        <w:t>presidential election is</w:t>
      </w:r>
      <w:r w:rsidRPr="00D55335">
        <w:t xml:space="preserve"> now </w:t>
      </w:r>
      <w:r w:rsidRPr="00D55335">
        <w:rPr>
          <w:rStyle w:val="StyleUnderline"/>
        </w:rPr>
        <w:t>in full swing, with both parties going all out</w:t>
      </w:r>
      <w:r w:rsidRPr="00D55335">
        <w:t xml:space="preserve"> in a feverish effort </w:t>
      </w:r>
      <w:r w:rsidRPr="00D55335">
        <w:rPr>
          <w:rStyle w:val="StyleUnderline"/>
        </w:rPr>
        <w:t>to gain the upper hand. The 2016 vote is watched very closely all over the world, because whoever occupies the White House</w:t>
      </w:r>
      <w:r w:rsidRPr="00D55335">
        <w:t xml:space="preserve"> next January </w:t>
      </w:r>
      <w:r w:rsidRPr="00D55335">
        <w:rPr>
          <w:rStyle w:val="StyleUnderline"/>
        </w:rPr>
        <w:t>is going to face a fast-changing world with multiple challenges crying out for active American involvement and a more isolationist and inward-looking America unwilling to take on the role of “world policeman”.</w:t>
      </w:r>
      <w:r w:rsidRPr="00D55335">
        <w:t xml:space="preserve"> Before we delve deeper into the impact of the election on China and US-China relations for the coming years, there is a need to offer a brief analysis of what insight </w:t>
      </w:r>
      <w:r w:rsidRPr="00D55335">
        <w:rPr>
          <w:rStyle w:val="StyleUnderline"/>
        </w:rPr>
        <w:t>this election process has brought</w:t>
      </w:r>
      <w:r w:rsidRPr="00D55335">
        <w:t xml:space="preserve"> us into the American phyche. First and foremost, it has laid bare the </w:t>
      </w:r>
      <w:r w:rsidRPr="00D55335">
        <w:rPr>
          <w:rStyle w:val="StyleUnderline"/>
        </w:rPr>
        <w:t>rising populist sentiments</w:t>
      </w:r>
      <w:r w:rsidRPr="00D55335">
        <w:t xml:space="preserve"> that are </w:t>
      </w:r>
      <w:r w:rsidRPr="00D55335">
        <w:rPr>
          <w:rStyle w:val="StyleUnderline"/>
        </w:rPr>
        <w:t>oozing out every pore of American politics</w:t>
      </w:r>
      <w:r w:rsidRPr="00D55335">
        <w:t xml:space="preserve"> both domestic and international. One example is the Republican candidate Donald Trump whose fiery words on immigration and Muslims has won him high approval ratings even though those words are obviously on the extreme end of populism. Three Republican candidates, Trump, Cruz and Carlson, are considered politically extreme but have consistently won as a group over 50% support among Republican voters based on recent polls. It shows that </w:t>
      </w:r>
      <w:r w:rsidRPr="00D55335">
        <w:rPr>
          <w:rStyle w:val="StyleUnderline"/>
        </w:rPr>
        <w:t>voters are rejecting traditional candidates.</w:t>
      </w:r>
      <w:r w:rsidRPr="00D55335">
        <w:t xml:space="preserve"> What it reveals is that men-on-the-street in America are simply tired of traditional politics and politicians. The fact that Jeb Bush falls behind Trump therefore comes as no surprise. </w:t>
      </w:r>
      <w:r w:rsidRPr="00D55335">
        <w:rPr>
          <w:rStyle w:val="StyleUnderline"/>
        </w:rPr>
        <w:t>Populist sentiments reflect the unhappiness ordinary people have harbored against status quo where American economy is still under the shadow of financial crisis and slow recovery as well as enfeebled responses of the American government in the face of global challenges.</w:t>
      </w:r>
      <w:r w:rsidRPr="00D55335">
        <w:t xml:space="preserve"> To put it in perspective, they represent the frustration and anxiety of American people feel about the changed and still fast changing world they live in. The </w:t>
      </w:r>
      <w:r w:rsidRPr="00D55335">
        <w:rPr>
          <w:rStyle w:val="StyleUnderline"/>
        </w:rPr>
        <w:t>American supremacy and sense of safety both physical and economic is threatened. That’s the essence of what people fear. Here comes China, whose economic growth and military modernization</w:t>
      </w:r>
      <w:r w:rsidRPr="00D55335">
        <w:t xml:space="preserve"> in recent years </w:t>
      </w:r>
      <w:r w:rsidRPr="00D55335">
        <w:rPr>
          <w:rStyle w:val="StyleUnderline"/>
        </w:rPr>
        <w:t xml:space="preserve">represents, to American people, a world that undergoes rapid changes and evolves to a multipolar one where the US is no longer being able to call shot on everything. </w:t>
      </w:r>
      <w:r w:rsidRPr="00D55335">
        <w:rPr>
          <w:rStyle w:val="Emphasis"/>
        </w:rPr>
        <w:t>The resentment against globalization is on the rise.</w:t>
      </w:r>
      <w:r w:rsidRPr="00D55335">
        <w:t xml:space="preserve"> </w:t>
      </w:r>
      <w:r w:rsidRPr="00D55335">
        <w:rPr>
          <w:rStyle w:val="StyleUnderline"/>
        </w:rPr>
        <w:t>Overall</w:t>
      </w:r>
      <w:r w:rsidRPr="00D55335">
        <w:t xml:space="preserve"> strategic </w:t>
      </w:r>
      <w:r w:rsidRPr="00D55335">
        <w:rPr>
          <w:rStyle w:val="StyleUnderline"/>
        </w:rPr>
        <w:t>retrenchment and an emphatic shift to focus more on China are taking place simultaneously.</w:t>
      </w:r>
      <w:r w:rsidRPr="00D55335">
        <w:t xml:space="preserve"> </w:t>
      </w:r>
      <w:r w:rsidRPr="00D55335">
        <w:rPr>
          <w:rStyle w:val="Emphasis"/>
        </w:rPr>
        <w:t>“Scapegoating” China is inevitable.</w:t>
      </w:r>
      <w:r w:rsidRPr="00D55335">
        <w:t xml:space="preserve"> “China has taken jobs away from American workers”. “China is manipulating its currency to gain advantage in trade”. “China is being aggressive in the South China Sea and trying to drive the US out of the Western Pacific”. </w:t>
      </w:r>
      <w:r w:rsidRPr="00D55335">
        <w:rPr>
          <w:rStyle w:val="StyleUnderline"/>
        </w:rPr>
        <w:t>The list of complaints can go on and on. It doesn’t matter whether</w:t>
      </w:r>
      <w:r w:rsidRPr="00D55335">
        <w:t xml:space="preserve"> those </w:t>
      </w:r>
      <w:r w:rsidRPr="00D55335">
        <w:rPr>
          <w:rStyle w:val="StyleUnderline"/>
        </w:rPr>
        <w:t>accusations and complaints are true or not to American politicians and voters as long as they have “election value”.</w:t>
      </w:r>
      <w:r w:rsidRPr="00D55335">
        <w:t xml:space="preserve"> For instance, the renminbi has appreciated against the US dollar to the tune of 30% since 2008, but voices are still strong in America calling for the RMB to appreciate further. We all know from experience that </w:t>
      </w:r>
      <w:r w:rsidRPr="00D55335">
        <w:rPr>
          <w:rStyle w:val="Emphasis"/>
        </w:rPr>
        <w:t>China-bashing is common and “cost-free” in US elections.</w:t>
      </w:r>
      <w:r w:rsidRPr="00D55335">
        <w:t xml:space="preserve"> This time around is no different. What is different is that while without agreeing to the concept of “G2”, the</w:t>
      </w:r>
      <w:r w:rsidRPr="00D55335">
        <w:rPr>
          <w:rStyle w:val="StyleUnderline"/>
        </w:rPr>
        <w:t>re is a broad recognition that the US and China are the two major powers in today’s world.</w:t>
      </w:r>
      <w:r w:rsidRPr="00D55335">
        <w:t xml:space="preserve"> It is no hyperbole to say that </w:t>
      </w:r>
      <w:r w:rsidRPr="00D55335">
        <w:rPr>
          <w:rStyle w:val="StyleUnderline"/>
        </w:rPr>
        <w:t>nothing gets done without close cooperation between the two nations, be it climate change, energy security, non-proliferation of WMD, etc.</w:t>
      </w:r>
      <w:r w:rsidRPr="00D55335">
        <w:t xml:space="preserve"> </w:t>
      </w:r>
      <w:r w:rsidRPr="00D55335">
        <w:rPr>
          <w:rStyle w:val="StyleUnderline"/>
        </w:rPr>
        <w:t>In this connection the US election does have an impact on China and US-China relations</w:t>
      </w:r>
      <w:r w:rsidRPr="00D55335">
        <w:t xml:space="preserve"> as noted by Robert Manning, who said </w:t>
      </w:r>
      <w:r w:rsidRPr="00D55335">
        <w:rPr>
          <w:rStyle w:val="Emphasis"/>
        </w:rPr>
        <w:t>the US-China relationship enters “dangerous waters” in 2016.</w:t>
      </w:r>
    </w:p>
    <w:p w14:paraId="25011DC5" w14:textId="77777777" w:rsidR="003A7530" w:rsidRPr="00D55335" w:rsidRDefault="003A7530" w:rsidP="003A7530">
      <w:pPr>
        <w:rPr>
          <w:b/>
          <w:iCs/>
          <w:u w:val="single"/>
          <w:bdr w:val="single" w:sz="24" w:space="0" w:color="auto"/>
        </w:rPr>
      </w:pPr>
    </w:p>
    <w:p w14:paraId="36DFC4BE" w14:textId="77777777" w:rsidR="003A7530" w:rsidRPr="00D55335" w:rsidRDefault="003A7530" w:rsidP="003A7530">
      <w:pPr>
        <w:pStyle w:val="Heading4"/>
        <w:spacing w:before="0"/>
        <w:rPr>
          <w:rFonts w:cs="Times New Roman"/>
        </w:rPr>
      </w:pPr>
      <w:r w:rsidRPr="00D55335">
        <w:rPr>
          <w:rFonts w:cs="Times New Roman"/>
        </w:rPr>
        <w:t xml:space="preserve">Americans consider China our </w:t>
      </w:r>
      <w:r w:rsidRPr="00D55335">
        <w:rPr>
          <w:rFonts w:cs="Times New Roman"/>
          <w:u w:val="single"/>
        </w:rPr>
        <w:t>greatest enemy</w:t>
      </w:r>
      <w:r w:rsidRPr="00D55335">
        <w:rPr>
          <w:rFonts w:cs="Times New Roman"/>
        </w:rPr>
        <w:t>—polls prove</w:t>
      </w:r>
    </w:p>
    <w:p w14:paraId="418B6D03" w14:textId="77777777" w:rsidR="003A7530" w:rsidRPr="00D55335" w:rsidRDefault="003A7530" w:rsidP="003A7530">
      <w:r w:rsidRPr="00D55335">
        <w:rPr>
          <w:rStyle w:val="Style13ptBold"/>
        </w:rPr>
        <w:t xml:space="preserve">Tran </w:t>
      </w:r>
      <w:r w:rsidRPr="00D55335">
        <w:t>8-6-</w:t>
      </w:r>
      <w:r w:rsidRPr="00D55335">
        <w:rPr>
          <w:rStyle w:val="Style13ptBold"/>
        </w:rPr>
        <w:t>15</w:t>
      </w:r>
      <w:r w:rsidRPr="00D55335">
        <w:t xml:space="preserve"> -- program associate for the Strategic Trust-Building Initiative at the EastWest Institute</w:t>
      </w:r>
    </w:p>
    <w:p w14:paraId="1CE1EA94" w14:textId="77777777" w:rsidR="003A7530" w:rsidRPr="00D55335" w:rsidRDefault="003A7530" w:rsidP="003A7530">
      <w:r w:rsidRPr="00D55335">
        <w:t xml:space="preserve">Euhwa, US Public Opinion on China: A New Low?, The Diplomat, </w:t>
      </w:r>
      <w:hyperlink r:id="rId11" w:history="1">
        <w:r w:rsidRPr="00D55335">
          <w:rPr>
            <w:rStyle w:val="Hyperlink"/>
          </w:rPr>
          <w:t>http://thediplomat.com/2015/08/us-public-opinion-on-china-a-new-low/</w:t>
        </w:r>
      </w:hyperlink>
    </w:p>
    <w:p w14:paraId="21F0E51E" w14:textId="77777777" w:rsidR="003A7530" w:rsidRPr="00D55335" w:rsidRDefault="003A7530" w:rsidP="003A7530">
      <w:r w:rsidRPr="00D55335">
        <w:rPr>
          <w:rStyle w:val="StyleUnderline"/>
        </w:rPr>
        <w:t>Generally well known and often-cited polling data show that the U.S. public is largely in agreement with U.S. experts’ pervasive negativity towards China</w:t>
      </w:r>
      <w:r w:rsidRPr="00D55335">
        <w:t xml:space="preserve">. </w:t>
      </w:r>
      <w:r w:rsidRPr="00D55335">
        <w:rPr>
          <w:rStyle w:val="StyleUnderline"/>
        </w:rPr>
        <w:t>A periodic Gallup survey, for example, asks Americans which country they consider to be the United States’ “</w:t>
      </w:r>
      <w:r w:rsidRPr="00D55335">
        <w:rPr>
          <w:rStyle w:val="Emphasis"/>
        </w:rPr>
        <w:t>greatest enemy</w:t>
      </w:r>
      <w:r w:rsidRPr="00D55335">
        <w:rPr>
          <w:rStyle w:val="StyleUnderline"/>
        </w:rPr>
        <w:t>.”</w:t>
      </w:r>
      <w:r w:rsidRPr="00D55335">
        <w:t xml:space="preserve"> Since 2008, </w:t>
      </w:r>
      <w:r w:rsidRPr="00D55335">
        <w:rPr>
          <w:rStyle w:val="Emphasis"/>
        </w:rPr>
        <w:t>China</w:t>
      </w:r>
      <w:r w:rsidRPr="00D55335">
        <w:rPr>
          <w:rStyle w:val="StyleUnderline"/>
        </w:rPr>
        <w:t xml:space="preserve"> has consistently placed in the top three and topped the list of responses last year, putting it ahead of </w:t>
      </w:r>
      <w:r w:rsidRPr="00D55335">
        <w:rPr>
          <w:rStyle w:val="Emphasis"/>
        </w:rPr>
        <w:t>Russia</w:t>
      </w:r>
      <w:r w:rsidRPr="00D55335">
        <w:rPr>
          <w:rStyle w:val="StyleUnderline"/>
        </w:rPr>
        <w:t xml:space="preserve">, </w:t>
      </w:r>
      <w:r w:rsidRPr="00D55335">
        <w:rPr>
          <w:rStyle w:val="Emphasis"/>
        </w:rPr>
        <w:t>Iran</w:t>
      </w:r>
      <w:r w:rsidRPr="00D55335">
        <w:rPr>
          <w:rStyle w:val="StyleUnderline"/>
        </w:rPr>
        <w:t xml:space="preserve">, and </w:t>
      </w:r>
      <w:r w:rsidRPr="00D55335">
        <w:rPr>
          <w:rStyle w:val="Emphasis"/>
        </w:rPr>
        <w:t>North Korea</w:t>
      </w:r>
      <w:r w:rsidRPr="00D55335">
        <w:rPr>
          <w:rStyle w:val="StyleUnderline"/>
        </w:rPr>
        <w:t>.</w:t>
      </w:r>
      <w:r w:rsidRPr="00D55335">
        <w:t xml:space="preserve"> In other words, </w:t>
      </w:r>
      <w:r w:rsidRPr="00D55335">
        <w:rPr>
          <w:rStyle w:val="StyleUnderline"/>
        </w:rPr>
        <w:t>a significant number of Americans consider China</w:t>
      </w:r>
      <w:r w:rsidRPr="00D55335">
        <w:t>—the country with whom the United States has arguably the most important bilateral relationship—</w:t>
      </w:r>
      <w:r w:rsidRPr="00D55335">
        <w:rPr>
          <w:rStyle w:val="StyleUnderline"/>
        </w:rPr>
        <w:t>to be</w:t>
      </w:r>
      <w:r w:rsidRPr="00D55335">
        <w:t xml:space="preserve"> on par with and sometimes even </w:t>
      </w:r>
      <w:r w:rsidRPr="00D55335">
        <w:rPr>
          <w:rStyle w:val="StyleUnderline"/>
        </w:rPr>
        <w:t>more antagonistic than North Korea, a nation</w:t>
      </w:r>
      <w:r w:rsidRPr="00D55335">
        <w:t xml:space="preserve"> with whom the United States has no diplomatic or economic relations and </w:t>
      </w:r>
      <w:r w:rsidRPr="00D55335">
        <w:rPr>
          <w:rStyle w:val="StyleUnderline"/>
        </w:rPr>
        <w:t>that regularly threatens the U.S. with impending “final doom.”</w:t>
      </w:r>
      <w:r w:rsidRPr="00D55335">
        <w:rPr>
          <w:rStyle w:val="StyleUnderline"/>
          <w:sz w:val="12"/>
          <w:u w:val="none"/>
        </w:rPr>
        <w:t>¶</w:t>
      </w:r>
      <w:r w:rsidRPr="00D55335">
        <w:t xml:space="preserve"> </w:t>
      </w:r>
      <w:r w:rsidRPr="00D55335">
        <w:rPr>
          <w:rStyle w:val="StyleUnderline"/>
        </w:rPr>
        <w:t>The various sources of negativity</w:t>
      </w:r>
      <w:r w:rsidRPr="00D55335">
        <w:t xml:space="preserve"> in U.S. policymaking circles </w:t>
      </w:r>
      <w:r w:rsidRPr="00D55335">
        <w:rPr>
          <w:rStyle w:val="StyleUnderline"/>
        </w:rPr>
        <w:t xml:space="preserve">are relatively easy to pinpoint, with the </w:t>
      </w:r>
      <w:r w:rsidRPr="00D55335">
        <w:rPr>
          <w:rStyle w:val="Emphasis"/>
        </w:rPr>
        <w:t>S</w:t>
      </w:r>
      <w:r w:rsidRPr="00D55335">
        <w:rPr>
          <w:rStyle w:val="StyleUnderline"/>
        </w:rPr>
        <w:t xml:space="preserve">outh </w:t>
      </w:r>
      <w:r w:rsidRPr="00D55335">
        <w:rPr>
          <w:rStyle w:val="Emphasis"/>
        </w:rPr>
        <w:t>C</w:t>
      </w:r>
      <w:r w:rsidRPr="00D55335">
        <w:rPr>
          <w:rStyle w:val="StyleUnderline"/>
        </w:rPr>
        <w:t xml:space="preserve">hina </w:t>
      </w:r>
      <w:r w:rsidRPr="00D55335">
        <w:rPr>
          <w:rStyle w:val="Emphasis"/>
        </w:rPr>
        <w:t>S</w:t>
      </w:r>
      <w:r w:rsidRPr="00D55335">
        <w:rPr>
          <w:rStyle w:val="StyleUnderline"/>
        </w:rPr>
        <w:t>ea dispute recently serving as the most alarming disagreement between the two countries</w:t>
      </w:r>
      <w:r w:rsidRPr="00D55335">
        <w:t xml:space="preserve">. Although </w:t>
      </w:r>
      <w:r w:rsidRPr="00D55335">
        <w:rPr>
          <w:rStyle w:val="StyleUnderline"/>
        </w:rPr>
        <w:t>some of the negativity emanating from those issues may have trickled down to affect the opinions of the American public</w:t>
      </w:r>
      <w:r w:rsidRPr="00D55335">
        <w:t>, the matters that trouble political elites and avid China-watchers are by and large not the ones that average Americans would point to as the sources for their antagonistic perception of China. Despite the potential for dangerous conflict posed by the current situation in the South China Sea, most Americans may not know where the South China Sea is, much less be able to detail China’s reclamation activities there or its nine-dash-line claims. Likewise, the terms “ADIZ,” “Senkaku,” or “Diaoyu” probably do not resonate with most Americans. Many in this country likely have difficulty locating Taiwan on the map; even fewer are aware that China has missiles pointed at Taiwan.</w:t>
      </w:r>
    </w:p>
    <w:p w14:paraId="793444CC" w14:textId="77777777" w:rsidR="00F52D8E" w:rsidRPr="00D55335" w:rsidRDefault="00F52D8E" w:rsidP="00F52D8E">
      <w:pPr>
        <w:pStyle w:val="Heading3"/>
      </w:pPr>
      <w:r w:rsidRPr="00D55335">
        <w:t>2nc/1nr – Anti-China Link</w:t>
      </w:r>
    </w:p>
    <w:p w14:paraId="6540323B" w14:textId="77777777" w:rsidR="00F52D8E" w:rsidRPr="00D55335" w:rsidRDefault="00F52D8E" w:rsidP="00F52D8E">
      <w:pPr>
        <w:pStyle w:val="Heading4"/>
      </w:pPr>
      <w:r w:rsidRPr="00D55335">
        <w:t>Public is anti-China – the plan is unpopular</w:t>
      </w:r>
    </w:p>
    <w:p w14:paraId="6AD3DF77" w14:textId="77777777" w:rsidR="00F52D8E" w:rsidRPr="00D55335" w:rsidRDefault="00F52D8E" w:rsidP="00F52D8E">
      <w:pPr>
        <w:rPr>
          <w:rStyle w:val="Style13ptBold"/>
        </w:rPr>
      </w:pPr>
      <w:r w:rsidRPr="00D55335">
        <w:rPr>
          <w:rStyle w:val="Style13ptBold"/>
        </w:rPr>
        <w:t xml:space="preserve">Wike 3-30 </w:t>
      </w:r>
      <w:r w:rsidRPr="00D55335">
        <w:t>– director of global attitudes research at Pew Research Center</w:t>
      </w:r>
    </w:p>
    <w:p w14:paraId="5D30D6DC" w14:textId="77777777" w:rsidR="00F52D8E" w:rsidRPr="00D55335" w:rsidRDefault="00F52D8E" w:rsidP="00F52D8E">
      <w:r w:rsidRPr="00D55335">
        <w:t>Richard, Pew Research Center, “6 facts about how Americans and Chinese see each other,” http://www.pewresearch.org/fact-tank/2016/03/30/6-facts-about-how-americans-and-chinese-see-each-other/</w:t>
      </w:r>
    </w:p>
    <w:p w14:paraId="35AF8EDD" w14:textId="77777777" w:rsidR="00F52D8E" w:rsidRPr="00D55335" w:rsidRDefault="00F52D8E" w:rsidP="00F52D8E">
      <w:r w:rsidRPr="00D55335">
        <w:rPr>
          <w:rStyle w:val="StyleUnderline"/>
        </w:rPr>
        <w:t>As Pew</w:t>
      </w:r>
      <w:r w:rsidRPr="00D55335">
        <w:t xml:space="preserve"> Research Center </w:t>
      </w:r>
      <w:r w:rsidRPr="00D55335">
        <w:rPr>
          <w:rStyle w:val="StyleUnderline"/>
        </w:rPr>
        <w:t>surveys have shown,</w:t>
      </w:r>
      <w:r w:rsidRPr="00D55335">
        <w:t xml:space="preserve"> many of these </w:t>
      </w:r>
      <w:r w:rsidRPr="00D55335">
        <w:rPr>
          <w:rStyle w:val="StyleUnderline"/>
        </w:rPr>
        <w:t>tensions are reflected in American public opinion.</w:t>
      </w:r>
      <w:r w:rsidRPr="00D55335">
        <w:t xml:space="preserve"> Meanwhile, the Chinese public has its own complaints about the U.S. – in particular, most believe the U.S. is trying to contain a rising China. Here are six key findings about American public opinion toward China, and Chinese public opinion about the U.S. 1. Overall, </w:t>
      </w:r>
      <w:r w:rsidRPr="00D55335">
        <w:rPr>
          <w:rStyle w:val="StyleUnderline"/>
        </w:rPr>
        <w:t>Americans and Chinese do not have</w:t>
      </w:r>
      <w:r w:rsidRPr="00D55335">
        <w:t xml:space="preserve"> especially </w:t>
      </w:r>
      <w:r w:rsidRPr="00D55335">
        <w:rPr>
          <w:rStyle w:val="StyleUnderline"/>
        </w:rPr>
        <w:t>positive views of each other.</w:t>
      </w:r>
      <w:r w:rsidRPr="00D55335">
        <w:t xml:space="preserve"> In our 2015 survey, </w:t>
      </w:r>
      <w:r w:rsidRPr="00D55335">
        <w:rPr>
          <w:rStyle w:val="StyleUnderline"/>
        </w:rPr>
        <w:t xml:space="preserve">just </w:t>
      </w:r>
      <w:r w:rsidRPr="00D55335">
        <w:rPr>
          <w:rStyle w:val="Emphasis"/>
        </w:rPr>
        <w:t>38%</w:t>
      </w:r>
      <w:r w:rsidRPr="00D55335">
        <w:rPr>
          <w:rStyle w:val="StyleUnderline"/>
        </w:rPr>
        <w:t xml:space="preserve"> of Americans have a favorable view of China</w:t>
      </w:r>
      <w:r w:rsidRPr="00D55335">
        <w:t xml:space="preserve">, compared with a global median of 55% across 39 countries. Only a slightly higher share of the Chinese public – 44% – give the U.S. a positive rating, in stark contrast with the global median of 69%. 2. On a list of possible issues with China, </w:t>
      </w:r>
      <w:r w:rsidRPr="00D55335">
        <w:rPr>
          <w:rStyle w:val="StyleUnderline"/>
        </w:rPr>
        <w:t>Americans are most concerned about economic issues</w:t>
      </w:r>
      <w:r w:rsidRPr="00D55335">
        <w:t xml:space="preserve">, cybersecurity and human rights. Specifically, </w:t>
      </w:r>
      <w:r w:rsidRPr="00D55335">
        <w:rPr>
          <w:rStyle w:val="StyleUnderline"/>
        </w:rPr>
        <w:t>the amount of U.S. debt held by China and the loss of jobs to China are Americans’ top worries</w:t>
      </w:r>
      <w:r w:rsidRPr="00D55335">
        <w:t xml:space="preserve">, but cyberattacks and Beijing’s human rights record aren’t far behind. 3. </w:t>
      </w:r>
      <w:r w:rsidRPr="00D55335">
        <w:rPr>
          <w:rStyle w:val="StyleUnderline"/>
        </w:rPr>
        <w:t>Republicans are</w:t>
      </w:r>
      <w:r w:rsidRPr="00D55335">
        <w:t xml:space="preserve"> more </w:t>
      </w:r>
      <w:r w:rsidRPr="00D55335">
        <w:rPr>
          <w:rStyle w:val="StyleUnderline"/>
        </w:rPr>
        <w:t>critical of China</w:t>
      </w:r>
      <w:r w:rsidRPr="00D55335">
        <w:t xml:space="preserve"> compared with Democrats. From U.S. debt held by China to the loss of U.S. jobs and China’s growing military power, </w:t>
      </w:r>
      <w:r w:rsidRPr="00D55335">
        <w:rPr>
          <w:rStyle w:val="StyleUnderline"/>
        </w:rPr>
        <w:t>Republicans are</w:t>
      </w:r>
      <w:r w:rsidRPr="00D55335">
        <w:t xml:space="preserve"> far more </w:t>
      </w:r>
      <w:r w:rsidRPr="00D55335">
        <w:rPr>
          <w:rStyle w:val="StyleUnderline"/>
        </w:rPr>
        <w:t>concerned about these issues as a very serious problem</w:t>
      </w:r>
      <w:r w:rsidRPr="00D55335">
        <w:t xml:space="preserve"> than are Democrats. The exception is China’s impact on the environment, which worries Democrats more.</w:t>
      </w:r>
    </w:p>
    <w:p w14:paraId="0EA24287" w14:textId="61DE693B" w:rsidR="00F2736A" w:rsidRPr="00D55335" w:rsidRDefault="00F2736A" w:rsidP="00F2736A">
      <w:pPr>
        <w:pStyle w:val="Heading3"/>
      </w:pPr>
      <w:r w:rsidRPr="00D55335">
        <w:t xml:space="preserve">1nc </w:t>
      </w:r>
      <w:r w:rsidR="00375A5A" w:rsidRPr="00D55335">
        <w:t xml:space="preserve">– </w:t>
      </w:r>
      <w:r w:rsidRPr="00D55335">
        <w:t>BIT</w:t>
      </w:r>
      <w:r w:rsidR="00375A5A" w:rsidRPr="00D55335">
        <w:t xml:space="preserve"> Link</w:t>
      </w:r>
    </w:p>
    <w:p w14:paraId="01DEF27D" w14:textId="77777777" w:rsidR="00F2736A" w:rsidRPr="00D55335" w:rsidRDefault="00F2736A" w:rsidP="00F2736A">
      <w:pPr>
        <w:pStyle w:val="Heading4"/>
      </w:pPr>
      <w:r w:rsidRPr="00D55335">
        <w:t>Skepticism of intentions and low favorability ratings prove the public opposes the BIT – the plan influences votes and sways the 2016 election</w:t>
      </w:r>
    </w:p>
    <w:p w14:paraId="610956C9" w14:textId="77777777" w:rsidR="00F2736A" w:rsidRPr="00D55335" w:rsidRDefault="00F2736A" w:rsidP="00F2736A">
      <w:pPr>
        <w:rPr>
          <w:rStyle w:val="Style13ptBold"/>
        </w:rPr>
      </w:pPr>
      <w:r w:rsidRPr="00D55335">
        <w:rPr>
          <w:rStyle w:val="Style13ptBold"/>
        </w:rPr>
        <w:t>Calandra 15</w:t>
      </w:r>
      <w:r w:rsidRPr="00D55335">
        <w:t xml:space="preserve"> – Reporter</w:t>
      </w:r>
      <w:r w:rsidRPr="00D55335">
        <w:rPr>
          <w:rStyle w:val="Style13ptBold"/>
        </w:rPr>
        <w:t xml:space="preserve"> </w:t>
      </w:r>
    </w:p>
    <w:p w14:paraId="3E5351C3" w14:textId="77777777" w:rsidR="00F2736A" w:rsidRPr="00D55335" w:rsidRDefault="00F2736A" w:rsidP="00F2736A">
      <w:r w:rsidRPr="00D55335">
        <w:t xml:space="preserve">Kyle, China.org.cn, October 1, “Xi's state visit surfs tide of American public opinion,” </w:t>
      </w:r>
      <w:hyperlink r:id="rId12" w:history="1">
        <w:r w:rsidRPr="00D55335">
          <w:rPr>
            <w:rStyle w:val="Hyperlink"/>
          </w:rPr>
          <w:t>http://www.china.org.cn/opinion/2015-10/01/content_36720645_2.htm</w:t>
        </w:r>
      </w:hyperlink>
    </w:p>
    <w:p w14:paraId="1D74702C" w14:textId="77777777" w:rsidR="00F2736A" w:rsidRPr="00D55335" w:rsidRDefault="00F2736A" w:rsidP="00F2736A">
      <w:r w:rsidRPr="00D55335">
        <w:rPr>
          <w:rStyle w:val="StyleUnderline"/>
        </w:rPr>
        <w:t>Chinese President Xi Jinping embarked on his first</w:t>
      </w:r>
      <w:r w:rsidRPr="00D55335">
        <w:t xml:space="preserve"> state </w:t>
      </w:r>
      <w:r w:rsidRPr="00D55335">
        <w:rPr>
          <w:rStyle w:val="StyleUnderline"/>
        </w:rPr>
        <w:t>visit to the U</w:t>
      </w:r>
      <w:r w:rsidRPr="00D55335">
        <w:t xml:space="preserve">nited </w:t>
      </w:r>
      <w:r w:rsidRPr="00D55335">
        <w:rPr>
          <w:rStyle w:val="StyleUnderline"/>
        </w:rPr>
        <w:t>S</w:t>
      </w:r>
      <w:r w:rsidRPr="00D55335">
        <w:t xml:space="preserve">tates last week </w:t>
      </w:r>
      <w:r w:rsidRPr="00D55335">
        <w:rPr>
          <w:rStyle w:val="StyleUnderline"/>
        </w:rPr>
        <w:t>amid a climate of rising tensions between the two nations.</w:t>
      </w:r>
      <w:r w:rsidRPr="00D55335">
        <w:t xml:space="preserve"> Seen in many ways as a means of directly addressing these tensions, Xi's visit has had a considerable effect on the current and perhaps future state of Sino-U.S. political and economic relations. However, has his visit done enough to positively influence American public opinion? </w:t>
      </w:r>
      <w:r w:rsidRPr="00D55335">
        <w:rPr>
          <w:rStyle w:val="StyleUnderline"/>
        </w:rPr>
        <w:t>A survey</w:t>
      </w:r>
      <w:r w:rsidRPr="00D55335">
        <w:t xml:space="preserve">, conducted </w:t>
      </w:r>
      <w:r w:rsidRPr="00D55335">
        <w:rPr>
          <w:rStyle w:val="StyleUnderline"/>
        </w:rPr>
        <w:t>by</w:t>
      </w:r>
      <w:r w:rsidRPr="00D55335">
        <w:t xml:space="preserve"> the </w:t>
      </w:r>
      <w:r w:rsidRPr="00D55335">
        <w:rPr>
          <w:rStyle w:val="StyleUnderline"/>
        </w:rPr>
        <w:t>Pew</w:t>
      </w:r>
      <w:r w:rsidRPr="00D55335">
        <w:t xml:space="preserve"> Research Center and released ahead of the Chinese President's visit, </w:t>
      </w:r>
      <w:r w:rsidRPr="00D55335">
        <w:rPr>
          <w:rStyle w:val="StyleUnderline"/>
        </w:rPr>
        <w:t>highlighted the American public's growing concerns regarding the middle kingdom.</w:t>
      </w:r>
      <w:r w:rsidRPr="00D55335">
        <w:t xml:space="preserve"> According to the survey, </w:t>
      </w:r>
      <w:r w:rsidRPr="00D55335">
        <w:rPr>
          <w:rStyle w:val="StyleUnderline"/>
        </w:rPr>
        <w:t xml:space="preserve">Americans "see a number of issues related to China and its rising power as major concerns." </w:t>
      </w:r>
      <w:r w:rsidRPr="00D55335">
        <w:t xml:space="preserve">Among these concerns are the issues of Cyber Security, China's environmental impact, the country's growing military power and the two countries' complex economic relationship. Perhaps the most revealing aspect of the survey is that "only </w:t>
      </w:r>
      <w:r w:rsidRPr="00D55335">
        <w:rPr>
          <w:rStyle w:val="StyleUnderline"/>
        </w:rPr>
        <w:t>38 percent of Americans view China favorably, down from 51 percent just four years ago.</w:t>
      </w:r>
      <w:r w:rsidRPr="00D55335">
        <w:t xml:space="preserve">" How has Xi's visit addressed these concerns? Throughout his tour of the United States, Xi has maintained the continued rhetoric of "a new model of major-country relations" championed by Chinese and American policymakers. During Xi's visit, he and Obama worked to reach consensus on the many pressing areas of concern, taking this "new model" out for a test drive. China and the United States have agreed that neither country's government will conduct or knowingly support cyber-enabled theft of intellectual property. Both countries will establish a joint dialogue mechanism on fighting cybercrimes, and have agreed to establish a hotline which will act to directly abate escalating tensions. In consideration of environmental concerns, both countries have spoken highly of the China-U.S. Joint Presidential Statement on Climate Change and have committed to working together to encourage the success of the Paris Climate Change Conference. Additionally, China and the United States have reaffirmed their commitment to promote lasting dialogues to accelerate the development of the China-U.S. military-to-military relationship, vowing to build a "relationship of positive interaction and inclusive cooperation in the Asia-Pacific Region," according to China.org.cn. Regarding economic concerns, </w:t>
      </w:r>
      <w:r w:rsidRPr="00D55335">
        <w:rPr>
          <w:rStyle w:val="StyleUnderline"/>
        </w:rPr>
        <w:t>Obama and Xi reaffirmed that the negotiation of a</w:t>
      </w:r>
      <w:r w:rsidRPr="00D55335">
        <w:t xml:space="preserve"> high standard </w:t>
      </w:r>
      <w:r w:rsidRPr="00D55335">
        <w:rPr>
          <w:rStyle w:val="StyleUnderline"/>
        </w:rPr>
        <w:t>bilateral investment treaty</w:t>
      </w:r>
      <w:r w:rsidRPr="00D55335">
        <w:t xml:space="preserve"> (</w:t>
      </w:r>
      <w:r w:rsidRPr="00D55335">
        <w:rPr>
          <w:rStyle w:val="StyleUnderline"/>
        </w:rPr>
        <w:t>BIT</w:t>
      </w:r>
      <w:r w:rsidRPr="00D55335">
        <w:t xml:space="preserve">) </w:t>
      </w:r>
      <w:r w:rsidRPr="00D55335">
        <w:rPr>
          <w:rStyle w:val="StyleUnderline"/>
        </w:rPr>
        <w:t>is a top</w:t>
      </w:r>
      <w:r w:rsidRPr="00D55335">
        <w:t xml:space="preserve"> economic </w:t>
      </w:r>
      <w:r w:rsidRPr="00D55335">
        <w:rPr>
          <w:rStyle w:val="StyleUnderline"/>
        </w:rPr>
        <w:t>priority</w:t>
      </w:r>
      <w:r w:rsidRPr="00D55335">
        <w:t xml:space="preserve">, which will undoubtedly underscore the significant economic interdependence between both nations. During his visit, Chinese President Xi have done all he can to reassure what Scott Kennedy, deputy director of the Freeman Chair in China Studies and director of the Project on Chinese Business and Political Economy at the Center for Strategic and International Studies (CSIS), has referred to as, "a skittish business community, a restless White House and Congress, and a skeptical American public." </w:t>
      </w:r>
      <w:r w:rsidRPr="00D55335">
        <w:rPr>
          <w:rStyle w:val="StyleUnderline"/>
        </w:rPr>
        <w:t>Unfortunately</w:t>
      </w:r>
      <w:r w:rsidRPr="00D55335">
        <w:t xml:space="preserve">, </w:t>
      </w:r>
      <w:r w:rsidRPr="00D55335">
        <w:rPr>
          <w:rStyle w:val="Emphasis"/>
        </w:rPr>
        <w:t>the majority of the American public</w:t>
      </w:r>
      <w:r w:rsidRPr="00D55335">
        <w:t xml:space="preserve"> will likely </w:t>
      </w:r>
      <w:r w:rsidRPr="00D55335">
        <w:rPr>
          <w:rStyle w:val="Emphasis"/>
        </w:rPr>
        <w:t>remain skeptical of China's intentions</w:t>
      </w:r>
      <w:r w:rsidRPr="00D55335">
        <w:t xml:space="preserve"> </w:t>
      </w:r>
      <w:r w:rsidRPr="00D55335">
        <w:rPr>
          <w:rStyle w:val="StyleUnderline"/>
        </w:rPr>
        <w:t>despite</w:t>
      </w:r>
      <w:r w:rsidRPr="00D55335">
        <w:t xml:space="preserve"> Xi's and </w:t>
      </w:r>
      <w:r w:rsidRPr="00D55335">
        <w:rPr>
          <w:rStyle w:val="StyleUnderline"/>
        </w:rPr>
        <w:t>Obama's</w:t>
      </w:r>
      <w:r w:rsidRPr="00D55335">
        <w:t xml:space="preserve"> recent and </w:t>
      </w:r>
      <w:r w:rsidRPr="00D55335">
        <w:rPr>
          <w:rStyle w:val="StyleUnderline"/>
        </w:rPr>
        <w:t xml:space="preserve">significant efforts. It's hardly surprising as the American public has a reputation for </w:t>
      </w:r>
      <w:r w:rsidRPr="00D55335">
        <w:rPr>
          <w:rStyle w:val="Emphasis"/>
        </w:rPr>
        <w:t>political skepticism and oppugnancy</w:t>
      </w:r>
      <w:r w:rsidRPr="00D55335">
        <w:t xml:space="preserve">, which Obama will know all too well, but why is it important? </w:t>
      </w:r>
      <w:r w:rsidRPr="00D55335">
        <w:rPr>
          <w:rStyle w:val="StyleUnderline"/>
        </w:rPr>
        <w:t>In the context of the upcoming presidential election in the U</w:t>
      </w:r>
      <w:r w:rsidRPr="00D55335">
        <w:t xml:space="preserve">nited </w:t>
      </w:r>
      <w:r w:rsidRPr="00D55335">
        <w:rPr>
          <w:rStyle w:val="StyleUnderline"/>
        </w:rPr>
        <w:t>S</w:t>
      </w:r>
      <w:r w:rsidRPr="00D55335">
        <w:t xml:space="preserve">tates, </w:t>
      </w:r>
      <w:r w:rsidRPr="00D55335">
        <w:rPr>
          <w:rStyle w:val="StyleUnderline"/>
        </w:rPr>
        <w:t>American public opinion is more than just an interesting consideration; it's a legitimate concern for Sino-U.S. relations.</w:t>
      </w:r>
      <w:r w:rsidRPr="00D55335">
        <w:t xml:space="preserve"> </w:t>
      </w:r>
      <w:r w:rsidRPr="00D55335">
        <w:rPr>
          <w:rStyle w:val="StyleUnderline"/>
        </w:rPr>
        <w:t>The upcoming election</w:t>
      </w:r>
      <w:r w:rsidRPr="00D55335">
        <w:t xml:space="preserve"> is by no means a referendum on America's perception of China. However, it </w:t>
      </w:r>
      <w:r w:rsidRPr="00D55335">
        <w:rPr>
          <w:rStyle w:val="StyleUnderline"/>
        </w:rPr>
        <w:t xml:space="preserve">will drastically affect the two country's relationship as many </w:t>
      </w:r>
      <w:r w:rsidRPr="00D55335">
        <w:rPr>
          <w:rStyle w:val="Emphasis"/>
        </w:rPr>
        <w:t>Americans' vote will</w:t>
      </w:r>
      <w:r w:rsidRPr="00D55335">
        <w:t xml:space="preserve">, in some way, </w:t>
      </w:r>
      <w:r w:rsidRPr="00D55335">
        <w:rPr>
          <w:rStyle w:val="Emphasis"/>
        </w:rPr>
        <w:t>likely be swayed in consideration of</w:t>
      </w:r>
      <w:r w:rsidRPr="00D55335">
        <w:t xml:space="preserve"> political, </w:t>
      </w:r>
      <w:r w:rsidRPr="00D55335">
        <w:rPr>
          <w:rStyle w:val="Emphasis"/>
        </w:rPr>
        <w:t>economic</w:t>
      </w:r>
      <w:r w:rsidRPr="00D55335">
        <w:t xml:space="preserve"> and social </w:t>
      </w:r>
      <w:r w:rsidRPr="00D55335">
        <w:rPr>
          <w:rStyle w:val="Emphasis"/>
        </w:rPr>
        <w:t>issues relating to China.</w:t>
      </w:r>
      <w:r w:rsidRPr="00D55335">
        <w:t xml:space="preserve"> </w:t>
      </w:r>
      <w:r w:rsidRPr="00D55335">
        <w:rPr>
          <w:rStyle w:val="StyleUnderline"/>
        </w:rPr>
        <w:t>Votes elect leaders. Leaders influence policy. Policy influences relations. Relations</w:t>
      </w:r>
      <w:r w:rsidRPr="00D55335">
        <w:t xml:space="preserve"> often </w:t>
      </w:r>
      <w:r w:rsidRPr="00D55335">
        <w:rPr>
          <w:rStyle w:val="StyleUnderline"/>
        </w:rPr>
        <w:t xml:space="preserve">determine and inform public opinion and </w:t>
      </w:r>
      <w:r w:rsidRPr="00D55335">
        <w:rPr>
          <w:rStyle w:val="Emphasis"/>
        </w:rPr>
        <w:t>public opinion influences votes</w:t>
      </w:r>
      <w:r w:rsidRPr="00D55335">
        <w:t>. It's easy to see why Xi's visit, ostensibly his last state visit during Obama's tenure as president, is so important for the future of Sino-U.S. relations.</w:t>
      </w:r>
    </w:p>
    <w:p w14:paraId="542C20E6" w14:textId="1629115A" w:rsidR="00F2736A" w:rsidRPr="00D55335" w:rsidRDefault="00F2736A" w:rsidP="00F2736A">
      <w:pPr>
        <w:pStyle w:val="Heading3"/>
      </w:pPr>
      <w:r w:rsidRPr="00D55335">
        <w:t>2nc/1nr –</w:t>
      </w:r>
      <w:r w:rsidR="00375A5A" w:rsidRPr="00D55335">
        <w:t xml:space="preserve"> </w:t>
      </w:r>
      <w:r w:rsidRPr="00D55335">
        <w:t>BIT</w:t>
      </w:r>
      <w:r w:rsidR="00375A5A" w:rsidRPr="00D55335">
        <w:t xml:space="preserve"> Link</w:t>
      </w:r>
    </w:p>
    <w:p w14:paraId="3BF6FDE8" w14:textId="77777777" w:rsidR="00F2736A" w:rsidRPr="00D55335" w:rsidRDefault="00F2736A" w:rsidP="00F2736A">
      <w:pPr>
        <w:pStyle w:val="Heading4"/>
      </w:pPr>
      <w:r w:rsidRPr="00D55335">
        <w:t>Public suspicion of China in other areas means they oppose the BIT</w:t>
      </w:r>
    </w:p>
    <w:p w14:paraId="0D778BC5" w14:textId="77777777" w:rsidR="00F2736A" w:rsidRPr="00D55335" w:rsidRDefault="00F2736A" w:rsidP="00F2736A">
      <w:r w:rsidRPr="00D55335">
        <w:rPr>
          <w:rStyle w:val="Style13ptBold"/>
        </w:rPr>
        <w:t>Heineman</w:t>
      </w:r>
      <w:r w:rsidRPr="00D55335">
        <w:t xml:space="preserve">, </w:t>
      </w:r>
      <w:r w:rsidRPr="00D55335">
        <w:rPr>
          <w:rStyle w:val="Style13ptBold"/>
        </w:rPr>
        <w:t>13</w:t>
      </w:r>
      <w:r w:rsidRPr="00D55335">
        <w:t xml:space="preserve"> – senior fellow at the Belfer Center for Science and International Affairs @ Harvard's Kennedy School of Government</w:t>
      </w:r>
    </w:p>
    <w:p w14:paraId="3E39B9EA" w14:textId="77777777" w:rsidR="00F2736A" w:rsidRPr="00D55335" w:rsidRDefault="00F2736A" w:rsidP="00F2736A">
      <w:r w:rsidRPr="00D55335">
        <w:t>Ben W. Jr, The Atlantic, December 13, “A Coming Golden Age for American Companies in China?,” http://www.theatlantic.com/china/archive/2013/12/a-coming-golden-age-for-american-companies-in-china/282352/</w:t>
      </w:r>
    </w:p>
    <w:p w14:paraId="5008D35A" w14:textId="17E20E86" w:rsidR="009F42D9" w:rsidRPr="00D55335" w:rsidRDefault="00F2736A" w:rsidP="00F2736A">
      <w:pPr>
        <w:rPr>
          <w:rStyle w:val="StyleUnderline"/>
        </w:rPr>
      </w:pPr>
      <w:r w:rsidRPr="00D55335">
        <w:t xml:space="preserve">But </w:t>
      </w:r>
      <w:r w:rsidRPr="00D55335">
        <w:rPr>
          <w:rStyle w:val="StyleUnderline"/>
        </w:rPr>
        <w:t>the barriers to the China-U.S. BIT are major</w:t>
      </w:r>
      <w:r w:rsidRPr="00D55335">
        <w:t>—</w:t>
      </w:r>
      <w:r w:rsidRPr="00D55335">
        <w:rPr>
          <w:rStyle w:val="StyleUnderline"/>
        </w:rPr>
        <w:t>and</w:t>
      </w:r>
      <w:r w:rsidRPr="00D55335">
        <w:t xml:space="preserve">, in the short term, </w:t>
      </w:r>
      <w:r w:rsidRPr="00D55335">
        <w:rPr>
          <w:rStyle w:val="StyleUnderline"/>
        </w:rPr>
        <w:t>hard to overcome.</w:t>
      </w:r>
      <w:r w:rsidRPr="00D55335">
        <w:t xml:space="preserve"> In China, there is growing suspicion of “national champion” enterprises (especially the SOEs) against international companies as well as growing strains of broader nationalism. There is also great uncertainty about the shape and pace of the new reform, due, in part, to the possibility that market freedoms will lead for demand for the rule of law, a force which can undermine Communist Party authority. Moreover, </w:t>
      </w:r>
      <w:r w:rsidRPr="00D55335">
        <w:rPr>
          <w:rStyle w:val="StyleUnderline"/>
        </w:rPr>
        <w:t>a whole variety of controversies in other dimensions of the bilateral relationship</w:t>
      </w:r>
      <w:r w:rsidRPr="00D55335">
        <w:t xml:space="preserve"> (such as the recent air-defense identification zone crisis between China and Japan) </w:t>
      </w:r>
      <w:r w:rsidRPr="00D55335">
        <w:rPr>
          <w:rStyle w:val="StyleUnderline"/>
        </w:rPr>
        <w:t xml:space="preserve">can impede progress in the negotiations. </w:t>
      </w:r>
      <w:r w:rsidRPr="00D55335">
        <w:t xml:space="preserve">Similarly, </w:t>
      </w:r>
      <w:r w:rsidRPr="00D55335">
        <w:rPr>
          <w:rStyle w:val="StyleUnderline"/>
        </w:rPr>
        <w:t>many Americans are suspicious of China on issues like cyber-security, intellectual property, currency manipulation, unfair competition from state capitalism, and a growing projection of military power and diplomatic leverage in the region.</w:t>
      </w:r>
      <w:r w:rsidRPr="00D55335">
        <w:t xml:space="preserve"> Some of the most </w:t>
      </w:r>
      <w:r w:rsidRPr="00D55335">
        <w:rPr>
          <w:rStyle w:val="StyleUnderline"/>
        </w:rPr>
        <w:t>suspicious voices reside in the Senate, which most approve any bilateral agreement by a two-thirds vote</w:t>
      </w:r>
      <w:r w:rsidRPr="00D55335">
        <w:t xml:space="preserve"> and must, before that, pass trade promotion authority legislation allowing the President to submit trade agreements for an up or down vote, and disallowing amendments on Capitol Hill. Such legislation has historically undergirded successful international trade talks since other nations don’t want to negotiate twice—once with the executive and then with Congress. </w:t>
      </w:r>
      <w:r w:rsidRPr="00D55335">
        <w:rPr>
          <w:rStyle w:val="StyleUnderline"/>
        </w:rPr>
        <w:t>The specific hard issues in the BIT negotiation</w:t>
      </w:r>
      <w:r w:rsidRPr="00D55335">
        <w:t>—for example, which sectors are not included, how to constrain SOEs, limiting performance requirements like technology transfers—</w:t>
      </w:r>
      <w:r w:rsidRPr="00D55335">
        <w:rPr>
          <w:rStyle w:val="StyleUnderline"/>
        </w:rPr>
        <w:t xml:space="preserve">are thus </w:t>
      </w:r>
      <w:r w:rsidRPr="00D55335">
        <w:rPr>
          <w:rStyle w:val="Emphasis"/>
        </w:rPr>
        <w:t>hostage</w:t>
      </w:r>
      <w:r w:rsidRPr="00D55335">
        <w:rPr>
          <w:rStyle w:val="StyleUnderline"/>
        </w:rPr>
        <w:t xml:space="preserve"> to the fortunes of the China-U.S. bilateral relationship and the tectonic forces of geopolitics.</w:t>
      </w:r>
    </w:p>
    <w:p w14:paraId="642A0124" w14:textId="4CEE264E" w:rsidR="009F42D9" w:rsidRPr="00D55335" w:rsidRDefault="00A37A05" w:rsidP="009F42D9">
      <w:pPr>
        <w:pStyle w:val="Heading4"/>
      </w:pPr>
      <w:r w:rsidRPr="00D55335">
        <w:t xml:space="preserve">Public opposes foreign investment with China </w:t>
      </w:r>
    </w:p>
    <w:p w14:paraId="3A7AA608" w14:textId="29E0AD4E" w:rsidR="009F42D9" w:rsidRPr="00D55335" w:rsidRDefault="009F42D9" w:rsidP="009F42D9">
      <w:r w:rsidRPr="00D55335">
        <w:rPr>
          <w:rStyle w:val="Style13ptBold"/>
        </w:rPr>
        <w:t>CSR</w:t>
      </w:r>
      <w:r w:rsidRPr="00D55335">
        <w:t xml:space="preserve">, </w:t>
      </w:r>
      <w:r w:rsidRPr="00D55335">
        <w:rPr>
          <w:rStyle w:val="Style13ptBold"/>
        </w:rPr>
        <w:t>15</w:t>
      </w:r>
    </w:p>
    <w:p w14:paraId="2D83870C" w14:textId="3E3C4550" w:rsidR="009F42D9" w:rsidRPr="00D55335" w:rsidRDefault="009F42D9" w:rsidP="009F42D9">
      <w:r w:rsidRPr="00D55335">
        <w:t>China Science Review, August 14, “US more opposed to foreign investment in domestic companies than China,” http://chinasciencereview.com/2015/08/14/us-more-opposed-than-china-to-foreign-investment-in-domestic-companies/</w:t>
      </w:r>
    </w:p>
    <w:p w14:paraId="51E51DB3" w14:textId="03E70DFC" w:rsidR="009F42D9" w:rsidRPr="00D55335" w:rsidRDefault="009F42D9" w:rsidP="009F42D9">
      <w:r w:rsidRPr="00D55335">
        <w:rPr>
          <w:rStyle w:val="StyleUnderline"/>
        </w:rPr>
        <w:t>A survey exploring US and Chinese attitudes toward foreign companies investing in domestic business found Chinese participants were more receptive to the flow of overseas dollars.</w:t>
      </w:r>
      <w:r w:rsidRPr="00D55335">
        <w:t xml:space="preserve"> Jointly conducted by professors from the University of Chicago, Princeton and Harvard, the survey gathered opinions from 2,010 US and 1,659 Chinese citizens regarding Mergers &amp; Acquisitions (M&amp;A) by foreign companies. “</w:t>
      </w:r>
      <w:r w:rsidRPr="00D55335">
        <w:rPr>
          <w:rStyle w:val="StyleUnderline"/>
        </w:rPr>
        <w:t>These are the two countries where it is</w:t>
      </w:r>
      <w:r w:rsidRPr="00D55335">
        <w:t xml:space="preserve"> arguably </w:t>
      </w:r>
      <w:r w:rsidRPr="00D55335">
        <w:rPr>
          <w:rStyle w:val="StyleUnderline"/>
        </w:rPr>
        <w:t xml:space="preserve">most important to understand </w:t>
      </w:r>
      <w:r w:rsidRPr="00D55335">
        <w:rPr>
          <w:rStyle w:val="Emphasis"/>
        </w:rPr>
        <w:t>opposition</w:t>
      </w:r>
      <w:r w:rsidRPr="00D55335">
        <w:rPr>
          <w:rStyle w:val="StyleUnderline"/>
        </w:rPr>
        <w:t xml:space="preserve"> to foreign investment</w:t>
      </w:r>
      <w:r w:rsidRPr="00D55335">
        <w:t xml:space="preserve">,” the study, Public Opposition to Foreign Acquisitions of Domestic Companies Evidence from the United States and China, said. Using general questions and hypothetical scenarios, they found </w:t>
      </w:r>
      <w:r w:rsidRPr="00D55335">
        <w:rPr>
          <w:rStyle w:val="StyleUnderline"/>
        </w:rPr>
        <w:t>Chinese respondents were less likely to view foreign investment as threatening national security or decreasing domestic employment, while Americans opposed foreign companies buying domestic companies.</w:t>
      </w:r>
      <w:r w:rsidRPr="00D55335">
        <w:t xml:space="preserve"> “This fact is interesting because the United States currently has fewer restrictions on foreign investments than China does,” it said. Using a scale of 0 to 1, where 0 is negative and 1 is positive, </w:t>
      </w:r>
      <w:r w:rsidRPr="00D55335">
        <w:rPr>
          <w:rStyle w:val="Emphasis"/>
        </w:rPr>
        <w:t>US respondents</w:t>
      </w:r>
      <w:r w:rsidRPr="00D55335">
        <w:t xml:space="preserve"> registered a .67 positive average when asked if they thought foreign investment hurt national security. China respondents registered a .58 positive average, meaning both countries </w:t>
      </w:r>
      <w:r w:rsidRPr="00D55335">
        <w:rPr>
          <w:rStyle w:val="Emphasis"/>
        </w:rPr>
        <w:t>viewed overseas investment as</w:t>
      </w:r>
      <w:r w:rsidRPr="00D55335">
        <w:t xml:space="preserve"> potentially </w:t>
      </w:r>
      <w:r w:rsidRPr="00D55335">
        <w:rPr>
          <w:rStyle w:val="Emphasis"/>
        </w:rPr>
        <w:t>threatening.</w:t>
      </w:r>
      <w:r w:rsidRPr="00D55335">
        <w:t xml:space="preserve"> Both countries were more open to overseas investors if the current environment was reciprocal – meaning both countries are actively engaged in obtaining companies overseas. </w:t>
      </w:r>
      <w:r w:rsidRPr="00D55335">
        <w:rPr>
          <w:rStyle w:val="StyleUnderline"/>
        </w:rPr>
        <w:t>The two countries vastly differed on whether they believe foreign investment creates jobs.</w:t>
      </w:r>
      <w:r w:rsidRPr="00D55335">
        <w:t xml:space="preserve"> Chinese participants strongly believed it creates jobs, while </w:t>
      </w:r>
      <w:r w:rsidRPr="00D55335">
        <w:rPr>
          <w:rStyle w:val="Emphasis"/>
        </w:rPr>
        <w:t>Americans overwhelmingly responded it decreases jobs.</w:t>
      </w:r>
    </w:p>
    <w:p w14:paraId="1D30F19E" w14:textId="47DD1617" w:rsidR="00F2736A" w:rsidRPr="00D55335" w:rsidRDefault="00F2736A" w:rsidP="00F2736A">
      <w:pPr>
        <w:pStyle w:val="Heading3"/>
      </w:pPr>
      <w:r w:rsidRPr="00D55335">
        <w:t>2nc/1nr –</w:t>
      </w:r>
      <w:r w:rsidR="00D73885" w:rsidRPr="00D55335">
        <w:t xml:space="preserve"> </w:t>
      </w:r>
      <w:r w:rsidRPr="00D55335">
        <w:t>BIT</w:t>
      </w:r>
      <w:r w:rsidR="00D73885" w:rsidRPr="00D55335">
        <w:t xml:space="preserve"> Link</w:t>
      </w:r>
      <w:r w:rsidRPr="00D55335">
        <w:t xml:space="preserve"> – Yes Obama Push</w:t>
      </w:r>
    </w:p>
    <w:p w14:paraId="79B20E64" w14:textId="77777777" w:rsidR="00F2736A" w:rsidRPr="00D55335" w:rsidRDefault="00F2736A" w:rsidP="00F2736A">
      <w:pPr>
        <w:pStyle w:val="Heading4"/>
      </w:pPr>
      <w:r w:rsidRPr="00D55335">
        <w:t>Obama pushes the plan</w:t>
      </w:r>
    </w:p>
    <w:p w14:paraId="3EDF03EB" w14:textId="77777777" w:rsidR="00F2736A" w:rsidRPr="00D55335" w:rsidRDefault="00F2736A" w:rsidP="00F2736A">
      <w:pPr>
        <w:rPr>
          <w:rStyle w:val="Style13ptBold"/>
        </w:rPr>
      </w:pPr>
      <w:r w:rsidRPr="00D55335">
        <w:rPr>
          <w:rStyle w:val="Style13ptBold"/>
        </w:rPr>
        <w:t xml:space="preserve">Scissors 15 </w:t>
      </w:r>
      <w:r w:rsidRPr="00D55335">
        <w:t>– resident scholar at the American Enterprise Institute where he studies Asian economic issues and trends.</w:t>
      </w:r>
    </w:p>
    <w:p w14:paraId="0CA6364D" w14:textId="77777777" w:rsidR="00F2736A" w:rsidRPr="00D55335" w:rsidRDefault="00F2736A" w:rsidP="00F2736A">
      <w:r w:rsidRPr="00D55335">
        <w:t>Derek, American Enterprise Institute, “Bilateral investment treaty with China more than a ‘BIT’ of trouble,” https://www.aei.org/publication/bilateral-investment-treaty-with-china-more-than-a-bit-of-trouble/</w:t>
      </w:r>
    </w:p>
    <w:p w14:paraId="5F7DD8F9" w14:textId="77777777" w:rsidR="00F2736A" w:rsidRPr="00D55335" w:rsidRDefault="00F2736A" w:rsidP="00F2736A">
      <w:pPr>
        <w:rPr>
          <w:rStyle w:val="Emphasis"/>
        </w:rPr>
      </w:pPr>
      <w:r w:rsidRPr="00D55335">
        <w:t xml:space="preserve">While a 2016 vote is highly unlikely, the </w:t>
      </w:r>
      <w:r w:rsidRPr="00D55335">
        <w:rPr>
          <w:rStyle w:val="Emphasis"/>
        </w:rPr>
        <w:t>Obama</w:t>
      </w:r>
      <w:r w:rsidRPr="00D55335">
        <w:t xml:space="preserve"> administration </w:t>
      </w:r>
      <w:r w:rsidRPr="00D55335">
        <w:rPr>
          <w:rStyle w:val="StyleUnderline"/>
        </w:rPr>
        <w:t>is actively seeking a bilateral investment treaty</w:t>
      </w:r>
      <w:r w:rsidRPr="00D55335">
        <w:t xml:space="preserve"> (BIT) </w:t>
      </w:r>
      <w:r w:rsidRPr="00D55335">
        <w:rPr>
          <w:rStyle w:val="StyleUnderline"/>
        </w:rPr>
        <w:t>with China.</w:t>
      </w:r>
      <w:r w:rsidRPr="00D55335">
        <w:t xml:space="preserve"> This is desirable in principle but destructive in practice. Most important, there is little indication that Beijing will meaningfully restrict state-owned enterprises (SOEs) or adopt non-discriminatory competition policies. Absent such action, a bilateral investment treaty is a bad idea. The current Chinese government is generally considered to be implementing pro-market reforms. This is true in some areas, such as finance, but manifestly not true in the corporate sector. China is discriminating more intensely against foreign companies, with an eye toward continuing to extract technology. Early this year, Qualcomm was fined almost $1 billion forsupposed antitrust violations even as China simultaneously maintains a slew of state monopolies. More recently, Western Digital finally received Chinese approval for its global acquisition of Hitachi Global Storage, three-and-a-half years after initial consideration. This step, however, was only taken after Western Digital agreed to sell a 15 percent stake to a Chinese SOE. France’s Alcatel learned from this and inked its China joint venture early in its own approval process. It should go without saying that competition policy which extorts multinationals is not compatible with being a good BIT partner. Another problem is far worse. China’s policies with regard to its SOEs are antithetical to a core principle of the BIT — that foreign firms should receive the same treatment as domestic (national treatment). Multinationals may receive the same treatment as private Chinese firms but they are nowhere close to receiving the same treatment as SOEs. SOEs are protected from competition in two dozen sectors. They are not allowed to fail for commercial reasons. They receive huge sums of what are essentially costless loans. These are established Chinese policies and the fall 2013 Communist Party meeting was supposed to inaugurate a new era of pro-market reform. But the principal corporate reform was allowing private firms to take minority stakes in SOEs. This is the exact opposite of what needs to occur, which is more competition between SOEs and the private sector. The SOE reform guidelines issued last month affirm this harmful notion of “reform.” Remarkably, this failure was so blatant as to be recognized in the official press. It is odd that the U.S. is even negotiating with a country with such policies. A possible explanation is that the China BIT can be connected to an even bigger international economic initiative, the Trans-Pacific Partnership (TPP). Not coincidentally, BIT negotiations with China quickly turned serious after Japan joined the TPP. There is a chapter in the TPP concerning SOEs — this could provide a template for how to blunt bad policies. Unfortunately, it appears as if the opposite is true with regard to China: The TPP leaves the door wide open to more predatory behavior. Final TPP text is not yet available, but aNew Zealand government fact sheet indicates a number of flaws that will be exploited by governments committed to using SOEs as core economic actors. For example, under the TPP, monopolies can (apparently) behave in non-commercial fashion when fulfilling the terms of their designation, as assigned by their government. This is acceptable for countries that have no desire to hand out mandate after mandate to SOEs, but there should be no doubt that China will do exactly that. In addition, services supplied by SOEs in their own territories are (apparently) allowed to be subsidized. This could block access to the Chinese market for American services firms. Another vital issue that cannot be evaluated at present is that of nonconforming measures, the exceptions granted in specific areas. The nonconforming measures of a China BIT must be extremely limited. With countries such as Singapore and Vietnam boasting large SOEs, this weakness is a drawback for the TPP. However, it would undermine the point of any agreement with China — certainly including a BIT. With few effective restrictions on what is by far the world’s largest state sector in absolute size, the opportunities truly unlocked by a China BIT would turn out to be minimal. </w:t>
      </w:r>
      <w:r w:rsidRPr="00D55335">
        <w:rPr>
          <w:rStyle w:val="StyleUnderline"/>
        </w:rPr>
        <w:t>Beijing’s behavior over the past two years with regard to SOEs and treatment of multinationals makes it an undesirable partner. The TPP does not appear to provide anything close to a sufficient framework to restrict Chinese SOEs.</w:t>
      </w:r>
      <w:r w:rsidRPr="00D55335">
        <w:t xml:space="preserve"> The </w:t>
      </w:r>
      <w:r w:rsidRPr="00D55335">
        <w:rPr>
          <w:rStyle w:val="Emphasis"/>
        </w:rPr>
        <w:t>Obama</w:t>
      </w:r>
      <w:r w:rsidRPr="00D55335">
        <w:t xml:space="preserve"> administration </w:t>
      </w:r>
      <w:r w:rsidRPr="00D55335">
        <w:rPr>
          <w:rStyle w:val="Emphasis"/>
        </w:rPr>
        <w:t>will need to deliver</w:t>
      </w:r>
      <w:r w:rsidRPr="00D55335">
        <w:t xml:space="preserve"> an improbably strong </w:t>
      </w:r>
      <w:r w:rsidRPr="00D55335">
        <w:rPr>
          <w:rStyle w:val="Emphasis"/>
        </w:rPr>
        <w:t>BIT for it to deserve consideration.</w:t>
      </w:r>
    </w:p>
    <w:p w14:paraId="79F9C0B7" w14:textId="760AF21B" w:rsidR="00F2736A" w:rsidRPr="00D55335" w:rsidRDefault="00F2736A" w:rsidP="00F2736A">
      <w:pPr>
        <w:pStyle w:val="Heading4"/>
      </w:pPr>
      <w:r w:rsidRPr="00D55335">
        <w:t xml:space="preserve">More ev – Obama supports the deal </w:t>
      </w:r>
    </w:p>
    <w:p w14:paraId="7D631AC6" w14:textId="77777777" w:rsidR="00F2736A" w:rsidRPr="00D55335" w:rsidRDefault="00F2736A" w:rsidP="00F2736A">
      <w:r w:rsidRPr="00D55335">
        <w:rPr>
          <w:rStyle w:val="Style13ptBold"/>
        </w:rPr>
        <w:t xml:space="preserve">Palmer </w:t>
      </w:r>
      <w:r w:rsidRPr="00D55335">
        <w:t>– 15 years of experience covering trade issues @ Politico</w:t>
      </w:r>
    </w:p>
    <w:p w14:paraId="5E070627" w14:textId="77777777" w:rsidR="00F2736A" w:rsidRPr="00D55335" w:rsidRDefault="00F2736A" w:rsidP="00F2736A">
      <w:r w:rsidRPr="00D55335">
        <w:t>Doug, Politico, February 12, “Goldman Sachs: U.S.-China investment treaty possible under Obama,” http://www.politico.com/story/2015/02/goldman-sachs-united-states-china-investment-treaty-barack-obama-115141</w:t>
      </w:r>
    </w:p>
    <w:p w14:paraId="4E83F97B" w14:textId="77777777" w:rsidR="00F2736A" w:rsidRPr="00D55335" w:rsidRDefault="00F2736A" w:rsidP="00F2736A">
      <w:r w:rsidRPr="00D55335">
        <w:rPr>
          <w:rStyle w:val="StyleUnderline"/>
        </w:rPr>
        <w:t>The U</w:t>
      </w:r>
      <w:r w:rsidRPr="00D55335">
        <w:t xml:space="preserve">nited </w:t>
      </w:r>
      <w:r w:rsidRPr="00D55335">
        <w:rPr>
          <w:rStyle w:val="StyleUnderline"/>
        </w:rPr>
        <w:t>S</w:t>
      </w:r>
      <w:r w:rsidRPr="00D55335">
        <w:t xml:space="preserve">tates </w:t>
      </w:r>
      <w:r w:rsidRPr="00D55335">
        <w:rPr>
          <w:rStyle w:val="StyleUnderline"/>
        </w:rPr>
        <w:t>and China appear to be working toward the conclusion of a bilateral investment treaty before President</w:t>
      </w:r>
      <w:r w:rsidRPr="00D55335">
        <w:t xml:space="preserve"> Barack </w:t>
      </w:r>
      <w:r w:rsidRPr="00D55335">
        <w:rPr>
          <w:rStyle w:val="StyleUnderline"/>
        </w:rPr>
        <w:t>Obama leaves office</w:t>
      </w:r>
      <w:r w:rsidRPr="00D55335">
        <w:t xml:space="preserve"> in two years </w:t>
      </w:r>
      <w:r w:rsidRPr="00D55335">
        <w:rPr>
          <w:rStyle w:val="StyleUnderline"/>
        </w:rPr>
        <w:t>and</w:t>
      </w:r>
      <w:r w:rsidRPr="00D55335">
        <w:t xml:space="preserve"> </w:t>
      </w:r>
      <w:r w:rsidRPr="00D55335">
        <w:rPr>
          <w:rStyle w:val="StyleUnderline"/>
        </w:rPr>
        <w:t xml:space="preserve">could achieve that with </w:t>
      </w:r>
      <w:r w:rsidRPr="00D55335">
        <w:rPr>
          <w:rStyle w:val="Emphasis"/>
        </w:rPr>
        <w:t>political will</w:t>
      </w:r>
      <w:r w:rsidRPr="00D55335">
        <w:t xml:space="preserve"> on both sides, China watchers said today. “I think from the China point of view, time is of the essence” Mark Schwartz, chairman of Beijing-based Goldman Sachs Asia Pacific, told reporters on a conference call to preview a meeting of U.S. and Chinese government and business officials tomorrow at the financial services giant’s offices in New York. President Xi Jinping is in the early years of a big reform agenda, and quickly completing the bilateral investment treaty talks could be a critical part of opening up China’s market to more foreign competition, Schwartz said. But in addition, “they know in their conversations with </w:t>
      </w:r>
      <w:r w:rsidRPr="00D55335">
        <w:rPr>
          <w:rStyle w:val="Emphasis"/>
        </w:rPr>
        <w:t>President Obama</w:t>
      </w:r>
      <w:r w:rsidRPr="00D55335">
        <w:t xml:space="preserve"> he</w:t>
      </w:r>
      <w:r w:rsidRPr="00D55335">
        <w:rPr>
          <w:rStyle w:val="Emphasis"/>
        </w:rPr>
        <w:t>’s</w:t>
      </w:r>
      <w:r w:rsidRPr="00D55335">
        <w:t xml:space="preserve"> </w:t>
      </w:r>
      <w:r w:rsidRPr="00D55335">
        <w:rPr>
          <w:rStyle w:val="Emphasis"/>
        </w:rPr>
        <w:t>placed a very high priority on this treaty in the remainder of his term</w:t>
      </w:r>
      <w:r w:rsidRPr="00D55335">
        <w:t>, and they know … in their negotiation with USTR [Michael] Froman that USTR places a very high priority on completing this during the remaining term,” Schwartz said.</w:t>
      </w:r>
    </w:p>
    <w:p w14:paraId="6B9FCBA0" w14:textId="77777777" w:rsidR="00F52D8E" w:rsidRPr="00D55335" w:rsidRDefault="00F52D8E" w:rsidP="00F52D8E">
      <w:pPr>
        <w:pStyle w:val="Heading3"/>
      </w:pPr>
      <w:r w:rsidRPr="00D55335">
        <w:t>2nc/1nr – China Bashing Link</w:t>
      </w:r>
    </w:p>
    <w:p w14:paraId="6C539762" w14:textId="77777777" w:rsidR="00F52D8E" w:rsidRPr="00D55335" w:rsidRDefault="00F52D8E" w:rsidP="00F52D8E">
      <w:pPr>
        <w:pStyle w:val="Heading4"/>
      </w:pPr>
      <w:r w:rsidRPr="00D55335">
        <w:t>Trump will use China-bashing to get votes</w:t>
      </w:r>
    </w:p>
    <w:p w14:paraId="5DE377EC" w14:textId="77777777" w:rsidR="00F52D8E" w:rsidRPr="00D55335" w:rsidRDefault="00F52D8E" w:rsidP="00F52D8E">
      <w:pPr>
        <w:rPr>
          <w:rStyle w:val="Style13ptBold"/>
        </w:rPr>
      </w:pPr>
      <w:r w:rsidRPr="00D55335">
        <w:rPr>
          <w:rStyle w:val="Style13ptBold"/>
        </w:rPr>
        <w:t>Dwyer 15</w:t>
      </w:r>
      <w:r w:rsidRPr="00D55335">
        <w:t xml:space="preserve"> – Editorialist</w:t>
      </w:r>
    </w:p>
    <w:p w14:paraId="7A7C732B" w14:textId="77777777" w:rsidR="00F52D8E" w:rsidRPr="00D55335" w:rsidRDefault="00F52D8E" w:rsidP="00F52D8E">
      <w:r w:rsidRPr="00D55335">
        <w:t>Paula, Bloomberg, August 28, “Republicans’ Misguided China-Bashing,” https://www.bloomberg.com/view/articles/2015-08-28/republicans-misguided-china-bashing</w:t>
      </w:r>
    </w:p>
    <w:p w14:paraId="135B420B" w14:textId="77777777" w:rsidR="00F52D8E" w:rsidRPr="00D55335" w:rsidRDefault="00F52D8E" w:rsidP="00F52D8E">
      <w:r w:rsidRPr="00D55335">
        <w:t xml:space="preserve">Provoked by the week's China-themed market turmoil, </w:t>
      </w:r>
      <w:r w:rsidRPr="00D55335">
        <w:rPr>
          <w:rStyle w:val="StyleUnderline"/>
        </w:rPr>
        <w:t>Republicans have been trying to one-up each other with</w:t>
      </w:r>
      <w:r w:rsidRPr="00D55335">
        <w:t xml:space="preserve"> yet-</w:t>
      </w:r>
      <w:r w:rsidRPr="00D55335">
        <w:rPr>
          <w:rStyle w:val="StyleUnderline"/>
        </w:rPr>
        <w:t>more-aggressive approaches to China.</w:t>
      </w:r>
      <w:r w:rsidRPr="00D55335">
        <w:t xml:space="preserve"> They seem to agree on at least one thing: </w:t>
      </w:r>
      <w:r w:rsidRPr="00D55335">
        <w:rPr>
          <w:rStyle w:val="Emphasis"/>
        </w:rPr>
        <w:t>China-bashing is a vote-getter.</w:t>
      </w:r>
      <w:r w:rsidRPr="00D55335">
        <w:t xml:space="preserve"> That may be, but their policies are as muddled as their politics are muscular. In a Wall Street Journal op-ed and speech, Rubio said he would increase the Pentagon's budget so the U.S. military can better challenge China in the "air, sea, ground, cyber space and even outer space." Rubio would insist that China follow free-market principles, and he'd bar Chinese officials who violate human rights from getting visas to visit the U.S. In a similar vein, Walker said his views had hardened in recent weeks because China devalued its currency and had hacked into U.S. government databases. Like Rubio, he would restore military spending cuts; begin an aggressive shipbuilding program; work more closely with allies Japan, Australia and South Korea; and oppose human-rights violations. Even when they're offering policy prescriptions (as opposed to just complaining of what they see as Obama's weaknesses), the Republican candidates take aim at China as if it's still the fast-growing dynamo it had been for the last few decades. Yet China is weaker, having been hit by an economic cyclone. Its true growth rate, probably around 5 percent, has slowed dramatically from the near double-digits of a few years ago. Its banks are overleveraged and undercapitalized. Exports are declining. Its stock market and real estate bubbles are bursting simultaneously. But </w:t>
      </w:r>
      <w:r w:rsidRPr="00D55335">
        <w:rPr>
          <w:rStyle w:val="StyleUnderline"/>
        </w:rPr>
        <w:t>to the Republican</w:t>
      </w:r>
      <w:r w:rsidRPr="00D55335">
        <w:t xml:space="preserve"> candidate</w:t>
      </w:r>
      <w:r w:rsidRPr="00D55335">
        <w:rPr>
          <w:rStyle w:val="StyleUnderline"/>
        </w:rPr>
        <w:t>s, China and President Xi are</w:t>
      </w:r>
      <w:r w:rsidRPr="00D55335">
        <w:t xml:space="preserve"> somehow a</w:t>
      </w:r>
      <w:r w:rsidRPr="00D55335">
        <w:rPr>
          <w:rStyle w:val="StyleUnderline"/>
        </w:rPr>
        <w:t>s much of a threat when they're overly weak as when they're overly strong.</w:t>
      </w:r>
      <w:r w:rsidRPr="00D55335">
        <w:t xml:space="preserve"> China's cache of U.S. Treasury securities provides a good example of GOP confusion. New Jersey Governor Chris Christie scolded Obama on Monday for relying on China's purchases of U.S. government debt to fund the deficit. Such reckless borrowing, Christie said, leaves the U.S. vulnerable to China's whims. What most worries Christie is that China one day will decide to sell all of its Treasuries to punish the U.S. by driving up the cost of borrowing. The problem is, China has been selling its dollar reserves and the result has been … nothing much. The latest data show that China controls about $1.48 trillion in U.S. sovereign debt and has sold at least $106 billion of that in the last few weeks as it tries to prop up the falling yuan. The interest rate on the benchmark 10-year Treasury note, however, remains near its average for the month, and close to a historic low. China's mid-August yuan devaluation has also confounded the Republican field. The candidates say they want China to follow free-market principles, yet they accused China of currency manipulation when it allowed the market to play a larger role in determining the yuan's exchange rate. When the yuan kept falling, and China sold dollars to prop it up, the Republicans (and some Democrats) accused China of dumping Treasuries to undermine the U.S. economy. It's a damned-if-you-do, damned-if-you-don't policy. </w:t>
      </w:r>
      <w:r w:rsidRPr="00D55335">
        <w:rPr>
          <w:rStyle w:val="StyleUnderline"/>
        </w:rPr>
        <w:t>China-bashing isn't a novel campaign strategy.</w:t>
      </w:r>
      <w:r w:rsidRPr="00D55335">
        <w:t xml:space="preserve"> As Bloomberg's Mike Dorning points out in an article Friday, </w:t>
      </w:r>
      <w:r w:rsidRPr="00D55335">
        <w:rPr>
          <w:rStyle w:val="StyleUnderline"/>
        </w:rPr>
        <w:t>we've seen this</w:t>
      </w:r>
      <w:r w:rsidRPr="00D55335">
        <w:t xml:space="preserve"> movie </w:t>
      </w:r>
      <w:r w:rsidRPr="00D55335">
        <w:rPr>
          <w:rStyle w:val="StyleUnderline"/>
        </w:rPr>
        <w:t>before.</w:t>
      </w:r>
      <w:r w:rsidRPr="00D55335">
        <w:t xml:space="preserve"> Ronald </w:t>
      </w:r>
      <w:r w:rsidRPr="00D55335">
        <w:rPr>
          <w:rStyle w:val="StyleUnderline"/>
        </w:rPr>
        <w:t>Reagan in 1980 condemned his predecessor</w:t>
      </w:r>
      <w:r w:rsidRPr="00D55335">
        <w:t xml:space="preserve">, Jimmy Carter, </w:t>
      </w:r>
      <w:r w:rsidRPr="00D55335">
        <w:rPr>
          <w:rStyle w:val="StyleUnderline"/>
        </w:rPr>
        <w:t>for normalizing relations with China</w:t>
      </w:r>
      <w:r w:rsidRPr="00D55335">
        <w:t xml:space="preserve"> and abandoning Taiwan. As president, Reagan never reopened the Taiwan embassy. Bill </w:t>
      </w:r>
      <w:r w:rsidRPr="00D55335">
        <w:rPr>
          <w:rStyle w:val="StyleUnderline"/>
        </w:rPr>
        <w:t>Clinton campaigned in 1992 against doing business with the "butchers of Beijing"</w:t>
      </w:r>
      <w:r w:rsidRPr="00D55335">
        <w:t xml:space="preserve"> before negotiating China's entry into the World Trade Organization as president.</w:t>
      </w:r>
    </w:p>
    <w:p w14:paraId="2F015891" w14:textId="77777777" w:rsidR="00F52D8E" w:rsidRPr="00D55335" w:rsidRDefault="00F52D8E" w:rsidP="00F52D8E">
      <w:pPr>
        <w:pStyle w:val="Heading4"/>
      </w:pPr>
      <w:r w:rsidRPr="00D55335">
        <w:t>China bashing fuels Trump support</w:t>
      </w:r>
    </w:p>
    <w:p w14:paraId="61AF91D5" w14:textId="77777777" w:rsidR="00F52D8E" w:rsidRPr="00D55335" w:rsidRDefault="00F52D8E" w:rsidP="00F52D8E">
      <w:pPr>
        <w:rPr>
          <w:rStyle w:val="Style13ptBold"/>
        </w:rPr>
      </w:pPr>
      <w:r w:rsidRPr="00D55335">
        <w:rPr>
          <w:rStyle w:val="Style13ptBold"/>
        </w:rPr>
        <w:t>Talley &amp; Magnier 6-2</w:t>
      </w:r>
      <w:r w:rsidRPr="00D55335">
        <w:t xml:space="preserve"> – Staff Writers</w:t>
      </w:r>
    </w:p>
    <w:p w14:paraId="277A8C72" w14:textId="77777777" w:rsidR="00F52D8E" w:rsidRPr="00D55335" w:rsidRDefault="00F52D8E" w:rsidP="00F52D8E">
      <w:r w:rsidRPr="00D55335">
        <w:t>Ian and Mark, The Wall Street Journal, “U.S.-China Trade Troubles Grow,” http://financialroad.top/us-china-trade-troubles-grow/</w:t>
      </w:r>
    </w:p>
    <w:p w14:paraId="236AB2C1" w14:textId="77777777" w:rsidR="00F52D8E" w:rsidRPr="00D55335" w:rsidRDefault="00F52D8E" w:rsidP="00F52D8E">
      <w:r w:rsidRPr="00D55335">
        <w:t xml:space="preserve">A decade and a half later, </w:t>
      </w:r>
      <w:r w:rsidRPr="00D55335">
        <w:rPr>
          <w:rStyle w:val="StyleUnderline"/>
        </w:rPr>
        <w:t>American</w:t>
      </w:r>
      <w:r w:rsidRPr="00D55335">
        <w:t xml:space="preserve"> businesses and </w:t>
      </w:r>
      <w:r w:rsidRPr="00D55335">
        <w:rPr>
          <w:rStyle w:val="StyleUnderline"/>
        </w:rPr>
        <w:t>voters increasingly frustrated</w:t>
      </w:r>
      <w:r w:rsidRPr="00D55335">
        <w:t xml:space="preserve"> despite China’s pledges to open up the country. </w:t>
      </w:r>
      <w:r w:rsidRPr="00D55335">
        <w:rPr>
          <w:rStyle w:val="StyleUnderline"/>
        </w:rPr>
        <w:t>Cheaper wages and costs pulled production out of the US, Chinese imports rose and US production fell as a share of the economy. The trade deficit the U</w:t>
      </w:r>
      <w:r w:rsidRPr="00D55335">
        <w:t xml:space="preserve">nited </w:t>
      </w:r>
      <w:r w:rsidRPr="00D55335">
        <w:rPr>
          <w:rStyle w:val="StyleUnderline"/>
        </w:rPr>
        <w:t>S</w:t>
      </w:r>
      <w:r w:rsidRPr="00D55335">
        <w:t xml:space="preserve">tates </w:t>
      </w:r>
      <w:r w:rsidRPr="00D55335">
        <w:rPr>
          <w:rStyle w:val="StyleUnderline"/>
        </w:rPr>
        <w:t>with China has increased</w:t>
      </w:r>
      <w:r w:rsidRPr="00D55335">
        <w:t xml:space="preserve"> to $ 365 billion, now around 2% of US economic output. US. </w:t>
      </w:r>
      <w:r w:rsidRPr="00D55335">
        <w:rPr>
          <w:rStyle w:val="Emphasis"/>
        </w:rPr>
        <w:t>Presidential candidates are leveraging anger against China over job losses in potential votes.</w:t>
      </w:r>
      <w:r w:rsidRPr="00D55335">
        <w:t xml:space="preserve"> </w:t>
      </w:r>
      <w:r w:rsidRPr="00D55335">
        <w:rPr>
          <w:rStyle w:val="StyleUnderline"/>
        </w:rPr>
        <w:t>Many of the areas hardest hit by China’s rise has shown some of the strongest support for the Republican</w:t>
      </w:r>
      <w:r w:rsidRPr="00D55335">
        <w:t xml:space="preserve"> candidate </w:t>
      </w:r>
      <w:r w:rsidRPr="00D55335">
        <w:rPr>
          <w:rStyle w:val="StyleUnderline"/>
        </w:rPr>
        <w:t>Donald Trump</w:t>
      </w:r>
      <w:r w:rsidRPr="00D55335">
        <w:t>, who has threatened to slap a 45% tariff on China as a way to force a change in Beijing’s commercial policy.</w:t>
      </w:r>
    </w:p>
    <w:p w14:paraId="52C77650" w14:textId="58F90A77" w:rsidR="00D73885" w:rsidRPr="00D55335" w:rsidRDefault="00D73885" w:rsidP="00D73885">
      <w:pPr>
        <w:pStyle w:val="Heading3"/>
      </w:pPr>
      <w:r w:rsidRPr="00D55335">
        <w:t>2nc/1nr – FDI Link</w:t>
      </w:r>
    </w:p>
    <w:p w14:paraId="4912AFBB" w14:textId="77777777" w:rsidR="00D73885" w:rsidRPr="00D55335" w:rsidRDefault="00D73885" w:rsidP="00D73885">
      <w:pPr>
        <w:pStyle w:val="Heading4"/>
      </w:pPr>
      <w:r w:rsidRPr="00D55335">
        <w:t>Public opposes expanded foreign-direct investment with China</w:t>
      </w:r>
    </w:p>
    <w:p w14:paraId="6CEC7C83" w14:textId="77777777" w:rsidR="00D73885" w:rsidRPr="00D55335" w:rsidRDefault="00D73885" w:rsidP="00D73885">
      <w:r w:rsidRPr="00D55335">
        <w:rPr>
          <w:rStyle w:val="Style13ptBold"/>
        </w:rPr>
        <w:t xml:space="preserve">Jensen and Lindstädt 13 </w:t>
      </w:r>
      <w:r w:rsidRPr="00D55335">
        <w:t>– Associate Professor of International Business @ George Washington, Professor in the Department of Government @ the University of Essex</w:t>
      </w:r>
    </w:p>
    <w:p w14:paraId="477196CA" w14:textId="77777777" w:rsidR="00D73885" w:rsidRPr="00D55335" w:rsidRDefault="00D73885" w:rsidP="00D73885">
      <w:pPr>
        <w:rPr>
          <w:rStyle w:val="Style13ptBold"/>
          <w:b w:val="0"/>
          <w:sz w:val="16"/>
        </w:rPr>
      </w:pPr>
      <w:r w:rsidRPr="00D55335">
        <w:t>Nathan M. and René, Working Paper, “Globalization with Whom: Context-Dependent Foreign Direct Investment Preference,” http://www.natemjensen.com/wp-content/uploads/2014/09/Globalization_with_Whom_-Working-Paper.pdf</w:t>
      </w:r>
    </w:p>
    <w:p w14:paraId="6BB29E1E" w14:textId="77777777" w:rsidR="00D73885" w:rsidRPr="00D55335" w:rsidRDefault="00D73885" w:rsidP="00D73885">
      <w:r w:rsidRPr="00D55335">
        <w:t xml:space="preserve">FI2US </w:t>
      </w:r>
      <w:r w:rsidRPr="00D55335">
        <w:rPr>
          <w:rStyle w:val="StyleUnderline"/>
        </w:rPr>
        <w:t>In recent years,</w:t>
      </w:r>
      <w:r w:rsidRPr="00D55335">
        <w:t xml:space="preserve"> [</w:t>
      </w:r>
      <w:r w:rsidRPr="00D55335">
        <w:rPr>
          <w:rStyle w:val="StyleUnderline"/>
        </w:rPr>
        <w:t>foreign</w:t>
      </w:r>
      <w:r w:rsidRPr="00D55335">
        <w:t xml:space="preserve">], [Japanese], [Chinese] </w:t>
      </w:r>
      <w:r w:rsidRPr="00D55335">
        <w:rPr>
          <w:rStyle w:val="StyleUnderline"/>
        </w:rPr>
        <w:t>companies have invested in the U</w:t>
      </w:r>
      <w:r w:rsidRPr="00D55335">
        <w:t xml:space="preserve">nited </w:t>
      </w:r>
      <w:r w:rsidRPr="00D55335">
        <w:rPr>
          <w:rStyle w:val="StyleUnderline"/>
        </w:rPr>
        <w:t>S</w:t>
      </w:r>
      <w:r w:rsidRPr="00D55335">
        <w:t xml:space="preserve">tates. </w:t>
      </w:r>
      <w:r w:rsidRPr="00D55335">
        <w:rPr>
          <w:rStyle w:val="StyleUnderline"/>
        </w:rPr>
        <w:t>Do you think these investments are good for the US economy?</w:t>
      </w:r>
      <w:r w:rsidRPr="00D55335">
        <w:t xml:space="preserve"> Yes | No | Don’t know Again, </w:t>
      </w:r>
      <w:r w:rsidRPr="00D55335">
        <w:rPr>
          <w:rStyle w:val="StyleUnderline"/>
        </w:rPr>
        <w:t>these countries score dramatically differently in terms of US favorability ratings. The Gallup poll</w:t>
      </w:r>
      <w:r w:rsidRPr="00D55335">
        <w:t xml:space="preserve"> cited earlier </w:t>
      </w:r>
      <w:r w:rsidRPr="00D55335">
        <w:rPr>
          <w:rStyle w:val="StyleUnderline"/>
        </w:rPr>
        <w:t>found</w:t>
      </w:r>
      <w:r w:rsidRPr="00D55335">
        <w:t xml:space="preserve"> that </w:t>
      </w:r>
      <w:r w:rsidRPr="00D55335">
        <w:rPr>
          <w:rStyle w:val="StyleUnderline"/>
        </w:rPr>
        <w:t xml:space="preserve">77% of Americans had a favorable view of Japan in comparison to a </w:t>
      </w:r>
      <w:r w:rsidRPr="00D55335">
        <w:rPr>
          <w:rStyle w:val="Emphasis"/>
        </w:rPr>
        <w:t xml:space="preserve">42% favorability rating for China. </w:t>
      </w:r>
      <w:r w:rsidRPr="00D55335">
        <w:rPr>
          <w:rStyle w:val="StyleUnderline"/>
        </w:rPr>
        <w:t>The results</w:t>
      </w:r>
      <w:r w:rsidRPr="00D55335">
        <w:t xml:space="preserve"> of FI2US, which </w:t>
      </w:r>
      <w:r w:rsidRPr="00D55335">
        <w:rPr>
          <w:rStyle w:val="StyleUnderline"/>
        </w:rPr>
        <w:t>are</w:t>
      </w:r>
      <w:r w:rsidRPr="00D55335">
        <w:t xml:space="preserve"> even more </w:t>
      </w:r>
      <w:r w:rsidRPr="00D55335">
        <w:rPr>
          <w:rStyle w:val="StyleUnderline"/>
        </w:rPr>
        <w:t>pronounced</w:t>
      </w:r>
      <w:r w:rsidRPr="00D55335">
        <w:t xml:space="preserve"> than the ones based on FI1US, are presented in Table 6. </w:t>
      </w:r>
      <w:r w:rsidRPr="00D55335">
        <w:rPr>
          <w:rStyle w:val="StyleUnderline"/>
        </w:rPr>
        <w:t>Support for foreign investment is</w:t>
      </w:r>
      <w:r w:rsidRPr="00D55335">
        <w:t xml:space="preserve"> almost </w:t>
      </w:r>
      <w:r w:rsidRPr="00D55335">
        <w:rPr>
          <w:rStyle w:val="StyleUnderline"/>
        </w:rPr>
        <w:t>twice as large when respondents are treated with “Japanese” relative to “Chinese” investment.</w:t>
      </w:r>
      <w:r w:rsidRPr="00D55335">
        <w:t xml:space="preserve"> We show the differences in support relative to the control group at the bottom of Table 6. While the group treated with the Japanese investment is not statistically significantly different from the control group, </w:t>
      </w:r>
      <w:r w:rsidRPr="00D55335">
        <w:rPr>
          <w:rStyle w:val="StyleUnderline"/>
        </w:rPr>
        <w:t>the magnitude of the difference between the control group and the group</w:t>
      </w:r>
      <w:r w:rsidRPr="00D55335">
        <w:t xml:space="preserve">, which was treated with the </w:t>
      </w:r>
      <w:r w:rsidRPr="00D55335">
        <w:rPr>
          <w:rStyle w:val="StyleUnderline"/>
        </w:rPr>
        <w:t>Chinese investment</w:t>
      </w:r>
      <w:r w:rsidRPr="00D55335">
        <w:t xml:space="preserve">, </w:t>
      </w:r>
      <w:r w:rsidRPr="00D55335">
        <w:rPr>
          <w:rStyle w:val="StyleUnderline"/>
        </w:rPr>
        <w:t>is</w:t>
      </w:r>
      <w:r w:rsidRPr="00D55335">
        <w:t xml:space="preserve"> substantially large and </w:t>
      </w:r>
      <w:r w:rsidRPr="00D55335">
        <w:rPr>
          <w:rStyle w:val="StyleUnderline"/>
        </w:rPr>
        <w:t>statistically significant</w:t>
      </w:r>
      <w:r w:rsidRPr="00D55335">
        <w:t xml:space="preserve"> (p&lt;0.001). In particular, </w:t>
      </w:r>
      <w:r w:rsidRPr="00D55335">
        <w:rPr>
          <w:rStyle w:val="Emphasis"/>
        </w:rPr>
        <w:t>respondents were 30% less likely to support Chinese investment</w:t>
      </w:r>
      <w:r w:rsidRPr="00D55335">
        <w:t xml:space="preserve"> compared to foreign investment (the control). Probit regressions including the same economic and other control variables that were used for Table 4 yield similar results (available on request). [Insert Table 6 Here. One potential concern about the country-of-origin experiments might be that </w:t>
      </w:r>
      <w:r w:rsidRPr="00D55335">
        <w:rPr>
          <w:rStyle w:val="StyleUnderline"/>
        </w:rPr>
        <w:t>respondents associate the less favorable country</w:t>
      </w:r>
      <w:r w:rsidRPr="00D55335">
        <w:t xml:space="preserve"> (e.g., </w:t>
      </w:r>
      <w:r w:rsidRPr="00D55335">
        <w:rPr>
          <w:rStyle w:val="Emphasis"/>
        </w:rPr>
        <w:t>China</w:t>
      </w:r>
      <w:r w:rsidRPr="00D55335">
        <w:t xml:space="preserve"> in FI2US) </w:t>
      </w:r>
      <w:r w:rsidRPr="00D55335">
        <w:rPr>
          <w:rStyle w:val="StyleUnderline"/>
        </w:rPr>
        <w:t>with</w:t>
      </w:r>
      <w:r w:rsidRPr="00D55335">
        <w:t xml:space="preserve"> either </w:t>
      </w:r>
      <w:r w:rsidRPr="00D55335">
        <w:rPr>
          <w:rStyle w:val="StyleUnderline"/>
        </w:rPr>
        <w:t>a certain type of investment</w:t>
      </w:r>
      <w:r w:rsidRPr="00D55335">
        <w:t xml:space="preserve"> (low tech, natural resource extraction, etc.) </w:t>
      </w:r>
      <w:r w:rsidRPr="00D55335">
        <w:rPr>
          <w:rStyle w:val="StyleUnderline"/>
        </w:rPr>
        <w:t>or acquisitions of US companies by foreign firms.</w:t>
      </w:r>
      <w:r w:rsidRPr="00D55335">
        <w:t xml:space="preserve"> To address this concern, we included two additional questions on a follow-up TAPS survey in April 2013. Our first follow-up question, FI3US, mirrored FI2US, but including a prime on “new high-tech manufacturing plants”.</w:t>
      </w:r>
    </w:p>
    <w:p w14:paraId="6C69D4D1" w14:textId="2125F971" w:rsidR="00D73885" w:rsidRPr="00D55335" w:rsidRDefault="00D73885" w:rsidP="00D73885">
      <w:pPr>
        <w:pStyle w:val="Heading3"/>
      </w:pPr>
      <w:r w:rsidRPr="00D55335">
        <w:t xml:space="preserve">2nc/1nr </w:t>
      </w:r>
      <w:r w:rsidR="00D66BA8" w:rsidRPr="00D55335">
        <w:t xml:space="preserve">– </w:t>
      </w:r>
      <w:r w:rsidR="00235CC4" w:rsidRPr="00D55335">
        <w:t>Economic Engagement Link</w:t>
      </w:r>
    </w:p>
    <w:p w14:paraId="33163A7B" w14:textId="77777777" w:rsidR="00D73885" w:rsidRPr="00D55335" w:rsidRDefault="00D73885" w:rsidP="00D73885">
      <w:pPr>
        <w:pStyle w:val="Heading4"/>
      </w:pPr>
      <w:r w:rsidRPr="00D55335">
        <w:t>Public is isolationist – means they oppose economic engagement with China</w:t>
      </w:r>
    </w:p>
    <w:p w14:paraId="76CE5187" w14:textId="77777777" w:rsidR="00D73885" w:rsidRPr="00D55335" w:rsidRDefault="00D73885" w:rsidP="00D73885">
      <w:pPr>
        <w:rPr>
          <w:rStyle w:val="Style13ptBold"/>
        </w:rPr>
      </w:pPr>
      <w:r w:rsidRPr="00D55335">
        <w:rPr>
          <w:rStyle w:val="Style13ptBold"/>
        </w:rPr>
        <w:t>Pew 5-5</w:t>
      </w:r>
    </w:p>
    <w:p w14:paraId="641AA7DE" w14:textId="77777777" w:rsidR="00D73885" w:rsidRPr="00D55335" w:rsidRDefault="00D73885" w:rsidP="00D73885">
      <w:r w:rsidRPr="00D55335">
        <w:t>Pew Research Center, a nonpartisan fact tank that informs the public about the issues, attitudes</w:t>
      </w:r>
    </w:p>
    <w:p w14:paraId="6DA6EB5A" w14:textId="77777777" w:rsidR="00D73885" w:rsidRPr="00D55335" w:rsidRDefault="00D73885" w:rsidP="00D73885">
      <w:r w:rsidRPr="00D55335">
        <w:t>and trends shaping America and the world, “Public Uncertain, Divided Over America’s Place in the World,” http://www.people-press.org/2016/05/05/public-uncertain-divided-over-americas-place-in-the-world/</w:t>
      </w:r>
    </w:p>
    <w:p w14:paraId="0A1FFFC0" w14:textId="2B34B40E" w:rsidR="00D73885" w:rsidRPr="00D55335" w:rsidRDefault="00D73885" w:rsidP="00D73885">
      <w:r w:rsidRPr="00D55335">
        <w:rPr>
          <w:rStyle w:val="StyleUnderline"/>
        </w:rPr>
        <w:t>The public views America’s role in the world with considerable apprehension and concern.</w:t>
      </w:r>
      <w:r w:rsidRPr="00D55335">
        <w:t xml:space="preserve"> In fact, </w:t>
      </w:r>
      <w:r w:rsidRPr="00D55335">
        <w:rPr>
          <w:rStyle w:val="StyleUnderline"/>
        </w:rPr>
        <w:t>most Americans say it would be better if the U.S.</w:t>
      </w:r>
      <w:r w:rsidRPr="00D55335">
        <w:t xml:space="preserve"> just </w:t>
      </w:r>
      <w:r w:rsidRPr="00D55335">
        <w:rPr>
          <w:rStyle w:val="StyleUnderline"/>
        </w:rPr>
        <w:t>dealt with its own problems and let other countries deal with their own problems as best they can.</w:t>
      </w:r>
      <w:r w:rsidRPr="00D55335">
        <w:t xml:space="preserve"> With the United States facing an array of global threats, public support for increased defense spending has climbed to its highest level since a month after the 9/11 terrorist attacks, when 50% favored more defense spending. Currently, 35% say the U.S. should increase spending on national defense, 24% say it should be cut back and 40% say it should be kept about the same as today. The share favoring more defense spending has increased 12 percentage points (from 23%) since 2013. Most of the increase has come among Republicans. Fully 61% of Republicans favor higher defense spending, up 24 percentage points from 2013. Support for more defense spending has increased much more modestly among other partisan groups. And the gap in support for higher military spending between Republicans and Democrats, which was 25 percentage points three years ago, now stands at 41 points. </w:t>
      </w:r>
      <w:r w:rsidRPr="00D55335">
        <w:rPr>
          <w:rStyle w:val="StyleUnderline"/>
        </w:rPr>
        <w:t>This shift underscores</w:t>
      </w:r>
      <w:r w:rsidRPr="00D55335">
        <w:t xml:space="preserve"> the </w:t>
      </w:r>
      <w:r w:rsidRPr="00D55335">
        <w:rPr>
          <w:rStyle w:val="StyleUnderline"/>
        </w:rPr>
        <w:t>deep partisan</w:t>
      </w:r>
      <w:r w:rsidRPr="00D55335">
        <w:t xml:space="preserve"> and ideological </w:t>
      </w:r>
      <w:r w:rsidRPr="00D55335">
        <w:rPr>
          <w:rStyle w:val="StyleUnderline"/>
        </w:rPr>
        <w:t>divisions in attitudes about U.S. foreign policy</w:t>
      </w:r>
      <w:r w:rsidRPr="00D55335">
        <w:t xml:space="preserve"> – </w:t>
      </w:r>
      <w:r w:rsidRPr="00D55335">
        <w:rPr>
          <w:rStyle w:val="StyleUnderline"/>
        </w:rPr>
        <w:t>differences that extend to</w:t>
      </w:r>
      <w:r w:rsidRPr="00D55335">
        <w:t xml:space="preserve"> how to deal with terrorism, the nature of global threats, views of the Israeli-Palestinian conflict and </w:t>
      </w:r>
      <w:r w:rsidRPr="00D55335">
        <w:rPr>
          <w:rStyle w:val="StyleUnderline"/>
        </w:rPr>
        <w:t>how deeply involved the U</w:t>
      </w:r>
      <w:r w:rsidRPr="00D55335">
        <w:t xml:space="preserve">nited </w:t>
      </w:r>
      <w:r w:rsidRPr="00D55335">
        <w:rPr>
          <w:rStyle w:val="StyleUnderline"/>
        </w:rPr>
        <w:t>S</w:t>
      </w:r>
      <w:r w:rsidRPr="00D55335">
        <w:t xml:space="preserve">tates </w:t>
      </w:r>
      <w:r w:rsidRPr="00D55335">
        <w:rPr>
          <w:rStyle w:val="StyleUnderline"/>
        </w:rPr>
        <w:t>should be in the world.</w:t>
      </w:r>
      <w:r w:rsidRPr="00D55335">
        <w:t xml:space="preserve"> </w:t>
      </w:r>
      <w:r w:rsidRPr="00D55335">
        <w:rPr>
          <w:rStyle w:val="StyleUnderline"/>
        </w:rPr>
        <w:t>Amid a presidential campaign that has highlighted conflicting visions about America’s global role, many of these differences are reflected in the attitudes of the candidates’ supporters</w:t>
      </w:r>
      <w:r w:rsidRPr="00D55335">
        <w:t xml:space="preserve"> in the primary campaigns. Note: This survey was conducted before Ted Cruz and John Kasich suspended their presidential campaigns earlier this week. Among GOP voters, majorities of Donald Trump (66%) and Ted Cruz (64%) supporters want to boost U.S. defense spending, compared with 52% of John Kasich supporters. Among Democratic voters, Bernie Sanders supporters are far more likely than those who support Hillary Clinton to favor cutting back U.S. defense spending (43% vs. 25%). These are among the main findings of America’s Place in the World, a survey of foreign policy attitudes conducted periodically by Pew Research Center. In June, Pew Research Center will also publish a report exploring European public opinion on key foreign policy issues, including perceptions of major international threats and views about international engagement. The report will compare European and American views on many of these topics. The new survey, conducted April 12 to 19 among 2,008 U.S. adults, finds </w:t>
      </w:r>
      <w:r w:rsidRPr="00D55335">
        <w:rPr>
          <w:rStyle w:val="Emphasis"/>
        </w:rPr>
        <w:t>the public remains wary of global involvement</w:t>
      </w:r>
      <w:r w:rsidRPr="00D55335">
        <w:t xml:space="preserve">, although on some measures, support for U.S. internationalism has increased modestly from the historically low levels found in the 2013 study. Still, </w:t>
      </w:r>
      <w:r w:rsidRPr="00D55335">
        <w:rPr>
          <w:rStyle w:val="Emphasis"/>
        </w:rPr>
        <w:t>57% of Americans want the U.S. to deal with its own problems, while letting other countries get along as best they can. Just 37% say the U.S. should help other countries deal with their problems.</w:t>
      </w:r>
      <w:r w:rsidRPr="00D55335">
        <w:t xml:space="preserve"> And </w:t>
      </w:r>
      <w:r w:rsidRPr="00D55335">
        <w:rPr>
          <w:rStyle w:val="StyleUnderline"/>
        </w:rPr>
        <w:t>more Americans say the U.S. does too much</w:t>
      </w:r>
      <w:r w:rsidRPr="00D55335">
        <w:t xml:space="preserve"> (41%), </w:t>
      </w:r>
      <w:r w:rsidRPr="00D55335">
        <w:rPr>
          <w:rStyle w:val="StyleUnderline"/>
        </w:rPr>
        <w:t>rather than too little</w:t>
      </w:r>
      <w:r w:rsidRPr="00D55335">
        <w:t xml:space="preserve"> (27%), </w:t>
      </w:r>
      <w:r w:rsidRPr="00D55335">
        <w:rPr>
          <w:rStyle w:val="StyleUnderline"/>
        </w:rPr>
        <w:t>to solve world problems</w:t>
      </w:r>
      <w:r w:rsidRPr="00D55335">
        <w:t xml:space="preserve">, with 28% saying it is doing about the right amount. </w:t>
      </w:r>
      <w:r w:rsidRPr="00D55335">
        <w:rPr>
          <w:rStyle w:val="StyleUnderline"/>
        </w:rPr>
        <w:t>The public’s wariness toward global engagement extends to U.S. participation in the global economy.</w:t>
      </w:r>
      <w:r w:rsidRPr="00D55335">
        <w:t xml:space="preserve"> Nearly half of </w:t>
      </w:r>
      <w:r w:rsidRPr="00D55335">
        <w:rPr>
          <w:rStyle w:val="StyleUnderline"/>
        </w:rPr>
        <w:t>Americans</w:t>
      </w:r>
      <w:r w:rsidRPr="00D55335">
        <w:t xml:space="preserve"> (49%) </w:t>
      </w:r>
      <w:r w:rsidRPr="00D55335">
        <w:rPr>
          <w:rStyle w:val="StyleUnderline"/>
        </w:rPr>
        <w:t>say U.S. involvement in the global economy is a bad thing because it lowers wages and costs jobs</w:t>
      </w:r>
      <w:r w:rsidRPr="00D55335">
        <w:t xml:space="preserve">; fewer (44%) see this as a good thing because it provides the U.S. with new markets and opportunities for growth. On each of these measures, </w:t>
      </w:r>
      <w:r w:rsidRPr="00D55335">
        <w:rPr>
          <w:rStyle w:val="StyleUnderline"/>
        </w:rPr>
        <w:t>Republicans express greater skepticism about U.S. international engagement than do Democrats</w:t>
      </w:r>
      <w:r w:rsidRPr="00D55335">
        <w:t xml:space="preserve">. Roughly six-in-ten Republicans (62%) say the United States should deal with its own problems and let other countries deal with their problems as best they can, compared with 47% of Democrats. And 55% of </w:t>
      </w:r>
      <w:r w:rsidRPr="00D55335">
        <w:rPr>
          <w:rStyle w:val="StyleUnderline"/>
        </w:rPr>
        <w:t xml:space="preserve">Republicans view global </w:t>
      </w:r>
      <w:r w:rsidRPr="00D55335">
        <w:rPr>
          <w:rStyle w:val="Emphasis"/>
        </w:rPr>
        <w:t xml:space="preserve">economic engagement </w:t>
      </w:r>
      <w:r w:rsidRPr="00D55335">
        <w:rPr>
          <w:rStyle w:val="StyleUnderline"/>
        </w:rPr>
        <w:t>negatively</w:t>
      </w:r>
      <w:r w:rsidRPr="00D55335">
        <w:t xml:space="preserve">, compared with 44% of Democrats. </w:t>
      </w:r>
      <w:r w:rsidRPr="00D55335">
        <w:rPr>
          <w:rStyle w:val="StyleUnderline"/>
        </w:rPr>
        <w:t>Trump’s primary</w:t>
      </w:r>
      <w:r w:rsidRPr="00D55335">
        <w:t xml:space="preserve"> campaign </w:t>
      </w:r>
      <w:r w:rsidRPr="00D55335">
        <w:rPr>
          <w:rStyle w:val="StyleUnderline"/>
        </w:rPr>
        <w:t>supporters stand out for their negative assessments of U.S. involvement in the global economy.</w:t>
      </w:r>
      <w:r w:rsidRPr="00D55335">
        <w:t xml:space="preserve"> Fully 65% of Republican registered voters who prefer Trump for the Republican presidential nomination say U.S. involvement in the global economy is a bad thing, compared with only about half of those who prefer Cruz (49%) or Kasich (46%). Differences among Democratic voters are less pronounced, but Clinton supporters view U.S. global engagement positively, 55% to 37%, while Sanders supporters are divided (47% good, 48% bad). The skepticism of Trump supporters toward U.S. global economic ties extends to increasing the level of imports from developing countries. Among Trump backers, just 32% support importing more goods from developing countries, while 67% are opposed. By comparison, 52% of those who prefer Kasich and Cruz, along with majorities of backers of both Democratic candidates, support an increase in imports from these nations. While Americans remain skeptical of U.S. international involvement, many also view the United States as a less powerful and important world leader than it was a decade ago. Nearly half (46%) say the United States is a less powerful and important world leader than it was 10 years ago, while 21% say it is more powerful, and 31% say it is about as powerful as it was then. The share saying the U.S. has become less powerful has declined since 2013, from 53% to 46%, but is among the highest numbers expressing this view in the past four decades. These attitudes also are divided along partisan lines: Republicans (67%) remain more likely than independents (48%) or Democrats (26%) to say that the U.S. has become less powerful and important. However, although many Americans believe the U.S. has become less powerful than it was in the past, the predominant view among the public is that the United States is the world’s leading economic and military power. In a separate Pew Research Center survey conducted April 4 to 24 among 1,003 U.S. adults, a majority of Americans (54%) say the United States is the world’s leading economic power, with China a distant second at 34%. This is the first time, in surveys dating back to 2008, that more than half of the public has named the United States as the leading economic power. The gap between the United States and other nations in perceptions of military power is even greater: 72% say the U.S. is the leading military power, while 12% say it is China and 10% Russia. The share saying the U.S. is the top military power has grown from 64% in 2013. Perceptions of global threats In the view of the public, the top global threat facing the United States is ISIS – a concern that was not on the radar when the prior America’s Place in the World study was conducted three years ago. Currently, 80% say the Islamic militant group in Iraq and Syria known as ISIS is a major threat to the well-being of the United States, while 72% view cyberattacks from other countries as a major threat and 67% say the same about global economic instability. </w:t>
      </w:r>
      <w:r w:rsidRPr="00D55335">
        <w:rPr>
          <w:rStyle w:val="StyleUnderline"/>
        </w:rPr>
        <w:t>Public attitudes about</w:t>
      </w:r>
      <w:r w:rsidRPr="00D55335">
        <w:t xml:space="preserve"> most </w:t>
      </w:r>
      <w:r w:rsidRPr="00D55335">
        <w:rPr>
          <w:rStyle w:val="StyleUnderline"/>
        </w:rPr>
        <w:t>global threats have held steady</w:t>
      </w:r>
      <w:r w:rsidRPr="00D55335">
        <w:t xml:space="preserve"> in recent years, </w:t>
      </w:r>
      <w:r w:rsidRPr="00D55335">
        <w:rPr>
          <w:rStyle w:val="StyleUnderline"/>
        </w:rPr>
        <w:t>including some, such as</w:t>
      </w:r>
      <w:r w:rsidRPr="00D55335">
        <w:t xml:space="preserve"> </w:t>
      </w:r>
      <w:r w:rsidRPr="00D55335">
        <w:rPr>
          <w:rStyle w:val="Emphasis"/>
        </w:rPr>
        <w:t>China’s emergence as a global power</w:t>
      </w:r>
      <w:r w:rsidRPr="00D55335">
        <w:rPr>
          <w:rStyle w:val="StyleUnderline"/>
        </w:rPr>
        <w:t>, that have received attention in the</w:t>
      </w:r>
      <w:r w:rsidRPr="00D55335">
        <w:t xml:space="preserve"> current </w:t>
      </w:r>
      <w:r w:rsidRPr="00D55335">
        <w:rPr>
          <w:rStyle w:val="StyleUnderline"/>
        </w:rPr>
        <w:t>presidential campaign. The share of Americans who say China’s emergence as a power is a major threat to the U.S., currently 50%, has not changed</w:t>
      </w:r>
      <w:r w:rsidRPr="00D55335">
        <w:t xml:space="preserve"> substantially in surveys dating back more than a decade.</w:t>
      </w:r>
    </w:p>
    <w:p w14:paraId="0A242A6E" w14:textId="77777777" w:rsidR="00D66BA8" w:rsidRPr="00D55335" w:rsidRDefault="00D66BA8" w:rsidP="00D66BA8">
      <w:pPr>
        <w:pStyle w:val="Heading3"/>
      </w:pPr>
      <w:r w:rsidRPr="00D55335">
        <w:t>2nc/1nr – Trade Links</w:t>
      </w:r>
    </w:p>
    <w:p w14:paraId="287C6D2B" w14:textId="77777777" w:rsidR="00D66BA8" w:rsidRPr="00D55335" w:rsidRDefault="00D66BA8" w:rsidP="00D66BA8">
      <w:pPr>
        <w:pStyle w:val="Heading4"/>
      </w:pPr>
      <w:r w:rsidRPr="00D55335">
        <w:t>Public is overwhelmingly anti-China – the plan influences voter decisions</w:t>
      </w:r>
    </w:p>
    <w:p w14:paraId="4874CEBB" w14:textId="77777777" w:rsidR="00D66BA8" w:rsidRPr="00D55335" w:rsidRDefault="00D66BA8" w:rsidP="00D66BA8">
      <w:pPr>
        <w:rPr>
          <w:rStyle w:val="Style13ptBold"/>
        </w:rPr>
      </w:pPr>
      <w:r w:rsidRPr="00D55335">
        <w:rPr>
          <w:rStyle w:val="Style13ptBold"/>
        </w:rPr>
        <w:t>Stokes 5-11</w:t>
      </w:r>
    </w:p>
    <w:p w14:paraId="442BBA0B" w14:textId="77777777" w:rsidR="00D66BA8" w:rsidRPr="00D55335" w:rsidRDefault="00D66BA8" w:rsidP="00D66BA8">
      <w:r w:rsidRPr="00D55335">
        <w:t>Bruce, director of global economic attitudes at the Pew Research Center, Nikkei Asian Review, “Bruce Stokes: US voters are suspicious of China,” http://asia.nikkei.com/Viewpoints/Viewpoints/Bruce-Stokes-US-voters-are-suspicious-of-China</w:t>
      </w:r>
    </w:p>
    <w:p w14:paraId="5C8D173B" w14:textId="77777777" w:rsidR="00D66BA8" w:rsidRPr="00D55335" w:rsidRDefault="00D66BA8" w:rsidP="00D66BA8">
      <w:r w:rsidRPr="00D55335">
        <w:rPr>
          <w:rStyle w:val="StyleUnderline"/>
        </w:rPr>
        <w:t>Asia-related issues, such as views on China</w:t>
      </w:r>
      <w:r w:rsidRPr="00D55335">
        <w:t xml:space="preserve">, trade, and the U.S. military's role in the region, </w:t>
      </w:r>
      <w:r w:rsidRPr="00D55335">
        <w:rPr>
          <w:rStyle w:val="StyleUnderline"/>
        </w:rPr>
        <w:t>have figured prominently in this year's U.S. presidential</w:t>
      </w:r>
      <w:r w:rsidRPr="00D55335">
        <w:t xml:space="preserve"> primary </w:t>
      </w:r>
      <w:r w:rsidRPr="00D55335">
        <w:rPr>
          <w:rStyle w:val="StyleUnderline"/>
        </w:rPr>
        <w:t>campaign</w:t>
      </w:r>
      <w:r w:rsidRPr="00D55335">
        <w:t xml:space="preserve"> but most U.S. voters still believe that Europe is more important, according to a new survey by the Pew Research Center. Presumptive Republican nominee Donald </w:t>
      </w:r>
      <w:r w:rsidRPr="00D55335">
        <w:rPr>
          <w:rStyle w:val="StyleUnderline"/>
        </w:rPr>
        <w:t>Trump has called for a 45% tariff on U.S. imports from China.</w:t>
      </w:r>
      <w:r w:rsidRPr="00D55335">
        <w:t xml:space="preserve"> Both he and the two remaining Democratic presidential candidates -- Hillary Clinton and Sen. Bernie Sanders -- have criticized the Trans-Pacific Partnership (TPP), the recently negotiated U.S. trade deal with 11 Pacific Rim nations. Trump has called for Tokyo to bear more of its own defense burden and even suggested Japan and South Korea might want to acquire their own nuclear weapons. While such concerns are unlikely to be priorities for Americans as they cast their ballots, their views may nevertheless influence the electorate, especially because supporters of the various candidates hold differing views on issues of importance to Asia. Much has been made in recent years about a U.S. "pivot to Asia". It is a foreign policy sound bite that resonates with many Asians, but it is not a sentiment widely shared by American voters, according to the Pew research. Just over three in ten Americans believe that strong political, economic and military ties with Asia are the most important for the United States. Roughly half say Europe is more important. There is no significant difference in views of Asia between Republicans and Democrats or between supporters of the main candidates. All see Europe as more important. However, there is a generation gap that may foreshadow a shift in public opinion in the future. A larger share of people aged 18 to 29 (41%) say Asia is more important, compared with only 23% of those aged 65 and older. </w:t>
      </w:r>
      <w:r w:rsidRPr="00D55335">
        <w:rPr>
          <w:rStyle w:val="StyleUnderline"/>
        </w:rPr>
        <w:t>Americans</w:t>
      </w:r>
      <w:r w:rsidRPr="00D55335">
        <w:t xml:space="preserve"> generally </w:t>
      </w:r>
      <w:r w:rsidRPr="00D55335">
        <w:rPr>
          <w:rStyle w:val="StyleUnderline"/>
        </w:rPr>
        <w:t>take a dim view of China. More than half</w:t>
      </w:r>
      <w:r w:rsidRPr="00D55335">
        <w:t xml:space="preserve"> (54%) </w:t>
      </w:r>
      <w:r w:rsidRPr="00D55335">
        <w:rPr>
          <w:rStyle w:val="StyleUnderline"/>
        </w:rPr>
        <w:t>voiced an unfavorable opinion</w:t>
      </w:r>
      <w:r w:rsidRPr="00D55335">
        <w:t xml:space="preserve">, in a 2015 Pew Research Center survey, </w:t>
      </w:r>
      <w:r w:rsidRPr="00D55335">
        <w:rPr>
          <w:rStyle w:val="StyleUnderline"/>
        </w:rPr>
        <w:t>with only 37% seeing the Middle Kingdom in a positive light.</w:t>
      </w:r>
      <w:r w:rsidRPr="00D55335">
        <w:t xml:space="preserve"> </w:t>
      </w:r>
      <w:r w:rsidRPr="00D55335">
        <w:rPr>
          <w:rStyle w:val="StyleUnderline"/>
        </w:rPr>
        <w:t>Such anti-China views</w:t>
      </w:r>
      <w:r w:rsidRPr="00D55335">
        <w:t xml:space="preserve"> may </w:t>
      </w:r>
      <w:r w:rsidRPr="00D55335">
        <w:rPr>
          <w:rStyle w:val="StyleUnderline"/>
        </w:rPr>
        <w:t>reflect the fact that half of Americans see China's emergence as a world power as a major threat to the wellbeing of the U</w:t>
      </w:r>
      <w:r w:rsidRPr="00D55335">
        <w:t xml:space="preserve">nited </w:t>
      </w:r>
      <w:r w:rsidRPr="00D55335">
        <w:rPr>
          <w:rStyle w:val="StyleUnderline"/>
        </w:rPr>
        <w:t>S</w:t>
      </w:r>
      <w:r w:rsidRPr="00D55335">
        <w:t>tates</w:t>
      </w:r>
      <w:r w:rsidRPr="00D55335">
        <w:rPr>
          <w:rStyle w:val="StyleUnderline"/>
        </w:rPr>
        <w:t>.</w:t>
      </w:r>
      <w:r w:rsidRPr="00D55335">
        <w:t xml:space="preserve"> Again there is a significant generation gap: 63% of older Americans voice such views, compared with only 40% of millennials. There are also ideological and partisan differences in the perception of a China menace. A majority of conservative Republicans (60%) classify China as a major threat, but only 34% of liberal Democrats agree. </w:t>
      </w:r>
      <w:r w:rsidRPr="00D55335">
        <w:rPr>
          <w:rStyle w:val="StyleUnderline"/>
        </w:rPr>
        <w:t>Trade has been the focal point of much of the China criticism in the 2016 campaign.</w:t>
      </w:r>
      <w:r w:rsidRPr="00D55335">
        <w:t xml:space="preserve"> In 2015 the United States ran a $366 billion merchandise trade deficit with China, its largest bilateral imbalance by far. Americans think that is unfair. In a 2015 Pew Research Center survey, </w:t>
      </w:r>
      <w:r w:rsidRPr="00D55335">
        <w:rPr>
          <w:rStyle w:val="StyleUnderline"/>
        </w:rPr>
        <w:t>only 37% of Americans thought that China had a fair trade policy.</w:t>
      </w:r>
      <w:r w:rsidRPr="00D55335">
        <w:t xml:space="preserve"> Similarly, all leading candidates have decried TPP. </w:t>
      </w:r>
      <w:r w:rsidRPr="00D55335">
        <w:rPr>
          <w:rStyle w:val="StyleUnderline"/>
        </w:rPr>
        <w:t>Among Americans registered to vote, less than half</w:t>
      </w:r>
      <w:r w:rsidRPr="00D55335">
        <w:t xml:space="preserve"> (47%) </w:t>
      </w:r>
      <w:r w:rsidRPr="00D55335">
        <w:rPr>
          <w:rStyle w:val="StyleUnderline"/>
        </w:rPr>
        <w:t>say</w:t>
      </w:r>
      <w:r w:rsidRPr="00D55335">
        <w:t xml:space="preserve"> such </w:t>
      </w:r>
      <w:r w:rsidRPr="00D55335">
        <w:rPr>
          <w:rStyle w:val="StyleUnderline"/>
        </w:rPr>
        <w:t>free trade deals have been a good thing for the nation</w:t>
      </w:r>
      <w:r w:rsidRPr="00D55335">
        <w:t>, according to a recent Pew Research Center survey</w:t>
      </w:r>
      <w:r w:rsidRPr="00D55335">
        <w:rPr>
          <w:rStyle w:val="StyleUnderline"/>
        </w:rPr>
        <w:t xml:space="preserve">. </w:t>
      </w:r>
      <w:r w:rsidRPr="00D55335">
        <w:t xml:space="preserve">Such sentiment is more positive than negative among Democratic and Democratic-leaning Independents (56% good thing vs. 34% bad thing). Republican and Republican-leaning Independents are more negative (38% good thing vs. 53% bad thing). Among registered Republican voters, roughly two-thirds of Trump supporters believe trade deals have been a bad thing for the U.S. Supporters of both Clinton and Sanders see trade agreements in a positive light, despite their candidates' criticism of TPP. By a 58% to 31% margin, more Clinton supporters among registered Democrats say free trade agreements have been a good thing than a bad thing for the U.S. Views among Democratic backers of Sanders are similar (55% good thing vs. 38% bad thing). On Asian security issues, the Obama administration has committed the U.S. to rebalance military resources to the Asia-Pacific region. But Americans are ambivalent as to whether a greater military presence in Asia is positive, according to a 2015 Pew Research Center survey. A majority of Republicans (58%) think such a rebalancing is a good idea. But only 42% of Democrats support it. Americans ages 50 and older (51%) are more supportive of the security pivot than those ages 18 to 29 (37%). Any such rebalancing could prove costly. More American military spending is a highly partisan issue in the United States. Roughly six in ten Republicans support increasing outlays on national defense. Only two in ten Democrats agree. Trump supporters are among the most enthusiastic, while Sanders backers are the least enthused. But the American public is divided over whether Japan should play a more active military role in helping to maintain peace and stability in the Asia-Pacific region, as Trump has argued it should, according to a 2015 Pew Research Center survey. Only 47% of Americans would like to see Tokyo take a more active role and 43% would prefer that Japan limit its role. Asia policy will not be the pivotal issue in the 2016 U.S. presidential election. But </w:t>
      </w:r>
      <w:r w:rsidRPr="00D55335">
        <w:rPr>
          <w:rStyle w:val="Emphasis"/>
        </w:rPr>
        <w:t>voters' views on China</w:t>
      </w:r>
      <w:r w:rsidRPr="00D55335">
        <w:t xml:space="preserve">, </w:t>
      </w:r>
      <w:r w:rsidRPr="00D55335">
        <w:rPr>
          <w:rStyle w:val="Emphasis"/>
        </w:rPr>
        <w:t>trade</w:t>
      </w:r>
      <w:r w:rsidRPr="00D55335">
        <w:t xml:space="preserve">, defense burden-sharing and other Asia-related </w:t>
      </w:r>
      <w:r w:rsidRPr="00D55335">
        <w:rPr>
          <w:rStyle w:val="Emphasis"/>
        </w:rPr>
        <w:t>issues will inform their judgment of the candidates.</w:t>
      </w:r>
      <w:r w:rsidRPr="00D55335">
        <w:t xml:space="preserve"> </w:t>
      </w:r>
      <w:r w:rsidRPr="00D55335">
        <w:rPr>
          <w:rStyle w:val="StyleUnderline"/>
        </w:rPr>
        <w:t>And public opinion on these issues is unlikely to change come election day</w:t>
      </w:r>
      <w:r w:rsidRPr="00D55335">
        <w:t>, forming the backdrop for the Asian policy of whoever is the next American president.</w:t>
      </w:r>
    </w:p>
    <w:p w14:paraId="000F93AB" w14:textId="307E3AA5" w:rsidR="00700172" w:rsidRPr="00D55335" w:rsidRDefault="00F52D8E" w:rsidP="00700172">
      <w:pPr>
        <w:pStyle w:val="Heading3"/>
      </w:pPr>
      <w:r w:rsidRPr="00D55335">
        <w:t xml:space="preserve">2nc/1nr – </w:t>
      </w:r>
      <w:r w:rsidR="004E3CD9" w:rsidRPr="00D55335">
        <w:t>AT Link Turn – Hillary Distance</w:t>
      </w:r>
    </w:p>
    <w:p w14:paraId="224F678E" w14:textId="77777777" w:rsidR="00700172" w:rsidRPr="00D55335" w:rsidRDefault="00700172" w:rsidP="00700172">
      <w:pPr>
        <w:pStyle w:val="Heading4"/>
      </w:pPr>
      <w:r w:rsidRPr="00D55335">
        <w:t xml:space="preserve">Clinton can’t distance herself because </w:t>
      </w:r>
      <w:r w:rsidRPr="00D55335">
        <w:rPr>
          <w:u w:val="single"/>
        </w:rPr>
        <w:t>she</w:t>
      </w:r>
      <w:r w:rsidRPr="00D55335">
        <w:t xml:space="preserve"> has tied herself to Obama’s domestic agenda</w:t>
      </w:r>
    </w:p>
    <w:p w14:paraId="5B446516" w14:textId="77777777" w:rsidR="00700172" w:rsidRPr="00D55335" w:rsidRDefault="00700172" w:rsidP="00700172">
      <w:pPr>
        <w:rPr>
          <w:rStyle w:val="Style13ptBold"/>
        </w:rPr>
      </w:pPr>
      <w:r w:rsidRPr="00D55335">
        <w:rPr>
          <w:rStyle w:val="Style13ptBold"/>
        </w:rPr>
        <w:t>Pianin 5-16</w:t>
      </w:r>
    </w:p>
    <w:p w14:paraId="69E6E72A" w14:textId="77777777" w:rsidR="00700172" w:rsidRPr="00D55335" w:rsidRDefault="00700172" w:rsidP="00700172">
      <w:r w:rsidRPr="00D55335">
        <w:t>Eric, Washington Editor and D.C. bureau chief, The Fiscal Times, “Clinton’s Most Important Weapon in Her Battle Against Trump,” http://www.thefiscaltimes.com/2016/05/16/Clinton-s-Most-Important-Weapon-Her-Battle-Against-Trump</w:t>
      </w:r>
    </w:p>
    <w:p w14:paraId="7C495E6B" w14:textId="428FA747" w:rsidR="00700172" w:rsidRDefault="00700172" w:rsidP="00700172">
      <w:r w:rsidRPr="00D55335">
        <w:t xml:space="preserve">And </w:t>
      </w:r>
      <w:r w:rsidRPr="00D55335">
        <w:rPr>
          <w:rStyle w:val="StyleUnderline"/>
        </w:rPr>
        <w:t>no one will be more important to her prospects for</w:t>
      </w:r>
      <w:r w:rsidRPr="00D55335">
        <w:t xml:space="preserve"> pulling out a </w:t>
      </w:r>
      <w:r w:rsidRPr="00D55335">
        <w:rPr>
          <w:rStyle w:val="StyleUnderline"/>
        </w:rPr>
        <w:t>victory than President Obama, who has become Clinton’s closest and most important ally in</w:t>
      </w:r>
      <w:r w:rsidRPr="00D55335">
        <w:t xml:space="preserve"> the </w:t>
      </w:r>
      <w:r w:rsidRPr="00D55335">
        <w:rPr>
          <w:rStyle w:val="StyleUnderline"/>
        </w:rPr>
        <w:t>2016</w:t>
      </w:r>
      <w:r w:rsidRPr="00D55335">
        <w:t xml:space="preserve"> campaign</w:t>
      </w:r>
      <w:r w:rsidRPr="00D55335">
        <w:rPr>
          <w:rStyle w:val="StyleUnderline"/>
        </w:rPr>
        <w:t>.</w:t>
      </w:r>
      <w:r w:rsidRPr="00D55335">
        <w:t xml:space="preserve"> </w:t>
      </w:r>
      <w:r w:rsidRPr="00D55335">
        <w:rPr>
          <w:rStyle w:val="StyleUnderline"/>
        </w:rPr>
        <w:t>Although the president and his former secretary of state have had their differences of opinion</w:t>
      </w:r>
      <w:r w:rsidRPr="00D55335">
        <w:t xml:space="preserve">, especially on aspects of Obama’s foreign policy in Syria and Iraq, </w:t>
      </w:r>
      <w:r w:rsidRPr="00D55335">
        <w:rPr>
          <w:rStyle w:val="Emphasis"/>
        </w:rPr>
        <w:t>Clinton has embraced</w:t>
      </w:r>
      <w:r w:rsidRPr="00D55335">
        <w:t xml:space="preserve"> closely most of </w:t>
      </w:r>
      <w:r w:rsidRPr="00D55335">
        <w:rPr>
          <w:rStyle w:val="Emphasis"/>
        </w:rPr>
        <w:t>the president’s domestic agenda</w:t>
      </w:r>
      <w:r w:rsidRPr="00D55335">
        <w:t xml:space="preserve">, particularly the embattled Affordable Care Act and his economic and climate-change policies. </w:t>
      </w:r>
      <w:r w:rsidRPr="00D55335">
        <w:rPr>
          <w:rStyle w:val="StyleUnderline"/>
        </w:rPr>
        <w:t>Clinton’s strategy of swearing allegiance to Obama’s legacy has paid</w:t>
      </w:r>
      <w:r w:rsidRPr="00D55335">
        <w:t xml:space="preserve"> handsome </w:t>
      </w:r>
      <w:r w:rsidRPr="00D55335">
        <w:rPr>
          <w:rStyle w:val="StyleUnderline"/>
        </w:rPr>
        <w:t>dividends for her against Sanders, as she has captured huge majorities of African-Americans, Latinos and older Americans</w:t>
      </w:r>
      <w:r w:rsidRPr="00D55335">
        <w:t xml:space="preserve"> throughout the South, Midwest and Northeast. </w:t>
      </w:r>
      <w:r w:rsidRPr="00D55335">
        <w:rPr>
          <w:rStyle w:val="StyleUnderline"/>
        </w:rPr>
        <w:t>Clinton and Obama</w:t>
      </w:r>
      <w:r w:rsidRPr="00D55335">
        <w:t xml:space="preserve"> essentially </w:t>
      </w:r>
      <w:r w:rsidRPr="00D55335">
        <w:rPr>
          <w:rStyle w:val="StyleUnderline"/>
        </w:rPr>
        <w:t>have a symbiotic relationship: Clinton continues to need the president’s support to</w:t>
      </w:r>
      <w:r w:rsidRPr="00D55335">
        <w:t xml:space="preserve"> finally finish off Sanders and fully </w:t>
      </w:r>
      <w:r w:rsidRPr="00D55335">
        <w:rPr>
          <w:rStyle w:val="StyleUnderline"/>
        </w:rPr>
        <w:t>pivot to Trump and the general election</w:t>
      </w:r>
      <w:r w:rsidRPr="00D55335">
        <w:t xml:space="preserve"> while Obama needs Clinton in the White House beginning next January to preserve his legacy. </w:t>
      </w:r>
      <w:r w:rsidRPr="00D55335">
        <w:rPr>
          <w:rStyle w:val="StyleUnderline"/>
        </w:rPr>
        <w:t>As his own approval rating has begun to climb again</w:t>
      </w:r>
      <w:r w:rsidRPr="00D55335">
        <w:t xml:space="preserve"> from the mid-40s </w:t>
      </w:r>
      <w:r w:rsidRPr="00D55335">
        <w:rPr>
          <w:rStyle w:val="StyleUnderline"/>
        </w:rPr>
        <w:t>to above 50 percent, there is a lot that Obama can do to energize the Democratic Party and help Clinton counteract Trump’s</w:t>
      </w:r>
      <w:r w:rsidRPr="00D55335">
        <w:t xml:space="preserve"> often venomous </w:t>
      </w:r>
      <w:r w:rsidRPr="00D55335">
        <w:rPr>
          <w:rStyle w:val="StyleUnderline"/>
        </w:rPr>
        <w:t>attacks, according to</w:t>
      </w:r>
      <w:r w:rsidRPr="00D55335">
        <w:t xml:space="preserve"> some </w:t>
      </w:r>
      <w:r w:rsidRPr="00D55335">
        <w:rPr>
          <w:rStyle w:val="StyleUnderline"/>
        </w:rPr>
        <w:t>political experts.</w:t>
      </w:r>
      <w:r w:rsidRPr="00D55335">
        <w:t xml:space="preserve"> “</w:t>
      </w:r>
      <w:r w:rsidRPr="00D55335">
        <w:rPr>
          <w:rStyle w:val="StyleUnderline"/>
        </w:rPr>
        <w:t>President Obama</w:t>
      </w:r>
      <w:r w:rsidRPr="00D55335">
        <w:t xml:space="preserve"> I think </w:t>
      </w:r>
      <w:r w:rsidRPr="00D55335">
        <w:rPr>
          <w:rStyle w:val="StyleUnderline"/>
        </w:rPr>
        <w:t>remains enormously popular within the Democratic Party and his legacy depends on her election as the next president of the U</w:t>
      </w:r>
      <w:r w:rsidRPr="00D55335">
        <w:t xml:space="preserve">nited </w:t>
      </w:r>
      <w:r w:rsidRPr="00D55335">
        <w:rPr>
          <w:rStyle w:val="StyleUnderline"/>
        </w:rPr>
        <w:t>S</w:t>
      </w:r>
      <w:r w:rsidRPr="00D55335">
        <w:t xml:space="preserve">tates,” </w:t>
      </w:r>
      <w:r w:rsidRPr="00D55335">
        <w:rPr>
          <w:rStyle w:val="StyleUnderline"/>
        </w:rPr>
        <w:t>said</w:t>
      </w:r>
      <w:r w:rsidRPr="00D55335">
        <w:t xml:space="preserve"> William </w:t>
      </w:r>
      <w:r w:rsidRPr="00D55335">
        <w:rPr>
          <w:rStyle w:val="StyleUnderline"/>
        </w:rPr>
        <w:t>Galston, a political expert at Brookings</w:t>
      </w:r>
      <w:r w:rsidRPr="00D55335">
        <w:t xml:space="preserve"> and former domestic policy adviser to former President Bill Clinton. It’s been clear for months that </w:t>
      </w:r>
      <w:r w:rsidRPr="00D55335">
        <w:rPr>
          <w:rStyle w:val="StyleUnderline"/>
        </w:rPr>
        <w:t>Obama has been eager to enter the fray against Trump, although he has been obliged to hang back while Clinton and Sanders continue to slug it out in the</w:t>
      </w:r>
      <w:r w:rsidRPr="00D55335">
        <w:t xml:space="preserve"> Democratic </w:t>
      </w:r>
      <w:r w:rsidRPr="00D55335">
        <w:rPr>
          <w:rStyle w:val="StyleUnderline"/>
        </w:rPr>
        <w:t>primary</w:t>
      </w:r>
      <w:r w:rsidRPr="00D55335">
        <w:t xml:space="preserve"> contest. The president recently used the annual White House correspondents’ dinner and several press conferences to signal his displeasure with Trump’s reality-TV-show brand of campaigning. On Sunday, Clinton used a commencement address at Rutgers University to offer a scathing critique of Trump’s anti-establishment, anti-immigrant, isolationist “America First” campaign, without mentioning the billionaire businessman by name. The president touched on a number of themes that are likely to be the bedrock of his fall assault on the Republican nominee. He suggested that Trump is out of touch with reality in opposing globalization and international trade cooperation; that Trump’s calls for building a wall along the border with Mexico, deporting 11 million illegal immigrants and banning most Muslims from entering this country were dangerous and un-American; and that Trump’s studied ignorance about global warming and scores of other issues endangers the nation’s security and hurts the U.S. reputation abroad. “It’s not cool to not know what you are talking about,” the president said during his 45-minute speech in New Jersey. “That’s not keeping it real or telling it like it is. That’s not challenging political correctness. That’s just not knowing what you are talking about.” Obama has no love for Trump, a “birther” who at one time led an effort to dispute the president’s U.S. citizenship. </w:t>
      </w:r>
      <w:r w:rsidRPr="00D55335">
        <w:rPr>
          <w:rStyle w:val="StyleUnderline"/>
        </w:rPr>
        <w:t>Having waged and won two successive presidential campaigns by energizing minorities and young people,</w:t>
      </w:r>
      <w:r w:rsidRPr="00D55335">
        <w:t xml:space="preserve"> </w:t>
      </w:r>
      <w:r w:rsidRPr="00D55335">
        <w:rPr>
          <w:rStyle w:val="Emphasis"/>
        </w:rPr>
        <w:t>Obama could provide key support to Clinton this fall as she battles Trump.</w:t>
      </w:r>
      <w:r w:rsidRPr="00D55335">
        <w:t xml:space="preserve"> “</w:t>
      </w:r>
      <w:r w:rsidRPr="00D55335">
        <w:rPr>
          <w:rStyle w:val="StyleUnderline"/>
        </w:rPr>
        <w:t>One of the best indicators of the outcome of a presidential election is the job approval rating of the incumbent,” Larry</w:t>
      </w:r>
      <w:r w:rsidRPr="00D55335">
        <w:t xml:space="preserve"> J. </w:t>
      </w:r>
      <w:r w:rsidRPr="00D55335">
        <w:rPr>
          <w:rStyle w:val="StyleUnderline"/>
        </w:rPr>
        <w:t>Sabato, a University of Virginia political scientist, said</w:t>
      </w:r>
      <w:r w:rsidRPr="00D55335">
        <w:t xml:space="preserve"> Monday. “</w:t>
      </w:r>
      <w:r w:rsidRPr="00D55335">
        <w:rPr>
          <w:rStyle w:val="StyleUnderline"/>
        </w:rPr>
        <w:t>Obama is back over 50</w:t>
      </w:r>
      <w:r w:rsidRPr="00D55335">
        <w:t xml:space="preserve"> [</w:t>
      </w:r>
      <w:r w:rsidRPr="00D55335">
        <w:rPr>
          <w:rStyle w:val="StyleUnderline"/>
        </w:rPr>
        <w:t>percent</w:t>
      </w:r>
      <w:r w:rsidRPr="00D55335">
        <w:t xml:space="preserve">], barely. </w:t>
      </w:r>
      <w:r w:rsidRPr="00D55335">
        <w:rPr>
          <w:rStyle w:val="StyleUnderline"/>
        </w:rPr>
        <w:t>So</w:t>
      </w:r>
      <w:r w:rsidRPr="00D55335">
        <w:t xml:space="preserve"> while he continues to rile Republicans, </w:t>
      </w:r>
      <w:r w:rsidRPr="00D55335">
        <w:rPr>
          <w:rStyle w:val="StyleUnderline"/>
        </w:rPr>
        <w:t>Obama is now a</w:t>
      </w:r>
      <w:r w:rsidRPr="00D55335">
        <w:t xml:space="preserve">n overall </w:t>
      </w:r>
      <w:r w:rsidRPr="00D55335">
        <w:rPr>
          <w:rStyle w:val="StyleUnderline"/>
        </w:rPr>
        <w:t>plus for Clinton. He can energize Democrats a lot better than she can.” Sabato added</w:t>
      </w:r>
      <w:r w:rsidRPr="00D55335">
        <w:t xml:space="preserve"> in an email </w:t>
      </w:r>
      <w:r w:rsidRPr="00D55335">
        <w:rPr>
          <w:rStyle w:val="StyleUnderline"/>
        </w:rPr>
        <w:t>that Obama's approval doesn't guarantee Clinton anything. But</w:t>
      </w:r>
      <w:r w:rsidRPr="00D55335">
        <w:t xml:space="preserve"> he noted that </w:t>
      </w:r>
      <w:r w:rsidRPr="00D55335">
        <w:rPr>
          <w:rStyle w:val="StyleUnderline"/>
        </w:rPr>
        <w:t>low presidential approval like that of</w:t>
      </w:r>
      <w:r w:rsidRPr="00D55335">
        <w:t xml:space="preserve"> then-Republican </w:t>
      </w:r>
      <w:r w:rsidRPr="00D55335">
        <w:rPr>
          <w:rStyle w:val="StyleUnderline"/>
        </w:rPr>
        <w:t>President</w:t>
      </w:r>
      <w:r w:rsidRPr="00D55335">
        <w:t xml:space="preserve"> George W. </w:t>
      </w:r>
      <w:r w:rsidRPr="00D55335">
        <w:rPr>
          <w:rStyle w:val="StyleUnderline"/>
        </w:rPr>
        <w:t>Bush in 2008 seriously hurt GOP presidential nominee John McCain in his battle with Obama.</w:t>
      </w:r>
      <w:r w:rsidRPr="00D55335">
        <w:t xml:space="preserve"> “</w:t>
      </w:r>
      <w:r w:rsidRPr="00D55335">
        <w:rPr>
          <w:rStyle w:val="StyleUnderline"/>
        </w:rPr>
        <w:t>Bush went into the 20s</w:t>
      </w:r>
      <w:r w:rsidRPr="00D55335">
        <w:t xml:space="preserve"> [in approval rating] </w:t>
      </w:r>
      <w:r w:rsidRPr="00D55335">
        <w:rPr>
          <w:rStyle w:val="StyleUnderline"/>
        </w:rPr>
        <w:t>and McCain never had a chance</w:t>
      </w:r>
      <w:r w:rsidRPr="00D55335">
        <w:t xml:space="preserve">,” Sabato said. </w:t>
      </w:r>
      <w:r w:rsidRPr="00D55335">
        <w:rPr>
          <w:rStyle w:val="StyleUnderline"/>
        </w:rPr>
        <w:t>Norman Ornstein, a political scholar with</w:t>
      </w:r>
      <w:r w:rsidRPr="00D55335">
        <w:t xml:space="preserve"> the </w:t>
      </w:r>
      <w:r w:rsidRPr="00D55335">
        <w:rPr>
          <w:rStyle w:val="StyleUnderline"/>
        </w:rPr>
        <w:t>A</w:t>
      </w:r>
      <w:r w:rsidRPr="00D55335">
        <w:t xml:space="preserve">merican </w:t>
      </w:r>
      <w:r w:rsidRPr="00D55335">
        <w:rPr>
          <w:rStyle w:val="StyleUnderline"/>
        </w:rPr>
        <w:t>E</w:t>
      </w:r>
      <w:r w:rsidRPr="00D55335">
        <w:t xml:space="preserve">nterprise </w:t>
      </w:r>
      <w:r w:rsidRPr="00D55335">
        <w:rPr>
          <w:rStyle w:val="StyleUnderline"/>
        </w:rPr>
        <w:t>I</w:t>
      </w:r>
      <w:r w:rsidRPr="00D55335">
        <w:t xml:space="preserve">nstitute, </w:t>
      </w:r>
      <w:r w:rsidRPr="00D55335">
        <w:rPr>
          <w:rStyle w:val="StyleUnderline"/>
        </w:rPr>
        <w:t>agreed</w:t>
      </w:r>
      <w:r w:rsidRPr="00D55335">
        <w:t xml:space="preserve"> that </w:t>
      </w:r>
      <w:r w:rsidRPr="00D55335">
        <w:rPr>
          <w:rStyle w:val="StyleUnderline"/>
        </w:rPr>
        <w:t>Obama may prove to be Clinton’s most important weapon this fall against Trump. “A president in his final days has two weapons at his disposal: executive power and that bully pulpit, and that bully pulpit is going to be a big, big deal for him</w:t>
      </w:r>
      <w:r w:rsidRPr="00D55335">
        <w:t>,” Ornstein told MSNBC today.</w:t>
      </w:r>
    </w:p>
    <w:p w14:paraId="4E098038" w14:textId="79B4D4C0" w:rsidR="003D08D7" w:rsidRDefault="00136FD6" w:rsidP="00136FD6">
      <w:pPr>
        <w:pStyle w:val="Heading4"/>
      </w:pPr>
      <w:r>
        <w:t>She can’t distance herself – avoiding scandals is key</w:t>
      </w:r>
    </w:p>
    <w:p w14:paraId="37E8FD5D" w14:textId="13F77997" w:rsidR="00136FD6" w:rsidRPr="00136FD6" w:rsidRDefault="00136FD6" w:rsidP="00700172">
      <w:pPr>
        <w:rPr>
          <w:rStyle w:val="Style13ptBold"/>
        </w:rPr>
      </w:pPr>
      <w:r>
        <w:rPr>
          <w:rStyle w:val="Style13ptBold"/>
        </w:rPr>
        <w:t>Fabian 6-11</w:t>
      </w:r>
      <w:r w:rsidRPr="00136FD6">
        <w:t xml:space="preserve"> –</w:t>
      </w:r>
      <w:r>
        <w:t xml:space="preserve"> Reporter</w:t>
      </w:r>
    </w:p>
    <w:p w14:paraId="5D88C35A" w14:textId="32C94153" w:rsidR="003D08D7" w:rsidRDefault="00136FD6" w:rsidP="00700172">
      <w:r>
        <w:t xml:space="preserve">Jordan, The Hill, “Clinton’s third-term dilemma,” </w:t>
      </w:r>
      <w:r w:rsidRPr="00136FD6">
        <w:t>http://thehill.com/homenews/administration/283075-clintons-third-term-dilemma</w:t>
      </w:r>
    </w:p>
    <w:p w14:paraId="62BB39D2" w14:textId="1BFEF88B" w:rsidR="003D08D7" w:rsidRPr="00D55335" w:rsidRDefault="00136FD6" w:rsidP="00136FD6">
      <w:r>
        <w:t xml:space="preserve">Hillary </w:t>
      </w:r>
      <w:r w:rsidRPr="00136FD6">
        <w:rPr>
          <w:rStyle w:val="StyleUnderline"/>
        </w:rPr>
        <w:t>Clinton faces a unique dilemma on the 2016 campaign trail: How much to embrace President Obama, and how much to run away from him.</w:t>
      </w:r>
      <w:r>
        <w:t xml:space="preserve"> </w:t>
      </w:r>
      <w:r w:rsidRPr="00136FD6">
        <w:rPr>
          <w:rStyle w:val="StyleUnderline"/>
        </w:rPr>
        <w:t>Obama remains a relatively popular figure, with a 51 percent approval rating</w:t>
      </w:r>
      <w:r w:rsidRPr="00136FD6">
        <w:t xml:space="preserve"> from Gallup </w:t>
      </w:r>
      <w:r>
        <w:t xml:space="preserve">and a 90 percent approval rating among Democrats. Yet public opinion on the Obama economic record is decidedly mixed. Sixty-five percent of Americans think the country is on the wrong track, according to the Real Clear Politics average, while 27 percent say the country is on the right track. The polling and data can sometimes seem contradictory. Only 42 percent in an Associated Press poll last month described the U.S. economy as good, but two-thirds said their own households were doing well. </w:t>
      </w:r>
      <w:r w:rsidRPr="00136FD6">
        <w:rPr>
          <w:rStyle w:val="StyleUnderline"/>
        </w:rPr>
        <w:t>Obama can hardly wait to get on the campaign trail with Clinton</w:t>
      </w:r>
      <w:r>
        <w:t xml:space="preserve">, and the presumptive Democratic nominee is happy to have him. The two will campaign together for the first time this Thursday in Wisconsin, a state where Clinton will be favored this fall. Yet Clinton has handled questions about the Obama economy with the care of a politician who can see downsides to fully embracing Obama. In an interview Wednesday with Fox News’s Bret Baier, Clinton initially dodged questions about what she would do differently than Obama on the economy, turning to a well-worn campaign statement about how Obama hasn’t received enough credit for the economic recovery. Pressed further on how a Clinton economic team might tread differently from Obama, Clinton cited infrastructure spending and expanding manufacturing jobs as two issues she’d focus on, while blaming congressional Republicans for holding up Obama’s efforts. Clinton and Obama also have real differences — particularly on foreign policy, where Clinton has criticized the Iran nuclear deal and Obama’s handling of Syria. Republicans believe that labeling Clinton as a third-term for Obama is a winning argument for their side. Trump’s campaign motto of “Make America Great Again” pointedly sets up the Obama years as a disaster. And Republicans point to an excruciatingly slow recovery in arguing that voters hardly want four more years of Obama’s policies. Gallup found that Trump has a ten-percentage-point edge over Clinton on the question of which candidate would do a better job handling the economy — a good sign for the presumptive Republican nominee given the importance of the economy to voters. When Obama endorsed Clinton on Thursday, Trump seized on the connection. “Obama just endorsed Crooked Hillary. He wants four more years of Obama—but nobody else does!” Trump tweeted. Team Clinton’s confidence in allying itself with Obama is just as clear. “Delete your account,” Clinton tweeted back in what became her most retweeteed tweet of the campaign. </w:t>
      </w:r>
      <w:r w:rsidRPr="00136FD6">
        <w:rPr>
          <w:rStyle w:val="StyleUnderline"/>
        </w:rPr>
        <w:t>Obama and Clinton talked frequently during the</w:t>
      </w:r>
      <w:r>
        <w:t xml:space="preserve"> Democratic </w:t>
      </w:r>
      <w:r w:rsidRPr="00136FD6">
        <w:rPr>
          <w:rStyle w:val="StyleUnderline"/>
        </w:rPr>
        <w:t>primary, and all signs point to a cooperative relationship going forward.</w:t>
      </w:r>
      <w:r>
        <w:t xml:space="preserve"> The two are trying to make history. </w:t>
      </w:r>
      <w:r w:rsidRPr="00136FD6">
        <w:rPr>
          <w:rStyle w:val="StyleUnderline"/>
        </w:rPr>
        <w:t>No political party has won three consecutive presidential terms since President</w:t>
      </w:r>
      <w:r>
        <w:t xml:space="preserve"> George H</w:t>
      </w:r>
      <w:r w:rsidRPr="00136FD6">
        <w:rPr>
          <w:rStyle w:val="StyleUnderline"/>
        </w:rPr>
        <w:t>.W. Bush succeeded President Reagan in 1988.</w:t>
      </w:r>
      <w:r>
        <w:t xml:space="preserve"> Despite the victory, there were tensions between Bush and Reagan, who like Clinton and Obama had been primary rivals eight years earlier. Reagan offered Bush a tepid endorsement after he clinched the GOP nomination in May. And while Bush campaigned to continue Regan’s legacy, his attempt to establish his own identity by calling for a “kinder, gentler nation” in his convention speech irked Reagan loyalists. </w:t>
      </w:r>
      <w:r w:rsidRPr="00136FD6">
        <w:rPr>
          <w:rStyle w:val="StyleUnderline"/>
        </w:rPr>
        <w:t>In 1992, Al Gore refused</w:t>
      </w:r>
      <w:r>
        <w:t xml:space="preserve"> Bill </w:t>
      </w:r>
      <w:r w:rsidRPr="00136FD6">
        <w:rPr>
          <w:rStyle w:val="StyleUnderline"/>
        </w:rPr>
        <w:t>Clinton’s help</w:t>
      </w:r>
      <w:r>
        <w:t xml:space="preserve"> until late in the campaign </w:t>
      </w:r>
      <w:r w:rsidRPr="00136FD6">
        <w:rPr>
          <w:rStyle w:val="StyleUnderline"/>
        </w:rPr>
        <w:t>due to the fallout from his</w:t>
      </w:r>
      <w:r>
        <w:t xml:space="preserve"> sex </w:t>
      </w:r>
      <w:r w:rsidRPr="00136FD6">
        <w:rPr>
          <w:rStyle w:val="Emphasis"/>
        </w:rPr>
        <w:t>scandal</w:t>
      </w:r>
      <w:r>
        <w:t xml:space="preserve"> with Monica Lewinsky. Clinton, who remained popular, desperately wanted to campaign for Gore and his supporters believe the vice president’s effort to distance himself ultimately doomed his campaign. Former Secretary of State Madeline Albright called it “crazy” in a 2014 interview with the Miller Center of Public Affairs at the University of Virginia. Clinton has handled questions about running for a third Obama term with care. “I'm not running for my husband's third term, I'm not running for Obama's third term,” Clinton told late-night comic Stephen Colbert last fall. “I’m running for my first term, but I'm going to do what works.” The White House has also been careful to give Clinton space. While Obama clearly wants a Clinton victory to protect his legacy and bolster his own political standing, they've stressed the Clinton campaign has the ultimate say on when and where the president will campaign. When asked Thursday if Obama wants four more years of his presidency, White House press secretary Josh Earnest replied, “no.” He pointed out Clinton has distanced herself from Obama on some key issues, such as the conflict in Syria and the Trans-Pacific Partnership trade agreement. Donald Zinman, an associate professor of political science at Grand Valley State University who wrote a book titled “The Heir Apparent Presidency,” believes </w:t>
      </w:r>
      <w:r w:rsidRPr="00136FD6">
        <w:rPr>
          <w:rStyle w:val="StyleUnderline"/>
        </w:rPr>
        <w:t>it’s best for Clinton to stick with Obama, even if she has to take her lumps along the way.</w:t>
      </w:r>
      <w:r>
        <w:t xml:space="preserve"> “</w:t>
      </w:r>
      <w:r w:rsidRPr="00136FD6">
        <w:rPr>
          <w:rStyle w:val="StyleUnderline"/>
        </w:rPr>
        <w:t>It can send a confusing message to voters if a candidate who is closely aligned with the president says they are in fact very different from the president</w:t>
      </w:r>
      <w:r>
        <w:t>,” he said. “</w:t>
      </w:r>
      <w:r w:rsidRPr="00136FD6">
        <w:rPr>
          <w:rStyle w:val="StyleUnderline"/>
        </w:rPr>
        <w:t>Trying to distance yourself from the current administration</w:t>
      </w:r>
      <w:r>
        <w:t xml:space="preserve"> — </w:t>
      </w:r>
      <w:r w:rsidRPr="00136FD6">
        <w:rPr>
          <w:rStyle w:val="StyleUnderline"/>
        </w:rPr>
        <w:t>I’m not sure how you would even do that at this point.</w:t>
      </w:r>
      <w:r>
        <w:t xml:space="preserve">” </w:t>
      </w:r>
    </w:p>
    <w:p w14:paraId="175CF94B" w14:textId="0D7F90A8" w:rsidR="004A1AD9" w:rsidRPr="00D55335" w:rsidRDefault="004A1AD9" w:rsidP="004A1AD9">
      <w:pPr>
        <w:pStyle w:val="Heading3"/>
      </w:pPr>
      <w:r w:rsidRPr="00D55335">
        <w:t>Link UQ – Approval Rating High</w:t>
      </w:r>
    </w:p>
    <w:p w14:paraId="71DD2EDB" w14:textId="77777777" w:rsidR="004A1AD9" w:rsidRPr="00D55335" w:rsidRDefault="004A1AD9" w:rsidP="004A1AD9">
      <w:pPr>
        <w:pStyle w:val="Heading4"/>
      </w:pPr>
      <w:r w:rsidRPr="00D55335">
        <w:t>Obama’s approval rating is high</w:t>
      </w:r>
    </w:p>
    <w:p w14:paraId="4D5B7FBE" w14:textId="77777777" w:rsidR="004A1AD9" w:rsidRPr="00D55335" w:rsidRDefault="004A1AD9" w:rsidP="004A1AD9">
      <w:r w:rsidRPr="00D55335">
        <w:t>--foreign policy specific</w:t>
      </w:r>
    </w:p>
    <w:p w14:paraId="4A408359" w14:textId="77777777" w:rsidR="004A1AD9" w:rsidRPr="00D55335" w:rsidRDefault="004A1AD9" w:rsidP="004A1AD9">
      <w:r w:rsidRPr="00D55335">
        <w:rPr>
          <w:rStyle w:val="Style13ptBold"/>
        </w:rPr>
        <w:t>Dutton &amp; De Pinto 6-15</w:t>
      </w:r>
      <w:r w:rsidRPr="00D55335">
        <w:t xml:space="preserve"> – Staff Writers</w:t>
      </w:r>
    </w:p>
    <w:p w14:paraId="27FBD9AE" w14:textId="77777777" w:rsidR="004A1AD9" w:rsidRPr="00D55335" w:rsidRDefault="004A1AD9" w:rsidP="004A1AD9">
      <w:r w:rsidRPr="00D55335">
        <w:t>Sarah and Jennifer, CBS News, “Clinton maintains lead after claiming nomination - CBS News poll,” http://www.cbsnews.com/news/clinton-maintains-lead-after-claiming-nomination-cbs-news-poll/</w:t>
      </w:r>
    </w:p>
    <w:p w14:paraId="02E33665" w14:textId="27A9E000" w:rsidR="00C6382E" w:rsidRPr="00D55335" w:rsidRDefault="004A1AD9" w:rsidP="004A1AD9">
      <w:r w:rsidRPr="00D55335">
        <w:t xml:space="preserve">President Obama's job approval rating </w:t>
      </w:r>
      <w:r w:rsidRPr="00D55335">
        <w:rPr>
          <w:rStyle w:val="StyleUnderline"/>
        </w:rPr>
        <w:t>At 53 percent, President Obama's job approval rating is the highest it has been since December 2012.</w:t>
      </w:r>
      <w:r w:rsidRPr="00D55335">
        <w:t xml:space="preserve"> And </w:t>
      </w:r>
      <w:r w:rsidRPr="00D55335">
        <w:rPr>
          <w:rStyle w:val="StyleUnderline"/>
        </w:rPr>
        <w:t>evaluations of his handling of foreign policy have inched up slightly</w:t>
      </w:r>
      <w:r w:rsidRPr="00D55335">
        <w:t xml:space="preserve">: now, </w:t>
      </w:r>
      <w:r w:rsidRPr="00D55335">
        <w:rPr>
          <w:rStyle w:val="StyleUnderline"/>
        </w:rPr>
        <w:t>45 percent approve -- the highest since May 2013.</w:t>
      </w:r>
      <w:r w:rsidRPr="00D55335">
        <w:t xml:space="preserve"> Forty-nine percent approve of how he is handling the economy.</w:t>
      </w:r>
    </w:p>
    <w:p w14:paraId="0A133A04" w14:textId="37809AF8" w:rsidR="00F32CE2" w:rsidRPr="00D55335" w:rsidRDefault="00935730" w:rsidP="00AD18E4">
      <w:pPr>
        <w:pStyle w:val="Heading4"/>
      </w:pPr>
      <w:r>
        <w:t>More ev</w:t>
      </w:r>
    </w:p>
    <w:p w14:paraId="2441E534" w14:textId="2EE4C05E" w:rsidR="00F32CE2" w:rsidRPr="00D55335" w:rsidRDefault="00F32CE2" w:rsidP="004A1AD9">
      <w:pPr>
        <w:rPr>
          <w:rStyle w:val="Style13ptBold"/>
        </w:rPr>
      </w:pPr>
      <w:r w:rsidRPr="00D55335">
        <w:rPr>
          <w:rStyle w:val="Style13ptBold"/>
        </w:rPr>
        <w:t>Byrnes 6-15</w:t>
      </w:r>
      <w:r w:rsidRPr="00D55335">
        <w:t xml:space="preserve"> – </w:t>
      </w:r>
      <w:r w:rsidR="00AD18E4" w:rsidRPr="00D55335">
        <w:t>Political Correspondent</w:t>
      </w:r>
      <w:r w:rsidRPr="00D55335">
        <w:rPr>
          <w:rStyle w:val="Style13ptBold"/>
        </w:rPr>
        <w:t xml:space="preserve"> </w:t>
      </w:r>
    </w:p>
    <w:p w14:paraId="1EA56A78" w14:textId="7557605A" w:rsidR="00F32CE2" w:rsidRPr="00D55335" w:rsidRDefault="00F32CE2" w:rsidP="004A1AD9">
      <w:r w:rsidRPr="00D55335">
        <w:t>Jesse, The Hill, “Poll: Obama approval rating highest since 2012,” http://thehill.com/blogs/blog-briefing-room/news/283549-poll-obama-approval-rating-highest-since-2012</w:t>
      </w:r>
    </w:p>
    <w:p w14:paraId="5E3EED0E" w14:textId="4BC79313" w:rsidR="00F32CE2" w:rsidRPr="00D55335" w:rsidRDefault="00F32CE2" w:rsidP="00F32CE2">
      <w:r w:rsidRPr="00D55335">
        <w:rPr>
          <w:rStyle w:val="StyleUnderline"/>
        </w:rPr>
        <w:t>President Obama's approval numbers are higher than any time since 2012</w:t>
      </w:r>
      <w:r w:rsidRPr="00D55335">
        <w:t xml:space="preserve">, </w:t>
      </w:r>
      <w:r w:rsidRPr="00D55335">
        <w:rPr>
          <w:rStyle w:val="StyleUnderline"/>
        </w:rPr>
        <w:t>with more approving of his job performance than not, according to a new poll.</w:t>
      </w:r>
      <w:r w:rsidR="00E37D8B" w:rsidRPr="00D55335">
        <w:t xml:space="preserve"> </w:t>
      </w:r>
      <w:r w:rsidRPr="00D55335">
        <w:rPr>
          <w:rStyle w:val="StyleUnderline"/>
        </w:rPr>
        <w:t>A majority of voters</w:t>
      </w:r>
      <w:r w:rsidRPr="00D55335">
        <w:t xml:space="preserve">, 51 percent, </w:t>
      </w:r>
      <w:r w:rsidRPr="00D55335">
        <w:rPr>
          <w:rStyle w:val="StyleUnderline"/>
        </w:rPr>
        <w:t>approve of Obama's job performance</w:t>
      </w:r>
      <w:r w:rsidRPr="00D55335">
        <w:t xml:space="preserve"> in the Fox News poll released Tuesday evening, while 46 percent disapprove.</w:t>
      </w:r>
      <w:r w:rsidR="00E37D8B" w:rsidRPr="00D55335">
        <w:t xml:space="preserve"> </w:t>
      </w:r>
      <w:r w:rsidRPr="00D55335">
        <w:t>Th</w:t>
      </w:r>
      <w:r w:rsidRPr="00D55335">
        <w:rPr>
          <w:rStyle w:val="StyleUnderline"/>
        </w:rPr>
        <w:t>e last time Obama's approval rating was at 50 percent or better in the poll was in October 2012</w:t>
      </w:r>
      <w:r w:rsidRPr="00D55335">
        <w:t>, a month before he won reelection, when approval was also 51 to 46 percent.</w:t>
      </w:r>
      <w:r w:rsidR="00E37D8B" w:rsidRPr="00D55335">
        <w:t xml:space="preserve"> </w:t>
      </w:r>
      <w:r w:rsidRPr="00D55335">
        <w:rPr>
          <w:rStyle w:val="StyleUnderline"/>
        </w:rPr>
        <w:t>Obama's high approval</w:t>
      </w:r>
      <w:r w:rsidRPr="00D55335">
        <w:t xml:space="preserve"> in the last year of his tenure </w:t>
      </w:r>
      <w:r w:rsidRPr="00D55335">
        <w:rPr>
          <w:rStyle w:val="StyleUnderline"/>
        </w:rPr>
        <w:t>has allowed Democrats to rely on him going after Donald Trump, the Republican vying to replace him as president.</w:t>
      </w:r>
    </w:p>
    <w:p w14:paraId="6093CBEF" w14:textId="357584D9" w:rsidR="00316589" w:rsidRPr="00D55335" w:rsidRDefault="00316589" w:rsidP="00316589">
      <w:pPr>
        <w:pStyle w:val="Heading4"/>
      </w:pPr>
      <w:r w:rsidRPr="00D55335">
        <w:t>Obama’s approval rating is high now – helps Hillary</w:t>
      </w:r>
    </w:p>
    <w:p w14:paraId="61AA6208" w14:textId="124EA6CD" w:rsidR="00C6382E" w:rsidRPr="00D55335" w:rsidRDefault="00316589" w:rsidP="004A1AD9">
      <w:pPr>
        <w:rPr>
          <w:rStyle w:val="Style13ptBold"/>
        </w:rPr>
      </w:pPr>
      <w:r w:rsidRPr="00D55335">
        <w:rPr>
          <w:rStyle w:val="Style13ptBold"/>
        </w:rPr>
        <w:t>Haraldsson 6-10</w:t>
      </w:r>
      <w:r w:rsidRPr="00D55335">
        <w:t xml:space="preserve"> – Reporter</w:t>
      </w:r>
    </w:p>
    <w:p w14:paraId="24C67832" w14:textId="41D0AF2F" w:rsidR="00316589" w:rsidRPr="00D55335" w:rsidRDefault="00316589" w:rsidP="00316589">
      <w:r w:rsidRPr="00D55335">
        <w:t>Hrafnkell, PoliticsUSA.com, “Trump Claims Nobody Wants Four More Years of Obama, But the Numbers Tell a Different Story,” http://www.politicususa.com/2016/06/10/trump-claims-years-obama-numbers-story.html</w:t>
      </w:r>
    </w:p>
    <w:p w14:paraId="570422A0" w14:textId="6A897CB6" w:rsidR="00316589" w:rsidRPr="00D55335" w:rsidRDefault="00316589" w:rsidP="00316589">
      <w:r w:rsidRPr="00D55335">
        <w:rPr>
          <w:rStyle w:val="StyleUnderline"/>
        </w:rPr>
        <w:t>If Trump wants to turn</w:t>
      </w:r>
      <w:r w:rsidRPr="00D55335">
        <w:t xml:space="preserve"> the </w:t>
      </w:r>
      <w:r w:rsidRPr="00D55335">
        <w:rPr>
          <w:rStyle w:val="StyleUnderline"/>
        </w:rPr>
        <w:t>2016</w:t>
      </w:r>
      <w:r w:rsidRPr="00D55335">
        <w:t xml:space="preserve"> election </w:t>
      </w:r>
      <w:r w:rsidRPr="00D55335">
        <w:rPr>
          <w:rStyle w:val="StyleUnderline"/>
        </w:rPr>
        <w:t>into a referendum on</w:t>
      </w:r>
      <w:r w:rsidRPr="00D55335">
        <w:t xml:space="preserve"> Barack </w:t>
      </w:r>
      <w:r w:rsidRPr="00D55335">
        <w:rPr>
          <w:rStyle w:val="StyleUnderline"/>
        </w:rPr>
        <w:t>Obama, he might have bitten off more than he can chew.</w:t>
      </w:r>
      <w:r w:rsidRPr="00D55335">
        <w:t xml:space="preserve"> Because </w:t>
      </w:r>
      <w:r w:rsidRPr="00D55335">
        <w:rPr>
          <w:rStyle w:val="StyleUnderline"/>
        </w:rPr>
        <w:t xml:space="preserve">not only does Gallup show Obama’s approval rating up to 53 percent </w:t>
      </w:r>
      <w:r w:rsidRPr="00D55335">
        <w:t xml:space="preserve">as of Friday morning – </w:t>
      </w:r>
      <w:r w:rsidRPr="00D55335">
        <w:rPr>
          <w:rStyle w:val="StyleUnderline"/>
        </w:rPr>
        <w:t>higher than</w:t>
      </w:r>
      <w:r w:rsidRPr="00D55335">
        <w:t xml:space="preserve"> Ronald </w:t>
      </w:r>
      <w:r w:rsidRPr="00D55335">
        <w:rPr>
          <w:rStyle w:val="StyleUnderline"/>
        </w:rPr>
        <w:t>Reagan’s 50 percent in June 1988 – but the trend has been steadily upward since November 2015.</w:t>
      </w:r>
      <w:r w:rsidRPr="00D55335">
        <w:t xml:space="preserve"> Hillary </w:t>
      </w:r>
      <w:r w:rsidRPr="00D55335">
        <w:rPr>
          <w:rStyle w:val="StyleUnderline"/>
        </w:rPr>
        <w:t>Clinton is leading Trump in three national polls</w:t>
      </w:r>
      <w:r w:rsidRPr="00D55335">
        <w:t xml:space="preserve"> on top of it all. The results of her Twitter trolling of Trump yesterday are unequivocal: Trump’s response netted him far fewer retweets and likes than Hillary’s original tweet. Let’s face it: her outperforming Donald Trump in the primaries is just the icing on the cake. </w:t>
      </w:r>
      <w:r w:rsidRPr="00D55335">
        <w:rPr>
          <w:rStyle w:val="StyleUnderline"/>
        </w:rPr>
        <w:t>Unfortunately for</w:t>
      </w:r>
      <w:r w:rsidRPr="00D55335">
        <w:t xml:space="preserve"> Donald J. </w:t>
      </w:r>
      <w:r w:rsidRPr="00D55335">
        <w:rPr>
          <w:rStyle w:val="StyleUnderline"/>
        </w:rPr>
        <w:t xml:space="preserve">Trump, it looks like </w:t>
      </w:r>
      <w:r w:rsidRPr="00D55335">
        <w:rPr>
          <w:rStyle w:val="Emphasis"/>
        </w:rPr>
        <w:t>Americans would be plenty happy with four more years of Obama</w:t>
      </w:r>
      <w:r w:rsidRPr="00D55335">
        <w:rPr>
          <w:rStyle w:val="StyleUnderline"/>
        </w:rPr>
        <w:t>,</w:t>
      </w:r>
      <w:r w:rsidRPr="00D55335">
        <w:t xml:space="preserve"> or, as he puts it, “Obama Plus.”</w:t>
      </w:r>
    </w:p>
    <w:p w14:paraId="74290CA1" w14:textId="7157BA03" w:rsidR="000C4533" w:rsidRPr="00D55335" w:rsidRDefault="000C4533" w:rsidP="000C4533">
      <w:pPr>
        <w:pStyle w:val="Heading3"/>
      </w:pPr>
      <w:r w:rsidRPr="00D55335">
        <w:t>AT Orlando Thumper</w:t>
      </w:r>
    </w:p>
    <w:p w14:paraId="749F12D1" w14:textId="77777777" w:rsidR="000C4533" w:rsidRPr="00D55335" w:rsidRDefault="000C4533" w:rsidP="000C4533">
      <w:pPr>
        <w:pStyle w:val="Heading4"/>
      </w:pPr>
      <w:r w:rsidRPr="00D55335">
        <w:t>Orlando’s political benefit to either candidate is a wash</w:t>
      </w:r>
    </w:p>
    <w:p w14:paraId="15A1D95C" w14:textId="77777777" w:rsidR="000C4533" w:rsidRPr="00D55335" w:rsidRDefault="000C4533" w:rsidP="000C4533">
      <w:r w:rsidRPr="00D55335">
        <w:rPr>
          <w:rStyle w:val="Style13ptBold"/>
        </w:rPr>
        <w:t>Gizzi 6-13</w:t>
      </w:r>
      <w:r w:rsidRPr="00D55335">
        <w:t xml:space="preserve"> – Political Analyst</w:t>
      </w:r>
    </w:p>
    <w:p w14:paraId="7D1C5497" w14:textId="77777777" w:rsidR="000C4533" w:rsidRPr="00D55335" w:rsidRDefault="000C4533" w:rsidP="000C4533">
      <w:r w:rsidRPr="00D55335">
        <w:t>John, Newsmax, “After Orlando, Election Likely to Focus on Terror,” http://www.newsmax.com/John-Gizzi/orlando-terror-trump-hillary/2016/06/13/id/733542/</w:t>
      </w:r>
    </w:p>
    <w:p w14:paraId="72F1D991" w14:textId="6E5E982E" w:rsidR="009D72BE" w:rsidRPr="00D55335" w:rsidRDefault="000C4533" w:rsidP="000C4533">
      <w:r w:rsidRPr="00D55335">
        <w:t xml:space="preserve">Not long after President Obama called the Orlando massacre “an act of terrorism” </w:t>
      </w:r>
      <w:r w:rsidRPr="00D55335">
        <w:rPr>
          <w:rStyle w:val="StyleUnderline"/>
        </w:rPr>
        <w:t>Sunday</w:t>
      </w:r>
      <w:r w:rsidRPr="00D55335">
        <w:t xml:space="preserve"> and issued his latest strong admonition for stricter gun control laws, </w:t>
      </w:r>
      <w:r w:rsidRPr="00D55335">
        <w:rPr>
          <w:rStyle w:val="StyleUnderline"/>
        </w:rPr>
        <w:t xml:space="preserve">analysts began to ask whether terrorism would rise in prominence for November. </w:t>
      </w:r>
      <w:r w:rsidRPr="00D55335">
        <w:t xml:space="preserve">Also, will the tragedy that claimed 50 lives make a strong case for supporters of gun control? </w:t>
      </w:r>
      <w:r w:rsidRPr="00D55335">
        <w:rPr>
          <w:rStyle w:val="StyleUnderline"/>
        </w:rPr>
        <w:t>As evidence of the killer’s ties to the ISIS</w:t>
      </w:r>
      <w:r w:rsidRPr="00D55335">
        <w:t xml:space="preserve"> and militant Islam </w:t>
      </w:r>
      <w:r w:rsidRPr="00D55335">
        <w:rPr>
          <w:rStyle w:val="StyleUnderline"/>
        </w:rPr>
        <w:t>are revealed, experts agreed, the issue of a harder line in fighting terrorism overtakes the case</w:t>
      </w:r>
      <w:r w:rsidRPr="00D55335">
        <w:t xml:space="preserve"> Obama and Hillary Clinton have long made </w:t>
      </w:r>
      <w:r w:rsidRPr="00D55335">
        <w:rPr>
          <w:rStyle w:val="StyleUnderline"/>
        </w:rPr>
        <w:t>for</w:t>
      </w:r>
      <w:r w:rsidRPr="00D55335">
        <w:t xml:space="preserve"> tougher </w:t>
      </w:r>
      <w:r w:rsidRPr="00D55335">
        <w:rPr>
          <w:rStyle w:val="StyleUnderline"/>
        </w:rPr>
        <w:t xml:space="preserve">gun control. </w:t>
      </w:r>
      <w:r w:rsidRPr="00D55335">
        <w:t xml:space="preserve">“The </w:t>
      </w:r>
      <w:r w:rsidRPr="00D55335">
        <w:rPr>
          <w:rStyle w:val="StyleUnderline"/>
        </w:rPr>
        <w:t>Orlando</w:t>
      </w:r>
      <w:r w:rsidRPr="00D55335">
        <w:t xml:space="preserve"> massacre </w:t>
      </w:r>
      <w:r w:rsidRPr="00D55335">
        <w:rPr>
          <w:rStyle w:val="StyleUnderline"/>
        </w:rPr>
        <w:t>will heighten American anxieties that they are no longer safe from terrorist attacks</w:t>
      </w:r>
      <w:r w:rsidRPr="00D55335">
        <w:t>, lest they have forgotten this since 9/11,” said Donald Critchlow, director of the Center for Political Thought and Leadership at Arizona State University. Critchlow, author of a new book on the Republican Party, noted how “after 9/11, we experienced no domestic terrorist attacks from jihadists under President George W. Bush. This has not been the case under President Obama. "</w:t>
      </w:r>
      <w:r w:rsidRPr="00D55335">
        <w:rPr>
          <w:rStyle w:val="Emphasis"/>
        </w:rPr>
        <w:t>Americans are not blaming Obama for these attacks</w:t>
      </w:r>
      <w:r w:rsidRPr="00D55335">
        <w:t xml:space="preserve">, </w:t>
      </w:r>
      <w:r w:rsidRPr="00D55335">
        <w:rPr>
          <w:rStyle w:val="StyleUnderline"/>
        </w:rPr>
        <w:t>but there is a strong mood</w:t>
      </w:r>
      <w:r w:rsidRPr="00D55335">
        <w:t xml:space="preserve"> that the unwillingness of Democrats, including Obama’s and Clinton’s, to label these attacks as Islamic extremist terrorism, is political correctness at its worse.” He also pointed out that the stronger-than-expected challenge to Hillary Clinton to the left from Bernie Sanders “has forced Hillary Clinton to talk about income inequality and not the serious threat Islamic terrorism poses to America. As a result, terrorist attacks on American soil benefit Trump’s campaign, not Clinton’s.” Former Rep. John Linder, R-Ga., past chairman of the National Republican Congressional Committee, agreed. “This administration has had a hands-off attitude regarding terrorism from day one and this is an angry wake-up call,” Linder told me. “It rebounds against the entire Obama national security apparatus.” “Orlando focuses us on the war on terror and who is going to protect our homeland and borders,” said Chip Saltsman, campaign manager of Mike Huckabee’s presidential efforts in 2012 and 2016. Some other political observers and analysts are not so sure that Trump and the Republicans gain exclusively from the post-Orlando fallout. When I asked Michael Barone whether terrorism or gun control gained as a national issue, the nationally-syndicated columnist and co-author of the "Almanac of American Politics" told me: “both.” Veteran election and polling analyst Jay O’Callaghan said that, in terms of the issues of anti-terrorism and gun control, “I think the </w:t>
      </w:r>
      <w:r w:rsidRPr="00D55335">
        <w:rPr>
          <w:rStyle w:val="Emphasis"/>
        </w:rPr>
        <w:t>Orlando</w:t>
      </w:r>
      <w:r w:rsidRPr="00D55335">
        <w:t xml:space="preserve"> incident </w:t>
      </w:r>
      <w:r w:rsidRPr="00D55335">
        <w:rPr>
          <w:rStyle w:val="Emphasis"/>
        </w:rPr>
        <w:t>will be a wash.</w:t>
      </w:r>
      <w:r w:rsidRPr="00D55335">
        <w:rPr>
          <w:rStyle w:val="StyleUnderline"/>
        </w:rPr>
        <w:t xml:space="preserve"> It helps</w:t>
      </w:r>
      <w:r w:rsidRPr="00D55335">
        <w:t xml:space="preserve"> gun control advocate Hillary </w:t>
      </w:r>
      <w:r w:rsidRPr="00D55335">
        <w:rPr>
          <w:rStyle w:val="StyleUnderline"/>
        </w:rPr>
        <w:t>Clinton</w:t>
      </w:r>
      <w:r w:rsidRPr="00D55335">
        <w:t xml:space="preserve">, </w:t>
      </w:r>
      <w:r w:rsidRPr="00D55335">
        <w:rPr>
          <w:rStyle w:val="StyleUnderline"/>
        </w:rPr>
        <w:t>but also raises the threat of Islamic terror which</w:t>
      </w:r>
      <w:r w:rsidRPr="00D55335">
        <w:t xml:space="preserve"> helps Donald </w:t>
      </w:r>
      <w:r w:rsidRPr="00D55335">
        <w:rPr>
          <w:rStyle w:val="StyleUnderline"/>
        </w:rPr>
        <w:t>Trump</w:t>
      </w:r>
      <w:r w:rsidRPr="00D55335">
        <w:t>.” The main benefit to Trump, O’Callaghan told me, “is it takes us off this ridiculous judge issue [Trump’s much-criticized reference to the ethnic heritage of the judge hearing a case involving the candidate’s Trump University].”</w:t>
      </w:r>
    </w:p>
    <w:p w14:paraId="17C8D26B" w14:textId="53F9CAFF" w:rsidR="009D72BE" w:rsidRPr="00D55335" w:rsidRDefault="007B0BD1" w:rsidP="009D72BE">
      <w:pPr>
        <w:pStyle w:val="Heading4"/>
      </w:pPr>
      <w:r w:rsidRPr="00D55335">
        <w:t>Orlando hurts Trump</w:t>
      </w:r>
    </w:p>
    <w:p w14:paraId="5D6DA864" w14:textId="3EDD87B4" w:rsidR="009D72BE" w:rsidRPr="00D55335" w:rsidRDefault="009D72BE" w:rsidP="000C4533">
      <w:pPr>
        <w:rPr>
          <w:rStyle w:val="Style13ptBold"/>
        </w:rPr>
      </w:pPr>
      <w:r w:rsidRPr="00D55335">
        <w:rPr>
          <w:rStyle w:val="Style13ptBold"/>
        </w:rPr>
        <w:t>Voorhees 6-15</w:t>
      </w:r>
      <w:r w:rsidRPr="00D55335">
        <w:t xml:space="preserve"> – senior staff writer</w:t>
      </w:r>
    </w:p>
    <w:p w14:paraId="52E1EA9B" w14:textId="33B23A07" w:rsidR="009D72BE" w:rsidRPr="00D55335" w:rsidRDefault="009D72BE" w:rsidP="000C4533">
      <w:r w:rsidRPr="00D55335">
        <w:t>Josh, Slate, “All the New Polls Tell the Same Story: Trump Is in Trouble,” http://www.slate.com/blogs/the_slatest/2016/06/15/new_polls_donald_trump_is_in_trouble.html</w:t>
      </w:r>
    </w:p>
    <w:p w14:paraId="52413F54" w14:textId="05837847" w:rsidR="009D72BE" w:rsidRPr="00D55335" w:rsidRDefault="009D72BE" w:rsidP="009D72BE">
      <w:r w:rsidRPr="00D55335">
        <w:t xml:space="preserve">Good news for those of us who live in fear of the words President Donald J. Trump: </w:t>
      </w:r>
      <w:r w:rsidRPr="00D55335">
        <w:rPr>
          <w:rStyle w:val="StyleUnderline"/>
        </w:rPr>
        <w:t>The latest batch of polling suggests</w:t>
      </w:r>
      <w:r w:rsidRPr="00D55335">
        <w:t xml:space="preserve"> that </w:t>
      </w:r>
      <w:r w:rsidRPr="00D55335">
        <w:rPr>
          <w:rStyle w:val="StyleUnderline"/>
        </w:rPr>
        <w:t>the presumptive Republican nominee is losing ground to</w:t>
      </w:r>
      <w:r w:rsidRPr="00D55335">
        <w:t xml:space="preserve"> Hillary </w:t>
      </w:r>
      <w:r w:rsidRPr="00D55335">
        <w:rPr>
          <w:rStyle w:val="StyleUnderline"/>
        </w:rPr>
        <w:t>Clinton,</w:t>
      </w:r>
      <w:r w:rsidRPr="00D55335">
        <w:t xml:space="preserve"> becoming even more unpopular among key demographic groups, and—perhaps most telling of all—</w:t>
      </w:r>
      <w:r w:rsidRPr="00D55335">
        <w:rPr>
          <w:rStyle w:val="StyleUnderline"/>
        </w:rPr>
        <w:t>facing</w:t>
      </w:r>
      <w:r w:rsidRPr="00D55335">
        <w:t xml:space="preserve"> a potential </w:t>
      </w:r>
      <w:r w:rsidRPr="00D55335">
        <w:rPr>
          <w:rStyle w:val="StyleUnderline"/>
        </w:rPr>
        <w:t>backlash to his hate-filled, xenophobic response to this past weekend’s mass shooting in Orlando</w:t>
      </w:r>
      <w:r w:rsidRPr="00D55335">
        <w:t>, Florida</w:t>
      </w:r>
      <w:r w:rsidR="007B0BD1" w:rsidRPr="00D55335">
        <w:t xml:space="preserve"> </w:t>
      </w:r>
      <w:r w:rsidRPr="00D55335">
        <w:t xml:space="preserve">The caveats: General election polling this far out from November tells us far more about the present than it does the future. Clinton has her own serious popularity problem to deal with. And the public’s reaction to this past weekend’s domestic terror attack could still change as we learn more about it. But, even with those disclaimers, </w:t>
      </w:r>
      <w:r w:rsidRPr="00D55335">
        <w:rPr>
          <w:rStyle w:val="StyleUnderline"/>
        </w:rPr>
        <w:t>the numbers suggest that at this particular moment</w:t>
      </w:r>
      <w:r w:rsidRPr="00D55335">
        <w:t xml:space="preserve"> in time, </w:t>
      </w:r>
      <w:r w:rsidRPr="00D55335">
        <w:rPr>
          <w:rStyle w:val="StyleUnderline"/>
        </w:rPr>
        <w:t>Trump is in trouble.</w:t>
      </w:r>
      <w:r w:rsidR="007B0BD1" w:rsidRPr="00D55335">
        <w:t xml:space="preserve"> </w:t>
      </w:r>
      <w:r w:rsidRPr="00D55335">
        <w:rPr>
          <w:rStyle w:val="StyleUnderline"/>
        </w:rPr>
        <w:t>Consider a new CBS</w:t>
      </w:r>
      <w:r w:rsidRPr="00D55335">
        <w:t xml:space="preserve"> News </w:t>
      </w:r>
      <w:r w:rsidRPr="00D55335">
        <w:rPr>
          <w:rStyle w:val="StyleUnderline"/>
        </w:rPr>
        <w:t>poll</w:t>
      </w:r>
      <w:r w:rsidRPr="00D55335">
        <w:t xml:space="preserve"> out Wednesday, </w:t>
      </w:r>
      <w:r w:rsidRPr="00D55335">
        <w:rPr>
          <w:rStyle w:val="StyleUnderline"/>
        </w:rPr>
        <w:t>which asked Americans how they felt about Trump, Clinton, and</w:t>
      </w:r>
      <w:r w:rsidRPr="00D55335">
        <w:t xml:space="preserve"> President </w:t>
      </w:r>
      <w:r w:rsidRPr="00D55335">
        <w:rPr>
          <w:rStyle w:val="StyleUnderline"/>
        </w:rPr>
        <w:t>Obama’s respective responses to the</w:t>
      </w:r>
      <w:r w:rsidRPr="00D55335">
        <w:t xml:space="preserve"> Orlando </w:t>
      </w:r>
      <w:r w:rsidRPr="00D55335">
        <w:rPr>
          <w:rStyle w:val="StyleUnderline"/>
        </w:rPr>
        <w:t>attack</w:t>
      </w:r>
      <w:r w:rsidRPr="00D55335">
        <w:t xml:space="preserve">, which was the worst mass shooting in U.S. history: 44 percent of Americans approved of Obama’s response, while 34 percent disapproved (net: plus-10); 36 percent approved of Clinton’s response, while 34 percent disapproved (net: plus-2); and </w:t>
      </w:r>
      <w:r w:rsidRPr="00D55335">
        <w:rPr>
          <w:rStyle w:val="Emphasis"/>
        </w:rPr>
        <w:t>25 percent approved of Trump’s response, while 51 percent disapproved</w:t>
      </w:r>
      <w:r w:rsidRPr="00D55335">
        <w:t xml:space="preserve"> (net: minus-26).</w:t>
      </w:r>
      <w:r w:rsidR="007B0BD1" w:rsidRPr="00D55335">
        <w:t xml:space="preserve"> </w:t>
      </w:r>
      <w:r w:rsidRPr="00D55335">
        <w:t xml:space="preserve">The survey spanned only two days—Monday and Tuesday—but </w:t>
      </w:r>
      <w:r w:rsidRPr="00D55335">
        <w:rPr>
          <w:rStyle w:val="StyleUnderline"/>
        </w:rPr>
        <w:t>the results suggest</w:t>
      </w:r>
      <w:r w:rsidRPr="00D55335">
        <w:t xml:space="preserve"> that </w:t>
      </w:r>
      <w:r w:rsidRPr="00D55335">
        <w:rPr>
          <w:rStyle w:val="StyleUnderline"/>
        </w:rPr>
        <w:t>Americans prefer their presidential hopefuls to actually act presidential in the wake of a national tragedy as opposed to acting like</w:t>
      </w:r>
      <w:r w:rsidRPr="00D55335">
        <w:t xml:space="preserve">, well, </w:t>
      </w:r>
      <w:r w:rsidRPr="00D55335">
        <w:rPr>
          <w:rStyle w:val="StyleUnderline"/>
        </w:rPr>
        <w:t>Trump. That’s particularly important given a terror attack on domestic soil is often cited as something that might help Trump overcome the many other electoral factors that favor Clinton</w:t>
      </w:r>
      <w:r w:rsidRPr="00D55335">
        <w:t xml:space="preserve">. The </w:t>
      </w:r>
      <w:r w:rsidRPr="00D55335">
        <w:rPr>
          <w:rStyle w:val="StyleUnderline"/>
        </w:rPr>
        <w:t>early returns</w:t>
      </w:r>
      <w:r w:rsidRPr="00D55335">
        <w:t xml:space="preserve"> instead </w:t>
      </w:r>
      <w:r w:rsidRPr="00D55335">
        <w:rPr>
          <w:rStyle w:val="StyleUnderline"/>
        </w:rPr>
        <w:t>suggest</w:t>
      </w:r>
      <w:r w:rsidRPr="00D55335">
        <w:t xml:space="preserve"> that </w:t>
      </w:r>
      <w:r w:rsidRPr="00D55335">
        <w:rPr>
          <w:rStyle w:val="StyleUnderline"/>
        </w:rPr>
        <w:t>his authoritarian-style fearmongering is unlikely to benefit him in the general election the same way it did in the Republican primary.</w:t>
      </w:r>
      <w:r w:rsidR="007B0BD1" w:rsidRPr="00D55335">
        <w:t xml:space="preserve"> </w:t>
      </w:r>
      <w:r w:rsidRPr="00D55335">
        <w:t>While it will take time for post-Orlando feelings to settle, a handful of other recent polls suggest the presumptive GOP nominee was trending down before this past weekend. A Bloomberg survey released Tuesday showed Clinton with a 12-point lead on Trump in a three-way race that also included Libertarian Party nominee Gary Johnson, who got 9 percent. (Clinton’s lead in that survey was actually down from where it was the last time those same pollsters asked about a hypothetical head-to-head matchup in March, but that was before Trump got a bump from securing the GOP nomination.) The new Bloomberg survey marked the first time Clinton was up by double-digits on Trump in a major poll since the start of last month.</w:t>
      </w:r>
      <w:r w:rsidR="007B0BD1" w:rsidRPr="00D55335">
        <w:t xml:space="preserve"> </w:t>
      </w:r>
      <w:r w:rsidRPr="00D55335">
        <w:t>Meanwhile, the latest RealClearPolitics rolling average has Clinton leading Trump, 44.1 percent to 38.6 percent. As National Review points out, in the three most recent presidential elections, no nominee of a major party ever averaged less than 40 percent at any point in an election year. Trump dipped below that mark last week for the first time since he became his party’s presumptive nominee last month.</w:t>
      </w:r>
      <w:r w:rsidR="007B0BD1" w:rsidRPr="00D55335">
        <w:t xml:space="preserve"> </w:t>
      </w:r>
      <w:r w:rsidRPr="00D55335">
        <w:t>Trump and Clinton remain the least popular major presidential candidates in modern history, so to that degree, we’re still in uncharted territory. But Clinton’s dismal favorability ratings are largely holding steady while Trump’s even-more-dismal scores continue to fall as he finds new ways to alienate large swaths of the country. He is currently doing that by demonizing Muslim Americans; he did it before by suggesting that an American-born judge was biased because of his Mexican heritage; he’ll do it again.</w:t>
      </w:r>
      <w:r w:rsidR="007B0BD1" w:rsidRPr="00D55335">
        <w:t xml:space="preserve"> </w:t>
      </w:r>
      <w:r w:rsidRPr="00D55335">
        <w:rPr>
          <w:rStyle w:val="StyleUnderline"/>
        </w:rPr>
        <w:t>Trump wants his voters to see the world through an Us vs. Them lens, but he continues to define an increasing number of Americans as the latter.</w:t>
      </w:r>
      <w:r w:rsidRPr="00D55335">
        <w:t xml:space="preserve"> It’s not a shock, then, that in a new Washington Post/ABC News poll out Wednesday, 88 percent of nonwhites and 77 percent of women said they had an unfavorable view of Trump. (The poll was conducted over a five-day stretch ending this past Sunday.) More surprising—and heartening—is that </w:t>
      </w:r>
      <w:r w:rsidRPr="00D55335">
        <w:rPr>
          <w:rStyle w:val="StyleUnderline"/>
        </w:rPr>
        <w:t>Trump is</w:t>
      </w:r>
      <w:r w:rsidRPr="00D55335">
        <w:t xml:space="preserve"> also </w:t>
      </w:r>
      <w:r w:rsidRPr="00D55335">
        <w:rPr>
          <w:rStyle w:val="StyleUnderline"/>
        </w:rPr>
        <w:t>becoming less popular among those groups that he’s trying to rile up with his nativist bluster.</w:t>
      </w:r>
      <w:r w:rsidRPr="00D55335">
        <w:t xml:space="preserve"> His net-favorable rating in the survey was minus-20 among whites, minus-26 among men, and minus-36 among those who never attended college. As the Post’s Greg Sargent points out, one of the only subsets that viewed Trump favorably in the poll is noncollege white men, and even their opinions are mixed, with 52 percent saying they have a positive view and 46 percent saying the opposite.</w:t>
      </w:r>
      <w:r w:rsidR="007B0BD1" w:rsidRPr="00D55335">
        <w:t xml:space="preserve"> </w:t>
      </w:r>
      <w:r w:rsidRPr="00D55335">
        <w:t xml:space="preserve">A lot will happen between now and November. But the limited </w:t>
      </w:r>
      <w:r w:rsidRPr="00D55335">
        <w:rPr>
          <w:rStyle w:val="StyleUnderline"/>
        </w:rPr>
        <w:t>evidence</w:t>
      </w:r>
      <w:r w:rsidRPr="00D55335">
        <w:t xml:space="preserve"> we do have </w:t>
      </w:r>
      <w:r w:rsidRPr="00D55335">
        <w:rPr>
          <w:rStyle w:val="StyleUnderline"/>
        </w:rPr>
        <w:t>suggests</w:t>
      </w:r>
      <w:r w:rsidRPr="00D55335">
        <w:t xml:space="preserve"> that </w:t>
      </w:r>
      <w:r w:rsidRPr="00D55335">
        <w:rPr>
          <w:rStyle w:val="StyleUnderline"/>
        </w:rPr>
        <w:t>Trump’s decision to pivot even further to the right</w:t>
      </w:r>
      <w:r w:rsidRPr="00D55335">
        <w:t xml:space="preserve">—as opposed to the center, as his campaign had promised Republicans he would do after locking up the nomination—isn’t just hurting him among the GOP establishment. </w:t>
      </w:r>
      <w:r w:rsidRPr="00D55335">
        <w:rPr>
          <w:rStyle w:val="StyleUnderline"/>
        </w:rPr>
        <w:t>It’s hurting him with the people who matter most: the voters.</w:t>
      </w:r>
    </w:p>
    <w:p w14:paraId="02CD09E9" w14:textId="77777777" w:rsidR="000C7FB3" w:rsidRPr="00D55335" w:rsidRDefault="000C7FB3" w:rsidP="000C7FB3">
      <w:pPr>
        <w:pStyle w:val="Heading2"/>
      </w:pPr>
    </w:p>
    <w:p w14:paraId="7D6D61AD" w14:textId="56110965" w:rsidR="000D03B3" w:rsidRPr="00D55335" w:rsidRDefault="000C7FB3" w:rsidP="000C7FB3">
      <w:pPr>
        <w:pStyle w:val="Heading2"/>
      </w:pPr>
      <w:r w:rsidRPr="00D55335">
        <w:t>*Internals</w:t>
      </w:r>
    </w:p>
    <w:p w14:paraId="2BCAA53C" w14:textId="77777777" w:rsidR="00CC01AA" w:rsidRPr="00D55335" w:rsidRDefault="00CC01AA" w:rsidP="00CC01AA">
      <w:pPr>
        <w:pStyle w:val="Heading3"/>
      </w:pPr>
      <w:r w:rsidRPr="00D55335">
        <w:t>Internal – Avoiding Scandals Key</w:t>
      </w:r>
    </w:p>
    <w:p w14:paraId="1831C6EA" w14:textId="77777777" w:rsidR="00CC01AA" w:rsidRPr="00D55335" w:rsidRDefault="00CC01AA" w:rsidP="00CC01AA">
      <w:pPr>
        <w:pStyle w:val="Heading4"/>
      </w:pPr>
      <w:r w:rsidRPr="00D55335">
        <w:t>Avoids scandals is key</w:t>
      </w:r>
    </w:p>
    <w:p w14:paraId="48A8C9DC" w14:textId="77777777" w:rsidR="00CC01AA" w:rsidRPr="00D55335" w:rsidRDefault="00CC01AA" w:rsidP="00CC01AA">
      <w:r w:rsidRPr="00D55335">
        <w:rPr>
          <w:rStyle w:val="Style13ptBold"/>
        </w:rPr>
        <w:t>Cornwell 6-8</w:t>
      </w:r>
      <w:r w:rsidRPr="00D55335">
        <w:t xml:space="preserve"> – Reporter</w:t>
      </w:r>
    </w:p>
    <w:p w14:paraId="0E54E85F" w14:textId="77777777" w:rsidR="00CC01AA" w:rsidRPr="00D55335" w:rsidRDefault="00CC01AA" w:rsidP="00CC01AA">
      <w:r w:rsidRPr="00D55335">
        <w:t>Rupert, The Independent, “This is what Hillary Clinton must do to beat Donald Trump,” http://www.independent.co.uk/voices/what-hillary-clinton-must-do-to-beat-donald-trump-a7070231.html</w:t>
      </w:r>
    </w:p>
    <w:p w14:paraId="6A634A1E" w14:textId="77777777" w:rsidR="00CC01AA" w:rsidRPr="00D55335" w:rsidRDefault="00CC01AA" w:rsidP="00CC01AA">
      <w:pPr>
        <w:rPr>
          <w:rStyle w:val="Emphasis"/>
        </w:rPr>
      </w:pPr>
      <w:r w:rsidRPr="00D55335">
        <w:t xml:space="preserve">Part of that will come, her advisers believe, </w:t>
      </w:r>
      <w:r w:rsidRPr="00D55335">
        <w:rPr>
          <w:rStyle w:val="StyleUnderline"/>
        </w:rPr>
        <w:t>now that the nomination is secure</w:t>
      </w:r>
      <w:r w:rsidRPr="00D55335">
        <w:t xml:space="preserve">, as the magnitude of what she represents, as potentially the first-ever female president, sinks in. But </w:t>
      </w:r>
      <w:r w:rsidRPr="00D55335">
        <w:rPr>
          <w:rStyle w:val="StyleUnderline"/>
        </w:rPr>
        <w:t>there are</w:t>
      </w:r>
      <w:r w:rsidRPr="00D55335">
        <w:t xml:space="preserve"> already </w:t>
      </w:r>
      <w:r w:rsidRPr="00D55335">
        <w:rPr>
          <w:rStyle w:val="StyleUnderline"/>
        </w:rPr>
        <w:t>signs</w:t>
      </w:r>
      <w:r w:rsidRPr="00D55335">
        <w:t xml:space="preserve"> that </w:t>
      </w:r>
      <w:r w:rsidRPr="00D55335">
        <w:rPr>
          <w:rStyle w:val="StyleUnderline"/>
        </w:rPr>
        <w:t>a new</w:t>
      </w:r>
      <w:r w:rsidRPr="00D55335">
        <w:t xml:space="preserve"> less cautious </w:t>
      </w:r>
      <w:r w:rsidRPr="00D55335">
        <w:rPr>
          <w:rStyle w:val="StyleUnderline"/>
        </w:rPr>
        <w:t>Hillary</w:t>
      </w:r>
      <w:r w:rsidRPr="00D55335">
        <w:t xml:space="preserve">, </w:t>
      </w:r>
      <w:r w:rsidRPr="00D55335">
        <w:rPr>
          <w:rStyle w:val="StyleUnderline"/>
        </w:rPr>
        <w:t>more exciting</w:t>
      </w:r>
      <w:r w:rsidRPr="00D55335">
        <w:t xml:space="preserve"> and less prone to hedge her bets, </w:t>
      </w:r>
      <w:r w:rsidRPr="00D55335">
        <w:rPr>
          <w:rStyle w:val="StyleUnderline"/>
        </w:rPr>
        <w:t>is emerging.</w:t>
      </w:r>
      <w:r w:rsidRPr="00D55335">
        <w:t xml:space="preserve"> Her speech in San Diego last week, shredding what passes for Mr Trump’s foreign policy was a revelation. It was notable not so much for what she said (anyone can shred Mr Trump’s foreign policy) but the way she said it – witty and lacerating, sometimes emotional, more often devastatingly deadpan. Please, say her supporters, more of the same. </w:t>
      </w:r>
      <w:r w:rsidRPr="00D55335">
        <w:rPr>
          <w:rStyle w:val="Emphasis"/>
        </w:rPr>
        <w:t>What she must avoid</w:t>
      </w:r>
      <w:r w:rsidRPr="00D55335">
        <w:t xml:space="preserve">, everyone agrees, </w:t>
      </w:r>
      <w:r w:rsidRPr="00D55335">
        <w:rPr>
          <w:rStyle w:val="Emphasis"/>
        </w:rPr>
        <w:t>is being dragged into the swamp by</w:t>
      </w:r>
      <w:r w:rsidRPr="00D55335">
        <w:t xml:space="preserve"> her opponent, who has already raised the issue of Bill Clinton’s sexual transgressions, and old </w:t>
      </w:r>
      <w:r w:rsidRPr="00D55335">
        <w:rPr>
          <w:rStyle w:val="Emphasis"/>
        </w:rPr>
        <w:t>scandals</w:t>
      </w:r>
      <w:r w:rsidRPr="00D55335">
        <w:t xml:space="preserve"> like the 1993 suicide of Vince Foster, the White House lawyer and close friend of the Clintons from their Arkansas days. But Ms Clinton can surely handle this. After all she handled the humiliation of Monica Lewinsky with a dignity that won admiration even from people who weren’t her natural supporters. Compared to Mr Trump’s tissuepaper-thin skin, hers is armour-plated. Moreover </w:t>
      </w:r>
      <w:r w:rsidRPr="00D55335">
        <w:rPr>
          <w:rStyle w:val="StyleUnderline"/>
        </w:rPr>
        <w:t>she tends to be at her best in adversity. Mistakes</w:t>
      </w:r>
      <w:r w:rsidRPr="00D55335">
        <w:t xml:space="preserve"> like the email affair </w:t>
      </w:r>
      <w:r w:rsidRPr="00D55335">
        <w:rPr>
          <w:rStyle w:val="StyleUnderline"/>
        </w:rPr>
        <w:t xml:space="preserve">happen when everything is going swimmingly. </w:t>
      </w:r>
      <w:r w:rsidRPr="00D55335">
        <w:t xml:space="preserve">Ditto the tin ear of accepting huge fees for speeches to Wall Street banks when she was planning a presidential run and when the financial industry had never been less popular. </w:t>
      </w:r>
      <w:r w:rsidRPr="00D55335">
        <w:rPr>
          <w:rStyle w:val="Emphasis"/>
        </w:rPr>
        <w:t>Her biggest problem this autumn could be if</w:t>
      </w:r>
      <w:r w:rsidRPr="00D55335">
        <w:t xml:space="preserve"> things appear too easy – and once again Ms </w:t>
      </w:r>
      <w:r w:rsidRPr="00D55335">
        <w:rPr>
          <w:rStyle w:val="Emphasis"/>
        </w:rPr>
        <w:t>Clinton</w:t>
      </w:r>
      <w:r w:rsidRPr="00D55335">
        <w:t xml:space="preserve"> tends to </w:t>
      </w:r>
      <w:r w:rsidRPr="00D55335">
        <w:rPr>
          <w:rStyle w:val="Emphasis"/>
        </w:rPr>
        <w:t>shoot herself in the foot.</w:t>
      </w:r>
    </w:p>
    <w:p w14:paraId="6A0DBF69" w14:textId="77777777" w:rsidR="00CC01AA" w:rsidRPr="00D55335" w:rsidRDefault="00CC01AA" w:rsidP="00CC01AA">
      <w:pPr>
        <w:pStyle w:val="Heading3"/>
      </w:pPr>
      <w:r w:rsidRPr="00D55335">
        <w:t>Internal – China key</w:t>
      </w:r>
    </w:p>
    <w:p w14:paraId="2C74FFBB" w14:textId="77777777" w:rsidR="00CC01AA" w:rsidRPr="00D55335" w:rsidRDefault="00CC01AA" w:rsidP="00CC01AA">
      <w:pPr>
        <w:pStyle w:val="Heading4"/>
      </w:pPr>
      <w:r w:rsidRPr="00D55335">
        <w:t>Sustained attacks on Clinton make 2016 a tight race – the plan wins Dems for Trump</w:t>
      </w:r>
    </w:p>
    <w:p w14:paraId="1F836195" w14:textId="77777777" w:rsidR="00CC01AA" w:rsidRPr="00D55335" w:rsidRDefault="00CC01AA" w:rsidP="00CC01AA">
      <w:r w:rsidRPr="00D55335">
        <w:rPr>
          <w:rStyle w:val="Style13ptBold"/>
        </w:rPr>
        <w:t xml:space="preserve">Allen 5-5 </w:t>
      </w:r>
      <w:r w:rsidRPr="00D55335">
        <w:t>– U.S. News Correspondent</w:t>
      </w:r>
    </w:p>
    <w:p w14:paraId="0E4350E5" w14:textId="77777777" w:rsidR="00CC01AA" w:rsidRPr="00D55335" w:rsidRDefault="00CC01AA" w:rsidP="00CC01AA">
      <w:r w:rsidRPr="00D55335">
        <w:t>Nick, Telegraph UK, “Can Donald Trump beat Hillary Clinton? Yes he can,” http://www.telegraph.co.uk/news/2016/05/05/can-trump-win-yes-he-can/</w:t>
      </w:r>
    </w:p>
    <w:p w14:paraId="62405596" w14:textId="2B087F11" w:rsidR="00CC01AA" w:rsidRPr="00D55335" w:rsidRDefault="00CC01AA" w:rsidP="00CC01AA">
      <w:pPr>
        <w:rPr>
          <w:b/>
          <w:iCs/>
          <w:sz w:val="22"/>
          <w:u w:val="single"/>
          <w:bdr w:val="single" w:sz="24" w:space="0" w:color="auto"/>
        </w:rPr>
      </w:pPr>
      <w:r w:rsidRPr="00D55335">
        <w:rPr>
          <w:rStyle w:val="StyleUnderline"/>
        </w:rPr>
        <w:t>Surely Donald Trump is going to lose to Hillary Clinton in a landslide?</w:t>
      </w:r>
      <w:r w:rsidRPr="00D55335">
        <w:t xml:space="preserve"> America's first female presidential nominee against a sexist pig should be no contest. Especially when she's a former Secretary of Sate and he can't pronounce Tanzania. </w:t>
      </w:r>
      <w:r w:rsidRPr="00D55335">
        <w:rPr>
          <w:rStyle w:val="StyleUnderline"/>
        </w:rPr>
        <w:t>At the end of all this hullabaloo America will have another Clinton in the White House and "The Donald" will crawl back to his penthouse in Trump Tower to lick his wounds.</w:t>
      </w:r>
      <w:r w:rsidRPr="00D55335">
        <w:t xml:space="preserve"> Make America Great Again hats will soon be retro souvenirs on eBay and the Republican Party will look back on 2016 as the year it went collectively, but only temporarily, bonkers. </w:t>
      </w:r>
      <w:r w:rsidRPr="00D55335">
        <w:rPr>
          <w:rStyle w:val="StyleUnderline"/>
        </w:rPr>
        <w:t>The bookmakers certainly think that's how it will play out. They have Mrs Clinton as odds-on favorite. So do the pollsters - they put Mrs Clinton seven</w:t>
      </w:r>
      <w:r w:rsidRPr="00D55335">
        <w:t xml:space="preserve"> percentage </w:t>
      </w:r>
      <w:r w:rsidRPr="00D55335">
        <w:rPr>
          <w:rStyle w:val="StyleUnderline"/>
        </w:rPr>
        <w:t xml:space="preserve">points ahead, which would mean a runaway victory. But not so fast. </w:t>
      </w:r>
      <w:r w:rsidRPr="00D55335">
        <w:rPr>
          <w:rStyle w:val="Emphasis"/>
        </w:rPr>
        <w:t>This race hasn't</w:t>
      </w:r>
      <w:r w:rsidRPr="00D55335">
        <w:t xml:space="preserve"> actually </w:t>
      </w:r>
      <w:r w:rsidRPr="00D55335">
        <w:rPr>
          <w:rStyle w:val="Emphasis"/>
        </w:rPr>
        <w:t>started yet</w:t>
      </w:r>
      <w:r w:rsidRPr="00D55335">
        <w:t xml:space="preserve">, and when it does things are likely to change dramatically. </w:t>
      </w:r>
      <w:r w:rsidRPr="00D55335">
        <w:rPr>
          <w:rStyle w:val="StyleUnderline"/>
        </w:rPr>
        <w:t xml:space="preserve">Over the course of </w:t>
      </w:r>
      <w:r w:rsidRPr="00D55335">
        <w:t xml:space="preserve">about </w:t>
      </w:r>
      <w:r w:rsidRPr="00D55335">
        <w:rPr>
          <w:rStyle w:val="StyleUnderline"/>
        </w:rPr>
        <w:t>five months</w:t>
      </w:r>
      <w:r w:rsidRPr="00D55335">
        <w:t xml:space="preserve"> Mrs </w:t>
      </w:r>
      <w:r w:rsidRPr="00D55335">
        <w:rPr>
          <w:rStyle w:val="StyleUnderline"/>
        </w:rPr>
        <w:t>Clinton is going to be subjected to</w:t>
      </w:r>
      <w:r w:rsidRPr="00D55335">
        <w:t xml:space="preserve"> </w:t>
      </w:r>
      <w:r w:rsidRPr="00D55335">
        <w:rPr>
          <w:rStyle w:val="StyleUnderline"/>
        </w:rPr>
        <w:t xml:space="preserve">the kind of </w:t>
      </w:r>
      <w:r w:rsidRPr="00D55335">
        <w:rPr>
          <w:rStyle w:val="Emphasis"/>
        </w:rPr>
        <w:t>sustained attack</w:t>
      </w:r>
      <w:r w:rsidRPr="00D55335">
        <w:rPr>
          <w:rStyle w:val="StyleUnderline"/>
        </w:rPr>
        <w:t xml:space="preserve"> no presidential candidate has ever had to endure. The Democratic primary</w:t>
      </w:r>
      <w:r w:rsidRPr="00D55335">
        <w:t xml:space="preserve"> race </w:t>
      </w:r>
      <w:r w:rsidRPr="00D55335">
        <w:rPr>
          <w:rStyle w:val="StyleUnderline"/>
        </w:rPr>
        <w:t>has been, on the whole, civilised.</w:t>
      </w:r>
      <w:r w:rsidRPr="00D55335">
        <w:t xml:space="preserve"> Bernie Sanders declined to criticise Mrs Clinton over the scandal of her using a private server for emails when she was Secretary of State. In 2008, Barack Obama was less charitable when he ran against her, but there was still respect. Mr </w:t>
      </w:r>
      <w:r w:rsidRPr="00D55335">
        <w:rPr>
          <w:rStyle w:val="StyleUnderline"/>
        </w:rPr>
        <w:t>Trump</w:t>
      </w:r>
      <w:r w:rsidRPr="00D55335">
        <w:t xml:space="preserve">, however, </w:t>
      </w:r>
      <w:r w:rsidRPr="00D55335">
        <w:rPr>
          <w:rStyle w:val="StyleUnderline"/>
        </w:rPr>
        <w:t>is going to throw the kitchen sink at her. No blow will be too low. His campaign will be governed by the principle that mud sticks, and there is a lot of it to throw.</w:t>
      </w:r>
      <w:r w:rsidRPr="00D55335">
        <w:t xml:space="preserve"> He will dredge up every seedy detail stretching back the Bill Clinton years. Everyone remembers Monica Lewinsky. But what about Gennifer Flowers, Juanita Broaddrick, Kathleen Willey, Paula Jones, They are all about to become household names again. Paula Jones, who sued Mr Clinton for sexual harassment, has already been spotted at a Trump rally. Most people have also forgotten what the Whitewater scandal was all about. Mr Trump is about to start reminding them in great detail. Dubiously sourced stories will soon start mysteriously appearing in supermarket tabloids insinuating affairs, corruption and chaos in the Clinton camp. On the internet it will be much, much worse. Already several unrepeatable rumours are doing the rounds there. At the forefront of the effort to undermine Mrs Clinton will be Roger Stone, Mr Trump's political henchman famous for being a member of Richard Nixon's notorious Committee for the Re-election of the President (CREEP). Mr Trump, who likes to give his opponents a moniker, has already settled on "Crooked Hillary" for Mrs Clinton. The longer the investigation into her emails goes on the more that will stick. Then there's Benghazi. Mr Trump will hammer the message that it happened on Mrs Clinton's watch and she was "asleep when the 3am phone call came". Expect the majority of Americans with military connections, and that's a lot, to back Mr Trump. And remember that, according to some estimates, 43 per cent of American households own a gun. Mrs Clinton hates guns. Mr Trump loves them so much he sometimes carries one around with him. But Mrs </w:t>
      </w:r>
      <w:r w:rsidRPr="00D55335">
        <w:rPr>
          <w:rStyle w:val="StyleUnderline"/>
        </w:rPr>
        <w:t>Clinton's biggest problem may end up being herself.</w:t>
      </w:r>
      <w:r w:rsidRPr="00D55335">
        <w:t xml:space="preserve"> Senior Democrats admit she is an imperfect candidate. She readily admits to not being a natural campaigner like her husband. Mr </w:t>
      </w:r>
      <w:r w:rsidRPr="00D55335">
        <w:rPr>
          <w:rStyle w:val="StyleUnderline"/>
        </w:rPr>
        <w:t>Trump</w:t>
      </w:r>
      <w:r w:rsidRPr="00D55335">
        <w:t xml:space="preserve">, by contrast, </w:t>
      </w:r>
      <w:r w:rsidRPr="00D55335">
        <w:rPr>
          <w:rStyle w:val="StyleUnderline"/>
        </w:rPr>
        <w:t>was born for the campaign trail.</w:t>
      </w:r>
      <w:r w:rsidRPr="00D55335">
        <w:t xml:space="preserve"> It suits his egomania. </w:t>
      </w:r>
      <w:r w:rsidRPr="00D55335">
        <w:rPr>
          <w:rStyle w:val="Emphasis"/>
        </w:rPr>
        <w:t>He</w:t>
      </w:r>
      <w:r w:rsidRPr="00D55335">
        <w:t xml:space="preserve"> relishes feuds and </w:t>
      </w:r>
      <w:r w:rsidRPr="00D55335">
        <w:rPr>
          <w:rStyle w:val="Emphasis"/>
        </w:rPr>
        <w:t>thrives on controversy.</w:t>
      </w:r>
      <w:r w:rsidRPr="00D55335">
        <w:t xml:space="preserve"> He is a narcissist who loves being on stage. When he sees television cameras his eyes light up and his mouth delivers perfectly formed sound bites. In a country that lives through its television sets, Mr </w:t>
      </w:r>
      <w:r w:rsidRPr="00D55335">
        <w:rPr>
          <w:rStyle w:val="StyleUnderline"/>
        </w:rPr>
        <w:t>Trump will dominate</w:t>
      </w:r>
      <w:r w:rsidRPr="00D55335">
        <w:t xml:space="preserve"> the </w:t>
      </w:r>
      <w:r w:rsidRPr="00D55335">
        <w:rPr>
          <w:rStyle w:val="StyleUnderline"/>
        </w:rPr>
        <w:t>headlines and</w:t>
      </w:r>
      <w:r w:rsidRPr="00D55335">
        <w:t xml:space="preserve"> each day </w:t>
      </w:r>
      <w:r w:rsidRPr="00D55335">
        <w:rPr>
          <w:rStyle w:val="StyleUnderline"/>
        </w:rPr>
        <w:t>there will be</w:t>
      </w:r>
      <w:r w:rsidRPr="00D55335">
        <w:t xml:space="preserve"> a </w:t>
      </w:r>
      <w:r w:rsidRPr="00D55335">
        <w:rPr>
          <w:rStyle w:val="StyleUnderline"/>
        </w:rPr>
        <w:t>new</w:t>
      </w:r>
      <w:r w:rsidRPr="00D55335">
        <w:t xml:space="preserve"> outlandish </w:t>
      </w:r>
      <w:r w:rsidRPr="00D55335">
        <w:rPr>
          <w:rStyle w:val="StyleUnderline"/>
        </w:rPr>
        <w:t>diatribe against</w:t>
      </w:r>
      <w:r w:rsidRPr="00D55335">
        <w:t xml:space="preserve"> Mrs </w:t>
      </w:r>
      <w:r w:rsidRPr="00D55335">
        <w:rPr>
          <w:rStyle w:val="StyleUnderline"/>
        </w:rPr>
        <w:t xml:space="preserve">Clinton, played over and over again. </w:t>
      </w:r>
      <w:r w:rsidRPr="00D55335">
        <w:rPr>
          <w:rStyle w:val="Emphasis"/>
        </w:rPr>
        <w:t>Day after day he will</w:t>
      </w:r>
      <w:r w:rsidRPr="00D55335">
        <w:t xml:space="preserve"> also </w:t>
      </w:r>
      <w:r w:rsidRPr="00D55335">
        <w:rPr>
          <w:rStyle w:val="Emphasis"/>
        </w:rPr>
        <w:t>appeal to working class Democrats who have lost their jobs, vowing to bring those jobs back from China</w:t>
      </w:r>
      <w:r w:rsidRPr="00D55335">
        <w:t xml:space="preserve"> and Mexico if they switch sides. </w:t>
      </w:r>
      <w:r w:rsidRPr="00D55335">
        <w:rPr>
          <w:rStyle w:val="StyleUnderline"/>
        </w:rPr>
        <w:t>Over time that seven-point lead will start to narrow.</w:t>
      </w:r>
      <w:r w:rsidRPr="00D55335">
        <w:t xml:space="preserve"> Much will then depend on the three televised debates where Mrs Clinton risks appearing condescending toward her far less informed opponent, something that did for Al Gore when he lost to George W Bush. Mr Trump will also have a special card to play. At some point during the debates he will turn to Mrs Clinton and say: "You're so crooked I was able to pay you to come to my wedding." </w:t>
      </w:r>
      <w:r w:rsidRPr="00D55335">
        <w:rPr>
          <w:rStyle w:val="Emphasis"/>
        </w:rPr>
        <w:t>Can Mr Trump win? Yes he can.</w:t>
      </w:r>
    </w:p>
    <w:p w14:paraId="5C5ED34F" w14:textId="77777777" w:rsidR="00CC01AA" w:rsidRPr="00D55335" w:rsidRDefault="00CC01AA" w:rsidP="00CC01AA">
      <w:pPr>
        <w:pStyle w:val="Heading3"/>
        <w:spacing w:before="0"/>
        <w:rPr>
          <w:rFonts w:cs="Times New Roman"/>
        </w:rPr>
      </w:pPr>
      <w:r w:rsidRPr="00D55335">
        <w:rPr>
          <w:rFonts w:cs="Times New Roman"/>
        </w:rPr>
        <w:t>Internal – foreign policy key</w:t>
      </w:r>
    </w:p>
    <w:p w14:paraId="3CDD72AA" w14:textId="77777777" w:rsidR="00CC01AA" w:rsidRPr="00D55335" w:rsidRDefault="00CC01AA" w:rsidP="00CC01AA">
      <w:pPr>
        <w:pStyle w:val="Heading4"/>
        <w:rPr>
          <w:rFonts w:cs="Times New Roman"/>
        </w:rPr>
      </w:pPr>
      <w:r w:rsidRPr="00D55335">
        <w:rPr>
          <w:rFonts w:cs="Times New Roman"/>
        </w:rPr>
        <w:t>Foreign policy key – it’ll heat up in the general election</w:t>
      </w:r>
    </w:p>
    <w:p w14:paraId="1684ABFE" w14:textId="77777777" w:rsidR="00CC01AA" w:rsidRPr="00D55335" w:rsidRDefault="00CC01AA" w:rsidP="00CC01AA">
      <w:pPr>
        <w:rPr>
          <w:rStyle w:val="Style13ptBold"/>
        </w:rPr>
      </w:pPr>
      <w:r w:rsidRPr="00D55335">
        <w:rPr>
          <w:rStyle w:val="Style13ptBold"/>
        </w:rPr>
        <w:t>Michael 3-15</w:t>
      </w:r>
    </w:p>
    <w:p w14:paraId="7AC6E6A4" w14:textId="77777777" w:rsidR="00CC01AA" w:rsidRPr="00D55335" w:rsidRDefault="00CC01AA" w:rsidP="00CC01AA">
      <w:r w:rsidRPr="00D55335">
        <w:t xml:space="preserve">Karen, Reporter, </w:t>
      </w:r>
      <w:r w:rsidRPr="00D55335">
        <w:rPr>
          <w:i/>
        </w:rPr>
        <w:t>Lubock Avalanche-Journal</w:t>
      </w:r>
      <w:r w:rsidRPr="00D55335">
        <w:t>, “Nagy: Foreign policy likely to shape election,” http://lubbockonline.com/local-news/2016-03-15/nagy-foreign-policy-likely-shape-election#.VuwwUhIrKRs</w:t>
      </w:r>
    </w:p>
    <w:p w14:paraId="3B8B2AB3" w14:textId="77777777" w:rsidR="00CC01AA" w:rsidRPr="00D55335" w:rsidRDefault="00CC01AA" w:rsidP="00CC01AA">
      <w:pPr>
        <w:rPr>
          <w:b/>
          <w:iCs/>
          <w:u w:val="single"/>
          <w:bdr w:val="single" w:sz="24" w:space="0" w:color="auto"/>
        </w:rPr>
      </w:pPr>
      <w:r w:rsidRPr="00D55335">
        <w:t xml:space="preserve">Former ambassador and presidential adviser TiborNagy said </w:t>
      </w:r>
      <w:r w:rsidRPr="00D55335">
        <w:rPr>
          <w:rStyle w:val="StyleUnderline"/>
        </w:rPr>
        <w:t>foreign policy will</w:t>
      </w:r>
      <w:r w:rsidRPr="00D55335">
        <w:t xml:space="preserve"> probably </w:t>
      </w:r>
      <w:r w:rsidRPr="00D55335">
        <w:rPr>
          <w:rStyle w:val="StyleUnderline"/>
        </w:rPr>
        <w:t>be more important in this presidential election than it has been in the past two races</w:t>
      </w:r>
      <w:r w:rsidRPr="00D55335">
        <w:t xml:space="preserve">, but </w:t>
      </w:r>
      <w:r w:rsidRPr="00D55335">
        <w:rPr>
          <w:rStyle w:val="StyleUnderline"/>
        </w:rPr>
        <w:t>it will be more relevant after primaries wrap up and two candidates are facing off in the general election</w:t>
      </w:r>
      <w:r w:rsidRPr="00D55335">
        <w:t xml:space="preserve"> in November. Nagy, vice provost for international affairs at Texas Tech who served as an ambassador to several African nations under presidents Bill Clinton and George W. Bush, said </w:t>
      </w:r>
      <w:r w:rsidRPr="00D55335">
        <w:rPr>
          <w:rStyle w:val="StyleUnderline"/>
        </w:rPr>
        <w:t>the increasing volatility of terrorism will demand a reaction during the election process.</w:t>
      </w:r>
      <w:r w:rsidRPr="00D55335">
        <w:t xml:space="preserve"> Referring to recent events in Turkey, Belgium and the Ivory Coast, Nagy said a terrorist event could cause a spark in the U.S. elections. “All of these events going on, I think that </w:t>
      </w:r>
      <w:r w:rsidRPr="00D55335">
        <w:rPr>
          <w:rStyle w:val="Emphasis"/>
        </w:rPr>
        <w:t>foreign policy will play a more important role than it has previously</w:t>
      </w:r>
      <w:r w:rsidRPr="00D55335">
        <w:t xml:space="preserve">,” Nagy said. </w:t>
      </w:r>
      <w:r w:rsidRPr="00D55335">
        <w:rPr>
          <w:rStyle w:val="StyleUnderline"/>
        </w:rPr>
        <w:t>So far</w:t>
      </w:r>
      <w:r w:rsidRPr="00D55335">
        <w:t xml:space="preserve">, Nagy said, </w:t>
      </w:r>
      <w:r w:rsidRPr="00D55335">
        <w:rPr>
          <w:rStyle w:val="StyleUnderline"/>
        </w:rPr>
        <w:t>the election cycle has</w:t>
      </w:r>
      <w:r w:rsidRPr="00D55335">
        <w:t xml:space="preserve"> really </w:t>
      </w:r>
      <w:r w:rsidRPr="00D55335">
        <w:rPr>
          <w:rStyle w:val="StyleUnderline"/>
        </w:rPr>
        <w:t>been about</w:t>
      </w:r>
      <w:r w:rsidRPr="00D55335">
        <w:t xml:space="preserve"> one candidate, referring to Republican front-runner Donald </w:t>
      </w:r>
      <w:r w:rsidRPr="00D55335">
        <w:rPr>
          <w:rStyle w:val="StyleUnderline"/>
        </w:rPr>
        <w:t>Trump</w:t>
      </w:r>
      <w:r w:rsidRPr="00D55335">
        <w:t xml:space="preserve">. “That's not a quality statement; that's just an observation,” he said. Trump faces remaining Republican candidates Texas Sen. Ted Cruz and Ohio Gov. John Kasich. Meanwhile, on the Democratic side, former Secretary of State Hillary Clinton increased her lead over Vermont Sen. Bernie Sanders in Tuesday’s primary contests in a handful of states including Florida and Ohio. Kenny Ketner, chairman of the Lubbock County Democratic Party, said he believes </w:t>
      </w:r>
      <w:r w:rsidRPr="00D55335">
        <w:rPr>
          <w:rStyle w:val="StyleUnderline"/>
        </w:rPr>
        <w:t xml:space="preserve">foreign policy has taken a backseat to economic issues in this election cycle. </w:t>
      </w:r>
      <w:r w:rsidRPr="00D55335">
        <w:rPr>
          <w:rStyle w:val="Emphasis"/>
        </w:rPr>
        <w:t>But</w:t>
      </w:r>
      <w:r w:rsidRPr="00D55335">
        <w:t xml:space="preserve"> he also believes </w:t>
      </w:r>
      <w:r w:rsidRPr="00D55335">
        <w:rPr>
          <w:rStyle w:val="Emphasis"/>
        </w:rPr>
        <w:t>foreign policy will heat up during the general election.</w:t>
      </w:r>
    </w:p>
    <w:p w14:paraId="64F1D816" w14:textId="77777777" w:rsidR="00CC01AA" w:rsidRPr="00D55335" w:rsidRDefault="00CC01AA" w:rsidP="00CC01AA">
      <w:pPr>
        <w:pStyle w:val="Heading4"/>
        <w:rPr>
          <w:rFonts w:cs="Times New Roman"/>
        </w:rPr>
      </w:pPr>
      <w:r w:rsidRPr="00D55335">
        <w:rPr>
          <w:rFonts w:cs="Times New Roman"/>
        </w:rPr>
        <w:t>Foreign policy key</w:t>
      </w:r>
    </w:p>
    <w:p w14:paraId="2CFBB3A3" w14:textId="77777777" w:rsidR="00CC01AA" w:rsidRPr="00D55335" w:rsidRDefault="00CC01AA" w:rsidP="00CC01AA">
      <w:r w:rsidRPr="00D55335">
        <w:rPr>
          <w:rStyle w:val="Style13ptBold"/>
        </w:rPr>
        <w:t>Caldwell 12/31/</w:t>
      </w:r>
      <w:r w:rsidRPr="00D55335">
        <w:t>15 – NBC politics reporter</w:t>
      </w:r>
    </w:p>
    <w:p w14:paraId="4F27406B" w14:textId="77777777" w:rsidR="00CC01AA" w:rsidRPr="00D55335" w:rsidRDefault="00CC01AA" w:rsidP="00CC01AA">
      <w:r w:rsidRPr="00D55335">
        <w:t>Leigh Ann, Eight Issues That Could Shape Politics in 2016, NBC News, http://www.nbcnews.com/politics/2016-election/eight-issues-could-shape-politics-2016-n456671</w:t>
      </w:r>
    </w:p>
    <w:p w14:paraId="2FDF184C" w14:textId="77777777" w:rsidR="00CC01AA" w:rsidRPr="00D55335" w:rsidRDefault="00CC01AA" w:rsidP="00CC01AA">
      <w:r w:rsidRPr="00D55335">
        <w:t>1. The Economy and Jobs</w:t>
      </w:r>
      <w:r w:rsidRPr="00D55335">
        <w:rPr>
          <w:sz w:val="12"/>
        </w:rPr>
        <w:t xml:space="preserve">¶ </w:t>
      </w:r>
      <w:r w:rsidRPr="00D55335">
        <w:rPr>
          <w:rStyle w:val="StyleUnderline"/>
        </w:rPr>
        <w:t>Elections are usually categorized into one of two compartments: the economy or foreign policy</w:t>
      </w:r>
      <w:r w:rsidRPr="00D55335">
        <w:t>.For instance, the 2004 election, just three years after 9/11, was undoubtedly a foreign policy election. In 2008, the election was economic focused as the recession had just begun.</w:t>
      </w:r>
      <w:r w:rsidRPr="00D55335">
        <w:rPr>
          <w:sz w:val="12"/>
        </w:rPr>
        <w:t xml:space="preserve">¶ </w:t>
      </w:r>
      <w:r w:rsidRPr="00D55335">
        <w:t xml:space="preserve">In 2016, it's still unclear if this will be a foreign policy or economic election. Millions of Americans feel left behind as wages have stagnated and the middle class shrinks. But </w:t>
      </w:r>
      <w:r w:rsidRPr="00D55335">
        <w:rPr>
          <w:rStyle w:val="StyleUnderline"/>
        </w:rPr>
        <w:t>the rise of ISIS and the recent terrorist attacks in the west have revived fears about terrorism</w:t>
      </w:r>
      <w:r w:rsidRPr="00D55335">
        <w:t>.</w:t>
      </w:r>
      <w:r w:rsidRPr="00D55335">
        <w:rPr>
          <w:sz w:val="12"/>
        </w:rPr>
        <w:t xml:space="preserve">¶ </w:t>
      </w:r>
      <w:r w:rsidRPr="00D55335">
        <w:t xml:space="preserve">For </w:t>
      </w:r>
      <w:r w:rsidRPr="00D55335">
        <w:rPr>
          <w:rStyle w:val="StyleUnderline"/>
        </w:rPr>
        <w:t>the first time since 2007, respondents</w:t>
      </w:r>
      <w:r w:rsidRPr="00D55335">
        <w:t xml:space="preserve"> in the NBC News/WSJ poll </w:t>
      </w:r>
      <w:r w:rsidRPr="00D55335">
        <w:rPr>
          <w:rStyle w:val="StyleUnderline"/>
        </w:rPr>
        <w:t>say terrorism, not the economy, is the most important issue</w:t>
      </w:r>
      <w:r w:rsidRPr="00D55335">
        <w:t xml:space="preserve"> to voters.</w:t>
      </w:r>
      <w:r w:rsidRPr="00D55335">
        <w:rPr>
          <w:sz w:val="12"/>
        </w:rPr>
        <w:t xml:space="preserve">¶ </w:t>
      </w:r>
      <w:r w:rsidRPr="00D55335">
        <w:t>Republicans and Democrats can't even agree on the importance. While Republicans say terrorism is the most important issue, Democrats still say it's the economy.</w:t>
      </w:r>
      <w:r w:rsidRPr="00D55335">
        <w:rPr>
          <w:sz w:val="12"/>
        </w:rPr>
        <w:t xml:space="preserve">¶ </w:t>
      </w:r>
      <w:r w:rsidRPr="00D55335">
        <w:t>2. Terrorism/Foreign Policy</w:t>
      </w:r>
      <w:r w:rsidRPr="00D55335">
        <w:rPr>
          <w:sz w:val="12"/>
        </w:rPr>
        <w:t xml:space="preserve">¶ </w:t>
      </w:r>
      <w:r w:rsidRPr="00D55335">
        <w:rPr>
          <w:rStyle w:val="StyleUnderline"/>
        </w:rPr>
        <w:t>With the rise of ISIS, the terror attacks in Paris and San Bernardino, increased tensions with Russia, a nuclear deal with Iran, the prolonged involvement of U.S. troops in Afghanistan and the entrance of U.S. military advisers into the war in Syria, the importance of foreign policy — especially terrorism — is a critical issue for voters</w:t>
      </w:r>
      <w:r w:rsidRPr="00D55335">
        <w:t>.</w:t>
      </w:r>
      <w:r w:rsidRPr="00D55335">
        <w:rPr>
          <w:sz w:val="12"/>
        </w:rPr>
        <w:t xml:space="preserve">¶ </w:t>
      </w:r>
      <w:r w:rsidRPr="00D55335">
        <w:t xml:space="preserve">In the latest NBC News/WSJ poll, </w:t>
      </w:r>
      <w:r w:rsidRPr="00D55335">
        <w:rPr>
          <w:rStyle w:val="StyleUnderline"/>
        </w:rPr>
        <w:t>40 percent of respondents say terrorism is most important — more than any other issue</w:t>
      </w:r>
      <w:r w:rsidRPr="00D55335">
        <w:t xml:space="preserve"> — compared to just 21 percent who said so in April.</w:t>
      </w:r>
    </w:p>
    <w:p w14:paraId="1CB3E3C5" w14:textId="77777777" w:rsidR="00CC01AA" w:rsidRPr="00D55335" w:rsidRDefault="00CC01AA" w:rsidP="00CC01AA"/>
    <w:p w14:paraId="3C35ACF8" w14:textId="77777777" w:rsidR="00CC01AA" w:rsidRPr="00D55335" w:rsidRDefault="00CC01AA" w:rsidP="00CC01AA">
      <w:pPr>
        <w:pStyle w:val="Heading4"/>
        <w:spacing w:before="0"/>
        <w:rPr>
          <w:rFonts w:cs="Times New Roman"/>
        </w:rPr>
      </w:pPr>
      <w:r w:rsidRPr="00D55335">
        <w:rPr>
          <w:rFonts w:cs="Times New Roman"/>
        </w:rPr>
        <w:t>Foreign policy is the overwhelming voter priority in 2016---confirmed by multiple bipartisan polls</w:t>
      </w:r>
    </w:p>
    <w:p w14:paraId="72398CF8" w14:textId="77777777" w:rsidR="00CC01AA" w:rsidRPr="00D55335" w:rsidRDefault="00CC01AA" w:rsidP="00CC01AA">
      <w:r w:rsidRPr="00D55335">
        <w:rPr>
          <w:rStyle w:val="Style13ptBold"/>
        </w:rPr>
        <w:t>Kraushaar 15</w:t>
      </w:r>
      <w:r w:rsidRPr="00D55335">
        <w:t xml:space="preserve"> –political editor for National Journal, and pens the weekly "Against the Grain" column</w:t>
      </w:r>
    </w:p>
    <w:p w14:paraId="24E1EEFF" w14:textId="77777777" w:rsidR="00CC01AA" w:rsidRPr="00D55335" w:rsidRDefault="00CC01AA" w:rsidP="00CC01AA">
      <w:r w:rsidRPr="00D55335">
        <w:t>(Josh, “National Security Eclipses Economy as Voters’ Top Concern, GOP Poll Finds,” Defense One, http://www.defenseone.com/politics/2015/04/national-security-eclipses-economy-voters-top-concern-gop-poll-finds/110212/)</w:t>
      </w:r>
    </w:p>
    <w:p w14:paraId="0A9A6B81" w14:textId="77777777" w:rsidR="00CC01AA" w:rsidRPr="00D55335" w:rsidRDefault="00CC01AA" w:rsidP="00CC01AA">
      <w:r w:rsidRPr="00D55335">
        <w:t xml:space="preserve">Republican strategists believe </w:t>
      </w:r>
      <w:r w:rsidRPr="00D55335">
        <w:rPr>
          <w:rStyle w:val="StyleUnderline"/>
        </w:rPr>
        <w:t xml:space="preserve">a growing body of evidence suggests that America's foreign policy could play a </w:t>
      </w:r>
      <w:r w:rsidRPr="00D55335">
        <w:rPr>
          <w:rStyle w:val="Emphasis"/>
        </w:rPr>
        <w:t>pivotal role</w:t>
      </w:r>
      <w:r w:rsidRPr="00D55335">
        <w:rPr>
          <w:rStyle w:val="StyleUnderline"/>
        </w:rPr>
        <w:t xml:space="preserve"> in the next election</w:t>
      </w:r>
      <w:r w:rsidRPr="00D55335">
        <w:t xml:space="preserve">. Congress / Foreign Policy / Elections A GOP poll is reinforcing Republican strategists’ conviction that </w:t>
      </w:r>
      <w:r w:rsidRPr="00D55335">
        <w:rPr>
          <w:rStyle w:val="StyleUnderline"/>
        </w:rPr>
        <w:t xml:space="preserve">foreign policy will be a </w:t>
      </w:r>
      <w:r w:rsidRPr="00D55335">
        <w:rPr>
          <w:rStyle w:val="Emphasis"/>
        </w:rPr>
        <w:t>major issue</w:t>
      </w:r>
      <w:r w:rsidRPr="00D55335">
        <w:rPr>
          <w:rStyle w:val="StyleUnderline"/>
        </w:rPr>
        <w:t xml:space="preserve"> in 2016</w:t>
      </w:r>
      <w:r w:rsidRPr="00D55335">
        <w:t xml:space="preserve">—one the party believes it can wield to its advantage against Democratic congressional candidates and Hillary Clinton. The internal survey, conducted by </w:t>
      </w:r>
      <w:r w:rsidRPr="00D55335">
        <w:rPr>
          <w:rStyle w:val="StyleUnderline"/>
        </w:rPr>
        <w:t>the</w:t>
      </w:r>
      <w:r w:rsidRPr="00D55335">
        <w:t xml:space="preserve"> GOP </w:t>
      </w:r>
      <w:r w:rsidRPr="00D55335">
        <w:rPr>
          <w:rStyle w:val="StyleUnderline"/>
        </w:rPr>
        <w:t xml:space="preserve">firm OnMessage, found that security issues ranked </w:t>
      </w:r>
      <w:r w:rsidRPr="00D55335">
        <w:rPr>
          <w:rStyle w:val="Emphasis"/>
        </w:rPr>
        <w:t>first</w:t>
      </w:r>
      <w:r w:rsidRPr="00D55335">
        <w:rPr>
          <w:rStyle w:val="StyleUnderline"/>
        </w:rPr>
        <w:t xml:space="preserve"> on a list of top priorities for voters, ahead of economic </w:t>
      </w:r>
      <w:r w:rsidRPr="00D55335">
        <w:rPr>
          <w:rStyle w:val="Emphasis"/>
        </w:rPr>
        <w:t>growth</w:t>
      </w:r>
      <w:r w:rsidRPr="00D55335">
        <w:rPr>
          <w:rStyle w:val="StyleUnderline"/>
        </w:rPr>
        <w:t xml:space="preserve">, fiscal responsibility, and </w:t>
      </w:r>
      <w:r w:rsidRPr="00D55335">
        <w:rPr>
          <w:rStyle w:val="Emphasis"/>
        </w:rPr>
        <w:t>moral issues</w:t>
      </w:r>
      <w:r w:rsidRPr="00D55335">
        <w:t xml:space="preserve">, among others. </w:t>
      </w:r>
      <w:r w:rsidRPr="00D55335">
        <w:rPr>
          <w:rStyle w:val="StyleUnderline"/>
        </w:rPr>
        <w:t>A</w:t>
      </w:r>
      <w:r w:rsidRPr="00D55335">
        <w:t xml:space="preserve"> 22 percent </w:t>
      </w:r>
      <w:r w:rsidRPr="00D55335">
        <w:rPr>
          <w:rStyle w:val="StyleUnderline"/>
        </w:rPr>
        <w:t>plurality</w:t>
      </w:r>
      <w:r w:rsidRPr="00D55335">
        <w:t xml:space="preserve"> of all respondents </w:t>
      </w:r>
      <w:r w:rsidRPr="00D55335">
        <w:rPr>
          <w:rStyle w:val="StyleUnderline"/>
        </w:rPr>
        <w:t>ranked it as the top issue</w:t>
      </w:r>
      <w:r w:rsidRPr="00D55335">
        <w:t xml:space="preserve">, compared with 13 percent who listed economic growth as their top concern. (14 percent listed “fiscal responsibility” at the head of their list.) The poll was conducted March 23 to 25 for the Republican super PAC American Action Network, the John Boehner-linked third party group that spent tens of millions of dollars last election aiding House Republican campaigns. The poll surveyed 1,400 people and has a margin of error of 2.6 percent. </w:t>
      </w:r>
      <w:r w:rsidRPr="00D55335">
        <w:rPr>
          <w:rStyle w:val="StyleUnderline"/>
        </w:rPr>
        <w:t xml:space="preserve">The findings </w:t>
      </w:r>
      <w:r w:rsidRPr="00D55335">
        <w:rPr>
          <w:rStyle w:val="Emphasis"/>
        </w:rPr>
        <w:t>confirm other surveys</w:t>
      </w:r>
      <w:r w:rsidRPr="00D55335">
        <w:rPr>
          <w:rStyle w:val="StyleUnderline"/>
        </w:rPr>
        <w:t xml:space="preserve"> showing national security has </w:t>
      </w:r>
      <w:r w:rsidRPr="00D55335">
        <w:rPr>
          <w:rStyle w:val="Emphasis"/>
        </w:rPr>
        <w:t>spiked</w:t>
      </w:r>
      <w:r w:rsidRPr="00D55335">
        <w:rPr>
          <w:rStyle w:val="StyleUnderline"/>
        </w:rPr>
        <w:t xml:space="preserve"> as a </w:t>
      </w:r>
      <w:r w:rsidRPr="00D55335">
        <w:rPr>
          <w:rStyle w:val="Emphasis"/>
        </w:rPr>
        <w:t>leading issue</w:t>
      </w:r>
      <w:r w:rsidRPr="00D55335">
        <w:rPr>
          <w:rStyle w:val="StyleUnderline"/>
        </w:rPr>
        <w:t xml:space="preserve"> in the upcoming elections</w:t>
      </w:r>
      <w:r w:rsidRPr="00D55335">
        <w:t xml:space="preserve">. In January, the Pew Research Center found that, for the first time in five years, an equal share of voters rated defending the U.S. against terrorism (76 percent) as important a policy priority as the economy (75 percent). </w:t>
      </w:r>
      <w:r w:rsidRPr="00D55335">
        <w:rPr>
          <w:rStyle w:val="StyleUnderline"/>
        </w:rPr>
        <w:t xml:space="preserve">Foreign policy moved down the list of public concerns following the 2008 financial crisis, but the polls are a sign the issue has </w:t>
      </w:r>
      <w:r w:rsidRPr="00D55335">
        <w:rPr>
          <w:rStyle w:val="Emphasis"/>
        </w:rPr>
        <w:t>returned with vigor</w:t>
      </w:r>
      <w:r w:rsidRPr="00D55335">
        <w:rPr>
          <w:rStyle w:val="StyleUnderline"/>
        </w:rPr>
        <w:t xml:space="preserve"> to the public consciousness</w:t>
      </w:r>
      <w:r w:rsidRPr="00D55335">
        <w:t>. And Republicans see the surveys as a sign that the issue is poised to help their candidates in an important way for the first time since public opinion turned against the Iraq War after the 2004 election. (Read more of Defense One’s 2016 election coverage here) “</w:t>
      </w:r>
      <w:r w:rsidRPr="00D55335">
        <w:rPr>
          <w:rStyle w:val="StyleUnderline"/>
        </w:rPr>
        <w:t>It</w:t>
      </w:r>
      <w:r w:rsidRPr="00D55335">
        <w:t xml:space="preserve"> really </w:t>
      </w:r>
      <w:r w:rsidRPr="00D55335">
        <w:rPr>
          <w:rStyle w:val="StyleUnderline"/>
        </w:rPr>
        <w:t>started before the [2014] election</w:t>
      </w:r>
      <w:r w:rsidRPr="00D55335">
        <w:t xml:space="preserve">, as ISIS and their conquest really took center stage … probably about midsummer, </w:t>
      </w:r>
      <w:r w:rsidRPr="00D55335">
        <w:rPr>
          <w:rStyle w:val="StyleUnderline"/>
        </w:rPr>
        <w:t>we started noticing that concerns about foreign affairs and defense were popping up,”</w:t>
      </w:r>
      <w:r w:rsidRPr="00D55335">
        <w:t xml:space="preserve"> said Wes Anderson, a Republican pollster who conducted the survey. “Honestly, </w:t>
      </w:r>
      <w:r w:rsidRPr="00D55335">
        <w:rPr>
          <w:rStyle w:val="StyleUnderline"/>
        </w:rPr>
        <w:t>we haven’t seen that since 2004 in any real significance</w:t>
      </w:r>
      <w:r w:rsidRPr="00D55335">
        <w:t>. [It was present] in 2006, but obviously in a very negative way for Republicans.”</w:t>
      </w:r>
    </w:p>
    <w:p w14:paraId="611AF68C" w14:textId="77777777" w:rsidR="00CC01AA" w:rsidRPr="00D55335" w:rsidRDefault="00CC01AA" w:rsidP="00CC01AA"/>
    <w:p w14:paraId="62714C06" w14:textId="77777777" w:rsidR="00CC01AA" w:rsidRPr="00D55335" w:rsidRDefault="00CC01AA" w:rsidP="00CC01AA">
      <w:pPr>
        <w:pStyle w:val="Heading4"/>
        <w:spacing w:before="0"/>
        <w:rPr>
          <w:rFonts w:cs="Times New Roman"/>
        </w:rPr>
      </w:pPr>
      <w:r w:rsidRPr="00D55335">
        <w:rPr>
          <w:rFonts w:cs="Times New Roman"/>
        </w:rPr>
        <w:t>Foreign policy will be the deciding variable---unfavorable Obama will be a drag for Clinton</w:t>
      </w:r>
    </w:p>
    <w:p w14:paraId="2F7E62FD" w14:textId="77777777" w:rsidR="00CC01AA" w:rsidRPr="00D55335" w:rsidRDefault="00CC01AA" w:rsidP="00CC01AA">
      <w:r w:rsidRPr="00D55335">
        <w:rPr>
          <w:rStyle w:val="Style13ptBold"/>
        </w:rPr>
        <w:t>Drezner 15</w:t>
      </w:r>
      <w:r w:rsidRPr="00D55335">
        <w:t xml:space="preserve"> – professor of international politics at the Fletcher School of Law and Diplomacy at Tufts University</w:t>
      </w:r>
    </w:p>
    <w:p w14:paraId="1EA85177" w14:textId="77777777" w:rsidR="00CC01AA" w:rsidRPr="00D55335" w:rsidRDefault="00CC01AA" w:rsidP="00CC01AA">
      <w:r w:rsidRPr="00D55335">
        <w:t>(Daniel, “Which party benefits from a foreign policy election in 2016?,” May, https://www.washingtonpost.com/posteverything/wp/2015/05/05/which-party-benefits-from-a-foreign-policy-election-in-2016/)</w:t>
      </w:r>
    </w:p>
    <w:p w14:paraId="3A49F5A2" w14:textId="77777777" w:rsidR="00CC01AA" w:rsidRPr="00D55335" w:rsidRDefault="00CC01AA" w:rsidP="00CC01AA">
      <w:r w:rsidRPr="00D55335">
        <w:rPr>
          <w:rStyle w:val="StyleUnderline"/>
        </w:rPr>
        <w:t xml:space="preserve">There’s been a lot of recent polling about how 2016 will be a </w:t>
      </w:r>
      <w:r w:rsidRPr="00D55335">
        <w:rPr>
          <w:rStyle w:val="Emphasis"/>
        </w:rPr>
        <w:t>foreign policy election</w:t>
      </w:r>
      <w:r w:rsidRPr="00D55335">
        <w:t xml:space="preserve">. While some pundits dissent from this view, </w:t>
      </w:r>
      <w:r w:rsidRPr="00D55335">
        <w:rPr>
          <w:rStyle w:val="StyleUnderline"/>
        </w:rPr>
        <w:t>a Pew survey from January of this year suggests that national security issues</w:t>
      </w:r>
      <w:r w:rsidRPr="00D55335">
        <w:t xml:space="preserve"> like terrorism </w:t>
      </w:r>
      <w:r w:rsidRPr="00D55335">
        <w:rPr>
          <w:rStyle w:val="StyleUnderline"/>
        </w:rPr>
        <w:t>are</w:t>
      </w:r>
      <w:r w:rsidRPr="00D55335">
        <w:t xml:space="preserve"> pretty </w:t>
      </w:r>
      <w:r w:rsidRPr="00D55335">
        <w:rPr>
          <w:rStyle w:val="StyleUnderline"/>
        </w:rPr>
        <w:t>important to voters</w:t>
      </w:r>
      <w:r w:rsidRPr="00D55335">
        <w:t xml:space="preserve">.  This has been particularly concentrated on the GOP side. OK, but if so, cui bono? </w:t>
      </w:r>
      <w:r w:rsidRPr="00D55335">
        <w:rPr>
          <w:rStyle w:val="StyleUnderline"/>
        </w:rPr>
        <w:t>Which party benefits</w:t>
      </w:r>
      <w:r w:rsidRPr="00D55335">
        <w:t xml:space="preserve"> from a focus on foreign policy? </w:t>
      </w:r>
      <w:r w:rsidRPr="00D55335">
        <w:rPr>
          <w:rStyle w:val="StyleUnderline"/>
        </w:rPr>
        <w:t>To Republicans, this is an easy question, given that under</w:t>
      </w:r>
      <w:r w:rsidRPr="00D55335">
        <w:t xml:space="preserve"> President </w:t>
      </w:r>
      <w:r w:rsidRPr="00D55335">
        <w:rPr>
          <w:rStyle w:val="StyleUnderline"/>
        </w:rPr>
        <w:t xml:space="preserve">Obama, the </w:t>
      </w:r>
      <w:r w:rsidRPr="00D55335">
        <w:rPr>
          <w:rStyle w:val="Emphasis"/>
        </w:rPr>
        <w:t>world is on fire</w:t>
      </w:r>
      <w:r w:rsidRPr="00D55335">
        <w:rPr>
          <w:rStyle w:val="StyleUnderline"/>
        </w:rPr>
        <w:t xml:space="preserve"> and only the GOP’s journey to the hawk side can save the republic. Or at least, that’s what the bumper sticker says</w:t>
      </w:r>
      <w:r w:rsidRPr="00D55335">
        <w:t xml:space="preserve">. </w:t>
      </w:r>
      <w:r w:rsidRPr="00D55335">
        <w:rPr>
          <w:rStyle w:val="StyleUnderline"/>
        </w:rPr>
        <w:t xml:space="preserve">Except that there’s this under-discussed phenomenon of Obama trending back into </w:t>
      </w:r>
      <w:r w:rsidRPr="00D55335">
        <w:rPr>
          <w:rStyle w:val="Emphasis"/>
        </w:rPr>
        <w:t>favorable territory</w:t>
      </w:r>
      <w:r w:rsidRPr="00D55335">
        <w:rPr>
          <w:rStyle w:val="StyleUnderline"/>
        </w:rPr>
        <w:t>, which suggests</w:t>
      </w:r>
      <w:r w:rsidRPr="00D55335">
        <w:t xml:space="preserve"> maybe </w:t>
      </w:r>
      <w:r w:rsidRPr="00D55335">
        <w:rPr>
          <w:rStyle w:val="StyleUnderline"/>
        </w:rPr>
        <w:t xml:space="preserve">he will </w:t>
      </w:r>
      <w:r w:rsidRPr="00D55335">
        <w:rPr>
          <w:rStyle w:val="Emphasis"/>
        </w:rPr>
        <w:t>not be the deadweight anchor</w:t>
      </w:r>
      <w:r w:rsidRPr="00D55335">
        <w:rPr>
          <w:rStyle w:val="StyleUnderline"/>
        </w:rPr>
        <w:t xml:space="preserve"> that the GOP thinks he will be</w:t>
      </w:r>
      <w:r w:rsidRPr="00D55335">
        <w:t>. Furthermore, it’s not like the last GOP standard-bearer for foreign policy has a stellar brand image. When George W. Bush’s attack on Obama’s Middle East policies went public, Bloomberg’s Josh Rogin ended his report by noting: For George W. Bush, the remarks in Vegas showed he has little respect for how the current president is running the world. He also revealed that he takes little responsibility for the policies that he put in place that contributed to the current state of affairs.</w:t>
      </w:r>
    </w:p>
    <w:p w14:paraId="4261128E" w14:textId="77777777" w:rsidR="00CC01AA" w:rsidRPr="00D55335" w:rsidRDefault="00CC01AA" w:rsidP="00CC01AA">
      <w:pPr>
        <w:pStyle w:val="Heading4"/>
        <w:spacing w:before="0"/>
        <w:rPr>
          <w:rFonts w:cs="Times New Roman"/>
        </w:rPr>
      </w:pPr>
    </w:p>
    <w:p w14:paraId="2111AF19" w14:textId="77777777" w:rsidR="00CC01AA" w:rsidRPr="00D55335" w:rsidRDefault="00CC01AA" w:rsidP="00CC01AA">
      <w:pPr>
        <w:pStyle w:val="Heading4"/>
        <w:spacing w:before="0"/>
        <w:rPr>
          <w:rFonts w:cs="Times New Roman"/>
        </w:rPr>
      </w:pPr>
      <w:r w:rsidRPr="00D55335">
        <w:rPr>
          <w:rFonts w:cs="Times New Roman"/>
        </w:rPr>
        <w:t>Foreign policy will determine the election---polling data proves</w:t>
      </w:r>
    </w:p>
    <w:p w14:paraId="3E771FEF" w14:textId="77777777" w:rsidR="00CC01AA" w:rsidRPr="00D55335" w:rsidRDefault="00CC01AA" w:rsidP="00CC01AA">
      <w:pPr>
        <w:rPr>
          <w:rStyle w:val="Style13ptBold"/>
        </w:rPr>
      </w:pPr>
      <w:r w:rsidRPr="00D55335">
        <w:rPr>
          <w:rStyle w:val="Style13ptBold"/>
        </w:rPr>
        <w:t xml:space="preserve">Edwards-Levy 15 </w:t>
      </w:r>
      <w:r w:rsidRPr="00D55335">
        <w:t>– huff po analyst citing a huff post and yougov poll</w:t>
      </w:r>
    </w:p>
    <w:p w14:paraId="7B10E318" w14:textId="77777777" w:rsidR="00CC01AA" w:rsidRPr="00D55335" w:rsidRDefault="00CC01AA" w:rsidP="00CC01AA">
      <w:r w:rsidRPr="00D55335">
        <w:t>(Ariel, “Americans Expect The 2016 Elections To Focus On Foreign Policy,” http://www.huffingtonpost.com/2015/03/05/2016-foreign-policy-poll_n_6811176.html)</w:t>
      </w:r>
    </w:p>
    <w:p w14:paraId="51E516AA" w14:textId="77777777" w:rsidR="00CC01AA" w:rsidRPr="00D55335" w:rsidRDefault="00CC01AA" w:rsidP="00CC01AA">
      <w:r w:rsidRPr="00D55335">
        <w:rPr>
          <w:rStyle w:val="StyleUnderline"/>
        </w:rPr>
        <w:t xml:space="preserve">For most voters, the 2014 elections revolved largely around economic issues. But with views of the nation's economy generally growing more favorable, more people expect foreign policy to </w:t>
      </w:r>
      <w:r w:rsidRPr="00D55335">
        <w:rPr>
          <w:rStyle w:val="Emphasis"/>
        </w:rPr>
        <w:t>dominate</w:t>
      </w:r>
      <w:r w:rsidRPr="00D55335">
        <w:rPr>
          <w:rStyle w:val="StyleUnderline"/>
        </w:rPr>
        <w:t xml:space="preserve"> the </w:t>
      </w:r>
      <w:r w:rsidRPr="00D55335">
        <w:rPr>
          <w:rStyle w:val="Emphasis"/>
        </w:rPr>
        <w:t>next campaign cycle,</w:t>
      </w:r>
      <w:r w:rsidRPr="00D55335">
        <w:rPr>
          <w:rStyle w:val="StyleUnderline"/>
        </w:rPr>
        <w:t xml:space="preserve"> a new</w:t>
      </w:r>
      <w:r w:rsidRPr="00D55335">
        <w:t xml:space="preserve"> HuffPost/YouGov </w:t>
      </w:r>
      <w:r w:rsidRPr="00D55335">
        <w:rPr>
          <w:rStyle w:val="StyleUnderline"/>
        </w:rPr>
        <w:t>poll</w:t>
      </w:r>
      <w:r w:rsidRPr="00D55335">
        <w:t xml:space="preserve"> </w:t>
      </w:r>
      <w:r w:rsidRPr="00D55335">
        <w:rPr>
          <w:rStyle w:val="StyleUnderline"/>
        </w:rPr>
        <w:t>finds</w:t>
      </w:r>
      <w:r w:rsidRPr="00D55335">
        <w:t xml:space="preserve">. </w:t>
      </w:r>
      <w:r w:rsidRPr="00D55335">
        <w:rPr>
          <w:rStyle w:val="StyleUnderline"/>
        </w:rPr>
        <w:t>By a 7-point margin</w:t>
      </w:r>
      <w:r w:rsidRPr="00D55335">
        <w:t xml:space="preserve">, 41 percent to 34 percent, </w:t>
      </w:r>
      <w:r w:rsidRPr="00D55335">
        <w:rPr>
          <w:rStyle w:val="StyleUnderline"/>
        </w:rPr>
        <w:t>voters expect international issues to take precedence in the next presidential election</w:t>
      </w:r>
      <w:r w:rsidRPr="00D55335">
        <w:t>.</w:t>
      </w:r>
    </w:p>
    <w:p w14:paraId="5CA356D7" w14:textId="77777777" w:rsidR="00CC01AA" w:rsidRPr="00D55335" w:rsidRDefault="00CC01AA" w:rsidP="00CC01AA">
      <w:pPr>
        <w:pStyle w:val="Heading4"/>
        <w:spacing w:before="0"/>
        <w:rPr>
          <w:rFonts w:cs="Times New Roman"/>
        </w:rPr>
      </w:pPr>
    </w:p>
    <w:p w14:paraId="01476335" w14:textId="77777777" w:rsidR="00CC01AA" w:rsidRPr="00D55335" w:rsidRDefault="00CC01AA" w:rsidP="00CC01AA">
      <w:pPr>
        <w:pStyle w:val="Heading4"/>
        <w:spacing w:before="0"/>
        <w:rPr>
          <w:rFonts w:cs="Times New Roman"/>
        </w:rPr>
      </w:pPr>
      <w:r w:rsidRPr="00D55335">
        <w:rPr>
          <w:rFonts w:cs="Times New Roman"/>
        </w:rPr>
        <w:t>Even if other issues matter now, new foreign policy developments shift the debate towards foreign policy</w:t>
      </w:r>
    </w:p>
    <w:p w14:paraId="2AB5875A" w14:textId="77777777" w:rsidR="00CC01AA" w:rsidRPr="00D55335" w:rsidRDefault="00CC01AA" w:rsidP="00CC01AA">
      <w:r w:rsidRPr="00D55335">
        <w:rPr>
          <w:rStyle w:val="Style13ptBold"/>
        </w:rPr>
        <w:t>Drezner 15</w:t>
      </w:r>
      <w:r w:rsidRPr="00D55335">
        <w:t xml:space="preserve"> – professor of international politics at the Fletcher School of Law and Diplomacy at Tufts University</w:t>
      </w:r>
    </w:p>
    <w:p w14:paraId="111649C9" w14:textId="77777777" w:rsidR="00CC01AA" w:rsidRPr="00D55335" w:rsidRDefault="00CC01AA" w:rsidP="00CC01AA">
      <w:r w:rsidRPr="00D55335">
        <w:t>(Daniel, “Which party benefits from a foreign policy election in 2016?,” May, https://www.washingtonpost.com/posteverything/wp/2015/05/05/which-party-benefits-from-a-foreign-policy-election-in-2016/)</w:t>
      </w:r>
    </w:p>
    <w:p w14:paraId="1F196AF1" w14:textId="77777777" w:rsidR="00CC01AA" w:rsidRPr="00D55335" w:rsidRDefault="00CC01AA" w:rsidP="00CC01AA">
      <w:r w:rsidRPr="00D55335">
        <w:t xml:space="preserve">So </w:t>
      </w:r>
      <w:r w:rsidRPr="00D55335">
        <w:rPr>
          <w:rStyle w:val="Emphasis"/>
        </w:rPr>
        <w:t>if</w:t>
      </w:r>
      <w:r w:rsidRPr="00D55335">
        <w:rPr>
          <w:rStyle w:val="StyleUnderline"/>
        </w:rPr>
        <w:t xml:space="preserve"> </w:t>
      </w:r>
      <w:r w:rsidRPr="00D55335">
        <w:rPr>
          <w:rStyle w:val="Emphasis"/>
        </w:rPr>
        <w:t>the status quo persists</w:t>
      </w:r>
      <w:r w:rsidRPr="00D55335">
        <w:t xml:space="preserve"> — and I’ll get back to that “if” in a second — </w:t>
      </w:r>
      <w:r w:rsidRPr="00D55335">
        <w:rPr>
          <w:rStyle w:val="StyleUnderline"/>
        </w:rPr>
        <w:t>then it seems as if the GOP will not benefit</w:t>
      </w:r>
      <w:r w:rsidRPr="00D55335">
        <w:t xml:space="preserve"> as much </w:t>
      </w:r>
      <w:r w:rsidRPr="00D55335">
        <w:rPr>
          <w:rStyle w:val="StyleUnderline"/>
        </w:rPr>
        <w:t>from a foreign policy campaign as is commonly believed.</w:t>
      </w:r>
      <w:r w:rsidRPr="00D55335">
        <w:t xml:space="preserve"> </w:t>
      </w:r>
      <w:r w:rsidRPr="00D55335">
        <w:rPr>
          <w:rStyle w:val="StyleUnderline"/>
        </w:rPr>
        <w:t>GOP voters will eat up the hawkish rhetoric that the Republican candidates will dish out. The rest of the electorate</w:t>
      </w:r>
      <w:r w:rsidRPr="00D55335">
        <w:t xml:space="preserve">, however, </w:t>
      </w:r>
      <w:r w:rsidRPr="00D55335">
        <w:rPr>
          <w:rStyle w:val="StyleUnderline"/>
        </w:rPr>
        <w:t>seems less interested in foreign policy</w:t>
      </w:r>
      <w:r w:rsidRPr="00D55335">
        <w:t xml:space="preserve"> and less receptive to the GOP’s message. </w:t>
      </w:r>
      <w:r w:rsidRPr="00D55335">
        <w:rPr>
          <w:rStyle w:val="Emphasis"/>
        </w:rPr>
        <w:t>Back to that “if.”</w:t>
      </w:r>
      <w:r w:rsidRPr="00D55335">
        <w:t xml:space="preserve"> </w:t>
      </w:r>
      <w:r w:rsidRPr="00D55335">
        <w:rPr>
          <w:rStyle w:val="StyleUnderline"/>
        </w:rPr>
        <w:t>An awful damn lot can happen between now and the general election</w:t>
      </w:r>
      <w:r w:rsidRPr="00D55335">
        <w:t xml:space="preserve"> phase of the campaign a year from now. If the foreign policy environment improves during that year, then the GOP’s “world on fire” rhetoric will sell even less well, and Hillary Clinton will look even more competent. </w:t>
      </w:r>
      <w:r w:rsidRPr="00D55335">
        <w:rPr>
          <w:rStyle w:val="StyleUnderline"/>
        </w:rPr>
        <w:t xml:space="preserve">If the foreign policy environment </w:t>
      </w:r>
      <w:r w:rsidRPr="00D55335">
        <w:rPr>
          <w:rStyle w:val="Emphasis"/>
        </w:rPr>
        <w:t>deteriorates</w:t>
      </w:r>
      <w:r w:rsidRPr="00D55335">
        <w:t xml:space="preserve"> further, however, </w:t>
      </w:r>
      <w:r w:rsidRPr="00D55335">
        <w:rPr>
          <w:rStyle w:val="StyleUnderline"/>
        </w:rPr>
        <w:t xml:space="preserve">then </w:t>
      </w:r>
      <w:r w:rsidRPr="00D55335">
        <w:rPr>
          <w:rStyle w:val="Emphasis"/>
        </w:rPr>
        <w:t>voters might warm</w:t>
      </w:r>
      <w:r w:rsidRPr="00D55335">
        <w:rPr>
          <w:rStyle w:val="StyleUnderline"/>
        </w:rPr>
        <w:t xml:space="preserve"> more to the GOP’s “</w:t>
      </w:r>
      <w:r w:rsidRPr="00D55335">
        <w:rPr>
          <w:rStyle w:val="Emphasis"/>
        </w:rPr>
        <w:t>gambling for resurrection” rhetoric</w:t>
      </w:r>
      <w:r w:rsidRPr="00D55335">
        <w:t>.</w:t>
      </w:r>
    </w:p>
    <w:p w14:paraId="2D286340" w14:textId="77777777" w:rsidR="00CC01AA" w:rsidRPr="00D55335" w:rsidRDefault="00CC01AA" w:rsidP="00CC01AA">
      <w:pPr>
        <w:pStyle w:val="Heading4"/>
        <w:spacing w:before="0"/>
        <w:rPr>
          <w:rFonts w:cs="Times New Roman"/>
        </w:rPr>
      </w:pPr>
    </w:p>
    <w:p w14:paraId="01745938" w14:textId="77777777" w:rsidR="00CC01AA" w:rsidRPr="00D55335" w:rsidRDefault="00CC01AA" w:rsidP="00CC01AA">
      <w:pPr>
        <w:pStyle w:val="Heading4"/>
        <w:spacing w:before="0"/>
        <w:rPr>
          <w:rFonts w:cs="Times New Roman"/>
        </w:rPr>
      </w:pPr>
      <w:r w:rsidRPr="00D55335">
        <w:rPr>
          <w:rFonts w:cs="Times New Roman"/>
        </w:rPr>
        <w:t>Foreign policy care is the Obamacare of 2016</w:t>
      </w:r>
    </w:p>
    <w:p w14:paraId="678F75B2" w14:textId="77777777" w:rsidR="00CC01AA" w:rsidRPr="00D55335" w:rsidRDefault="00CC01AA" w:rsidP="00CC01AA">
      <w:r w:rsidRPr="00D55335">
        <w:rPr>
          <w:rStyle w:val="Style13ptBold"/>
        </w:rPr>
        <w:t>Inskeep 4/14/15</w:t>
      </w:r>
      <w:r w:rsidRPr="00D55335">
        <w:t xml:space="preserve"> -- host of NPR's Morning Edition, the most widely heard radio news program in the United States</w:t>
      </w:r>
    </w:p>
    <w:p w14:paraId="05A326A4" w14:textId="77777777" w:rsidR="00CC01AA" w:rsidRPr="00D55335" w:rsidRDefault="00CC01AA" w:rsidP="00CC01AA">
      <w:r w:rsidRPr="00D55335">
        <w:t>Steve, Republicans Are Making Foreign Policy The Obamacare Of The 2016 Election, National Public Radio, http://www.npr.org/sections/itsallpolitics/2015/04/14/399435501/republicans-are-making-foreign-policy-the-obamacare-of-the-2016-election</w:t>
      </w:r>
    </w:p>
    <w:p w14:paraId="5F0E174D" w14:textId="77777777" w:rsidR="00CC01AA" w:rsidRPr="00D55335" w:rsidRDefault="00CC01AA" w:rsidP="00CC01AA">
      <w:pPr>
        <w:rPr>
          <w:sz w:val="26"/>
          <w:u w:val="single"/>
        </w:rPr>
      </w:pPr>
      <w:r w:rsidRPr="00D55335">
        <w:rPr>
          <w:rStyle w:val="StyleUnderline"/>
        </w:rPr>
        <w:t>In 2012, Republicans unanimously made a vow. If their party captured the White House, they would repeal</w:t>
      </w:r>
      <w:r w:rsidRPr="00D55335">
        <w:rPr>
          <w:sz w:val="14"/>
        </w:rPr>
        <w:t xml:space="preserve"> President Obama's signature achievement, </w:t>
      </w:r>
      <w:r w:rsidRPr="00D55335">
        <w:rPr>
          <w:rStyle w:val="StyleUnderline"/>
        </w:rPr>
        <w:t>the Affordable Care Act</w:t>
      </w:r>
      <w:r w:rsidRPr="00D55335">
        <w:rPr>
          <w:sz w:val="14"/>
        </w:rPr>
        <w:t>.</w:t>
      </w:r>
      <w:r w:rsidRPr="00D55335">
        <w:rPr>
          <w:sz w:val="12"/>
        </w:rPr>
        <w:t>¶</w:t>
      </w:r>
      <w:r w:rsidRPr="00D55335">
        <w:rPr>
          <w:sz w:val="14"/>
        </w:rPr>
        <w:t xml:space="preserve"> </w:t>
      </w:r>
      <w:r w:rsidRPr="00D55335">
        <w:rPr>
          <w:rStyle w:val="StyleUnderline"/>
        </w:rPr>
        <w:t>In 2016, they've added something else: the reversal of Obama's signature foreign policy achievements</w:t>
      </w:r>
      <w:r w:rsidRPr="00D55335">
        <w:rPr>
          <w:sz w:val="14"/>
        </w:rPr>
        <w:t>, his outreach to hostile nations.</w:t>
      </w:r>
      <w:r w:rsidRPr="00D55335">
        <w:rPr>
          <w:sz w:val="12"/>
        </w:rPr>
        <w:t>¶</w:t>
      </w:r>
      <w:r w:rsidRPr="00D55335">
        <w:rPr>
          <w:sz w:val="14"/>
        </w:rPr>
        <w:t xml:space="preserve"> In his second term, Obama has been working to restore diplomatic relations with Cuba for the first time in more than half a century. His administration has also been negotiating a deal to limit Iran's nuclear program.</w:t>
      </w:r>
      <w:r w:rsidRPr="00D55335">
        <w:rPr>
          <w:sz w:val="12"/>
        </w:rPr>
        <w:t>¶</w:t>
      </w:r>
      <w:r w:rsidRPr="00D55335">
        <w:rPr>
          <w:sz w:val="14"/>
        </w:rPr>
        <w:t xml:space="preserve"> A number of GOP presidential contenders have vowed a U-turn on both policies, no matter what may happen between now and the next Inauguration Day.</w:t>
      </w:r>
      <w:r w:rsidRPr="00D55335">
        <w:rPr>
          <w:sz w:val="12"/>
        </w:rPr>
        <w:t>¶</w:t>
      </w:r>
      <w:r w:rsidRPr="00D55335">
        <w:rPr>
          <w:sz w:val="14"/>
        </w:rPr>
        <w:t xml:space="preserve"> </w:t>
      </w:r>
      <w:r w:rsidRPr="00D55335">
        <w:rPr>
          <w:rStyle w:val="Emphasis"/>
        </w:rPr>
        <w:t>That's why Obama's foreign policy may shape up to be the Obamacare of 2016</w:t>
      </w:r>
      <w:r w:rsidRPr="00D55335">
        <w:rPr>
          <w:sz w:val="14"/>
        </w:rPr>
        <w:t xml:space="preserve">. </w:t>
      </w:r>
      <w:r w:rsidRPr="00D55335">
        <w:rPr>
          <w:rStyle w:val="StyleUnderline"/>
        </w:rPr>
        <w:t>Republicans pledge to erase the president's acts as soon as a Republican is again sitting behind the Oval Office desk</w:t>
      </w:r>
      <w:r w:rsidRPr="00D55335">
        <w:rPr>
          <w:sz w:val="14"/>
        </w:rPr>
        <w:t>.</w:t>
      </w:r>
      <w:r w:rsidRPr="00D55335">
        <w:rPr>
          <w:sz w:val="12"/>
        </w:rPr>
        <w:t>¶</w:t>
      </w:r>
      <w:r w:rsidRPr="00D55335">
        <w:rPr>
          <w:sz w:val="14"/>
        </w:rPr>
        <w:t xml:space="preserve"> Sen. Marco Rubio, R-Fla., is among those calling for a reversal. Rubio spoke with NPR on Monday, the day he announced his presidential campaign. Rubio, who is Cuban-American, made the announcement at Miami's Freedom Tower, where Cuban exiles fleeing Fidel Castro's regime once came to receive federal support. Rubio is a fierce critic of Cuba's government and of warming U.S. relations with it.</w:t>
      </w:r>
      <w:r w:rsidRPr="00D55335">
        <w:rPr>
          <w:sz w:val="12"/>
        </w:rPr>
        <w:t>¶</w:t>
      </w:r>
      <w:r w:rsidRPr="00D55335">
        <w:rPr>
          <w:sz w:val="14"/>
        </w:rPr>
        <w:t xml:space="preserve"> Would Rubio really re-break diplomatic relations with Cuba if elected?</w:t>
      </w:r>
      <w:r w:rsidRPr="00D55335">
        <w:rPr>
          <w:sz w:val="12"/>
        </w:rPr>
        <w:t>¶</w:t>
      </w:r>
      <w:r w:rsidRPr="00D55335">
        <w:rPr>
          <w:sz w:val="14"/>
        </w:rPr>
        <w:t xml:space="preserve"> "Absolutely," he says. He says he wants "free and fair elections" in Cuba and that U.S. policy can provide "major leverage."</w:t>
      </w:r>
      <w:r w:rsidRPr="00D55335">
        <w:rPr>
          <w:sz w:val="12"/>
        </w:rPr>
        <w:t>¶</w:t>
      </w:r>
      <w:r w:rsidRPr="00D55335">
        <w:rPr>
          <w:sz w:val="14"/>
        </w:rPr>
        <w:t xml:space="preserve"> This was largely the approach that U.S. presidents took for generations — until December 2014, when Obama said that more than half a century of waiting was long enough.</w:t>
      </w:r>
      <w:r w:rsidRPr="00D55335">
        <w:rPr>
          <w:sz w:val="12"/>
        </w:rPr>
        <w:t>¶</w:t>
      </w:r>
      <w:r w:rsidRPr="00D55335">
        <w:rPr>
          <w:sz w:val="14"/>
        </w:rPr>
        <w:t xml:space="preserve"> Rubio is just as definite on Iran.</w:t>
      </w:r>
      <w:r w:rsidRPr="00D55335">
        <w:rPr>
          <w:sz w:val="12"/>
        </w:rPr>
        <w:t>¶</w:t>
      </w:r>
      <w:r w:rsidRPr="00D55335">
        <w:rPr>
          <w:sz w:val="14"/>
        </w:rPr>
        <w:t xml:space="preserve"> The U.S., other world powers and Iran have negotiated a framework agreement under which Iran would accept limits on its nuclear program in exchange for the lifting of global economic sanctions.</w:t>
      </w:r>
      <w:r w:rsidRPr="00D55335">
        <w:rPr>
          <w:sz w:val="12"/>
        </w:rPr>
        <w:t>¶</w:t>
      </w:r>
      <w:r w:rsidRPr="00D55335">
        <w:rPr>
          <w:sz w:val="14"/>
        </w:rPr>
        <w:t xml:space="preserve"> Rubio contends that what one president gives, the next may take away. "What [Obama] is banking on," Rubio says, "is that he is going to use a national security waiver to lift the sanctions," a move that allows the president to act without a vote in Congress. "We would simply re-impose the sanctions."</w:t>
      </w:r>
      <w:r w:rsidRPr="00D55335">
        <w:rPr>
          <w:sz w:val="12"/>
        </w:rPr>
        <w:t>¶</w:t>
      </w:r>
      <w:r w:rsidRPr="00D55335">
        <w:rPr>
          <w:sz w:val="14"/>
        </w:rPr>
        <w:t xml:space="preserve"> Rubio says he would make this move even if other world powers and the United Nations failed to follow suit, though he admits his move "wouldn't be as effective" that way.</w:t>
      </w:r>
      <w:r w:rsidRPr="00D55335">
        <w:rPr>
          <w:sz w:val="12"/>
        </w:rPr>
        <w:t>¶</w:t>
      </w:r>
      <w:r w:rsidRPr="00D55335">
        <w:rPr>
          <w:sz w:val="14"/>
        </w:rPr>
        <w:t xml:space="preserve"> Such a move could lead to a new confrontation with Iran. Rubio says he hopes to avoid war and (as with Cuba) buy time until the regime changes.</w:t>
      </w:r>
      <w:r w:rsidRPr="00D55335">
        <w:rPr>
          <w:sz w:val="12"/>
        </w:rPr>
        <w:t>¶</w:t>
      </w:r>
      <w:r w:rsidRPr="00D55335">
        <w:rPr>
          <w:sz w:val="14"/>
        </w:rPr>
        <w:t xml:space="preserve"> The prospect of such dramatic foreign policy reversals raises many questions. The simplest is this: Could a President Rubio (or Walker, or Cruz, or ...) really do these things?</w:t>
      </w:r>
      <w:r w:rsidRPr="00D55335">
        <w:rPr>
          <w:sz w:val="12"/>
        </w:rPr>
        <w:t>¶</w:t>
      </w:r>
      <w:r w:rsidRPr="00D55335">
        <w:rPr>
          <w:sz w:val="14"/>
        </w:rPr>
        <w:t xml:space="preserve"> Strictly speaking, yes.</w:t>
      </w:r>
      <w:r w:rsidRPr="00D55335">
        <w:rPr>
          <w:sz w:val="12"/>
        </w:rPr>
        <w:t>¶</w:t>
      </w:r>
      <w:r w:rsidRPr="00D55335">
        <w:rPr>
          <w:sz w:val="14"/>
        </w:rPr>
        <w:t xml:space="preserve"> A president can break diplomatic relations with Cuba, even if they've just been restored.</w:t>
      </w:r>
      <w:r w:rsidRPr="00D55335">
        <w:rPr>
          <w:sz w:val="12"/>
        </w:rPr>
        <w:t>¶</w:t>
      </w:r>
      <w:r w:rsidRPr="00D55335">
        <w:rPr>
          <w:sz w:val="14"/>
        </w:rPr>
        <w:t xml:space="preserve"> Supporters of Obama's Cuba policy, however, expect a different dynamic. The U.S. opening to Cuba may in time bring economic opportunities. American entrepreneurs won't be clamoring to rupture ties again: They will be clamoring to modify the longstanding economic embargo against Cuba that blocks U.S. business deals.</w:t>
      </w:r>
      <w:r w:rsidRPr="00D55335">
        <w:rPr>
          <w:sz w:val="12"/>
        </w:rPr>
        <w:t>¶</w:t>
      </w:r>
      <w:r w:rsidRPr="00D55335">
        <w:rPr>
          <w:sz w:val="14"/>
        </w:rPr>
        <w:t xml:space="preserve"> In theory, a president could also tear up an agreement made by his predecessor. George W. Bush did this in 2001, withdrawing from a climate treaty signed by Bill Clinton.</w:t>
      </w:r>
      <w:r w:rsidRPr="00D55335">
        <w:rPr>
          <w:sz w:val="12"/>
        </w:rPr>
        <w:t>¶</w:t>
      </w:r>
      <w:r w:rsidRPr="00D55335">
        <w:rPr>
          <w:sz w:val="14"/>
        </w:rPr>
        <w:t xml:space="preserve"> But when Republicans first floated the idea of walking away from the Iran deal — a notion mentioned in an open letter to Iran signed by 47 Republican senators — Iran's foreign minister insisted an agreement would be binding on the United States, withdrawal from it would be a "blatant violation of international law."</w:t>
      </w:r>
      <w:r w:rsidRPr="00D55335">
        <w:rPr>
          <w:sz w:val="12"/>
        </w:rPr>
        <w:t>¶</w:t>
      </w:r>
      <w:r w:rsidRPr="00D55335">
        <w:rPr>
          <w:sz w:val="14"/>
        </w:rPr>
        <w:t xml:space="preserve"> Obama is just as scornful. In an interview this month, we asked him about GOP contender Scott Walker, who had promised to break the Iran deal on "Day 1." Obama replied that this was a "foolish" idea, which would undermine the presidency and suggested that Walker would agree "after he's taken some time to bone up on foreign policy."</w:t>
      </w:r>
      <w:r w:rsidRPr="00D55335">
        <w:rPr>
          <w:sz w:val="12"/>
        </w:rPr>
        <w:t>¶</w:t>
      </w:r>
      <w:r w:rsidRPr="00D55335">
        <w:rPr>
          <w:sz w:val="14"/>
        </w:rPr>
        <w:t xml:space="preserve"> </w:t>
      </w:r>
      <w:r w:rsidRPr="00D55335">
        <w:rPr>
          <w:rStyle w:val="StyleUnderline"/>
        </w:rPr>
        <w:t xml:space="preserve">Republicans are </w:t>
      </w:r>
      <w:r w:rsidRPr="00047BC4">
        <w:rPr>
          <w:rStyle w:val="StyleUnderline"/>
        </w:rPr>
        <w:t>boning up.</w:t>
      </w:r>
      <w:r w:rsidRPr="00D55335">
        <w:rPr>
          <w:sz w:val="14"/>
        </w:rPr>
        <w:t xml:space="preserve"> Most elections don't turn on foreign policy, and by 2016, this one may not either. But there's plenty of discussion of it.</w:t>
      </w:r>
      <w:r w:rsidRPr="00D55335">
        <w:rPr>
          <w:sz w:val="12"/>
        </w:rPr>
        <w:t>¶</w:t>
      </w:r>
      <w:r w:rsidRPr="00D55335">
        <w:rPr>
          <w:sz w:val="14"/>
        </w:rPr>
        <w:t xml:space="preserve"> </w:t>
      </w:r>
      <w:r w:rsidRPr="00D55335">
        <w:rPr>
          <w:rStyle w:val="Emphasis"/>
        </w:rPr>
        <w:t>Republicans are running against the retiring president's foreign policy legacy</w:t>
      </w:r>
      <w:r w:rsidRPr="00D55335">
        <w:rPr>
          <w:sz w:val="14"/>
        </w:rPr>
        <w:t xml:space="preserve">. </w:t>
      </w:r>
      <w:r w:rsidRPr="00D55335">
        <w:rPr>
          <w:rStyle w:val="StyleUnderline"/>
        </w:rPr>
        <w:t>That means they also get one more chance — one last chance — to run against Obama.</w:t>
      </w:r>
    </w:p>
    <w:p w14:paraId="2B880039" w14:textId="77777777" w:rsidR="00E23559" w:rsidRPr="00D55335" w:rsidRDefault="00E23559" w:rsidP="00E23559">
      <w:pPr>
        <w:pStyle w:val="Heading3"/>
        <w:spacing w:before="0"/>
        <w:rPr>
          <w:rFonts w:cs="Times New Roman"/>
        </w:rPr>
      </w:pPr>
      <w:r w:rsidRPr="00D55335">
        <w:rPr>
          <w:rFonts w:cs="Times New Roman"/>
        </w:rPr>
        <w:t>Internal – Obama approval key</w:t>
      </w:r>
    </w:p>
    <w:p w14:paraId="4AB6DFDC" w14:textId="7DC5D1C0" w:rsidR="002036B7" w:rsidRPr="00D55335" w:rsidRDefault="00047BC4" w:rsidP="00E313E6">
      <w:pPr>
        <w:pStyle w:val="Heading4"/>
      </w:pPr>
      <w:r>
        <w:t>Obama’s approval rating is key</w:t>
      </w:r>
    </w:p>
    <w:p w14:paraId="1A0D892C" w14:textId="58C2A42E" w:rsidR="002036B7" w:rsidRPr="00D55335" w:rsidRDefault="002036B7" w:rsidP="002036B7">
      <w:pPr>
        <w:rPr>
          <w:rStyle w:val="Style13ptBold"/>
        </w:rPr>
      </w:pPr>
      <w:r w:rsidRPr="00D55335">
        <w:rPr>
          <w:rStyle w:val="Style13ptBold"/>
        </w:rPr>
        <w:t>Tau 6-16</w:t>
      </w:r>
      <w:r w:rsidRPr="00D55335">
        <w:t xml:space="preserve"> – </w:t>
      </w:r>
      <w:r w:rsidR="00E313E6" w:rsidRPr="00D55335">
        <w:t xml:space="preserve">Reporter in the D.C. Bureau </w:t>
      </w:r>
    </w:p>
    <w:p w14:paraId="64B6CB8B" w14:textId="25188095" w:rsidR="002036B7" w:rsidRPr="00D55335" w:rsidRDefault="002036B7" w:rsidP="002036B7">
      <w:r w:rsidRPr="00D55335">
        <w:t xml:space="preserve">Byron, The Wall Street Journal, “Barack Obama Adds Heft to Hillary Clinton’s Attacks on Donald Trump,” </w:t>
      </w:r>
      <w:r w:rsidR="00E313E6" w:rsidRPr="00D55335">
        <w:t>http://blogs.wsj.com/washwire/2016/06/16/barack-obama-adds-heft-to-hillary-clintons-attacks-on-donald-trump/</w:t>
      </w:r>
    </w:p>
    <w:p w14:paraId="3115F96A" w14:textId="23C284C2" w:rsidR="00A92683" w:rsidRPr="00D55335" w:rsidRDefault="002036B7" w:rsidP="002036B7">
      <w:r w:rsidRPr="00D55335">
        <w:rPr>
          <w:rStyle w:val="StyleUnderline"/>
        </w:rPr>
        <w:t>The top two Democrats in the country are quickly developing a unified critique of</w:t>
      </w:r>
      <w:r w:rsidRPr="00D55335">
        <w:t xml:space="preserve"> presumptive Republican nominee </w:t>
      </w:r>
      <w:r w:rsidRPr="00D55335">
        <w:rPr>
          <w:rStyle w:val="StyleUnderline"/>
        </w:rPr>
        <w:t>Donald Trump.</w:t>
      </w:r>
      <w:r w:rsidR="00E66CB4" w:rsidRPr="00D55335">
        <w:t xml:space="preserve"> </w:t>
      </w:r>
      <w:r w:rsidRPr="00D55335">
        <w:t xml:space="preserve">Bitter rivals during the 2008 campaign who became partners in governing, </w:t>
      </w:r>
      <w:r w:rsidRPr="00D55335">
        <w:rPr>
          <w:rStyle w:val="StyleUnderline"/>
        </w:rPr>
        <w:t>President</w:t>
      </w:r>
      <w:r w:rsidRPr="00D55335">
        <w:t xml:space="preserve"> Barack </w:t>
      </w:r>
      <w:r w:rsidRPr="00D55335">
        <w:rPr>
          <w:rStyle w:val="StyleUnderline"/>
        </w:rPr>
        <w:t>Obama and</w:t>
      </w:r>
      <w:r w:rsidRPr="00D55335">
        <w:t xml:space="preserve"> presumptive Democratic nominee </w:t>
      </w:r>
      <w:r w:rsidRPr="00D55335">
        <w:rPr>
          <w:rStyle w:val="StyleUnderline"/>
        </w:rPr>
        <w:t>Hillary Clinton are</w:t>
      </w:r>
      <w:r w:rsidRPr="00D55335">
        <w:t xml:space="preserve"> now </w:t>
      </w:r>
      <w:r w:rsidRPr="00D55335">
        <w:rPr>
          <w:rStyle w:val="StyleUnderline"/>
        </w:rPr>
        <w:t>teaming up to paint</w:t>
      </w:r>
      <w:r w:rsidRPr="00D55335">
        <w:t xml:space="preserve"> Mr. </w:t>
      </w:r>
      <w:r w:rsidRPr="00D55335">
        <w:rPr>
          <w:rStyle w:val="StyleUnderline"/>
        </w:rPr>
        <w:t>Trump as unprepared and</w:t>
      </w:r>
      <w:r w:rsidRPr="00D55335">
        <w:t xml:space="preserve"> temperamentally unsuited for the presidency in an attempt to </w:t>
      </w:r>
      <w:r w:rsidRPr="00D55335">
        <w:rPr>
          <w:rStyle w:val="StyleUnderline"/>
        </w:rPr>
        <w:t>keep the White House in Democratic hands.</w:t>
      </w:r>
      <w:r w:rsidR="00E66CB4" w:rsidRPr="00D55335">
        <w:t xml:space="preserve"> </w:t>
      </w:r>
      <w:r w:rsidRPr="00D55335">
        <w:t xml:space="preserve">Mrs. </w:t>
      </w:r>
      <w:r w:rsidRPr="00D55335">
        <w:rPr>
          <w:rStyle w:val="StyleUnderline"/>
        </w:rPr>
        <w:t>Clinton and</w:t>
      </w:r>
      <w:r w:rsidRPr="00D55335">
        <w:t xml:space="preserve"> Mr. </w:t>
      </w:r>
      <w:r w:rsidRPr="00D55335">
        <w:rPr>
          <w:rStyle w:val="StyleUnderline"/>
        </w:rPr>
        <w:t>Obama have delivered back-to-back attacks on the</w:t>
      </w:r>
      <w:r w:rsidRPr="00D55335">
        <w:t xml:space="preserve"> New York </w:t>
      </w:r>
      <w:r w:rsidRPr="00D55335">
        <w:rPr>
          <w:rStyle w:val="StyleUnderline"/>
        </w:rPr>
        <w:t xml:space="preserve">Republican’s </w:t>
      </w:r>
      <w:r w:rsidRPr="00D55335">
        <w:rPr>
          <w:rStyle w:val="Emphasis"/>
        </w:rPr>
        <w:t>foreign policy proposals</w:t>
      </w:r>
      <w:r w:rsidRPr="00D55335">
        <w:t xml:space="preserve"> using a similar script and remarkably similar language in a number of instances. The pair was also expected to campaign together on Wednesday in their first formal political event together, but the mass shooting in Orlando on Sunday forced its postponement until late June. </w:t>
      </w:r>
      <w:r w:rsidRPr="00D55335">
        <w:rPr>
          <w:rStyle w:val="StyleUnderline"/>
        </w:rPr>
        <w:t>Their united from comes at a time when</w:t>
      </w:r>
      <w:r w:rsidRPr="00D55335">
        <w:t xml:space="preserve"> Mr. </w:t>
      </w:r>
      <w:r w:rsidRPr="00D55335">
        <w:rPr>
          <w:rStyle w:val="StyleUnderline"/>
        </w:rPr>
        <w:t>Obama’s approval rating are above 50%</w:t>
      </w:r>
      <w:r w:rsidRPr="00D55335">
        <w:t>, Mr. Trump’s has unfavorable ratings are rising and Mrs. Clinton lead over Mr. Trump has widened, according to polls.</w:t>
      </w:r>
      <w:r w:rsidR="00E66CB4" w:rsidRPr="00D55335">
        <w:t xml:space="preserve"> </w:t>
      </w:r>
      <w:r w:rsidRPr="00D55335">
        <w:t xml:space="preserve">For his part, Mr. </w:t>
      </w:r>
      <w:r w:rsidRPr="00D55335">
        <w:rPr>
          <w:rStyle w:val="StyleUnderline"/>
        </w:rPr>
        <w:t>Trump has</w:t>
      </w:r>
      <w:r w:rsidRPr="00D55335">
        <w:t xml:space="preserve"> also </w:t>
      </w:r>
      <w:r w:rsidRPr="00D55335">
        <w:rPr>
          <w:rStyle w:val="StyleUnderline"/>
        </w:rPr>
        <w:t>linked</w:t>
      </w:r>
      <w:r w:rsidRPr="00D55335">
        <w:t xml:space="preserve"> Mrs. </w:t>
      </w:r>
      <w:r w:rsidRPr="00D55335">
        <w:rPr>
          <w:rStyle w:val="StyleUnderline"/>
        </w:rPr>
        <w:t>Clinton to</w:t>
      </w:r>
      <w:r w:rsidRPr="00D55335">
        <w:t xml:space="preserve"> Mr. </w:t>
      </w:r>
      <w:r w:rsidRPr="00D55335">
        <w:rPr>
          <w:rStyle w:val="StyleUnderline"/>
        </w:rPr>
        <w:t xml:space="preserve">Obama, </w:t>
      </w:r>
      <w:r w:rsidRPr="00D55335">
        <w:rPr>
          <w:rStyle w:val="Emphasis"/>
        </w:rPr>
        <w:t>tying the two Democrats together on policy.</w:t>
      </w:r>
      <w:r w:rsidRPr="00D55335">
        <w:t xml:space="preserve"> Mr. </w:t>
      </w:r>
      <w:r w:rsidRPr="00D55335">
        <w:rPr>
          <w:rStyle w:val="StyleUnderline"/>
        </w:rPr>
        <w:t>Trump’s attack, combined with</w:t>
      </w:r>
      <w:r w:rsidRPr="00D55335">
        <w:t xml:space="preserve"> Mr. </w:t>
      </w:r>
      <w:r w:rsidRPr="00D55335">
        <w:rPr>
          <w:rStyle w:val="StyleUnderline"/>
        </w:rPr>
        <w:t>Obama’s intention to campaign vigorously for</w:t>
      </w:r>
      <w:r w:rsidRPr="00D55335">
        <w:t xml:space="preserve"> Mrs. </w:t>
      </w:r>
      <w:r w:rsidRPr="00D55335">
        <w:rPr>
          <w:rStyle w:val="StyleUnderline"/>
        </w:rPr>
        <w:t>Clinton, foreshadows a fall campaign in which</w:t>
      </w:r>
      <w:r w:rsidRPr="00D55335">
        <w:t xml:space="preserve"> Mrs. </w:t>
      </w:r>
      <w:r w:rsidRPr="00D55335">
        <w:rPr>
          <w:rStyle w:val="StyleUnderline"/>
        </w:rPr>
        <w:t>Clinton is essentially running for a third Obama term</w:t>
      </w:r>
      <w:r w:rsidRPr="00D55335">
        <w:t xml:space="preserve"> — a risk with the electorate clearly hungering for change. But </w:t>
      </w:r>
      <w:r w:rsidRPr="00D55335">
        <w:rPr>
          <w:rStyle w:val="StyleUnderline"/>
        </w:rPr>
        <w:t>together, the two Democrats are also a potent counterweight to the messaging of</w:t>
      </w:r>
      <w:r w:rsidRPr="00D55335">
        <w:t xml:space="preserve"> Mr. </w:t>
      </w:r>
      <w:r w:rsidRPr="00D55335">
        <w:rPr>
          <w:rStyle w:val="StyleUnderline"/>
        </w:rPr>
        <w:t>Trump</w:t>
      </w:r>
      <w:r w:rsidRPr="00D55335">
        <w:t>, whose off-the-cuff style has made him a cable news darling.</w:t>
      </w:r>
    </w:p>
    <w:p w14:paraId="2D7055FB" w14:textId="5ABC347F" w:rsidR="0093450B" w:rsidRPr="00D55335" w:rsidRDefault="0093450B" w:rsidP="0093450B">
      <w:pPr>
        <w:pStyle w:val="Heading4"/>
      </w:pPr>
      <w:r w:rsidRPr="00D55335">
        <w:t xml:space="preserve">Unexpected events like the aff </w:t>
      </w:r>
      <w:r w:rsidR="00947EDA" w:rsidRPr="00D55335">
        <w:t>can influence</w:t>
      </w:r>
      <w:r w:rsidRPr="00D55335">
        <w:t xml:space="preserve"> Obama’s approval rating – it’s the key predictor of Clinton’s success</w:t>
      </w:r>
    </w:p>
    <w:p w14:paraId="499F4C09" w14:textId="77777777" w:rsidR="0093450B" w:rsidRPr="00D55335" w:rsidRDefault="0093450B" w:rsidP="0093450B">
      <w:pPr>
        <w:rPr>
          <w:rStyle w:val="Style13ptBold"/>
        </w:rPr>
      </w:pPr>
      <w:r w:rsidRPr="00D55335">
        <w:rPr>
          <w:rStyle w:val="Style13ptBold"/>
        </w:rPr>
        <w:t>Trubowitz 5-24</w:t>
      </w:r>
    </w:p>
    <w:p w14:paraId="7F34C48A" w14:textId="77777777" w:rsidR="0093450B" w:rsidRPr="00D55335" w:rsidRDefault="0093450B" w:rsidP="0093450B">
      <w:r w:rsidRPr="00D55335">
        <w:t>Peter, London School of Economics US Center Director, lecture given at the University of Oxford, “This fall’s presidential campaign will focus on war, sex and work,” http://blogs.lse.ac.uk/usappblog/2016/05/25/this-falls-presidential-campaign-will-focus-on-war-sex-and-work/</w:t>
      </w:r>
    </w:p>
    <w:p w14:paraId="2664E915" w14:textId="77777777" w:rsidR="0093450B" w:rsidRDefault="0093450B" w:rsidP="0093450B">
      <w:pPr>
        <w:rPr>
          <w:rStyle w:val="StyleUnderline"/>
        </w:rPr>
      </w:pPr>
      <w:r w:rsidRPr="00D55335">
        <w:t xml:space="preserve">The Obama factor Of course, war, sex, and jobs are not the only issues that will come up. Given that the next president will likely be making three Supreme Court appointments, the Court will also figure into the campaign. So will Donald Trump’s taxes and Hillary Clinton’s speeches on Wall Street. And of course </w:t>
      </w:r>
      <w:r w:rsidRPr="00D55335">
        <w:rPr>
          <w:rStyle w:val="StyleUnderline"/>
        </w:rPr>
        <w:t>there are the “black swans”</w:t>
      </w:r>
      <w:r w:rsidRPr="00D55335">
        <w:t xml:space="preserve"> – </w:t>
      </w:r>
      <w:r w:rsidRPr="00047BC4">
        <w:rPr>
          <w:rStyle w:val="StyleUnderline"/>
        </w:rPr>
        <w:t>a</w:t>
      </w:r>
      <w:r w:rsidRPr="00D55335">
        <w:t xml:space="preserve"> major </w:t>
      </w:r>
      <w:r w:rsidRPr="00047BC4">
        <w:t xml:space="preserve">terrorist attack </w:t>
      </w:r>
      <w:r w:rsidRPr="00D55335">
        <w:t xml:space="preserve">or an international </w:t>
      </w:r>
      <w:r w:rsidRPr="00D55335">
        <w:rPr>
          <w:rStyle w:val="Emphasis"/>
        </w:rPr>
        <w:t>crisis</w:t>
      </w:r>
      <w:r w:rsidRPr="00D55335">
        <w:t xml:space="preserve"> in say, East Asia. Either could happen and we might even assume something along these lines will in fact occur. At the moment, it’s not obvious how such events would cut politically. </w:t>
      </w:r>
      <w:r w:rsidRPr="00D55335">
        <w:rPr>
          <w:rStyle w:val="StyleUnderline"/>
        </w:rPr>
        <w:t>A major</w:t>
      </w:r>
      <w:r w:rsidRPr="00D55335">
        <w:t xml:space="preserve"> attack or </w:t>
      </w:r>
      <w:r w:rsidRPr="00D55335">
        <w:rPr>
          <w:rStyle w:val="StyleUnderline"/>
        </w:rPr>
        <w:t xml:space="preserve">crisis could help Clinton or hurt her depending on the public judged </w:t>
      </w:r>
      <w:r w:rsidRPr="00D55335">
        <w:rPr>
          <w:rStyle w:val="Emphasis"/>
        </w:rPr>
        <w:t>Obama’s handling of it.</w:t>
      </w:r>
      <w:r w:rsidRPr="00D55335">
        <w:t xml:space="preserve"> Which brings me to a final consideration: Obama. </w:t>
      </w:r>
      <w:r w:rsidRPr="00D55335">
        <w:rPr>
          <w:rStyle w:val="StyleUnderline"/>
        </w:rPr>
        <w:t>Many things determine an election outcome</w:t>
      </w:r>
      <w:r w:rsidRPr="00D55335">
        <w:t xml:space="preserve">: the state of the economy; how long a party has been in power; even the price of gasoline. </w:t>
      </w:r>
      <w:r w:rsidRPr="00D55335">
        <w:rPr>
          <w:rStyle w:val="StyleUnderline"/>
        </w:rPr>
        <w:t xml:space="preserve">One factor that has proven especially important in determining a party’s fortune is the sitting president’s job approval rating. Obama’s approval ratings have been in the tank, but he has just reached an important milestone in presidential politics: 51 percent approval. If that number holds up, </w:t>
      </w:r>
      <w:r w:rsidRPr="00D55335">
        <w:rPr>
          <w:rStyle w:val="Emphasis"/>
        </w:rPr>
        <w:t>it could be the difference between a Clinton presidency and a Trump presidency.</w:t>
      </w:r>
      <w:r w:rsidRPr="00D55335">
        <w:t xml:space="preserve"> </w:t>
      </w:r>
      <w:r w:rsidRPr="00D55335">
        <w:rPr>
          <w:rStyle w:val="StyleUnderline"/>
        </w:rPr>
        <w:t>So keep your eye on that number</w:t>
      </w:r>
      <w:r w:rsidRPr="00D55335">
        <w:t xml:space="preserve"> in the months ahead: </w:t>
      </w:r>
      <w:r w:rsidRPr="00D55335">
        <w:rPr>
          <w:rStyle w:val="StyleUnderline"/>
        </w:rPr>
        <w:t>it as good a predictor as any of what November will bring.</w:t>
      </w:r>
    </w:p>
    <w:p w14:paraId="3D4EDD98" w14:textId="77777777" w:rsidR="00047BC4" w:rsidRPr="00D55335" w:rsidRDefault="00047BC4" w:rsidP="00047BC4">
      <w:pPr>
        <w:pStyle w:val="Heading4"/>
      </w:pPr>
      <w:r>
        <w:t>Hillary has attached herself to Obama – keeping his approval rating up is key to a Clinton victory</w:t>
      </w:r>
    </w:p>
    <w:p w14:paraId="1597DADA" w14:textId="77777777" w:rsidR="00047BC4" w:rsidRPr="00D55335" w:rsidRDefault="00047BC4" w:rsidP="00047BC4">
      <w:pPr>
        <w:rPr>
          <w:rStyle w:val="Style13ptBold"/>
        </w:rPr>
      </w:pPr>
      <w:r w:rsidRPr="00D55335">
        <w:rPr>
          <w:rStyle w:val="Style13ptBold"/>
        </w:rPr>
        <w:t>LoGiurato 6-12</w:t>
      </w:r>
      <w:r w:rsidRPr="00D55335">
        <w:t xml:space="preserve"> – Executive editor of politics and news</w:t>
      </w:r>
    </w:p>
    <w:p w14:paraId="7DB38D5F" w14:textId="77777777" w:rsidR="00047BC4" w:rsidRPr="00D55335" w:rsidRDefault="00047BC4" w:rsidP="00047BC4">
      <w:r w:rsidRPr="00D55335">
        <w:t>Brett, Business Insider, “Obama's approval rating is at its highest point in years, and it could be a huge boon for Hillary Clinton,” http://finance.yahoo.com/news/obamas-approval-rating-highest-point-002100620.html</w:t>
      </w:r>
    </w:p>
    <w:p w14:paraId="3CA5BCF5" w14:textId="71D9ECE1" w:rsidR="00047BC4" w:rsidRPr="00D55335" w:rsidRDefault="00047BC4" w:rsidP="0093450B">
      <w:r w:rsidRPr="00D55335">
        <w:t xml:space="preserve">Barack </w:t>
      </w:r>
      <w:r w:rsidRPr="00D55335">
        <w:rPr>
          <w:rStyle w:val="StyleUnderline"/>
        </w:rPr>
        <w:t>Obama is prepared to campaign for his party's likely nominee more than any sitting president in recent history</w:t>
      </w:r>
      <w:r w:rsidRPr="00D55335">
        <w:t xml:space="preserve"> — starting next week in Green Bay, Wisconsin. </w:t>
      </w:r>
      <w:r w:rsidRPr="00D55335">
        <w:rPr>
          <w:rStyle w:val="StyleUnderline"/>
        </w:rPr>
        <w:t>That could be a big problem for the GOP. And a huge boon for</w:t>
      </w:r>
      <w:r w:rsidRPr="00D55335">
        <w:t xml:space="preserve"> Hillary </w:t>
      </w:r>
      <w:r w:rsidRPr="00D55335">
        <w:rPr>
          <w:rStyle w:val="StyleUnderline"/>
        </w:rPr>
        <w:t>Clinton</w:t>
      </w:r>
      <w:r w:rsidRPr="00D55335">
        <w:t xml:space="preserve">, the presumptive Democratic nominee whom Obama finally formally endorsed earlier this week. "I'm fired up," Obama said in a video endorsing Clinton. And ready to go. Last month, an NBC/Wall Street Journal poll found that </w:t>
      </w:r>
      <w:r w:rsidRPr="00D55335">
        <w:rPr>
          <w:rStyle w:val="StyleUnderline"/>
        </w:rPr>
        <w:t>President</w:t>
      </w:r>
      <w:r w:rsidRPr="00D55335">
        <w:t xml:space="preserve"> Barack </w:t>
      </w:r>
      <w:r w:rsidRPr="00D55335">
        <w:rPr>
          <w:rStyle w:val="StyleUnderline"/>
        </w:rPr>
        <w:t>Obama's approval rating</w:t>
      </w:r>
      <w:r w:rsidRPr="00D55335">
        <w:t xml:space="preserve"> had </w:t>
      </w:r>
      <w:r w:rsidRPr="00D55335">
        <w:rPr>
          <w:rStyle w:val="StyleUnderline"/>
        </w:rPr>
        <w:t>jumped to 51% — its highest point since his second inauguration.</w:t>
      </w:r>
      <w:r w:rsidRPr="00D55335">
        <w:t xml:space="preserve"> </w:t>
      </w:r>
      <w:r w:rsidRPr="00D55335">
        <w:rPr>
          <w:rStyle w:val="StyleUnderline"/>
        </w:rPr>
        <w:t>NBC's</w:t>
      </w:r>
      <w:r w:rsidRPr="00D55335">
        <w:t xml:space="preserve"> team of </w:t>
      </w:r>
      <w:r w:rsidRPr="00D55335">
        <w:rPr>
          <w:rStyle w:val="StyleUnderline"/>
        </w:rPr>
        <w:t>political analysts called it the "most important number" out of the new poll.</w:t>
      </w:r>
      <w:r w:rsidRPr="00D55335">
        <w:t xml:space="preserve"> "</w:t>
      </w:r>
      <w:r w:rsidRPr="00D55335">
        <w:rPr>
          <w:rStyle w:val="StyleUnderline"/>
        </w:rPr>
        <w:t>Why is it important? Because it means that Obama will be an asset to</w:t>
      </w:r>
      <w:r w:rsidRPr="00D55335">
        <w:t xml:space="preserve"> Hillary </w:t>
      </w:r>
      <w:r w:rsidRPr="00D55335">
        <w:rPr>
          <w:rStyle w:val="StyleUnderline"/>
        </w:rPr>
        <w:t>Clinton on the campaign trail</w:t>
      </w:r>
      <w:r w:rsidRPr="00D55335">
        <w:t xml:space="preserve"> unlike he was in the 2014 midterms, when his approval rating was in the low 40s," NBC's Chuck Todd, Mark Murray, and Carrie Dann wrote. The 50% level might seem arbitrary. But </w:t>
      </w:r>
      <w:r w:rsidRPr="00D55335">
        <w:rPr>
          <w:rStyle w:val="StyleUnderline"/>
        </w:rPr>
        <w:t>historical precedent suggests it could bode well for Clinton, Obama's former secretary of state.</w:t>
      </w:r>
      <w:r w:rsidRPr="00D55335">
        <w:t xml:space="preserve"> Early this year, </w:t>
      </w:r>
      <w:r w:rsidRPr="00D55335">
        <w:rPr>
          <w:rStyle w:val="StyleUnderline"/>
        </w:rPr>
        <w:t>Obama's approval rating</w:t>
      </w:r>
      <w:r w:rsidRPr="00D55335">
        <w:t xml:space="preserve"> hit 50% in the weekly average from Gallup's daily survey. Almost three months later, his number in Gallup's poll </w:t>
      </w:r>
      <w:r w:rsidRPr="00D55335">
        <w:rPr>
          <w:rStyle w:val="StyleUnderline"/>
        </w:rPr>
        <w:t>stands at 54%, his highest level since January 2013. For Obama,</w:t>
      </w:r>
      <w:r w:rsidRPr="00D55335">
        <w:t xml:space="preserve"> whose approval ratings have been stuck in the mid- to low-40% range for much of his second term, </w:t>
      </w:r>
      <w:r w:rsidRPr="00D55335">
        <w:rPr>
          <w:rStyle w:val="StyleUnderline"/>
        </w:rPr>
        <w:t>it was a notable bump.</w:t>
      </w:r>
      <w:r w:rsidRPr="00D55335">
        <w:t xml:space="preserve"> "While it's hard to pinpoint precisely why Obama's approval rating has risen among Democrats recently, there are a number of plausible explanations," wrote Andrew Dugan, a Gallup analyst, and Frank Newport, the organization's editor-in-chief, in a post earlier this year. One of the explanations, the pair concurred, was that "the unusual status of the Republican primary race — exemplified in particular by frontrunner Donald Trump's campaign style and rhetoric — may serve to make Obama look statesmanlike in comparison." Trump has come into Obama's crosshairs recently. And with good reason: More so than at any other presidential hand-off in recent history, so many elements of the current administration's legacy are at stake. The presumptive Republican nominee has pledged to undo signature achievements on healthcare (the Affordable Care), the environment (historic new regulations aimed at curbing climate change), and foreign policy (the Iran nuclear deal). Ben LaBolt, a former spokesman for Obama's presidential campaigns, told Business Insider that those themes will become evident as the president launches into what will be his final campaign: preventing a Trump presidency. And LaBolt suggested </w:t>
      </w:r>
      <w:r w:rsidRPr="00D55335">
        <w:rPr>
          <w:rStyle w:val="StyleUnderline"/>
        </w:rPr>
        <w:t>Obama is the perfect messenger.</w:t>
      </w:r>
      <w:r w:rsidRPr="00D55335">
        <w:t xml:space="preserve"> "</w:t>
      </w:r>
      <w:r w:rsidRPr="00D55335">
        <w:rPr>
          <w:rStyle w:val="StyleUnderline"/>
        </w:rPr>
        <w:t>President Obama gives Hillary Clinton a hat trick: He can help unite the party by bringing out Bernie</w:t>
      </w:r>
      <w:r w:rsidRPr="00D55335">
        <w:t xml:space="preserve"> Sanders </w:t>
      </w:r>
      <w:r w:rsidRPr="00D55335">
        <w:rPr>
          <w:rStyle w:val="StyleUnderline"/>
        </w:rPr>
        <w:t>supporters into her camp, deliver an aggressive contrast about the threat posed by</w:t>
      </w:r>
      <w:r w:rsidRPr="00D55335">
        <w:t xml:space="preserve"> Donald </w:t>
      </w:r>
      <w:r w:rsidRPr="00D55335">
        <w:rPr>
          <w:rStyle w:val="StyleUnderline"/>
        </w:rPr>
        <w:t>Trump, and ensure that all the supporters of the Obama coalition show up in November</w:t>
      </w:r>
      <w:r w:rsidRPr="00D55335">
        <w:t>," LaBolt said. He added: "</w:t>
      </w:r>
      <w:r w:rsidRPr="00D55335">
        <w:rPr>
          <w:rStyle w:val="StyleUnderline"/>
        </w:rPr>
        <w:t>Not only does he have strong standing among Democrats and independents, but he has a unique ability to mobilize the young voters and diverse communities she'll need to win.</w:t>
      </w:r>
      <w:r w:rsidRPr="00D55335">
        <w:t>" Ob</w:t>
      </w:r>
      <w:r w:rsidRPr="00D55335">
        <w:rPr>
          <w:rStyle w:val="StyleUnderline"/>
        </w:rPr>
        <w:t>ama's approval ratings at this point are far better than his predecessor, President</w:t>
      </w:r>
      <w:r w:rsidRPr="00D55335">
        <w:t xml:space="preserve"> George W. </w:t>
      </w:r>
      <w:r w:rsidRPr="00D55335">
        <w:rPr>
          <w:rStyle w:val="StyleUnderline"/>
        </w:rPr>
        <w:t>Bush</w:t>
      </w:r>
      <w:r w:rsidRPr="00D55335">
        <w:t xml:space="preserve">, off whose unpopularity Obama thrived during his 2008 run. </w:t>
      </w:r>
      <w:r w:rsidRPr="00D55335">
        <w:rPr>
          <w:rStyle w:val="StyleUnderline"/>
        </w:rPr>
        <w:t>His level is most</w:t>
      </w:r>
      <w:r w:rsidRPr="00D55335">
        <w:t xml:space="preserve"> directly </w:t>
      </w:r>
      <w:r w:rsidRPr="00D55335">
        <w:rPr>
          <w:rStyle w:val="StyleUnderline"/>
        </w:rPr>
        <w:t>comparable to</w:t>
      </w:r>
      <w:r w:rsidRPr="00D55335">
        <w:t xml:space="preserve"> former </w:t>
      </w:r>
      <w:r w:rsidRPr="00D55335">
        <w:rPr>
          <w:rStyle w:val="StyleUnderline"/>
        </w:rPr>
        <w:t>President</w:t>
      </w:r>
      <w:r w:rsidRPr="00D55335">
        <w:t xml:space="preserve"> Ronald </w:t>
      </w:r>
      <w:r w:rsidRPr="00D55335">
        <w:rPr>
          <w:rStyle w:val="StyleUnderline"/>
        </w:rPr>
        <w:t>Reagan</w:t>
      </w:r>
      <w:r w:rsidRPr="00D55335">
        <w:t xml:space="preserve">, </w:t>
      </w:r>
      <w:r w:rsidRPr="00D55335">
        <w:rPr>
          <w:rStyle w:val="StyleUnderline"/>
        </w:rPr>
        <w:t>who</w:t>
      </w:r>
      <w:r w:rsidRPr="00D55335">
        <w:t xml:space="preserve"> in March 1988 </w:t>
      </w:r>
      <w:r w:rsidRPr="00D55335">
        <w:rPr>
          <w:rStyle w:val="StyleUnderline"/>
        </w:rPr>
        <w:t>held a 51% approval rating</w:t>
      </w:r>
      <w:r w:rsidRPr="00D55335">
        <w:t xml:space="preserve">, according to Gallup. </w:t>
      </w:r>
      <w:r w:rsidRPr="00D55335">
        <w:rPr>
          <w:rStyle w:val="StyleUnderline"/>
        </w:rPr>
        <w:t>That same year, voters selected</w:t>
      </w:r>
      <w:r w:rsidRPr="00D55335">
        <w:t xml:space="preserve"> George </w:t>
      </w:r>
      <w:r w:rsidRPr="00D55335">
        <w:rPr>
          <w:rStyle w:val="StyleUnderline"/>
        </w:rPr>
        <w:t>H.W. Bush</w:t>
      </w:r>
      <w:r w:rsidRPr="00D55335">
        <w:t xml:space="preserve"> — Reagan's vice president — </w:t>
      </w:r>
      <w:r w:rsidRPr="00D55335">
        <w:rPr>
          <w:rStyle w:val="StyleUnderline"/>
        </w:rPr>
        <w:t xml:space="preserve">to succeed him. </w:t>
      </w:r>
      <w:r w:rsidRPr="00D55335">
        <w:t xml:space="preserve">"Yes," said Ari Fleischer, President George W. Bush's press secretary, when asked earlier this year if Obama's apparent rising popularity poses a problem for the Republican Party. "Certainly, going into an election spring and summer, it’s better to have an incumbent president increasingly popular rather than less popular if you’re the incumbent party," he told Business Insider. The numbers present a striking contrast to some data points associated with the current Republican presidential frontrunner. Trump's favorability numbers are without precedent for a modern general-election candidate, according to the NBC/Wall Street Journal poll. Overall, 58% of voters viewed him unfavorably, according to the survey. And his net-favorability rating was negative 29 — only slightly better than two months before, when he garnered the worst net-favorability rating in the history of the NBC/WSJ poll for a major presidential candidate. "I've been doing this [since] 1964, which is the Goldwater years," NBC/WSJ co-pollster Peter Hart told NBC of the relative unpopularity of many of the candidates earlier in the year. "To me, this is the low point. I've seen the disgust and the polarization. Never, never seen anything like this. They're not going up; they're going down." However, Obama's approval rating at this point is actually lower than that of President Bill Clinton in March 2000. But, as Gallup has noted, the 2016 election is somewhat different than the one that featured George W. Bush running against Al Gore, Clinton's vice president. Hillary </w:t>
      </w:r>
      <w:r w:rsidRPr="00D55335">
        <w:rPr>
          <w:rStyle w:val="Emphasis"/>
        </w:rPr>
        <w:t>Clinton is attaching herself to</w:t>
      </w:r>
      <w:r w:rsidRPr="00D55335">
        <w:t xml:space="preserve"> much of </w:t>
      </w:r>
      <w:r w:rsidRPr="00D55335">
        <w:rPr>
          <w:rStyle w:val="Emphasis"/>
        </w:rPr>
        <w:t>Obama's legacy</w:t>
      </w:r>
      <w:r w:rsidRPr="00D55335">
        <w:rPr>
          <w:rStyle w:val="StyleUnderline"/>
        </w:rPr>
        <w:t xml:space="preserve">. And Obama remains favorable to wide swaths of constituencies whom Clinton needs to turn out to vote in November. </w:t>
      </w:r>
      <w:r w:rsidRPr="00D55335">
        <w:t xml:space="preserve">The president held high approval ratings among African-Americans (90%), Democrats (82%), Latinos (73%), and voters aged 18 to 34 (64%). And despite the strong primary challenge from Sen. Bernie Sanders, in many ways, </w:t>
      </w:r>
      <w:r w:rsidRPr="00D55335">
        <w:rPr>
          <w:rStyle w:val="StyleUnderline"/>
        </w:rPr>
        <w:t>Clinton has run an incumbent-style campaign</w:t>
      </w:r>
      <w:r w:rsidRPr="00D55335">
        <w:t xml:space="preserve">, and she has much of the party's establishment rallying behind her candidacy. That wasn't the case for Gore in 2000. As Gallup's Dugan and Newport wrote earlier this year: In comparison, the two most recent candidates running to succeed a two-term president of the same party — John McCain running to follow the unpopular Bush, and Al Gore trying to succeed the popular but scandal-prone Bill Clinton — went to greater pains to ensure they were not associated with the outgoing president. They concluded: "Prior to that, George </w:t>
      </w:r>
      <w:r w:rsidRPr="00D55335">
        <w:rPr>
          <w:rStyle w:val="StyleUnderline"/>
        </w:rPr>
        <w:t>H.W. Bush in 1988 presented himself as a natural heir to the Reagan legacy and was able to win his own term."</w:t>
      </w:r>
    </w:p>
    <w:p w14:paraId="084E835A" w14:textId="0FF2D388" w:rsidR="0093450B" w:rsidRPr="00D55335" w:rsidRDefault="0093450B" w:rsidP="0093450B">
      <w:pPr>
        <w:pStyle w:val="Heading4"/>
      </w:pPr>
      <w:r w:rsidRPr="00D55335">
        <w:t>Clinton has tied herself to Obama’s agenda – his approval rating is key</w:t>
      </w:r>
    </w:p>
    <w:p w14:paraId="4711DA6D" w14:textId="77777777" w:rsidR="0093450B" w:rsidRPr="00D55335" w:rsidRDefault="0093450B" w:rsidP="0093450B">
      <w:pPr>
        <w:rPr>
          <w:rStyle w:val="Style13ptBold"/>
        </w:rPr>
      </w:pPr>
      <w:r w:rsidRPr="00D55335">
        <w:rPr>
          <w:rStyle w:val="Style13ptBold"/>
        </w:rPr>
        <w:t>Pianin 5-16</w:t>
      </w:r>
    </w:p>
    <w:p w14:paraId="12F5736C" w14:textId="77777777" w:rsidR="0093450B" w:rsidRPr="00D55335" w:rsidRDefault="0093450B" w:rsidP="0093450B">
      <w:r w:rsidRPr="00D55335">
        <w:t>Eric, Washington Editor and D.C. bureau chief, The Fiscal Times, “Clinton’s Most Important Weapon in Her Battle Against Trump,” http://www.thefiscaltimes.com/2016/05/16/Clinton-s-Most-Important-Weapon-Her-Battle-Against-Trump</w:t>
      </w:r>
    </w:p>
    <w:p w14:paraId="7B5600F9" w14:textId="26010393" w:rsidR="0093450B" w:rsidRPr="00D55335" w:rsidRDefault="0093450B" w:rsidP="0093450B">
      <w:r w:rsidRPr="00D55335">
        <w:t xml:space="preserve">And </w:t>
      </w:r>
      <w:r w:rsidRPr="00D55335">
        <w:rPr>
          <w:rStyle w:val="StyleUnderline"/>
        </w:rPr>
        <w:t>no one will be more important to her prospects for</w:t>
      </w:r>
      <w:r w:rsidRPr="00D55335">
        <w:t xml:space="preserve"> pulling out a </w:t>
      </w:r>
      <w:r w:rsidRPr="00D55335">
        <w:rPr>
          <w:rStyle w:val="StyleUnderline"/>
        </w:rPr>
        <w:t>victory than President Obama, who has become Clinton’s closest and most important ally in</w:t>
      </w:r>
      <w:r w:rsidRPr="00D55335">
        <w:t xml:space="preserve"> the </w:t>
      </w:r>
      <w:r w:rsidRPr="00D55335">
        <w:rPr>
          <w:rStyle w:val="StyleUnderline"/>
        </w:rPr>
        <w:t>2016</w:t>
      </w:r>
      <w:r w:rsidRPr="00D55335">
        <w:t xml:space="preserve"> campaign</w:t>
      </w:r>
      <w:r w:rsidRPr="00D55335">
        <w:rPr>
          <w:rStyle w:val="StyleUnderline"/>
        </w:rPr>
        <w:t>.</w:t>
      </w:r>
      <w:r w:rsidRPr="00D55335">
        <w:t xml:space="preserve"> </w:t>
      </w:r>
      <w:r w:rsidRPr="00D55335">
        <w:rPr>
          <w:rStyle w:val="StyleUnderline"/>
        </w:rPr>
        <w:t>Although the president and his former secretary of state have had their differences of opinion</w:t>
      </w:r>
      <w:r w:rsidRPr="00D55335">
        <w:t xml:space="preserve">, especially on aspects of Obama’s foreign policy in Syria and Iraq, </w:t>
      </w:r>
      <w:r w:rsidRPr="00D55335">
        <w:rPr>
          <w:rStyle w:val="Emphasis"/>
        </w:rPr>
        <w:t>Clinton has embraced</w:t>
      </w:r>
      <w:r w:rsidRPr="00D55335">
        <w:t xml:space="preserve"> closely most of </w:t>
      </w:r>
      <w:r w:rsidRPr="00D55335">
        <w:rPr>
          <w:rStyle w:val="Emphasis"/>
        </w:rPr>
        <w:t>the president’s domestic agenda</w:t>
      </w:r>
      <w:r w:rsidRPr="00D55335">
        <w:t xml:space="preserve">, particularly the embattled Affordable Care Act and his economic and climate-change policies. </w:t>
      </w:r>
      <w:r w:rsidRPr="00D55335">
        <w:rPr>
          <w:rStyle w:val="StyleUnderline"/>
        </w:rPr>
        <w:t>Clinton’s strategy of swearing allegiance to Obama’s legacy has paid</w:t>
      </w:r>
      <w:r w:rsidRPr="00D55335">
        <w:t xml:space="preserve"> handsome </w:t>
      </w:r>
      <w:r w:rsidRPr="00D55335">
        <w:rPr>
          <w:rStyle w:val="StyleUnderline"/>
        </w:rPr>
        <w:t>dividends for her against Sanders, as she has captured huge majorities of African-Americans, Latinos and older Americans</w:t>
      </w:r>
      <w:r w:rsidRPr="00D55335">
        <w:t xml:space="preserve"> throughout the South, Midwest and Northeast. </w:t>
      </w:r>
      <w:r w:rsidRPr="00D55335">
        <w:rPr>
          <w:rStyle w:val="StyleUnderline"/>
        </w:rPr>
        <w:t>Clinton and Obama</w:t>
      </w:r>
      <w:r w:rsidRPr="00D55335">
        <w:t xml:space="preserve"> essentially </w:t>
      </w:r>
      <w:r w:rsidRPr="00D55335">
        <w:rPr>
          <w:rStyle w:val="StyleUnderline"/>
        </w:rPr>
        <w:t>have a symbiotic relationship: Clinton continues to need the president’s support to</w:t>
      </w:r>
      <w:r w:rsidRPr="00D55335">
        <w:t xml:space="preserve"> finally finish off Sanders and fully </w:t>
      </w:r>
      <w:r w:rsidRPr="00D55335">
        <w:rPr>
          <w:rStyle w:val="StyleUnderline"/>
        </w:rPr>
        <w:t>pivot to Trump and the general election</w:t>
      </w:r>
      <w:r w:rsidRPr="00D55335">
        <w:t xml:space="preserve"> while Obama needs Clinton in the White House beginning next January to preserve his legacy. </w:t>
      </w:r>
      <w:r w:rsidRPr="00D55335">
        <w:rPr>
          <w:rStyle w:val="StyleUnderline"/>
        </w:rPr>
        <w:t>As his own approval rating has begun to climb again</w:t>
      </w:r>
      <w:r w:rsidRPr="00D55335">
        <w:t xml:space="preserve"> from the mid-40s </w:t>
      </w:r>
      <w:r w:rsidRPr="00D55335">
        <w:rPr>
          <w:rStyle w:val="StyleUnderline"/>
        </w:rPr>
        <w:t>to above 50 percent, there is a lot that Obama can do to energize the Democratic Party and help Clinton counteract Trump’s</w:t>
      </w:r>
      <w:r w:rsidRPr="00D55335">
        <w:t xml:space="preserve"> often venomous </w:t>
      </w:r>
      <w:r w:rsidRPr="00D55335">
        <w:rPr>
          <w:rStyle w:val="StyleUnderline"/>
        </w:rPr>
        <w:t>attacks, according to</w:t>
      </w:r>
      <w:r w:rsidRPr="00D55335">
        <w:t xml:space="preserve"> some </w:t>
      </w:r>
      <w:r w:rsidRPr="00D55335">
        <w:rPr>
          <w:rStyle w:val="StyleUnderline"/>
        </w:rPr>
        <w:t>political experts.</w:t>
      </w:r>
      <w:r w:rsidRPr="00D55335">
        <w:t xml:space="preserve"> “</w:t>
      </w:r>
      <w:r w:rsidRPr="00D55335">
        <w:rPr>
          <w:rStyle w:val="StyleUnderline"/>
        </w:rPr>
        <w:t>President Obama</w:t>
      </w:r>
      <w:r w:rsidRPr="00D55335">
        <w:t xml:space="preserve"> I think </w:t>
      </w:r>
      <w:r w:rsidRPr="00D55335">
        <w:rPr>
          <w:rStyle w:val="StyleUnderline"/>
        </w:rPr>
        <w:t>remains enormously popular within the Democratic Party and his legacy depends on her election as the next president of the U</w:t>
      </w:r>
      <w:r w:rsidRPr="00D55335">
        <w:t xml:space="preserve">nited </w:t>
      </w:r>
      <w:r w:rsidRPr="00D55335">
        <w:rPr>
          <w:rStyle w:val="StyleUnderline"/>
        </w:rPr>
        <w:t>S</w:t>
      </w:r>
      <w:r w:rsidRPr="00D55335">
        <w:t xml:space="preserve">tates,” </w:t>
      </w:r>
      <w:r w:rsidRPr="00D55335">
        <w:rPr>
          <w:rStyle w:val="StyleUnderline"/>
        </w:rPr>
        <w:t>said</w:t>
      </w:r>
      <w:r w:rsidRPr="00D55335">
        <w:t xml:space="preserve"> William </w:t>
      </w:r>
      <w:r w:rsidRPr="00D55335">
        <w:rPr>
          <w:rStyle w:val="StyleUnderline"/>
        </w:rPr>
        <w:t>Galston, a political expert at Brookings</w:t>
      </w:r>
      <w:r w:rsidRPr="00D55335">
        <w:t xml:space="preserve"> and former domestic policy adviser to former President Bill Clinton. It’s been clear for months that </w:t>
      </w:r>
      <w:r w:rsidRPr="00D55335">
        <w:rPr>
          <w:rStyle w:val="StyleUnderline"/>
        </w:rPr>
        <w:t>Obama has been eager to enter the fray against Trump, although he has been obliged to hang back while Clinton and Sanders continue to slug it out in the</w:t>
      </w:r>
      <w:r w:rsidRPr="00D55335">
        <w:t xml:space="preserve"> Democratic </w:t>
      </w:r>
      <w:r w:rsidRPr="00D55335">
        <w:rPr>
          <w:rStyle w:val="StyleUnderline"/>
        </w:rPr>
        <w:t>primary</w:t>
      </w:r>
      <w:r w:rsidRPr="00D55335">
        <w:t xml:space="preserve"> contest. The president recently used the annual White House correspondents’ dinner and several press conferences to signal his displeasure with Trump’s reality-TV-show brand of campaigning. On Sunday, Clinton used a commencement address at Rutgers University to offer a scathing critique of Trump’s anti-establishment, anti-immigrant, isolationist “America First” campaign, without mentioning the billionaire businessman by name. The president touched on a number of themes that are likely to be the bedrock of his fall assault on the Republican nominee. He suggested that Trump is out of touch with reality in opposing globalization and international trade cooperation; that Trump’s calls for building a wall along the border with Mexico, deporting 11 million illegal immigrants and banning most Muslims from entering this country were dangerous and un-American; and that Trump’s studied ignorance about global warming and scores of other issues endangers the nation’s security and hurts the U.S. reputation abroad. “It’s not cool to not know what you are talking about,” the president said during his 45-minute speech in New Jersey. “That’s not keeping it real or telling it like it is. That’s not challenging political correctness. That’s just not knowing what you are talking about.” Obama has no love for Trump, a “birther” who at one time led an effort to dispute the president’s U.S. citizenship. </w:t>
      </w:r>
      <w:r w:rsidRPr="00D55335">
        <w:rPr>
          <w:rStyle w:val="StyleUnderline"/>
        </w:rPr>
        <w:t>Having waged and won two successive presidential campaigns by energizing minorities and young people,</w:t>
      </w:r>
      <w:r w:rsidRPr="00D55335">
        <w:t xml:space="preserve"> </w:t>
      </w:r>
      <w:r w:rsidRPr="00D55335">
        <w:rPr>
          <w:rStyle w:val="Emphasis"/>
        </w:rPr>
        <w:t>Obama could provide key support to Clinton this fall as she battles Trump.</w:t>
      </w:r>
      <w:r w:rsidRPr="00D55335">
        <w:t xml:space="preserve"> “</w:t>
      </w:r>
      <w:r w:rsidRPr="00D55335">
        <w:rPr>
          <w:rStyle w:val="StyleUnderline"/>
        </w:rPr>
        <w:t>One of the best indicators of the outcome of a presidential election is the job approval rating of the incumbent,” Larry</w:t>
      </w:r>
      <w:r w:rsidRPr="00D55335">
        <w:t xml:space="preserve"> J. </w:t>
      </w:r>
      <w:r w:rsidRPr="00D55335">
        <w:rPr>
          <w:rStyle w:val="StyleUnderline"/>
        </w:rPr>
        <w:t>Sabato, a University of Virginia political scientist, said</w:t>
      </w:r>
      <w:r w:rsidRPr="00D55335">
        <w:t xml:space="preserve"> Monday. “</w:t>
      </w:r>
      <w:r w:rsidRPr="00D55335">
        <w:rPr>
          <w:rStyle w:val="StyleUnderline"/>
        </w:rPr>
        <w:t>Obama is back over 50</w:t>
      </w:r>
      <w:r w:rsidRPr="00D55335">
        <w:t xml:space="preserve"> [</w:t>
      </w:r>
      <w:r w:rsidRPr="00D55335">
        <w:rPr>
          <w:rStyle w:val="StyleUnderline"/>
        </w:rPr>
        <w:t>percent</w:t>
      </w:r>
      <w:r w:rsidRPr="00D55335">
        <w:t xml:space="preserve">], barely. </w:t>
      </w:r>
      <w:r w:rsidRPr="00D55335">
        <w:rPr>
          <w:rStyle w:val="StyleUnderline"/>
        </w:rPr>
        <w:t>So</w:t>
      </w:r>
      <w:r w:rsidRPr="00D55335">
        <w:t xml:space="preserve"> while he continues to rile Republicans, </w:t>
      </w:r>
      <w:r w:rsidRPr="00D55335">
        <w:rPr>
          <w:rStyle w:val="StyleUnderline"/>
        </w:rPr>
        <w:t>Obama is now a</w:t>
      </w:r>
      <w:r w:rsidRPr="00D55335">
        <w:t xml:space="preserve">n overall </w:t>
      </w:r>
      <w:r w:rsidRPr="00D55335">
        <w:rPr>
          <w:rStyle w:val="StyleUnderline"/>
        </w:rPr>
        <w:t>plus for Clinton. He can energize Democrats a lot better than she can.” Sabato added</w:t>
      </w:r>
      <w:r w:rsidRPr="00D55335">
        <w:t xml:space="preserve"> in an email </w:t>
      </w:r>
      <w:r w:rsidRPr="00D55335">
        <w:rPr>
          <w:rStyle w:val="StyleUnderline"/>
        </w:rPr>
        <w:t>that Obama's approval doesn't guarantee Clinton anything. But</w:t>
      </w:r>
      <w:r w:rsidRPr="00D55335">
        <w:t xml:space="preserve"> he noted that </w:t>
      </w:r>
      <w:r w:rsidRPr="00D55335">
        <w:rPr>
          <w:rStyle w:val="StyleUnderline"/>
        </w:rPr>
        <w:t>low presidential approval like that of</w:t>
      </w:r>
      <w:r w:rsidRPr="00D55335">
        <w:t xml:space="preserve"> then-Republican </w:t>
      </w:r>
      <w:r w:rsidRPr="00D55335">
        <w:rPr>
          <w:rStyle w:val="StyleUnderline"/>
        </w:rPr>
        <w:t>President</w:t>
      </w:r>
      <w:r w:rsidRPr="00D55335">
        <w:t xml:space="preserve"> George W. </w:t>
      </w:r>
      <w:r w:rsidRPr="00D55335">
        <w:rPr>
          <w:rStyle w:val="StyleUnderline"/>
        </w:rPr>
        <w:t>Bush in 2008 seriously hurt GOP presidential nominee John McCain in his battle with Obama.</w:t>
      </w:r>
      <w:r w:rsidRPr="00D55335">
        <w:t xml:space="preserve"> “</w:t>
      </w:r>
      <w:r w:rsidRPr="00D55335">
        <w:rPr>
          <w:rStyle w:val="StyleUnderline"/>
        </w:rPr>
        <w:t>Bush went into the 20s</w:t>
      </w:r>
      <w:r w:rsidRPr="00D55335">
        <w:t xml:space="preserve"> [in approval rating] </w:t>
      </w:r>
      <w:r w:rsidRPr="00D55335">
        <w:rPr>
          <w:rStyle w:val="StyleUnderline"/>
        </w:rPr>
        <w:t>and McCain never had a chance</w:t>
      </w:r>
      <w:r w:rsidRPr="00D55335">
        <w:t xml:space="preserve">,” Sabato said. </w:t>
      </w:r>
      <w:r w:rsidRPr="00D55335">
        <w:rPr>
          <w:rStyle w:val="StyleUnderline"/>
        </w:rPr>
        <w:t>Norman Ornstein, a political scholar with</w:t>
      </w:r>
      <w:r w:rsidRPr="00D55335">
        <w:t xml:space="preserve"> the </w:t>
      </w:r>
      <w:r w:rsidRPr="00D55335">
        <w:rPr>
          <w:rStyle w:val="StyleUnderline"/>
        </w:rPr>
        <w:t>A</w:t>
      </w:r>
      <w:r w:rsidRPr="00D55335">
        <w:t xml:space="preserve">merican </w:t>
      </w:r>
      <w:r w:rsidRPr="00D55335">
        <w:rPr>
          <w:rStyle w:val="StyleUnderline"/>
        </w:rPr>
        <w:t>E</w:t>
      </w:r>
      <w:r w:rsidRPr="00D55335">
        <w:t xml:space="preserve">nterprise </w:t>
      </w:r>
      <w:r w:rsidRPr="00D55335">
        <w:rPr>
          <w:rStyle w:val="StyleUnderline"/>
        </w:rPr>
        <w:t>I</w:t>
      </w:r>
      <w:r w:rsidRPr="00D55335">
        <w:t xml:space="preserve">nstitute, </w:t>
      </w:r>
      <w:r w:rsidRPr="00D55335">
        <w:rPr>
          <w:rStyle w:val="StyleUnderline"/>
        </w:rPr>
        <w:t>agreed</w:t>
      </w:r>
      <w:r w:rsidRPr="00D55335">
        <w:t xml:space="preserve"> that </w:t>
      </w:r>
      <w:r w:rsidRPr="00D55335">
        <w:rPr>
          <w:rStyle w:val="StyleUnderline"/>
        </w:rPr>
        <w:t>Obama may prove to be Clinton’s most important weapon this fall against Trump. “A president in his final days has two weapons at his disposal: executive power and that bully pulpit, and that bully pulpit is going to be a big, big deal for him</w:t>
      </w:r>
      <w:r w:rsidRPr="00D55335">
        <w:t>,” Ornstein told MSNBC today.</w:t>
      </w:r>
    </w:p>
    <w:p w14:paraId="1B7D66F2" w14:textId="77777777" w:rsidR="00E23559" w:rsidRPr="00D55335" w:rsidRDefault="00E23559" w:rsidP="00E23559">
      <w:pPr>
        <w:pStyle w:val="Heading4"/>
        <w:rPr>
          <w:rFonts w:cs="Times New Roman"/>
        </w:rPr>
      </w:pPr>
      <w:r w:rsidRPr="00D55335">
        <w:rPr>
          <w:rFonts w:cs="Times New Roman"/>
        </w:rPr>
        <w:t xml:space="preserve">‘Hillary is Obama’ attacks are </w:t>
      </w:r>
      <w:r w:rsidRPr="00D55335">
        <w:rPr>
          <w:rFonts w:cs="Times New Roman"/>
          <w:u w:val="single"/>
        </w:rPr>
        <w:t>inevitable</w:t>
      </w:r>
      <w:r w:rsidRPr="00D55335">
        <w:rPr>
          <w:rFonts w:cs="Times New Roman"/>
        </w:rPr>
        <w:t xml:space="preserve"> but </w:t>
      </w:r>
      <w:r w:rsidRPr="00D55335">
        <w:rPr>
          <w:rFonts w:cs="Times New Roman"/>
          <w:u w:val="single"/>
        </w:rPr>
        <w:t>ineffective</w:t>
      </w:r>
      <w:r w:rsidRPr="00D55335">
        <w:rPr>
          <w:rFonts w:cs="Times New Roman"/>
        </w:rPr>
        <w:t xml:space="preserve"> with voters now – weakened approval rating make the attacks stick. Experts agree</w:t>
      </w:r>
    </w:p>
    <w:p w14:paraId="34E31C65" w14:textId="77777777" w:rsidR="00E23559" w:rsidRPr="00D55335" w:rsidRDefault="00E23559" w:rsidP="00E23559">
      <w:pPr>
        <w:rPr>
          <w:rStyle w:val="Style13ptBold"/>
        </w:rPr>
      </w:pPr>
      <w:r w:rsidRPr="00D55335">
        <w:rPr>
          <w:rStyle w:val="Style13ptBold"/>
        </w:rPr>
        <w:t>Haq 3-10</w:t>
      </w:r>
    </w:p>
    <w:p w14:paraId="07C5174D" w14:textId="77777777" w:rsidR="00E23559" w:rsidRPr="00D55335" w:rsidRDefault="00E23559" w:rsidP="00E23559">
      <w:r w:rsidRPr="00D55335">
        <w:t xml:space="preserve">Husna, Correspondent, </w:t>
      </w:r>
      <w:r w:rsidRPr="00D55335">
        <w:rPr>
          <w:i/>
        </w:rPr>
        <w:t>Christian Science Monitor</w:t>
      </w:r>
      <w:r w:rsidRPr="00D55335">
        <w:t>, “Obama's approval rating up: Will that hurt the GOP?,” http://www.csmonitor.com/USA/Politics/2016/0310/Obama-s-approval-rating-up-Will-that-hurt-the-GOP</w:t>
      </w:r>
    </w:p>
    <w:p w14:paraId="2F1B98D3" w14:textId="77777777" w:rsidR="00E23559" w:rsidRPr="00D55335" w:rsidRDefault="00E23559" w:rsidP="00E23559">
      <w:pPr>
        <w:rPr>
          <w:b/>
          <w:iCs/>
          <w:u w:val="single"/>
          <w:bdr w:val="single" w:sz="24" w:space="0" w:color="auto"/>
        </w:rPr>
      </w:pPr>
      <w:r w:rsidRPr="00D55335">
        <w:t>In fact, a</w:t>
      </w:r>
      <w:r w:rsidRPr="00D55335">
        <w:rPr>
          <w:rStyle w:val="StyleUnderline"/>
        </w:rPr>
        <w:t xml:space="preserve"> Rasmussen</w:t>
      </w:r>
      <w:r w:rsidRPr="00D55335">
        <w:t xml:space="preserve"> Reports analysis</w:t>
      </w:r>
      <w:r w:rsidRPr="00D55335">
        <w:rPr>
          <w:rStyle w:val="StyleUnderline"/>
        </w:rPr>
        <w:t xml:space="preserve"> found a direct correlation between a president's approval rating and the fate of the incumbent party's nominee </w:t>
      </w:r>
      <w:r w:rsidRPr="00D55335">
        <w:t>in the general election</w:t>
      </w:r>
      <w:r w:rsidRPr="00D55335">
        <w:rPr>
          <w:rStyle w:val="StyleUnderline"/>
        </w:rPr>
        <w:t xml:space="preserve">. Of the six open-seat elections since World War II, all </w:t>
      </w:r>
      <w:r w:rsidRPr="00D55335">
        <w:t>three</w:t>
      </w:r>
      <w:r w:rsidRPr="00D55335">
        <w:rPr>
          <w:rStyle w:val="StyleUnderline"/>
        </w:rPr>
        <w:t xml:space="preserve"> candidates seeking to succeed presidents with approval ratings below 50 percent were defeated, the two </w:t>
      </w:r>
      <w:r w:rsidRPr="00D55335">
        <w:t>seeking to succeed presidents</w:t>
      </w:r>
      <w:r w:rsidRPr="00D55335">
        <w:rPr>
          <w:rStyle w:val="StyleUnderline"/>
        </w:rPr>
        <w:t xml:space="preserve"> with approval ratings below 40 percent were decisively defeated, and two of the three </w:t>
      </w:r>
      <w:r w:rsidRPr="00D55335">
        <w:t>candidates</w:t>
      </w:r>
      <w:r w:rsidRPr="00D55335">
        <w:rPr>
          <w:rStyle w:val="StyleUnderline"/>
        </w:rPr>
        <w:t xml:space="preserve"> seeking to succeed presidents with approval </w:t>
      </w:r>
      <w:r w:rsidRPr="00D55335">
        <w:t xml:space="preserve">ratings </w:t>
      </w:r>
      <w:r w:rsidRPr="00D55335">
        <w:rPr>
          <w:rStyle w:val="StyleUnderline"/>
        </w:rPr>
        <w:t>above 50 percent won the popular vote, according to an analysis by</w:t>
      </w:r>
      <w:r w:rsidRPr="00D55335">
        <w:t xml:space="preserve"> Alan Abramowitz, </w:t>
      </w:r>
      <w:r w:rsidRPr="00D55335">
        <w:rPr>
          <w:rStyle w:val="StyleUnderline"/>
        </w:rPr>
        <w:t>a professor of political science</w:t>
      </w:r>
      <w:r w:rsidRPr="00D55335">
        <w:t xml:space="preserve"> at Emory University. "</w:t>
      </w:r>
      <w:r w:rsidRPr="00D55335">
        <w:rPr>
          <w:rStyle w:val="Emphasis"/>
        </w:rPr>
        <w:t>The fate of the incumbent party’s candidate is strongly influenced by the popularity of the outgoing president</w:t>
      </w:r>
      <w:r w:rsidRPr="00D55335">
        <w:t xml:space="preserve">," writes Professor Abramowitz. "From that standpoint, </w:t>
      </w:r>
      <w:r w:rsidRPr="00D55335">
        <w:rPr>
          <w:rStyle w:val="StyleUnderline"/>
        </w:rPr>
        <w:t>the president’s rising approval rating</w:t>
      </w:r>
      <w:r w:rsidRPr="00D55335">
        <w:t xml:space="preserve"> in recent polls </w:t>
      </w:r>
      <w:r w:rsidRPr="00D55335">
        <w:rPr>
          <w:rStyle w:val="StyleUnderline"/>
        </w:rPr>
        <w:t>is good news for Hillary</w:t>
      </w:r>
      <w:r w:rsidRPr="00D55335">
        <w:t xml:space="preserve"> Clinton or whomever the Democratic Party eventually chooses as its nominee." Notably, however, Obama's ratings have been among the most politically polarized of any modern president, a reflection of the political environment. Some 87 percent of Democrats approve of the job he's doing, compared to just 11 percent of Republicans, according to Gallup. </w:t>
      </w:r>
      <w:r w:rsidRPr="00D55335">
        <w:rPr>
          <w:rStyle w:val="StyleUnderline"/>
        </w:rPr>
        <w:t>That</w:t>
      </w:r>
      <w:r w:rsidRPr="00D55335">
        <w:t xml:space="preserve"> nearly </w:t>
      </w:r>
      <w:r w:rsidRPr="00D55335">
        <w:rPr>
          <w:rStyle w:val="StyleUnderline"/>
        </w:rPr>
        <w:t>90 percent approval rating among Democrats is why</w:t>
      </w:r>
      <w:r w:rsidRPr="00D55335">
        <w:t xml:space="preserve"> both Sen. Sanders and especially Mrs. </w:t>
      </w:r>
      <w:r w:rsidRPr="00D55335">
        <w:rPr>
          <w:rStyle w:val="StyleUnderline"/>
        </w:rPr>
        <w:t>Clinton</w:t>
      </w:r>
      <w:r w:rsidRPr="00D55335">
        <w:t xml:space="preserve"> have </w:t>
      </w:r>
      <w:r w:rsidRPr="00D55335">
        <w:rPr>
          <w:rStyle w:val="StyleUnderline"/>
        </w:rPr>
        <w:t>sought to tie themselves to the President</w:t>
      </w:r>
      <w:r w:rsidRPr="00D55335">
        <w:t>, says Carrie Skulley, assistant professor of political science at Albright College in Reading, Penn. "</w:t>
      </w:r>
      <w:r w:rsidRPr="00D55335">
        <w:rPr>
          <w:rStyle w:val="StyleUnderline"/>
        </w:rPr>
        <w:t>Since</w:t>
      </w:r>
      <w:r w:rsidRPr="00D55335">
        <w:t xml:space="preserve"> Secretary </w:t>
      </w:r>
      <w:r w:rsidRPr="00D55335">
        <w:rPr>
          <w:rStyle w:val="StyleUnderline"/>
        </w:rPr>
        <w:t>Clinton has been more explicitly tying herself to President Obama and suggesting that her presidency would be an extension of his, we might expect higher approval ratings to help her</w:t>
      </w:r>
      <w:r w:rsidRPr="00D55335">
        <w:t xml:space="preserve"> more than Senator Sanders," she says. But </w:t>
      </w:r>
      <w:r w:rsidRPr="00D55335">
        <w:rPr>
          <w:rStyle w:val="StyleUnderline"/>
        </w:rPr>
        <w:t>Clinton should be careful, cautions</w:t>
      </w:r>
      <w:r w:rsidRPr="00D55335">
        <w:t xml:space="preserve"> Tim </w:t>
      </w:r>
      <w:r w:rsidRPr="00D55335">
        <w:rPr>
          <w:rStyle w:val="StyleUnderline"/>
        </w:rPr>
        <w:t>Vercellotti, Professor of Political Science at Western New England University</w:t>
      </w:r>
      <w:r w:rsidRPr="00D55335">
        <w:t xml:space="preserve"> in Springfield, Mass. "</w:t>
      </w:r>
      <w:r w:rsidRPr="00D55335">
        <w:rPr>
          <w:rStyle w:val="Emphasis"/>
        </w:rPr>
        <w:t>Should</w:t>
      </w:r>
      <w:r w:rsidRPr="00D55335">
        <w:t xml:space="preserve"> President </w:t>
      </w:r>
      <w:r w:rsidRPr="00D55335">
        <w:rPr>
          <w:rStyle w:val="Emphasis"/>
        </w:rPr>
        <w:t>Obama's numbers head south again in a significant way</w:t>
      </w:r>
      <w:r w:rsidRPr="00D55335">
        <w:t xml:space="preserve"> in the coming months, </w:t>
      </w:r>
      <w:r w:rsidRPr="00D55335">
        <w:rPr>
          <w:rStyle w:val="Emphasis"/>
        </w:rPr>
        <w:t>we can expect the Republican nominee to follow that strategy" of tying the Democratic nominee to an unpopular president</w:t>
      </w:r>
      <w:r w:rsidRPr="00D55335">
        <w:t>, he says. "</w:t>
      </w:r>
      <w:r w:rsidRPr="00D55335">
        <w:rPr>
          <w:rStyle w:val="StyleUnderline"/>
        </w:rPr>
        <w:t>This would be especially true if</w:t>
      </w:r>
      <w:r w:rsidRPr="00D55335">
        <w:t xml:space="preserve"> Hillary </w:t>
      </w:r>
      <w:r w:rsidRPr="00D55335">
        <w:rPr>
          <w:rStyle w:val="StyleUnderline"/>
        </w:rPr>
        <w:t>Clinton is the Democratic nominee, because Clinton has worked hard to tie herself to the Obama administration on a number of policies,</w:t>
      </w:r>
      <w:r w:rsidRPr="00D55335">
        <w:t xml:space="preserve"> such as the Affordable Care Act." There is historical precedent for this. Two recent presidential candidates have gone to great lengths to disassociate themselves from incumbent presidents: Republican John McCain running to follow the unpopular George W. Bush in 2008, and Democrat Al Gore trying to succeed the popular but scandal-prone Bill Clinton in 2000. Both were ultimately defeated. But Obama's high approval ratings aren't necessarily bad news for Republicans, says Professor Ellis. "Voters tend to be generally skeptical of giving a party three consecutive terms in office: after eight years, citizens are usually ready for a change and, all else equal, prefer the candidate of the other party," he explains. "Parties can obviously still win three terms in a row, but those running to succeed a two-term nominee generally pay a modest electoral penalty as a result of the public's general desire for change." Still, </w:t>
      </w:r>
      <w:r w:rsidRPr="00D55335">
        <w:rPr>
          <w:rStyle w:val="StyleUnderline"/>
        </w:rPr>
        <w:t>Obama's approval ratings suggest</w:t>
      </w:r>
      <w:r w:rsidRPr="00D55335">
        <w:t xml:space="preserve"> that </w:t>
      </w:r>
      <w:r w:rsidRPr="00D55335">
        <w:rPr>
          <w:rStyle w:val="StyleUnderline"/>
        </w:rPr>
        <w:t>GOP attacks tying Clinton</w:t>
      </w:r>
      <w:r w:rsidRPr="00D55335">
        <w:t xml:space="preserve"> or Sanders </w:t>
      </w:r>
      <w:r w:rsidRPr="00D55335">
        <w:rPr>
          <w:rStyle w:val="StyleUnderline"/>
        </w:rPr>
        <w:t>to Obama may not be sticking, says Professor Davis.</w:t>
      </w:r>
      <w:r w:rsidRPr="00D55335">
        <w:t xml:space="preserve"> "Virtually all the </w:t>
      </w:r>
      <w:r w:rsidRPr="00D55335">
        <w:rPr>
          <w:rStyle w:val="StyleUnderline"/>
        </w:rPr>
        <w:t>Republican candidates have claimed that to elect a Democrat would be tantamount to a third Obama term</w:t>
      </w:r>
      <w:r w:rsidRPr="00D55335">
        <w:t xml:space="preserve">," she says. "It could be that that's what many voters want." </w:t>
      </w:r>
      <w:r w:rsidRPr="00D55335">
        <w:rPr>
          <w:rStyle w:val="StyleUnderline"/>
        </w:rPr>
        <w:t>However much presidential approval ratings count, Obama's 50 percent ratings suggest the 2016 presidential election is likely to be very close, says Abramowitz. Of course, as we've learned from</w:t>
      </w:r>
      <w:r w:rsidRPr="00D55335">
        <w:t xml:space="preserve"> Donald </w:t>
      </w:r>
      <w:r w:rsidRPr="00D55335">
        <w:rPr>
          <w:rStyle w:val="StyleUnderline"/>
        </w:rPr>
        <w:t>Trump's surprising staying power</w:t>
      </w:r>
      <w:r w:rsidRPr="00D55335">
        <w:t xml:space="preserve">, Sanders's unexpected success, </w:t>
      </w:r>
      <w:r w:rsidRPr="00D55335">
        <w:rPr>
          <w:rStyle w:val="StyleUnderline"/>
        </w:rPr>
        <w:t xml:space="preserve">and </w:t>
      </w:r>
      <w:r w:rsidRPr="00D55335">
        <w:rPr>
          <w:rStyle w:val="Emphasis"/>
        </w:rPr>
        <w:t>electoral surprises</w:t>
      </w:r>
      <w:r w:rsidRPr="00D55335">
        <w:t xml:space="preserve"> on both sides, there's a whole lot more involved in determining who occupies the Oval Office, and </w:t>
      </w:r>
      <w:r w:rsidRPr="00D55335">
        <w:rPr>
          <w:rStyle w:val="Emphasis"/>
        </w:rPr>
        <w:t>a lot can happen between now and November.</w:t>
      </w:r>
    </w:p>
    <w:p w14:paraId="50C2A4CD" w14:textId="77777777" w:rsidR="00E23559" w:rsidRPr="00D55335" w:rsidRDefault="00E23559" w:rsidP="00E23559"/>
    <w:p w14:paraId="5639379E" w14:textId="54F600F8" w:rsidR="00E23559" w:rsidRPr="00D55335" w:rsidRDefault="00E23559" w:rsidP="00E23559">
      <w:pPr>
        <w:pStyle w:val="Heading4"/>
        <w:spacing w:before="0"/>
        <w:rPr>
          <w:rFonts w:cs="Times New Roman"/>
        </w:rPr>
      </w:pPr>
      <w:r w:rsidRPr="00D55335">
        <w:rPr>
          <w:rFonts w:cs="Times New Roman"/>
        </w:rPr>
        <w:t xml:space="preserve">Obama’s approval drives Clinton’s </w:t>
      </w:r>
      <w:r w:rsidR="00947EDA" w:rsidRPr="00D55335">
        <w:rPr>
          <w:rFonts w:cs="Times New Roman"/>
        </w:rPr>
        <w:t>favorables</w:t>
      </w:r>
      <w:r w:rsidRPr="00D55335">
        <w:rPr>
          <w:rFonts w:cs="Times New Roman"/>
        </w:rPr>
        <w:t>---longitudinal data proves</w:t>
      </w:r>
    </w:p>
    <w:p w14:paraId="6C179EDC" w14:textId="77777777" w:rsidR="00E23559" w:rsidRPr="00D55335" w:rsidRDefault="00E23559" w:rsidP="00E23559">
      <w:r w:rsidRPr="00D55335">
        <w:rPr>
          <w:rStyle w:val="Style13ptBold"/>
        </w:rPr>
        <w:t>Bedard 15</w:t>
      </w:r>
      <w:r w:rsidRPr="00D55335">
        <w:t xml:space="preserve"> – citing professor @ UVA Abramowitz</w:t>
      </w:r>
    </w:p>
    <w:p w14:paraId="61363E6E" w14:textId="77777777" w:rsidR="00E23559" w:rsidRPr="00D55335" w:rsidRDefault="00E23559" w:rsidP="00E23559">
      <w:r w:rsidRPr="00D55335">
        <w:t>(Paul, “Coattails: Obama must reach 50% approval for Clinton to win,” http://www.washingtonexaminer.com/coattails-obama-must-reach-50-approval-for-clinton-to-win/article/2559081)</w:t>
      </w:r>
    </w:p>
    <w:p w14:paraId="7905DA00" w14:textId="77777777" w:rsidR="00E23559" w:rsidRPr="00D55335" w:rsidRDefault="00E23559" w:rsidP="00E23559">
      <w:r w:rsidRPr="00D55335">
        <w:t xml:space="preserve">Hillary Clinton should find ways to bolster her former boss’ public approval ratings, because </w:t>
      </w:r>
      <w:r w:rsidRPr="00D55335">
        <w:rPr>
          <w:rStyle w:val="StyleUnderline"/>
        </w:rPr>
        <w:t xml:space="preserve">it will be hard, if not </w:t>
      </w:r>
      <w:r w:rsidRPr="00D55335">
        <w:rPr>
          <w:rStyle w:val="Emphasis"/>
        </w:rPr>
        <w:t>impossible</w:t>
      </w:r>
      <w:r w:rsidRPr="00D55335">
        <w:rPr>
          <w:rStyle w:val="StyleUnderline"/>
        </w:rPr>
        <w:t>, for her to finally win the Oval Office if</w:t>
      </w:r>
      <w:r w:rsidRPr="00D55335">
        <w:t xml:space="preserve"> President </w:t>
      </w:r>
      <w:r w:rsidRPr="00D55335">
        <w:rPr>
          <w:rStyle w:val="StyleUnderline"/>
        </w:rPr>
        <w:t xml:space="preserve">Obama doesn’t reach a consistent </w:t>
      </w:r>
      <w:r w:rsidRPr="00D55335">
        <w:rPr>
          <w:rStyle w:val="Emphasis"/>
        </w:rPr>
        <w:t>50 percent</w:t>
      </w:r>
      <w:r w:rsidRPr="00D55335">
        <w:t xml:space="preserve"> by Election Day 2016, </w:t>
      </w:r>
      <w:r w:rsidRPr="00D55335">
        <w:rPr>
          <w:rStyle w:val="StyleUnderline"/>
        </w:rPr>
        <w:t xml:space="preserve">according to an analysis of </w:t>
      </w:r>
      <w:r w:rsidRPr="00D55335">
        <w:rPr>
          <w:rStyle w:val="Emphasis"/>
        </w:rPr>
        <w:t>62 years of polling</w:t>
      </w:r>
      <w:r w:rsidRPr="00D55335">
        <w:rPr>
          <w:rStyle w:val="StyleUnderline"/>
        </w:rPr>
        <w:t xml:space="preserve"> and election data</w:t>
      </w:r>
      <w:r w:rsidRPr="00D55335">
        <w:t xml:space="preserve">. </w:t>
      </w:r>
      <w:r w:rsidRPr="00D55335">
        <w:rPr>
          <w:rStyle w:val="Emphasis"/>
        </w:rPr>
        <w:t>Even more</w:t>
      </w:r>
      <w:r w:rsidRPr="00D55335">
        <w:rPr>
          <w:rStyle w:val="StyleUnderline"/>
        </w:rPr>
        <w:t xml:space="preserve"> than the popularity of candidates running for office, the incumbent president’s approval rating “explains </w:t>
      </w:r>
      <w:r w:rsidRPr="00D55335">
        <w:rPr>
          <w:rStyle w:val="Emphasis"/>
        </w:rPr>
        <w:t>over half of the variance</w:t>
      </w:r>
      <w:r w:rsidRPr="00D55335">
        <w:rPr>
          <w:rStyle w:val="StyleUnderline"/>
        </w:rPr>
        <w:t xml:space="preserve"> in the vote share of his party’s nominee</w:t>
      </w:r>
      <w:r w:rsidRPr="00D55335">
        <w:t xml:space="preserve">,” said the analysis by the University of Virginia’s Center for Politics. </w:t>
      </w:r>
      <w:r w:rsidRPr="00D55335">
        <w:rPr>
          <w:rStyle w:val="StyleUnderline"/>
        </w:rPr>
        <w:t>Going back to</w:t>
      </w:r>
      <w:r w:rsidRPr="00D55335">
        <w:t xml:space="preserve"> Dwight </w:t>
      </w:r>
      <w:r w:rsidRPr="00D55335">
        <w:rPr>
          <w:rStyle w:val="StyleUnderline"/>
        </w:rPr>
        <w:t>Eisenhower’s election in 1952 and evaluating the five other races following two-term presidencies</w:t>
      </w:r>
      <w:r w:rsidRPr="00D55335">
        <w:t>, U.Va.’s Alan I</w:t>
      </w:r>
      <w:r w:rsidRPr="00D55335">
        <w:rPr>
          <w:rStyle w:val="StyleUnderline"/>
        </w:rPr>
        <w:t>. Abramowitz found that all three seeking to succeed their president when he had ratings below 50 percent were defeated</w:t>
      </w:r>
      <w:r w:rsidRPr="00D55335">
        <w:t>. Two of three running to succeed a president of their own party with ratings above 50 percent won. The odd man left out: Al Gore. Bill Clinton had a rating higher than 50 percent, and Gore won the popular vote but lost the Electoral College vote to George W. Bush. MORE FROM THE WASHINGTON EXAMINER Report: Immigration adds equivalent of 1 Los Angeles every 3 years By Paul Bedard • 10/26/15 2:02 PM “</w:t>
      </w:r>
      <w:r w:rsidRPr="00D55335">
        <w:rPr>
          <w:rStyle w:val="StyleUnderline"/>
        </w:rPr>
        <w:t>If the president’s approval rating remains below 50 percent</w:t>
      </w:r>
      <w:r w:rsidRPr="00D55335">
        <w:t xml:space="preserve"> in the fall of 2016, </w:t>
      </w:r>
      <w:r w:rsidRPr="00D55335">
        <w:rPr>
          <w:rStyle w:val="StyleUnderline"/>
        </w:rPr>
        <w:t>the Republican nominee should be a</w:t>
      </w:r>
      <w:r w:rsidRPr="00D55335">
        <w:t xml:space="preserve"> slight </w:t>
      </w:r>
      <w:r w:rsidRPr="00D55335">
        <w:rPr>
          <w:rStyle w:val="StyleUnderline"/>
        </w:rPr>
        <w:t>favorite</w:t>
      </w:r>
      <w:r w:rsidRPr="00D55335">
        <w:t xml:space="preserve">; if </w:t>
      </w:r>
      <w:r w:rsidRPr="00D55335">
        <w:rPr>
          <w:rStyle w:val="StyleUnderline"/>
        </w:rPr>
        <w:t>the president’s approval rating is above 50 percent by the fall of 2016, the Democratic nominee should be a</w:t>
      </w:r>
      <w:r w:rsidRPr="00D55335">
        <w:t xml:space="preserve"> slight </w:t>
      </w:r>
      <w:r w:rsidRPr="00D55335">
        <w:rPr>
          <w:rStyle w:val="StyleUnderline"/>
        </w:rPr>
        <w:t>favorite</w:t>
      </w:r>
      <w:r w:rsidRPr="00D55335">
        <w:t xml:space="preserve">,” wrote Abramowitz in the Center’s “Crystal Ball.” Recently, </w:t>
      </w:r>
      <w:r w:rsidRPr="00D55335">
        <w:rPr>
          <w:rStyle w:val="StyleUnderline"/>
        </w:rPr>
        <w:t xml:space="preserve">Obama's polls have increased to </w:t>
      </w:r>
      <w:r w:rsidRPr="00D55335">
        <w:t xml:space="preserve">an average of 46 percent, and some put him at </w:t>
      </w:r>
      <w:r w:rsidRPr="00D55335">
        <w:rPr>
          <w:rStyle w:val="StyleUnderline"/>
        </w:rPr>
        <w:t>50 percent</w:t>
      </w:r>
      <w:r w:rsidRPr="00D55335">
        <w:t>. "</w:t>
      </w:r>
      <w:r w:rsidRPr="00D55335">
        <w:rPr>
          <w:rStyle w:val="StyleUnderline"/>
        </w:rPr>
        <w:t>The president’s rising approval rating</w:t>
      </w:r>
      <w:r w:rsidRPr="00D55335">
        <w:t xml:space="preserve"> in recent polls </w:t>
      </w:r>
      <w:r w:rsidRPr="00D55335">
        <w:rPr>
          <w:rStyle w:val="StyleUnderline"/>
        </w:rPr>
        <w:t xml:space="preserve">is </w:t>
      </w:r>
      <w:r w:rsidRPr="00D55335">
        <w:rPr>
          <w:rStyle w:val="Emphasis"/>
        </w:rPr>
        <w:t>good news</w:t>
      </w:r>
      <w:r w:rsidRPr="00D55335">
        <w:rPr>
          <w:rStyle w:val="StyleUnderline"/>
        </w:rPr>
        <w:t xml:space="preserve"> for</w:t>
      </w:r>
      <w:r w:rsidRPr="00D55335">
        <w:t xml:space="preserve"> Hillary </w:t>
      </w:r>
      <w:r w:rsidRPr="00D55335">
        <w:rPr>
          <w:rStyle w:val="StyleUnderline"/>
        </w:rPr>
        <w:t>Clinton or</w:t>
      </w:r>
      <w:r w:rsidRPr="00D55335">
        <w:t xml:space="preserve"> whomever </w:t>
      </w:r>
      <w:r w:rsidRPr="00D55335">
        <w:rPr>
          <w:rStyle w:val="StyleUnderline"/>
        </w:rPr>
        <w:t xml:space="preserve">the Democratic Party </w:t>
      </w:r>
      <w:r w:rsidRPr="00D55335">
        <w:t xml:space="preserve">eventually </w:t>
      </w:r>
      <w:r w:rsidRPr="00D55335">
        <w:rPr>
          <w:rStyle w:val="StyleUnderline"/>
        </w:rPr>
        <w:t>chooses as its nominee</w:t>
      </w:r>
      <w:r w:rsidRPr="00D55335">
        <w:t>," concluded Abramowitz.</w:t>
      </w:r>
    </w:p>
    <w:p w14:paraId="70891C3F" w14:textId="77777777" w:rsidR="00E23559" w:rsidRPr="00D55335" w:rsidRDefault="00E23559" w:rsidP="00E23559"/>
    <w:p w14:paraId="570D8C9B" w14:textId="77777777" w:rsidR="00E23559" w:rsidRPr="00D55335" w:rsidRDefault="00E23559" w:rsidP="00E23559">
      <w:pPr>
        <w:pStyle w:val="Heading4"/>
        <w:spacing w:before="0"/>
        <w:rPr>
          <w:rFonts w:cs="Times New Roman"/>
        </w:rPr>
      </w:pPr>
      <w:r w:rsidRPr="00D55335">
        <w:rPr>
          <w:rFonts w:cs="Times New Roman"/>
        </w:rPr>
        <w:t>Obama’s popularity matters more than any other factor---avoiding surprises is key</w:t>
      </w:r>
    </w:p>
    <w:p w14:paraId="3DD7E98E" w14:textId="77777777" w:rsidR="00E23559" w:rsidRPr="00D55335" w:rsidRDefault="00E23559" w:rsidP="00E23559">
      <w:r w:rsidRPr="00D55335">
        <w:rPr>
          <w:rStyle w:val="Style13ptBold"/>
        </w:rPr>
        <w:t>Bernstein 9-9</w:t>
      </w:r>
      <w:r w:rsidRPr="00D55335">
        <w:t xml:space="preserve"> – analyst @ Bernstein</w:t>
      </w:r>
    </w:p>
    <w:p w14:paraId="1F27BEDC" w14:textId="77777777" w:rsidR="00E23559" w:rsidRPr="00D55335" w:rsidRDefault="00E23559" w:rsidP="00E23559">
      <w:r w:rsidRPr="00D55335">
        <w:t>(Joshua, “Obama's Approval Rating Is So ... Stable,” http://www.bloombergview.com/articles/2015-09-09/obama-s-approval-rating-is-so-stable)</w:t>
      </w:r>
    </w:p>
    <w:p w14:paraId="52D1C255" w14:textId="77777777" w:rsidR="00E23559" w:rsidRPr="00D55335" w:rsidRDefault="00E23559" w:rsidP="00E23559">
      <w:r w:rsidRPr="00D55335">
        <w:rPr>
          <w:rStyle w:val="StyleUnderline"/>
        </w:rPr>
        <w:t>How voters feel about Barack Obama is</w:t>
      </w:r>
      <w:r w:rsidRPr="00D55335">
        <w:t xml:space="preserve"> probably </w:t>
      </w:r>
      <w:r w:rsidRPr="00D55335">
        <w:rPr>
          <w:rStyle w:val="StyleUnderline"/>
        </w:rPr>
        <w:t xml:space="preserve">more important to the outcome of the 2016 presidential election than </w:t>
      </w:r>
      <w:r w:rsidRPr="00D55335">
        <w:rPr>
          <w:rStyle w:val="Emphasis"/>
        </w:rPr>
        <w:t>anything</w:t>
      </w:r>
      <w:r w:rsidRPr="00D55335">
        <w:rPr>
          <w:rStyle w:val="StyleUnderline"/>
        </w:rPr>
        <w:t xml:space="preserve"> the candidates to succeed him </w:t>
      </w:r>
      <w:r w:rsidRPr="00D55335">
        <w:rPr>
          <w:rStyle w:val="Emphasis"/>
        </w:rPr>
        <w:t>say</w:t>
      </w:r>
      <w:r w:rsidRPr="00D55335">
        <w:rPr>
          <w:rStyle w:val="StyleUnderline"/>
        </w:rPr>
        <w:t xml:space="preserve"> or </w:t>
      </w:r>
      <w:r w:rsidRPr="00D55335">
        <w:rPr>
          <w:rStyle w:val="Emphasis"/>
        </w:rPr>
        <w:t>do</w:t>
      </w:r>
      <w:r w:rsidRPr="00D55335">
        <w:t xml:space="preserve">. That means it's worth asking this question: Why are his approval ratings so flat? The Gallup Organization had him at 46 percent this week. Same as last week. And nine of the last 10 weeks. In fact, he has been at 45 percent, 46 percent or 47 percent approval in every weekly sounding since early May. It isn't just Gallup's survey. HuffPollster's estimates are similar. They have hardly budged in months, drifting down from a 2015 peak of 46 in February to 44.9 now. A longer time frame shows even more stability in his ratings. Obama’s best-ever Gallup score was 69 percent, the third lowest “best” ranking in polling history (going back through Harry Truman, Richard Nixon and Ronald Reagan were slightly lower). That was in Obama's first week in the White House. His worst-ever score was 38 percent in September 2014. Only Dwight Eisenhower and John Kennedy had higher “worsts.” The range of 31 percentage points ties Ike's for the smallest swing in popularity. But Eisenhower never had a flat six-month stretch to match what Obama is currently showing. Other presidents with small overall ranges -- Ronald Reagan, Bill Clinton -- surged up and down a lot more than Obama has. Why? One theory blames political polarization. Perhaps, even more than used to be the case, voters in a president’s party will approve of what he’s done, regardless of what happens, while most voters in the other party will disapprove, no matter what. If that was the key, it would mean that approval ratings could no longer tell us whether people thought the president was doing a good job. They would only tell us whether respondents were partisan Democrats or partisan Republicans. But we didn't see those things happen with Obama's predecessor, George W. Bush, who tied Truman’s 65 percentage-point record for the biggest swing. (Bush had 90 percent approval in September 2001, the highest ever recorded for a U.S. president; he bottomed out at 25 percent three times in October 2008.) </w:t>
      </w:r>
      <w:r w:rsidRPr="00D55335">
        <w:rPr>
          <w:rStyle w:val="StyleUnderline"/>
        </w:rPr>
        <w:t>Partisan polarization</w:t>
      </w:r>
      <w:r w:rsidRPr="00D55335">
        <w:t xml:space="preserve"> may have increased during Obama’s presidency, but it </w:t>
      </w:r>
      <w:r w:rsidRPr="00D55335">
        <w:rPr>
          <w:rStyle w:val="StyleUnderline"/>
        </w:rPr>
        <w:t xml:space="preserve">isn't enough to explain the </w:t>
      </w:r>
      <w:r w:rsidRPr="00D55335">
        <w:rPr>
          <w:rStyle w:val="Emphasis"/>
        </w:rPr>
        <w:t>sharp difference</w:t>
      </w:r>
      <w:r w:rsidRPr="00D55335">
        <w:rPr>
          <w:rStyle w:val="StyleUnderline"/>
        </w:rPr>
        <w:t xml:space="preserve"> between his approval swings and Bush's</w:t>
      </w:r>
      <w:r w:rsidRPr="00D55335">
        <w:t xml:space="preserve">. I think </w:t>
      </w:r>
      <w:r w:rsidRPr="00D55335">
        <w:rPr>
          <w:rStyle w:val="StyleUnderline"/>
        </w:rPr>
        <w:t xml:space="preserve">Obama's </w:t>
      </w:r>
      <w:r w:rsidRPr="00D55335">
        <w:rPr>
          <w:rStyle w:val="Emphasis"/>
        </w:rPr>
        <w:t>stable numbers</w:t>
      </w:r>
      <w:r w:rsidRPr="00D55335">
        <w:rPr>
          <w:rStyle w:val="StyleUnderline"/>
        </w:rPr>
        <w:t xml:space="preserve"> are the result of</w:t>
      </w:r>
      <w:r w:rsidRPr="00D55335">
        <w:t xml:space="preserve"> something else: </w:t>
      </w:r>
      <w:r w:rsidRPr="00D55335">
        <w:rPr>
          <w:rStyle w:val="StyleUnderline"/>
        </w:rPr>
        <w:t xml:space="preserve">events, or the </w:t>
      </w:r>
      <w:r w:rsidRPr="00D55335">
        <w:rPr>
          <w:rStyle w:val="Emphasis"/>
        </w:rPr>
        <w:t>lack of them</w:t>
      </w:r>
      <w:r w:rsidRPr="00D55335">
        <w:t xml:space="preserve">. </w:t>
      </w:r>
      <w:r w:rsidRPr="00D55335">
        <w:rPr>
          <w:rStyle w:val="StyleUnderline"/>
        </w:rPr>
        <w:t>Nothing has pushed his approval much higher or lower. There has been no new recession, but no strong recovery</w:t>
      </w:r>
      <w:r w:rsidRPr="00D55335">
        <w:t xml:space="preserve"> from the last one. </w:t>
      </w:r>
      <w:r w:rsidRPr="00D55335">
        <w:rPr>
          <w:rStyle w:val="StyleUnderline"/>
        </w:rPr>
        <w:t>Casualties from foreign wars are way down, but the U.S. isn't exactly at peace either.</w:t>
      </w:r>
      <w:r w:rsidRPr="00D55335">
        <w:t xml:space="preserve">  </w:t>
      </w:r>
    </w:p>
    <w:p w14:paraId="54190A7F" w14:textId="77777777" w:rsidR="00E23559" w:rsidRPr="00D55335" w:rsidRDefault="00E23559" w:rsidP="00E23559"/>
    <w:p w14:paraId="5FB49F3F" w14:textId="77777777" w:rsidR="00E23559" w:rsidRPr="00D55335" w:rsidRDefault="00E23559" w:rsidP="00E23559">
      <w:pPr>
        <w:pStyle w:val="Heading4"/>
        <w:spacing w:before="0"/>
        <w:rPr>
          <w:rFonts w:cs="Times New Roman"/>
        </w:rPr>
      </w:pPr>
      <w:r w:rsidRPr="00D55335">
        <w:rPr>
          <w:rFonts w:cs="Times New Roman"/>
        </w:rPr>
        <w:t>The GOP is campaigning against Obama’s foreign policy</w:t>
      </w:r>
    </w:p>
    <w:p w14:paraId="2F4E306B" w14:textId="77777777" w:rsidR="00E23559" w:rsidRPr="00D55335" w:rsidRDefault="00E23559" w:rsidP="00E23559">
      <w:pPr>
        <w:rPr>
          <w:rStyle w:val="Style13ptBold"/>
        </w:rPr>
      </w:pPr>
      <w:r w:rsidRPr="00D55335">
        <w:rPr>
          <w:rStyle w:val="Style13ptBold"/>
        </w:rPr>
        <w:t>GOP 14</w:t>
      </w:r>
    </w:p>
    <w:p w14:paraId="65A44E5D" w14:textId="77777777" w:rsidR="00E23559" w:rsidRPr="00D55335" w:rsidRDefault="00E23559" w:rsidP="00E23559">
      <w:r w:rsidRPr="00D55335">
        <w:t>(RNC Announces “Obama’s Foreign Policy Is on the Ballot” Ad Campaign, https://www.gop.com/rnc-announces-obamas-foreign-policy-is-on-the-ballot-ad-campaign/)</w:t>
      </w:r>
    </w:p>
    <w:p w14:paraId="763A0969" w14:textId="3CBFDE1D" w:rsidR="00E23559" w:rsidRPr="00D55335" w:rsidRDefault="00E23559" w:rsidP="00E23559">
      <w:r w:rsidRPr="00D55335">
        <w:t xml:space="preserve">Today, </w:t>
      </w:r>
      <w:r w:rsidRPr="00D55335">
        <w:rPr>
          <w:rStyle w:val="StyleUnderline"/>
        </w:rPr>
        <w:t>the</w:t>
      </w:r>
      <w:r w:rsidRPr="00D55335">
        <w:t xml:space="preserve"> Republican National Committee (</w:t>
      </w:r>
      <w:r w:rsidRPr="00D55335">
        <w:rPr>
          <w:rStyle w:val="StyleUnderline"/>
        </w:rPr>
        <w:t>RNC) released a new digital ad campaign entitled, “</w:t>
      </w:r>
      <w:r w:rsidRPr="00D55335">
        <w:rPr>
          <w:rStyle w:val="Emphasis"/>
        </w:rPr>
        <w:t>Obama’s Foreign Policy Is on the Ballot</w:t>
      </w:r>
      <w:r w:rsidRPr="00D55335">
        <w:rPr>
          <w:rStyle w:val="StyleUnderline"/>
        </w:rPr>
        <w:t xml:space="preserve">,” encouraging voters to keep the president’s </w:t>
      </w:r>
      <w:r w:rsidRPr="00D55335">
        <w:t xml:space="preserve">failed </w:t>
      </w:r>
      <w:r w:rsidRPr="00D55335">
        <w:rPr>
          <w:rStyle w:val="StyleUnderline"/>
        </w:rPr>
        <w:t>foreign policy in mind as they visit the ballot box</w:t>
      </w:r>
      <w:r w:rsidRPr="00D55335">
        <w:t xml:space="preserve"> this November. Launched with a paid digital ad buy in eight states with targeted Senate races, </w:t>
      </w:r>
      <w:r w:rsidRPr="00D55335">
        <w:rPr>
          <w:rStyle w:val="StyleUnderline"/>
        </w:rPr>
        <w:t>the RNC will run the ad on pre-roll in Alaska, Arkansas, Colorado, Iowa, North Carolina, New Hampshire, Louisiana, and Virginia</w:t>
      </w:r>
      <w:r w:rsidRPr="00D55335">
        <w:t>. This ad highlights how President Obama remains focused on his liberal agenda despite increasing concern over America’s national security.</w:t>
      </w:r>
    </w:p>
    <w:p w14:paraId="66A24008" w14:textId="77777777" w:rsidR="000C7FB3" w:rsidRPr="00D55335" w:rsidRDefault="000C7FB3" w:rsidP="000C7FB3">
      <w:pPr>
        <w:pStyle w:val="Heading3"/>
      </w:pPr>
      <w:r w:rsidRPr="00D55335">
        <w:t>Internal – AT FoPo Not Key</w:t>
      </w:r>
    </w:p>
    <w:p w14:paraId="797F52A9" w14:textId="77777777" w:rsidR="000C7FB3" w:rsidRPr="00D55335" w:rsidRDefault="000C7FB3" w:rsidP="000C7FB3"/>
    <w:p w14:paraId="249322D8" w14:textId="77777777" w:rsidR="000C7FB3" w:rsidRPr="00D55335" w:rsidRDefault="000C7FB3" w:rsidP="000C7FB3">
      <w:pPr>
        <w:pStyle w:val="Heading4"/>
        <w:spacing w:before="0"/>
        <w:rPr>
          <w:rFonts w:cs="Times New Roman"/>
        </w:rPr>
      </w:pPr>
      <w:r w:rsidRPr="00D55335">
        <w:rPr>
          <w:rFonts w:cs="Times New Roman"/>
        </w:rPr>
        <w:t>Even if foreign policy isn’t usually key, the plan’s unexpected and drastic change makes it front-page news</w:t>
      </w:r>
    </w:p>
    <w:p w14:paraId="3BAC7F47" w14:textId="490063AC" w:rsidR="000C7FB3" w:rsidRPr="00D55335" w:rsidRDefault="000C7FB3" w:rsidP="000C7FB3">
      <w:pPr>
        <w:rPr>
          <w:rStyle w:val="Style13ptBold"/>
        </w:rPr>
      </w:pPr>
      <w:r w:rsidRPr="00D55335">
        <w:rPr>
          <w:rStyle w:val="Style13ptBold"/>
        </w:rPr>
        <w:t xml:space="preserve">Welitzkin </w:t>
      </w:r>
      <w:r w:rsidR="004F5342" w:rsidRPr="00D55335">
        <w:rPr>
          <w:rStyle w:val="Style13ptBold"/>
        </w:rPr>
        <w:t>15</w:t>
      </w:r>
    </w:p>
    <w:p w14:paraId="639B9338" w14:textId="2F165D45" w:rsidR="000C7FB3" w:rsidRPr="00D55335" w:rsidRDefault="000C7FB3" w:rsidP="000C7FB3">
      <w:pPr>
        <w:rPr>
          <w:rFonts w:eastAsia="Times New Roman"/>
        </w:rPr>
      </w:pPr>
      <w:r w:rsidRPr="00D55335">
        <w:rPr>
          <w:rFonts w:eastAsia="Times New Roman"/>
        </w:rPr>
        <w:t xml:space="preserve">Paul, </w:t>
      </w:r>
      <w:r w:rsidR="004F5342" w:rsidRPr="00D55335">
        <w:rPr>
          <w:rFonts w:eastAsia="Times New Roman"/>
        </w:rPr>
        <w:t>China Daily USA, April 18, “</w:t>
      </w:r>
      <w:r w:rsidRPr="00D55335">
        <w:rPr>
          <w:rFonts w:eastAsia="Times New Roman"/>
        </w:rPr>
        <w:t>China and the 2016 US election</w:t>
      </w:r>
      <w:r w:rsidR="004F5342" w:rsidRPr="00D55335">
        <w:rPr>
          <w:rFonts w:eastAsia="Times New Roman"/>
        </w:rPr>
        <w:t>”</w:t>
      </w:r>
      <w:r w:rsidRPr="00D55335">
        <w:rPr>
          <w:rFonts w:eastAsia="Times New Roman"/>
        </w:rPr>
        <w:t>, http://usa.chinadaily.com.cn/us/2015-04/18/content_20463494_5.htm</w:t>
      </w:r>
    </w:p>
    <w:p w14:paraId="531A9E4A" w14:textId="4D5A0A05" w:rsidR="00560879" w:rsidRPr="00D55335" w:rsidRDefault="000C7FB3" w:rsidP="00560879">
      <w:r w:rsidRPr="00D55335">
        <w:t xml:space="preserve">Lieberthal believes that </w:t>
      </w:r>
      <w:r w:rsidRPr="00D55335">
        <w:rPr>
          <w:rStyle w:val="StyleUnderline"/>
        </w:rPr>
        <w:t xml:space="preserve">if China becomes a major issue in the fall campaign it will be a </w:t>
      </w:r>
      <w:r w:rsidRPr="00D55335">
        <w:rPr>
          <w:rStyle w:val="Emphasis"/>
        </w:rPr>
        <w:t>surprise</w:t>
      </w:r>
      <w:r w:rsidRPr="00D55335">
        <w:t xml:space="preserve"> to most. </w:t>
      </w:r>
      <w:r w:rsidRPr="00D55335">
        <w:rPr>
          <w:rFonts w:eastAsia="Times New Roman"/>
        </w:rPr>
        <w:t xml:space="preserve">"It could involve North Korea and maybe have something to do with Iran or </w:t>
      </w:r>
      <w:r w:rsidRPr="00D55335">
        <w:t xml:space="preserve">Russia. But my guess is </w:t>
      </w:r>
      <w:r w:rsidRPr="00D55335">
        <w:rPr>
          <w:rStyle w:val="StyleUnderline"/>
        </w:rPr>
        <w:t xml:space="preserve">if China is a dominant campaign issue, it will come from something </w:t>
      </w:r>
      <w:r w:rsidRPr="00D55335">
        <w:rPr>
          <w:rStyle w:val="Emphasis"/>
        </w:rPr>
        <w:t>no one expected</w:t>
      </w:r>
      <w:r w:rsidRPr="00D55335">
        <w:rPr>
          <w:rFonts w:eastAsia="Times New Roman"/>
          <w:bCs/>
          <w:u w:val="single"/>
        </w:rPr>
        <w:t xml:space="preserve"> </w:t>
      </w:r>
      <w:r w:rsidRPr="00D55335">
        <w:rPr>
          <w:rStyle w:val="StyleUnderline"/>
        </w:rPr>
        <w:t>or</w:t>
      </w:r>
      <w:r w:rsidRPr="00D55335">
        <w:rPr>
          <w:rFonts w:eastAsia="Times New Roman"/>
          <w:bCs/>
          <w:u w:val="single"/>
        </w:rPr>
        <w:t xml:space="preserve"> </w:t>
      </w:r>
      <w:r w:rsidRPr="00D55335">
        <w:rPr>
          <w:rStyle w:val="Emphasis"/>
        </w:rPr>
        <w:t>anticipated</w:t>
      </w:r>
      <w:r w:rsidRPr="00D55335">
        <w:rPr>
          <w:rFonts w:eastAsia="Times New Roman"/>
        </w:rPr>
        <w:t>."</w:t>
      </w:r>
      <w:r w:rsidRPr="00D55335">
        <w:rPr>
          <w:rFonts w:eastAsia="Times New Roman"/>
          <w:sz w:val="12"/>
        </w:rPr>
        <w:t xml:space="preserve">¶ </w:t>
      </w:r>
      <w:r w:rsidRPr="00D55335">
        <w:rPr>
          <w:rStyle w:val="Emphasis"/>
        </w:rPr>
        <w:t>Foreign policy usually doesn't represent a winning strategy in US presidential elections</w:t>
      </w:r>
      <w:r w:rsidRPr="00D55335">
        <w:rPr>
          <w:rFonts w:eastAsia="Times New Roman"/>
        </w:rPr>
        <w:t>.</w:t>
      </w:r>
      <w:r w:rsidRPr="00D55335">
        <w:rPr>
          <w:rFonts w:eastAsia="Times New Roman"/>
          <w:sz w:val="12"/>
        </w:rPr>
        <w:t xml:space="preserve">¶ </w:t>
      </w:r>
      <w:r w:rsidRPr="00D55335">
        <w:rPr>
          <w:rFonts w:eastAsia="Times New Roman"/>
        </w:rPr>
        <w:t>Analysts point to the 2004 campaign in which incumbent George W. Bush narrowly held off John Kerry as the last US election in which foreign policy played a major role.</w:t>
      </w:r>
      <w:r w:rsidRPr="00D55335">
        <w:rPr>
          <w:rFonts w:eastAsia="Times New Roman"/>
          <w:sz w:val="12"/>
        </w:rPr>
        <w:t xml:space="preserve">¶ </w:t>
      </w:r>
      <w:r w:rsidRPr="00D55335">
        <w:rPr>
          <w:rFonts w:eastAsia="Times New Roman"/>
        </w:rPr>
        <w:t>That election was just three years removed from the Sept 11 terrorist attacks and the nation was heavily involved in the wars in Afghanistan and Iraq.</w:t>
      </w:r>
      <w:r w:rsidRPr="00D55335">
        <w:rPr>
          <w:rFonts w:eastAsia="Times New Roman"/>
          <w:sz w:val="12"/>
        </w:rPr>
        <w:t xml:space="preserve">¶ </w:t>
      </w:r>
      <w:r w:rsidRPr="00D55335">
        <w:rPr>
          <w:rFonts w:eastAsia="Times New Roman"/>
        </w:rPr>
        <w:t>"</w:t>
      </w:r>
      <w:r w:rsidRPr="00D55335">
        <w:rPr>
          <w:rStyle w:val="StyleUnderline"/>
        </w:rPr>
        <w:t>It all depends on what's happening during the election</w:t>
      </w:r>
      <w:r w:rsidRPr="00D55335">
        <w:rPr>
          <w:rFonts w:eastAsia="Times New Roman"/>
        </w:rPr>
        <w:t xml:space="preserve"> – basically, </w:t>
      </w:r>
      <w:r w:rsidRPr="00D55335">
        <w:rPr>
          <w:rStyle w:val="StyleUnderline"/>
        </w:rPr>
        <w:t>something really bad or newsworthy would have to happen that would elicit reactions from the candidates</w:t>
      </w:r>
      <w:r w:rsidRPr="00D55335">
        <w:rPr>
          <w:rFonts w:eastAsia="Times New Roman"/>
        </w:rPr>
        <w:t>. (Foreign policy) is not a topic that usually decides presidential elections. The economy really does tend to reign supreme unless Americans are fighting a major war overseas," Kyle Kondik, managing editor for Sabato's Crystal Ball at the University of Virginia's Center for politics in Charlottesville, Virginia, said in an e-mail.</w:t>
      </w:r>
      <w:r w:rsidRPr="00D55335">
        <w:rPr>
          <w:rFonts w:eastAsia="Times New Roman"/>
          <w:sz w:val="12"/>
        </w:rPr>
        <w:t xml:space="preserve">¶ </w:t>
      </w:r>
      <w:r w:rsidRPr="00D55335">
        <w:rPr>
          <w:rFonts w:eastAsia="Times New Roman"/>
        </w:rPr>
        <w:t xml:space="preserve">"Generally speaking </w:t>
      </w:r>
      <w:r w:rsidRPr="00D55335">
        <w:rPr>
          <w:rStyle w:val="StyleUnderline"/>
        </w:rPr>
        <w:t>domestic politics is more important in these elections. That can all change if something dramatic happens</w:t>
      </w:r>
      <w:r w:rsidRPr="00D55335">
        <w:rPr>
          <w:rFonts w:eastAsia="Times New Roman"/>
        </w:rPr>
        <w:t xml:space="preserve"> but, to put it in perspective, I don't think anything that has happened in the Middle East or in Europe (Ukraine) over the past year would qualify as a true game-changing event in an American presidential race, even though plenty of significant things have happened overseas in that time period," Kondik added.</w:t>
      </w:r>
      <w:r w:rsidRPr="00D55335">
        <w:rPr>
          <w:rFonts w:eastAsia="Times New Roman"/>
          <w:sz w:val="12"/>
        </w:rPr>
        <w:t xml:space="preserve">¶ </w:t>
      </w:r>
      <w:r w:rsidRPr="00D55335">
        <w:rPr>
          <w:rFonts w:eastAsia="Times New Roman"/>
        </w:rPr>
        <w:t xml:space="preserve">However Robert </w:t>
      </w:r>
      <w:r w:rsidRPr="00D55335">
        <w:rPr>
          <w:rStyle w:val="StyleUnderline"/>
        </w:rPr>
        <w:t>Lieber, a professor of government</w:t>
      </w:r>
      <w:r w:rsidRPr="00D55335">
        <w:t xml:space="preserve"> and foreign service </w:t>
      </w:r>
      <w:r w:rsidRPr="00D55335">
        <w:rPr>
          <w:rStyle w:val="StyleUnderline"/>
        </w:rPr>
        <w:t>at Georgetown</w:t>
      </w:r>
      <w:r w:rsidRPr="00D55335">
        <w:t xml:space="preserve"> University in Washington, </w:t>
      </w:r>
      <w:r w:rsidRPr="00D55335">
        <w:rPr>
          <w:rStyle w:val="StyleUnderline"/>
        </w:rPr>
        <w:t>said foreign policy may play a more vocal role in the 2016 election</w:t>
      </w:r>
      <w:r w:rsidRPr="00D55335">
        <w:rPr>
          <w:rFonts w:eastAsia="Times New Roman"/>
        </w:rPr>
        <w:t>.</w:t>
      </w:r>
      <w:r w:rsidRPr="00D55335">
        <w:rPr>
          <w:rFonts w:eastAsia="Times New Roman"/>
          <w:sz w:val="12"/>
        </w:rPr>
        <w:t xml:space="preserve">¶ </w:t>
      </w:r>
      <w:r w:rsidRPr="00D55335">
        <w:rPr>
          <w:rFonts w:eastAsia="Times New Roman"/>
        </w:rPr>
        <w:t xml:space="preserve">"Based on what has happened in the last year and a half, I believe </w:t>
      </w:r>
      <w:r w:rsidRPr="00D55335">
        <w:rPr>
          <w:rStyle w:val="StyleUnderline"/>
        </w:rPr>
        <w:t>foreign policy will be more important in 2016 than it was in 2012 and 2008</w:t>
      </w:r>
      <w:r w:rsidRPr="00D55335">
        <w:rPr>
          <w:rFonts w:eastAsia="Times New Roman"/>
        </w:rPr>
        <w:t>,"he said in an interview.</w:t>
      </w:r>
      <w:r w:rsidRPr="00D55335">
        <w:rPr>
          <w:rFonts w:eastAsia="Times New Roman"/>
          <w:sz w:val="12"/>
        </w:rPr>
        <w:t xml:space="preserve">¶ </w:t>
      </w:r>
      <w:r w:rsidRPr="00D55335">
        <w:rPr>
          <w:rStyle w:val="StyleUnderline"/>
        </w:rPr>
        <w:t>Lieber cites</w:t>
      </w:r>
      <w:r w:rsidRPr="00D55335">
        <w:t xml:space="preserve"> three </w:t>
      </w:r>
      <w:r w:rsidRPr="00D55335">
        <w:rPr>
          <w:rStyle w:val="StyleUnderline"/>
        </w:rPr>
        <w:t>issues that could capture a lot of attention in the 2016 campaign:</w:t>
      </w:r>
      <w:r w:rsidRPr="00D55335">
        <w:t xml:space="preserve"> the Middle East, Russia, and </w:t>
      </w:r>
      <w:r w:rsidRPr="00D55335">
        <w:rPr>
          <w:rStyle w:val="Emphasis"/>
        </w:rPr>
        <w:t>China's activities</w:t>
      </w:r>
      <w:r w:rsidRPr="00D55335">
        <w:t xml:space="preserve"> in the South China Sea.¶ In the Middle East, Lieber said the talks to reig</w:t>
      </w:r>
      <w:r w:rsidRPr="00D55335">
        <w:rPr>
          <w:rFonts w:eastAsia="Times New Roman"/>
        </w:rPr>
        <w:t>n in Iran's nuclear program and Iraq's battle to fight off the Islamic State in Iraq and Syria have added more turmoil to an already unstable region and threatens "…stability in the area and perhaps even our interests as well''.</w:t>
      </w:r>
      <w:r w:rsidRPr="00D55335">
        <w:rPr>
          <w:rFonts w:eastAsia="Times New Roman"/>
          <w:sz w:val="12"/>
        </w:rPr>
        <w:t xml:space="preserve">¶ </w:t>
      </w:r>
      <w:r w:rsidRPr="00D55335">
        <w:rPr>
          <w:rFonts w:eastAsia="Times New Roman"/>
        </w:rPr>
        <w:t>The move of Russia has resulted in "the first forcible change in borders in the area since World War II," said Lieber.</w:t>
      </w:r>
      <w:r w:rsidRPr="00D55335">
        <w:rPr>
          <w:rFonts w:eastAsia="Times New Roman"/>
          <w:sz w:val="12"/>
        </w:rPr>
        <w:t xml:space="preserve">¶ </w:t>
      </w:r>
      <w:r w:rsidRPr="00D55335">
        <w:rPr>
          <w:rFonts w:eastAsia="Times New Roman"/>
        </w:rPr>
        <w:t>Wise bet?</w:t>
      </w:r>
      <w:r w:rsidRPr="00D55335">
        <w:rPr>
          <w:rFonts w:eastAsia="Times New Roman"/>
          <w:sz w:val="12"/>
        </w:rPr>
        <w:t xml:space="preserve">¶ </w:t>
      </w:r>
      <w:r w:rsidRPr="00D55335">
        <w:rPr>
          <w:rStyle w:val="StyleUnderline"/>
        </w:rPr>
        <w:t>In 2016, Republicans are likely to</w:t>
      </w:r>
      <w:r w:rsidRPr="00D55335">
        <w:t xml:space="preserve"> at least </w:t>
      </w:r>
      <w:r w:rsidRPr="00D55335">
        <w:rPr>
          <w:rStyle w:val="StyleUnderline"/>
        </w:rPr>
        <w:t>try to make foreign policy a focal point of the campaign</w:t>
      </w:r>
      <w:r w:rsidRPr="00D55335">
        <w:rPr>
          <w:rFonts w:eastAsia="Times New Roman"/>
        </w:rPr>
        <w:t xml:space="preserve">, according to political analysts. William </w:t>
      </w:r>
      <w:r w:rsidRPr="00D55335">
        <w:rPr>
          <w:rStyle w:val="StyleUnderline"/>
        </w:rPr>
        <w:t>Galston, a former policy adviser to President</w:t>
      </w:r>
      <w:r w:rsidRPr="00D55335">
        <w:t xml:space="preserve"> Bill </w:t>
      </w:r>
      <w:r w:rsidRPr="00D55335">
        <w:rPr>
          <w:rStyle w:val="StyleUnderline"/>
        </w:rPr>
        <w:t>Clinton and presidential campaigns, said current crises combined with improvements in the economy, could make a bet on foreign policy a wise one.</w:t>
      </w:r>
      <w:r w:rsidRPr="00D55335">
        <w:rPr>
          <w:rFonts w:eastAsia="Times New Roman"/>
          <w:sz w:val="12"/>
        </w:rPr>
        <w:t xml:space="preserve">¶ </w:t>
      </w:r>
      <w:r w:rsidRPr="00D55335">
        <w:rPr>
          <w:rFonts w:eastAsia="Times New Roman"/>
        </w:rPr>
        <w:t>"Changes in the world over the past year or two have been pretty alarming," Galston told the Associated Press. "There isn't much that's gone right for the United States but there are a fair number that have gone wrong."</w:t>
      </w:r>
      <w:r w:rsidRPr="00D55335">
        <w:rPr>
          <w:rFonts w:eastAsia="Times New Roman"/>
          <w:sz w:val="12"/>
        </w:rPr>
        <w:t xml:space="preserve">¶ </w:t>
      </w:r>
      <w:r w:rsidRPr="00D55335">
        <w:rPr>
          <w:rFonts w:eastAsia="Times New Roman"/>
        </w:rPr>
        <w:t xml:space="preserve">Lieber thinks </w:t>
      </w:r>
      <w:r w:rsidRPr="00D55335">
        <w:rPr>
          <w:rStyle w:val="StyleUnderline"/>
        </w:rPr>
        <w:t>the GOP might</w:t>
      </w:r>
      <w:r w:rsidRPr="00D55335">
        <w:rPr>
          <w:rFonts w:eastAsia="Times New Roman"/>
          <w:bCs/>
          <w:u w:val="single"/>
        </w:rPr>
        <w:t xml:space="preserve"> </w:t>
      </w:r>
      <w:r w:rsidRPr="00D55335">
        <w:rPr>
          <w:rStyle w:val="Emphasis"/>
        </w:rPr>
        <w:t>have an advantage</w:t>
      </w:r>
      <w:r w:rsidRPr="00D55335">
        <w:rPr>
          <w:rFonts w:eastAsia="Times New Roman"/>
          <w:bCs/>
          <w:u w:val="single"/>
        </w:rPr>
        <w:t xml:space="preserve"> </w:t>
      </w:r>
      <w:r w:rsidRPr="00D55335">
        <w:rPr>
          <w:rStyle w:val="StyleUnderline"/>
        </w:rPr>
        <w:t>if foreign policy assumes a prominent role in 2016</w:t>
      </w:r>
      <w:r w:rsidRPr="00D55335">
        <w:rPr>
          <w:rFonts w:eastAsia="Times New Roman"/>
        </w:rPr>
        <w:t xml:space="preserve">. "Much depends on the presidential candidates the parties select. </w:t>
      </w:r>
      <w:r w:rsidRPr="00D55335">
        <w:rPr>
          <w:rStyle w:val="StyleUnderline"/>
        </w:rPr>
        <w:t>Yet many opinion polls show that if foreign policy is a concern, the Republicans do seem to hold a slight advantage.</w:t>
      </w:r>
    </w:p>
    <w:p w14:paraId="123F518A" w14:textId="7A89E037" w:rsidR="00C231A3" w:rsidRPr="00D55335" w:rsidRDefault="00C231A3" w:rsidP="00C231A3">
      <w:pPr>
        <w:pStyle w:val="Heading3"/>
      </w:pPr>
      <w:r w:rsidRPr="00D55335">
        <w:t>Internal – AT Policies Not Key</w:t>
      </w:r>
    </w:p>
    <w:p w14:paraId="75A9EF74" w14:textId="77777777" w:rsidR="00C231A3" w:rsidRPr="00D55335" w:rsidRDefault="00C231A3" w:rsidP="00C231A3"/>
    <w:p w14:paraId="1BD110BE" w14:textId="77777777" w:rsidR="00C231A3" w:rsidRPr="00D55335" w:rsidRDefault="00C231A3" w:rsidP="00C231A3">
      <w:pPr>
        <w:pStyle w:val="Heading4"/>
        <w:spacing w:before="0"/>
      </w:pPr>
      <w:r w:rsidRPr="00D55335">
        <w:t>Voters are not idiots</w:t>
      </w:r>
    </w:p>
    <w:p w14:paraId="3E7C02A5" w14:textId="77777777" w:rsidR="00C231A3" w:rsidRPr="00D55335" w:rsidRDefault="00C231A3" w:rsidP="00C231A3">
      <w:r w:rsidRPr="00D55335">
        <w:rPr>
          <w:rStyle w:val="Style13ptBold"/>
        </w:rPr>
        <w:t>Corley 12</w:t>
      </w:r>
      <w:r w:rsidRPr="00D55335">
        <w:t xml:space="preserve"> – PhD candidate in Political Science</w:t>
      </w:r>
    </w:p>
    <w:p w14:paraId="367E4191" w14:textId="77777777" w:rsidR="00C231A3" w:rsidRPr="00D55335" w:rsidRDefault="00C231A3" w:rsidP="00C231A3">
      <w:r w:rsidRPr="00D55335">
        <w:t>(Matt, “Most Voters Aren't Stupid,” The American Prospect, http://prospect.org/article/most-voters-arent-stupid)</w:t>
      </w:r>
    </w:p>
    <w:p w14:paraId="0F6A429B" w14:textId="17CEDABB" w:rsidR="00C231A3" w:rsidRPr="00D55335" w:rsidRDefault="00C231A3" w:rsidP="00C231A3">
      <w:r w:rsidRPr="00D55335">
        <w:rPr>
          <w:rStyle w:val="StyleUnderline"/>
        </w:rPr>
        <w:t>How concerned should we be about these low levels of political knowledge? The situation may not be</w:t>
      </w:r>
      <w:r w:rsidRPr="00D55335">
        <w:t xml:space="preserve"> as </w:t>
      </w:r>
      <w:r w:rsidRPr="00D55335">
        <w:rPr>
          <w:rStyle w:val="StyleUnderline"/>
        </w:rPr>
        <w:t>worrying</w:t>
      </w:r>
      <w:r w:rsidRPr="00D55335">
        <w:t xml:space="preserve"> as the facts suggest. One school of optimism says that </w:t>
      </w:r>
      <w:r w:rsidRPr="00D55335">
        <w:rPr>
          <w:rStyle w:val="StyleUnderline"/>
        </w:rPr>
        <w:t xml:space="preserve">the uninformed errors of individual voters will cancel out through the miracle of aggregation, leading to </w:t>
      </w:r>
      <w:r w:rsidRPr="00D55335">
        <w:rPr>
          <w:rStyle w:val="Emphasis"/>
        </w:rPr>
        <w:t>collective decisions</w:t>
      </w:r>
      <w:r w:rsidRPr="00D55335">
        <w:rPr>
          <w:rStyle w:val="StyleUnderline"/>
        </w:rPr>
        <w:t xml:space="preserve"> that are </w:t>
      </w:r>
      <w:r w:rsidRPr="00D55335">
        <w:rPr>
          <w:rStyle w:val="Emphasis"/>
        </w:rPr>
        <w:t>rational</w:t>
      </w:r>
      <w:r w:rsidRPr="00D55335">
        <w:t xml:space="preserve">. Another upbeat suggestion is that </w:t>
      </w:r>
      <w:r w:rsidRPr="00D55335">
        <w:rPr>
          <w:rStyle w:val="StyleUnderline"/>
        </w:rPr>
        <w:t>uninformed voters</w:t>
      </w:r>
      <w:r w:rsidRPr="00D55335">
        <w:t xml:space="preserve"> can </w:t>
      </w:r>
      <w:r w:rsidRPr="00D55335">
        <w:rPr>
          <w:rStyle w:val="StyleUnderline"/>
        </w:rPr>
        <w:t xml:space="preserve">use information </w:t>
      </w:r>
      <w:r w:rsidRPr="00D55335">
        <w:rPr>
          <w:rStyle w:val="Emphasis"/>
        </w:rPr>
        <w:t>shortcuts</w:t>
      </w:r>
      <w:r w:rsidRPr="00D55335">
        <w:rPr>
          <w:rStyle w:val="StyleUnderline"/>
        </w:rPr>
        <w:t xml:space="preserve"> to make </w:t>
      </w:r>
      <w:r w:rsidRPr="00D55335">
        <w:rPr>
          <w:rStyle w:val="Emphasis"/>
        </w:rPr>
        <w:t>competent voting decisions</w:t>
      </w:r>
      <w:r w:rsidRPr="00D55335">
        <w:t xml:space="preserve">. University of Michigan political scientist Arthur Lupia, for instance, has found that </w:t>
      </w:r>
      <w:r w:rsidRPr="00D55335">
        <w:rPr>
          <w:rStyle w:val="StyleUnderline"/>
        </w:rPr>
        <w:t>knowledge of interest group positions can lead poorly informed voters to make similar choices on ballot questions as relatively well-informed voters</w:t>
      </w:r>
      <w:r w:rsidRPr="00D55335">
        <w:t>.</w:t>
      </w:r>
    </w:p>
    <w:p w14:paraId="6874CB04" w14:textId="11065B10" w:rsidR="00D55335" w:rsidRPr="00D55335" w:rsidRDefault="00D55335" w:rsidP="00D55335">
      <w:pPr>
        <w:pStyle w:val="Heading3"/>
      </w:pPr>
      <w:r w:rsidRPr="00D55335">
        <w:t>Internal – AT Too Early</w:t>
      </w:r>
    </w:p>
    <w:p w14:paraId="21855D43" w14:textId="77777777" w:rsidR="00D55335" w:rsidRPr="00D55335" w:rsidRDefault="00D55335" w:rsidP="00D55335"/>
    <w:p w14:paraId="3BE02F2F" w14:textId="77777777" w:rsidR="00D55335" w:rsidRPr="00D55335" w:rsidRDefault="00D55335" w:rsidP="00D55335">
      <w:pPr>
        <w:pStyle w:val="Heading4"/>
        <w:spacing w:before="0"/>
        <w:rPr>
          <w:rFonts w:cs="Times New Roman"/>
        </w:rPr>
      </w:pPr>
      <w:r w:rsidRPr="00D55335">
        <w:rPr>
          <w:rFonts w:cs="Times New Roman"/>
        </w:rPr>
        <w:t xml:space="preserve">Voter preferences are shaped </w:t>
      </w:r>
      <w:r w:rsidRPr="00D55335">
        <w:rPr>
          <w:rFonts w:cs="Times New Roman"/>
          <w:u w:val="single"/>
        </w:rPr>
        <w:t>early</w:t>
      </w:r>
      <w:r w:rsidRPr="00D55335">
        <w:rPr>
          <w:rFonts w:cs="Times New Roman"/>
        </w:rPr>
        <w:t>, but are not static</w:t>
      </w:r>
    </w:p>
    <w:p w14:paraId="227EE4A9" w14:textId="77777777" w:rsidR="00D55335" w:rsidRPr="00D55335" w:rsidRDefault="00D55335" w:rsidP="00D55335">
      <w:r w:rsidRPr="00D55335">
        <w:rPr>
          <w:rStyle w:val="Style13ptBold"/>
        </w:rPr>
        <w:t>Jennings 15</w:t>
      </w:r>
      <w:r w:rsidRPr="00D55335">
        <w:t xml:space="preserve"> – PhD, Senior Lecturer in Politics and International Relations at the University of Southampton</w:t>
      </w:r>
    </w:p>
    <w:p w14:paraId="7916DEEA" w14:textId="77777777" w:rsidR="00D55335" w:rsidRPr="00D55335" w:rsidRDefault="00D55335" w:rsidP="00D55335">
      <w:r w:rsidRPr="00D55335">
        <w:t>(William, “The Timeline of Elections:</w:t>
      </w:r>
    </w:p>
    <w:p w14:paraId="7D72A7B2" w14:textId="77777777" w:rsidR="00D55335" w:rsidRPr="00D55335" w:rsidRDefault="00D55335" w:rsidP="00D55335">
      <w:r w:rsidRPr="00D55335">
        <w:t>A Comparative Perspective,” presented at the 2015 Meeting of the American Association for Public Opinion Research, Hollywood, Florida, and also at the University of Amsterdam, Ludwig Maximilian University of Munich, the University of Manchester, the University of Mannheim)</w:t>
      </w:r>
    </w:p>
    <w:p w14:paraId="32985F10" w14:textId="77777777" w:rsidR="00D55335" w:rsidRPr="00D55335" w:rsidRDefault="00D55335" w:rsidP="00D55335">
      <w:r w:rsidRPr="00D55335">
        <w:t xml:space="preserve">Discussion and </w:t>
      </w:r>
      <w:r w:rsidRPr="00D55335">
        <w:rPr>
          <w:rStyle w:val="Emphasis"/>
        </w:rPr>
        <w:t>Conclusion</w:t>
      </w:r>
      <w:r w:rsidRPr="00D55335">
        <w:t xml:space="preserve"> </w:t>
      </w:r>
      <w:r w:rsidRPr="00D55335">
        <w:rPr>
          <w:rStyle w:val="StyleUnderline"/>
        </w:rPr>
        <w:t>Voter preferences evolve in a systematic way over the election timeline</w:t>
      </w:r>
      <w:r w:rsidRPr="00D55335">
        <w:t xml:space="preserve"> in a wide range of representative democracies. There is structure to preferences well in advance of elections, indeed, years before citizens actually vote. That is, </w:t>
      </w:r>
      <w:r w:rsidRPr="00D55335">
        <w:rPr>
          <w:rStyle w:val="StyleUnderline"/>
        </w:rPr>
        <w:t xml:space="preserve">very </w:t>
      </w:r>
      <w:r w:rsidRPr="00D55335">
        <w:rPr>
          <w:rStyle w:val="Emphasis"/>
        </w:rPr>
        <w:t>early polls</w:t>
      </w:r>
      <w:r w:rsidRPr="00D55335">
        <w:rPr>
          <w:rStyle w:val="StyleUnderline"/>
        </w:rPr>
        <w:t xml:space="preserve"> </w:t>
      </w:r>
      <w:r w:rsidRPr="00D55335">
        <w:rPr>
          <w:rStyle w:val="Emphasis"/>
        </w:rPr>
        <w:t>predict the vote</w:t>
      </w:r>
      <w:r w:rsidRPr="00D55335">
        <w:t xml:space="preserve">, at least </w:t>
      </w:r>
      <w:r w:rsidRPr="00D55335">
        <w:rPr>
          <w:rStyle w:val="StyleUnderline"/>
        </w:rPr>
        <w:t>to some extent</w:t>
      </w:r>
      <w:r w:rsidRPr="00D55335">
        <w:t xml:space="preserve">. This largely reflects differences in the equilibrium support of parties and candidates. </w:t>
      </w:r>
      <w:r w:rsidRPr="00D55335">
        <w:rPr>
          <w:rStyle w:val="StyleUnderline"/>
        </w:rPr>
        <w:t>Polls do become increasingly informative over time</w:t>
      </w:r>
      <w:r w:rsidRPr="00D55335">
        <w:t xml:space="preserve">, however, </w:t>
      </w:r>
      <w:r w:rsidRPr="00D55335">
        <w:rPr>
          <w:rStyle w:val="StyleUnderline"/>
        </w:rPr>
        <w:t>pointing to real evolution of preferences</w:t>
      </w:r>
      <w:r w:rsidRPr="00D55335">
        <w:t xml:space="preserve">. That this pattern holds across countries is important and points towards 35 a general tendency in the formation of electoral preferences. But the pattern is not precisely the same in all countries. Political institutions structure the evolution of voters’ preferences.23 Government institutions are important. Preferences come into focus later in presidential elections than in parliamentary ones. A year out from Election Day, parliamentary elections are more predictable from the polls than are the outcomes of presidential races. This presumably reflects the greater uncertainties involved in the assessment of presidential candidates and also the time it takes for voters to directly factor in their dispositions toward the political parties (Erikson and Wlezien 2012). In parliamentary systems, by contrast, parties matter more early on. This is important because partisan dispositions, while not fixed, are more durable than those toward candidates. That preferences are in place much later in presidential systems thus comes as little surprise. That there is no real difference between legislative elections in presidential and parliamentary systems may surprise, however. It implies that parties do not matter consistently more to voters in the latter. Electoral institutions also are important. Preferences in legislative elections come into focus more quickly and completely in proportional systems. We find limited evidence of general differences across systems—that proportional representation per se is what matters. We find stronger evidence that the party-centricity of the systems matters most of all. Although closely related to proportionality, there is significant variation in party-centricity within both proportional and plurality systems, and this variation is of consequence for the formation of electoral preferences. The number of parties, meanwhile, appears to have little effect. We have only scratched the surface of the variation in context. To begin with, political institutions differ in ways that we have not considered. Perhaps more importantly, there are other differences in context that we have not even begun to explore. Some of the differences relate to countries themselves. For instance, following Converse (1969), there is reason to think that the age of democracy is important to the formation and evolution of preferences. Other differences relate not to political institutions or the countries themselves, but to characteristics of political parties. There are numerous possibilities here, most notable of which may be whether parties are in government or opposition, as is suggested by the literature on economic voting (e.g. Fiorina 1981; Duch and Stevenson 2008). Another is whether parties are catch-all or niche. The age and size of parties also could matter. Clearly, much research remains to be done, and our methodology can guide the way. That said, we have learned something about the general pattern relating preferences and the vote over the election timeline and the structuring influences of political institutions. We have shown that </w:t>
      </w:r>
      <w:r w:rsidRPr="00D55335">
        <w:rPr>
          <w:rStyle w:val="StyleUnderline"/>
        </w:rPr>
        <w:t xml:space="preserve">preferences are often in place </w:t>
      </w:r>
      <w:r w:rsidRPr="00D55335">
        <w:rPr>
          <w:rStyle w:val="Emphasis"/>
        </w:rPr>
        <w:t>far in advance</w:t>
      </w:r>
      <w:r w:rsidRPr="00D55335">
        <w:rPr>
          <w:rStyle w:val="StyleUnderline"/>
        </w:rPr>
        <w:t xml:space="preserve"> of Election Day and that they evolve </w:t>
      </w:r>
      <w:r w:rsidRPr="00D55335">
        <w:rPr>
          <w:rStyle w:val="Emphasis"/>
        </w:rPr>
        <w:t>slowly</w:t>
      </w:r>
      <w:r w:rsidRPr="00D55335">
        <w:t xml:space="preserve"> </w:t>
      </w:r>
      <w:r w:rsidRPr="00D55335">
        <w:rPr>
          <w:rStyle w:val="StyleUnderline"/>
        </w:rPr>
        <w:t>over time</w:t>
      </w:r>
      <w:r w:rsidRPr="00D55335">
        <w:t xml:space="preserve">. Indeed, </w:t>
      </w:r>
      <w:r w:rsidRPr="00D55335">
        <w:rPr>
          <w:rStyle w:val="StyleUnderline"/>
        </w:rPr>
        <w:t xml:space="preserve">the final outcome is fairly clear in the polls before the election campaign really begins. This is not to say that the campaign does not matter, </w:t>
      </w:r>
      <w:r w:rsidRPr="00D55335">
        <w:t xml:space="preserve">as </w:t>
      </w:r>
      <w:r w:rsidRPr="00D55335">
        <w:rPr>
          <w:rStyle w:val="StyleUnderline"/>
        </w:rPr>
        <w:t>it d</w:t>
      </w:r>
      <w:r w:rsidRPr="00D55335">
        <w:t xml:space="preserve">oes, particularly in 37 certain types of countries and elections where candidates are central. </w:t>
      </w:r>
      <w:r w:rsidRPr="00D55335">
        <w:rPr>
          <w:rStyle w:val="StyleUnderline"/>
        </w:rPr>
        <w:t>Even there</w:t>
      </w:r>
      <w:r w:rsidRPr="00D55335">
        <w:t xml:space="preserve">, however, </w:t>
      </w:r>
      <w:r w:rsidRPr="00D55335">
        <w:rPr>
          <w:rStyle w:val="StyleUnderline"/>
        </w:rPr>
        <w:t xml:space="preserve">it is clear that the “long campaign” </w:t>
      </w:r>
      <w:r w:rsidRPr="00D55335">
        <w:rPr>
          <w:rStyle w:val="Emphasis"/>
        </w:rPr>
        <w:t>between elections</w:t>
      </w:r>
      <w:r w:rsidRPr="00D55335">
        <w:rPr>
          <w:rStyle w:val="StyleUnderline"/>
        </w:rPr>
        <w:t xml:space="preserve"> matters </w:t>
      </w:r>
      <w:r w:rsidRPr="00D55335">
        <w:rPr>
          <w:rStyle w:val="Emphasis"/>
        </w:rPr>
        <w:t>most</w:t>
      </w:r>
      <w:r w:rsidRPr="00D55335">
        <w:rPr>
          <w:rStyle w:val="StyleUnderline"/>
        </w:rPr>
        <w:t xml:space="preserve"> of all</w:t>
      </w:r>
      <w:r w:rsidRPr="00D55335">
        <w:t xml:space="preserve">. </w:t>
      </w:r>
    </w:p>
    <w:p w14:paraId="1A83A4FC" w14:textId="77777777" w:rsidR="00D55335" w:rsidRPr="00D55335" w:rsidRDefault="00D55335" w:rsidP="00D55335"/>
    <w:p w14:paraId="475D058D" w14:textId="77777777" w:rsidR="00D55335" w:rsidRPr="00D55335" w:rsidRDefault="00D55335" w:rsidP="00D55335">
      <w:pPr>
        <w:pStyle w:val="Heading4"/>
        <w:spacing w:before="0"/>
        <w:rPr>
          <w:rFonts w:cs="Times New Roman"/>
        </w:rPr>
      </w:pPr>
      <w:r w:rsidRPr="00D55335">
        <w:rPr>
          <w:rFonts w:cs="Times New Roman"/>
        </w:rPr>
        <w:t xml:space="preserve">Actions now </w:t>
      </w:r>
      <w:r w:rsidRPr="00D55335">
        <w:rPr>
          <w:rFonts w:cs="Times New Roman"/>
          <w:u w:val="single"/>
        </w:rPr>
        <w:t>shape the conversation</w:t>
      </w:r>
      <w:r w:rsidRPr="00D55335">
        <w:rPr>
          <w:rFonts w:cs="Times New Roman"/>
        </w:rPr>
        <w:t xml:space="preserve"> and </w:t>
      </w:r>
      <w:r w:rsidRPr="00D55335">
        <w:rPr>
          <w:rFonts w:cs="Times New Roman"/>
          <w:u w:val="single"/>
        </w:rPr>
        <w:t>resonate with the electorate</w:t>
      </w:r>
      <w:r w:rsidRPr="00D55335">
        <w:rPr>
          <w:rFonts w:cs="Times New Roman"/>
        </w:rPr>
        <w:t>---shapes voting patterns</w:t>
      </w:r>
    </w:p>
    <w:p w14:paraId="56AAE04B" w14:textId="77777777" w:rsidR="00D55335" w:rsidRPr="00D55335" w:rsidRDefault="00D55335" w:rsidP="00D55335">
      <w:r w:rsidRPr="00D55335">
        <w:rPr>
          <w:rStyle w:val="Style13ptBold"/>
        </w:rPr>
        <w:t>York 15</w:t>
      </w:r>
      <w:r w:rsidRPr="00D55335">
        <w:t xml:space="preserve"> - Chief Political Correspondent for the Washington Examiner</w:t>
      </w:r>
    </w:p>
    <w:p w14:paraId="746B7090" w14:textId="77777777" w:rsidR="00D55335" w:rsidRPr="00D55335" w:rsidRDefault="00D55335" w:rsidP="00D55335">
      <w:r w:rsidRPr="00D55335">
        <w:t xml:space="preserve">(Byron, “2016: Yes, it's early, but pay attention now,” http://www.washingtonexaminer.com/2016-yes-its-early-but-pay-attention-now/article/2563339) </w:t>
      </w:r>
    </w:p>
    <w:p w14:paraId="7F523D4B" w14:textId="629C4EBC" w:rsidR="00D55335" w:rsidRPr="00D55335" w:rsidRDefault="00D55335" w:rsidP="00D55335">
      <w:pPr>
        <w:rPr>
          <w:sz w:val="12"/>
        </w:rPr>
      </w:pPr>
      <w:r w:rsidRPr="00D55335">
        <w:rPr>
          <w:rStyle w:val="StyleUnderline"/>
        </w:rPr>
        <w:t>It's conventional wisdom that the 2016</w:t>
      </w:r>
      <w:r w:rsidRPr="00D55335">
        <w:rPr>
          <w:sz w:val="12"/>
        </w:rPr>
        <w:t xml:space="preserve"> Republican </w:t>
      </w:r>
      <w:r w:rsidRPr="00D55335">
        <w:rPr>
          <w:rStyle w:val="StyleUnderline"/>
        </w:rPr>
        <w:t xml:space="preserve">presidential race is at such an early stage that the polls don't matter. They're just </w:t>
      </w:r>
      <w:r w:rsidRPr="00D55335">
        <w:rPr>
          <w:sz w:val="12"/>
        </w:rPr>
        <w:t xml:space="preserve">a measurement of name </w:t>
      </w:r>
      <w:r w:rsidRPr="00D55335">
        <w:rPr>
          <w:rStyle w:val="StyleUnderline"/>
        </w:rPr>
        <w:t>recognition at this point, some observers say, and the only people really paying attention</w:t>
      </w:r>
      <w:r w:rsidRPr="00D55335">
        <w:rPr>
          <w:sz w:val="12"/>
        </w:rPr>
        <w:t xml:space="preserve"> to the campaign </w:t>
      </w:r>
      <w:r w:rsidRPr="00D55335">
        <w:rPr>
          <w:rStyle w:val="StyleUnderline"/>
        </w:rPr>
        <w:t>are</w:t>
      </w:r>
      <w:r w:rsidRPr="00D55335">
        <w:rPr>
          <w:sz w:val="12"/>
        </w:rPr>
        <w:t xml:space="preserve"> reporters and </w:t>
      </w:r>
      <w:r w:rsidRPr="00D55335">
        <w:rPr>
          <w:rStyle w:val="StyleUnderline"/>
        </w:rPr>
        <w:t>hard-core party activists</w:t>
      </w:r>
      <w:r w:rsidRPr="00D55335">
        <w:rPr>
          <w:sz w:val="12"/>
        </w:rPr>
        <w:t xml:space="preserve">. </w:t>
      </w:r>
      <w:r w:rsidRPr="00D55335">
        <w:rPr>
          <w:rStyle w:val="Emphasis"/>
        </w:rPr>
        <w:t>Maybe that was true in earlier years. But it doesn't seem to be the case now</w:t>
      </w:r>
      <w:r w:rsidRPr="00D55335">
        <w:rPr>
          <w:sz w:val="12"/>
        </w:rPr>
        <w:t xml:space="preserve">. "One thing about this election — Republicans are paying attention," says a GOP pollster not affiliated with any campaign. "They are very concerned about who the nominee is going to be, and the idea that what a candidate says now doesn't matter could not be farther from the truth." Look at the new CNN/ORC poll, out Monday morning. First of all, it's a huge field, and no candidate dominates — Jeb Bush is in the lead with just 17 percent. But nearly all the respondents surveyed have picked a candidate to support; add together every candidate's little share of the vote and the total nears 100 percent, with few undecided. There's Bush's 17 percent, followed by Scott Walker with 12 percent; then Rand Paul and Marco Rubio with 11 percent each; Mike Huckabee with nine percent; Ted Cruz with seven percent; Ben Carson and Chris Christie with four percent each; Rick Perry and Rick Santorum with three percent each; and Carly Fiorina, Lindsey Graham, Bobby Jindal, and John Kasich with two percent each. Then there are five percent who say they support some other candidate. MORE FROM THE WASHINGTON EXAMINER What's behind Trump's collapsing Iowa poll numbers? Evangelicals prefer Carson By Daniel Allott • 10/26/15 6:20 PM Add it up, and that's 94 percent of Republicans who say they support a specific candidate now. The rest — a pretty tiny number of undecided — say they can't make a decision or have no opinion. Of course, that's just for now. </w:t>
      </w:r>
      <w:r w:rsidRPr="00D55335">
        <w:rPr>
          <w:rStyle w:val="StyleUnderline"/>
        </w:rPr>
        <w:t xml:space="preserve">Many will change </w:t>
      </w:r>
      <w:r w:rsidRPr="00D55335">
        <w:rPr>
          <w:sz w:val="12"/>
        </w:rPr>
        <w:t xml:space="preserve">their </w:t>
      </w:r>
      <w:r w:rsidRPr="00D55335">
        <w:rPr>
          <w:rStyle w:val="StyleUnderline"/>
        </w:rPr>
        <w:t>minds</w:t>
      </w:r>
      <w:r w:rsidRPr="00D55335">
        <w:rPr>
          <w:sz w:val="12"/>
        </w:rPr>
        <w:t xml:space="preserve">, </w:t>
      </w:r>
      <w:r w:rsidRPr="00D55335">
        <w:rPr>
          <w:rStyle w:val="Emphasis"/>
        </w:rPr>
        <w:t>but they are already taking the race seriously</w:t>
      </w:r>
      <w:r w:rsidRPr="00D55335">
        <w:rPr>
          <w:sz w:val="12"/>
        </w:rPr>
        <w:t xml:space="preserve">. At this point, many voters are likely making preliminary decisions based on very little information. They know Scott Walker fought unions in Wisconsin. They know Jeb Bush is George W. Bush's brother and George H.W. Bush's son. They know Ted Cruz was involved in the government shutdown. "That's why these announcements are important," says the pollster, "because it is the first time to associate more facts with each candidate. And you've seen each candidate get a little bump when they announced." Some analysts describe this period as the "pregame." The real game starts at some point in the future, perhaps in August when the first Republican debate takes place in Ohio. But </w:t>
      </w:r>
      <w:r w:rsidRPr="00D55335">
        <w:rPr>
          <w:rStyle w:val="Emphasis"/>
        </w:rPr>
        <w:t>the pregame</w:t>
      </w:r>
      <w:r w:rsidRPr="00D55335">
        <w:rPr>
          <w:sz w:val="12"/>
        </w:rPr>
        <w:t xml:space="preserve">, if that's what it is, </w:t>
      </w:r>
      <w:r w:rsidRPr="00D55335">
        <w:rPr>
          <w:rStyle w:val="Emphasis"/>
        </w:rPr>
        <w:t>matters</w:t>
      </w:r>
      <w:r w:rsidRPr="00D55335">
        <w:t xml:space="preserve"> </w:t>
      </w:r>
      <w:r w:rsidRPr="00D55335">
        <w:rPr>
          <w:sz w:val="12"/>
        </w:rPr>
        <w:t xml:space="preserve">too. </w:t>
      </w:r>
      <w:r w:rsidRPr="00D55335">
        <w:rPr>
          <w:rStyle w:val="StyleUnderline"/>
        </w:rPr>
        <w:t xml:space="preserve">Candidates are getting their </w:t>
      </w:r>
      <w:r w:rsidRPr="00D55335">
        <w:rPr>
          <w:rStyle w:val="Emphasis"/>
        </w:rPr>
        <w:t>only chance</w:t>
      </w:r>
      <w:r w:rsidRPr="00D55335">
        <w:rPr>
          <w:rStyle w:val="StyleUnderline"/>
        </w:rPr>
        <w:t xml:space="preserve"> to make a first impression</w:t>
      </w:r>
      <w:r w:rsidRPr="00D55335">
        <w:rPr>
          <w:sz w:val="12"/>
        </w:rPr>
        <w:t xml:space="preserve">. In the 2012 campaign, the first Republican debate was held May 5, 2011, in Greenville, South Carolina. The participants were Ron Paul, Herman Cain, Rick Santorum, Tim Pawlenty, and Gary Johnson. (Don't remember Johnson? He's the former New Mexico governor who ended up running as a Libertarian.) The big question that night was whether Pawlenty could ascend to the top tier of candidates. (He couldn't.) But the real lesson of the evening, at least in retrospect, was that the GOP field was still remarkably unformed at that stage. This year's field seems much more stable at an earlier time. Yes, Kasich might enter the race — he certainly sounded that way last weekend in New Hampshire — and yes, perhaps another candidate will give it a try, too. But the basic structure of the Republican field seems nearly set. And strong, too. Back in 2011 and 2012, it was common to hear Republicans complain about the weakness of their field. Some complain today — some always do — but the fact is the 2016 GOP field is a pretty impressive group. Governors with solid records, senators who have made their mark in the Senate, plus intriguing figures who come from outside the world of politics. Not all of them will make it even to the Iowa caucuses. And they'll drop off like flies after that. The key thing for the winning candidate is to realize that he will have to be able to assemble a coalition of those voters who support other candidates in the current 14-candidate field. That's what it will take to win. </w:t>
      </w:r>
      <w:r w:rsidRPr="00D55335">
        <w:rPr>
          <w:rStyle w:val="StyleUnderline"/>
        </w:rPr>
        <w:t>One thing a candidate — or anyone else, for that matter — should not do is dismiss what is going on</w:t>
      </w:r>
      <w:r w:rsidRPr="00D55335">
        <w:rPr>
          <w:sz w:val="12"/>
        </w:rPr>
        <w:t xml:space="preserve"> in the race </w:t>
      </w:r>
      <w:r w:rsidRPr="00D55335">
        <w:rPr>
          <w:rStyle w:val="StyleUnderline"/>
        </w:rPr>
        <w:t xml:space="preserve">now as meaningless because it is so early. Plenty can change, </w:t>
      </w:r>
      <w:r w:rsidRPr="00D55335">
        <w:rPr>
          <w:rStyle w:val="Emphasis"/>
        </w:rPr>
        <w:t>but</w:t>
      </w:r>
      <w:r w:rsidRPr="00D55335">
        <w:rPr>
          <w:sz w:val="12"/>
        </w:rPr>
        <w:t xml:space="preserve"> it might be that </w:t>
      </w:r>
      <w:r w:rsidRPr="00D55335">
        <w:rPr>
          <w:rStyle w:val="Emphasis"/>
        </w:rPr>
        <w:t>when</w:t>
      </w:r>
      <w:r w:rsidRPr="00D55335">
        <w:rPr>
          <w:rStyle w:val="StyleUnderline"/>
        </w:rPr>
        <w:t xml:space="preserve"> </w:t>
      </w:r>
      <w:r w:rsidRPr="00D55335">
        <w:rPr>
          <w:rStyle w:val="Emphasis"/>
        </w:rPr>
        <w:t>February 2016 comes around</w:t>
      </w:r>
      <w:r w:rsidRPr="00D55335">
        <w:rPr>
          <w:rStyle w:val="StyleUnderline"/>
        </w:rPr>
        <w:t>, and the voting begins</w:t>
      </w:r>
      <w:r w:rsidRPr="00D55335">
        <w:rPr>
          <w:sz w:val="12"/>
        </w:rPr>
        <w:t xml:space="preserve">, some </w:t>
      </w:r>
      <w:r w:rsidRPr="00D55335">
        <w:rPr>
          <w:rStyle w:val="Emphasis"/>
        </w:rPr>
        <w:t>themes</w:t>
      </w:r>
      <w:r w:rsidRPr="00D55335">
        <w:rPr>
          <w:rStyle w:val="StyleUnderline"/>
        </w:rPr>
        <w:t xml:space="preserve"> (and </w:t>
      </w:r>
      <w:r w:rsidRPr="00D55335">
        <w:rPr>
          <w:rStyle w:val="Emphasis"/>
        </w:rPr>
        <w:t>frontrunners</w:t>
      </w:r>
      <w:r w:rsidRPr="00D55335">
        <w:rPr>
          <w:sz w:val="12"/>
        </w:rPr>
        <w:t xml:space="preserve">) in the race </w:t>
      </w:r>
      <w:r w:rsidRPr="00D55335">
        <w:rPr>
          <w:rStyle w:val="StyleUnderline"/>
        </w:rPr>
        <w:t>will look a lot like they look now</w:t>
      </w:r>
      <w:r w:rsidRPr="00D55335">
        <w:rPr>
          <w:sz w:val="12"/>
        </w:rPr>
        <w:t>.</w:t>
      </w:r>
    </w:p>
    <w:p w14:paraId="690E2F7A" w14:textId="77777777" w:rsidR="00F01ABD" w:rsidRPr="00D55335" w:rsidRDefault="00F01ABD" w:rsidP="00F30C26">
      <w:pPr>
        <w:pStyle w:val="Heading2"/>
      </w:pPr>
    </w:p>
    <w:p w14:paraId="7BB62423" w14:textId="42DDA791" w:rsidR="00135079" w:rsidRPr="00D55335" w:rsidRDefault="00EC5B18" w:rsidP="00F30C26">
      <w:pPr>
        <w:pStyle w:val="Heading2"/>
      </w:pPr>
      <w:r w:rsidRPr="00D55335">
        <w:t>*! – Mechanics</w:t>
      </w:r>
    </w:p>
    <w:p w14:paraId="0BE748B9" w14:textId="151DE109" w:rsidR="00EC5B18" w:rsidRPr="00D55335" w:rsidRDefault="00EC5B18" w:rsidP="00EC5B18">
      <w:pPr>
        <w:pStyle w:val="Heading3"/>
      </w:pPr>
      <w:r w:rsidRPr="00D55335">
        <w:t>AT ‘Just Campaign Rhetoric’</w:t>
      </w:r>
    </w:p>
    <w:p w14:paraId="3954E25E" w14:textId="5CDC470E" w:rsidR="003F0C1F" w:rsidRPr="00D55335" w:rsidRDefault="003F0C1F" w:rsidP="003F0C1F">
      <w:pPr>
        <w:pStyle w:val="Heading4"/>
      </w:pPr>
      <w:r w:rsidRPr="00D55335">
        <w:t>He’ll follow through on his commitments – not limited by checks and balances</w:t>
      </w:r>
    </w:p>
    <w:p w14:paraId="32A15C62" w14:textId="4FF37842" w:rsidR="003F0C1F" w:rsidRPr="00D55335" w:rsidRDefault="003F0C1F" w:rsidP="003F0C1F">
      <w:pPr>
        <w:rPr>
          <w:rStyle w:val="Style13ptBold"/>
        </w:rPr>
      </w:pPr>
      <w:r w:rsidRPr="00D55335">
        <w:rPr>
          <w:rStyle w:val="Style13ptBold"/>
        </w:rPr>
        <w:t>Kroenig 16</w:t>
      </w:r>
      <w:r w:rsidRPr="00D55335">
        <w:t xml:space="preserve"> – associate professor of government at Georgetown University</w:t>
      </w:r>
    </w:p>
    <w:p w14:paraId="5D7BA17C" w14:textId="5FD995CE" w:rsidR="003F0C1F" w:rsidRPr="00D55335" w:rsidRDefault="003F0C1F" w:rsidP="003F0C1F">
      <w:r w:rsidRPr="00D55335">
        <w:t>Matthew, CBS News, March 8, “7 questions on Trump's foreign policy answered by a national security expert,” http://www.cbsnews.com/news/7-questions-on-trumps-foreign-policy-answered-by-a-national-security-expert/</w:t>
      </w:r>
    </w:p>
    <w:p w14:paraId="7361E0FB" w14:textId="2BAB161A" w:rsidR="003F0C1F" w:rsidRPr="00D55335" w:rsidRDefault="003F0C1F" w:rsidP="003F0C1F">
      <w:r w:rsidRPr="00D55335">
        <w:t xml:space="preserve">How important is presidential leadership on foreign policy, and could foreign policy be a deciding factor for voters? When Bill Clinton ran, James Carville said, "it's the economy, stupid." There's a lot of evidence that the state of the economy is what voters care about and determines the election. But the president has limited control over the economy. All he or she can do is put in place policies that he or she hopes will incentivize behavior in the private sector and lead to growth. </w:t>
      </w:r>
      <w:r w:rsidRPr="00D55335">
        <w:rPr>
          <w:rStyle w:val="StyleUnderline"/>
        </w:rPr>
        <w:t>The president doesn't control world events, but on foreign policy he or she has much more control and doesn't share authority with the private sector, Congress, or the court</w:t>
      </w:r>
      <w:r w:rsidRPr="00D55335">
        <w:t xml:space="preserve">s, except in a few limited areas. </w:t>
      </w:r>
      <w:r w:rsidRPr="00D55335">
        <w:rPr>
          <w:rStyle w:val="StyleUnderline"/>
        </w:rPr>
        <w:t>Political science research shows candidates follow through on their campaign promises more than you might think.</w:t>
      </w:r>
      <w:r w:rsidRPr="00D55335">
        <w:t xml:space="preserve"> </w:t>
      </w:r>
      <w:r w:rsidRPr="00D55335">
        <w:rPr>
          <w:rStyle w:val="Emphasis"/>
        </w:rPr>
        <w:t>Foreign policy promises are things the president can deliver on day one.</w:t>
      </w:r>
      <w:r w:rsidRPr="00D55335">
        <w:t xml:space="preserve"> </w:t>
      </w:r>
      <w:r w:rsidRPr="00D55335">
        <w:rPr>
          <w:rStyle w:val="StyleUnderline"/>
        </w:rPr>
        <w:t>So Trump is</w:t>
      </w:r>
      <w:r w:rsidRPr="00D55335">
        <w:t xml:space="preserve"> either </w:t>
      </w:r>
      <w:r w:rsidRPr="00D55335">
        <w:rPr>
          <w:rStyle w:val="StyleUnderline"/>
        </w:rPr>
        <w:t>going to do these things when he gets into office</w:t>
      </w:r>
      <w:r w:rsidRPr="00D55335">
        <w:t xml:space="preserve"> or he's being disingenuous.</w:t>
      </w:r>
    </w:p>
    <w:p w14:paraId="19D97552" w14:textId="77777777" w:rsidR="00EC5B18" w:rsidRPr="00D55335" w:rsidRDefault="00EC5B18" w:rsidP="00EC5B18">
      <w:pPr>
        <w:pStyle w:val="Heading4"/>
      </w:pPr>
      <w:r w:rsidRPr="00D55335">
        <w:t>Trump’s rhetoric translates to the presidency and is sufficient to trigger our impacts</w:t>
      </w:r>
    </w:p>
    <w:p w14:paraId="46768323" w14:textId="77777777" w:rsidR="00EC5B18" w:rsidRPr="00D55335" w:rsidRDefault="00EC5B18" w:rsidP="00EC5B18">
      <w:pPr>
        <w:rPr>
          <w:rStyle w:val="Style13ptBold"/>
        </w:rPr>
      </w:pPr>
      <w:r w:rsidRPr="00D55335">
        <w:rPr>
          <w:rStyle w:val="Style13ptBold"/>
        </w:rPr>
        <w:t>Hudak 2-15</w:t>
      </w:r>
    </w:p>
    <w:p w14:paraId="4B919FF8" w14:textId="77777777" w:rsidR="00EC5B18" w:rsidRPr="00D55335" w:rsidRDefault="00EC5B18" w:rsidP="00EC5B18">
      <w:r w:rsidRPr="00D55335">
        <w:t xml:space="preserve">John, deputy director of the Center for Effective Public Management and senior fellow in Governance Studies, </w:t>
      </w:r>
      <w:r w:rsidRPr="00D55335">
        <w:rPr>
          <w:i/>
        </w:rPr>
        <w:t>Brookings Institute</w:t>
      </w:r>
      <w:r w:rsidRPr="00D55335">
        <w:t>, “What the 2016 U.S. Presidential Election Means for the Middle East,” http://www.brookings.edu/research/reports2/2016/02/22-us-presidential-election-middle-east-hudak</w:t>
      </w:r>
    </w:p>
    <w:p w14:paraId="16C4E031" w14:textId="618F301B" w:rsidR="00EC5B18" w:rsidRPr="00D55335" w:rsidRDefault="00EC5B18" w:rsidP="00EC5B18">
      <w:r w:rsidRPr="00D55335">
        <w:rPr>
          <w:rStyle w:val="StyleUnderline"/>
        </w:rPr>
        <w:t>While rhetoric on the campaign</w:t>
      </w:r>
      <w:r w:rsidRPr="00D55335">
        <w:t xml:space="preserve"> trail</w:t>
      </w:r>
      <w:r w:rsidRPr="00D55335">
        <w:rPr>
          <w:rStyle w:val="StyleUnderline"/>
        </w:rPr>
        <w:t xml:space="preserve"> may not translate into action, it can signal the type of rhetoric that would emanate </w:t>
      </w:r>
      <w:r w:rsidRPr="00D55335">
        <w:t xml:space="preserve">from a White House </w:t>
      </w:r>
      <w:r w:rsidRPr="00D55335">
        <w:rPr>
          <w:rStyle w:val="StyleUnderline"/>
        </w:rPr>
        <w:t>under a given president.</w:t>
      </w:r>
      <w:r w:rsidRPr="00D55335">
        <w:t xml:space="preserve"> </w:t>
      </w:r>
      <w:r w:rsidRPr="00D55335">
        <w:rPr>
          <w:rStyle w:val="Emphasis"/>
        </w:rPr>
        <w:t>Foreign policy</w:t>
      </w:r>
      <w:r w:rsidRPr="00D55335">
        <w:t xml:space="preserve">, at times, </w:t>
      </w:r>
      <w:r w:rsidRPr="00D55335">
        <w:rPr>
          <w:rStyle w:val="Emphasis"/>
        </w:rPr>
        <w:t>is as much about words as it is about action.</w:t>
      </w:r>
      <w:r w:rsidRPr="00D55335">
        <w:t xml:space="preserve"> </w:t>
      </w:r>
      <w:r w:rsidRPr="00D55335">
        <w:rPr>
          <w:rStyle w:val="StyleUnderline"/>
        </w:rPr>
        <w:t>One can be certain</w:t>
      </w:r>
      <w:r w:rsidRPr="00D55335">
        <w:t xml:space="preserve"> that </w:t>
      </w:r>
      <w:r w:rsidRPr="00D55335">
        <w:rPr>
          <w:rStyle w:val="StyleUnderline"/>
        </w:rPr>
        <w:t>Hillary Clinton</w:t>
      </w:r>
      <w:r w:rsidRPr="00D55335">
        <w:t xml:space="preserve">, Bernie Sanders, or Jeb Bush </w:t>
      </w:r>
      <w:r w:rsidRPr="00D55335">
        <w:rPr>
          <w:rStyle w:val="StyleUnderline"/>
        </w:rPr>
        <w:t>would offer a calmer, more thoughtful, less bellicose White House. It would likely involve a quieter, behind-the-scenes, cooperative, coordinated foreign policy.</w:t>
      </w:r>
      <w:r w:rsidRPr="00D55335">
        <w:t xml:space="preserve"> Other candidates like Ted Cruz, </w:t>
      </w:r>
      <w:r w:rsidRPr="00D55335">
        <w:rPr>
          <w:rStyle w:val="StyleUnderline"/>
        </w:rPr>
        <w:t>Donald Trump</w:t>
      </w:r>
      <w:r w:rsidRPr="00D55335">
        <w:t xml:space="preserve">, and even Marco Rubio </w:t>
      </w:r>
      <w:r w:rsidRPr="00D55335">
        <w:rPr>
          <w:rStyle w:val="StyleUnderline"/>
        </w:rPr>
        <w:t>would be more blunt. The</w:t>
      </w:r>
      <w:r w:rsidRPr="00D55335">
        <w:t xml:space="preserve">ir </w:t>
      </w:r>
      <w:r w:rsidRPr="00D55335">
        <w:rPr>
          <w:rStyle w:val="StyleUnderline"/>
        </w:rPr>
        <w:t xml:space="preserve">language, even if it does not translate directly to actions, will involve </w:t>
      </w:r>
      <w:r w:rsidRPr="00D55335">
        <w:rPr>
          <w:rStyle w:val="Emphasis"/>
        </w:rPr>
        <w:t>saber rattling</w:t>
      </w:r>
      <w:r w:rsidRPr="00D55335">
        <w:t xml:space="preserve">, harsh words, and grandstanding. In some contexts, </w:t>
      </w:r>
      <w:r w:rsidRPr="00D55335">
        <w:rPr>
          <w:rStyle w:val="Emphasis"/>
        </w:rPr>
        <w:t>that</w:t>
      </w:r>
      <w:r w:rsidRPr="00D55335">
        <w:t xml:space="preserve"> approach can work well and in others it </w:t>
      </w:r>
      <w:r w:rsidRPr="00D55335">
        <w:rPr>
          <w:rStyle w:val="Emphasis"/>
        </w:rPr>
        <w:t>can significantly undermine coordinated diplomatic and foreign policy efforts</w:t>
      </w:r>
      <w:r w:rsidRPr="00D55335">
        <w:t>.</w:t>
      </w:r>
    </w:p>
    <w:p w14:paraId="2A620246" w14:textId="4FAD46C8" w:rsidR="00EC5B18" w:rsidRPr="00D55335" w:rsidRDefault="00EC5B18" w:rsidP="00EC5B18">
      <w:pPr>
        <w:pStyle w:val="Heading4"/>
      </w:pPr>
      <w:r w:rsidRPr="00D55335">
        <w:t>Campaign promises will be implemented – best studies prove</w:t>
      </w:r>
    </w:p>
    <w:p w14:paraId="0CFE00A3" w14:textId="77777777" w:rsidR="00EC5B18" w:rsidRPr="00D55335" w:rsidRDefault="00EC5B18" w:rsidP="00EC5B18">
      <w:r w:rsidRPr="00D55335">
        <w:rPr>
          <w:rStyle w:val="Style13ptBold"/>
        </w:rPr>
        <w:t>Bernstein 12</w:t>
      </w:r>
      <w:r w:rsidRPr="00D55335">
        <w:t xml:space="preserve"> -- political scientist who writes about American politics, especially the presidency, Congress, parties, and elections</w:t>
      </w:r>
    </w:p>
    <w:p w14:paraId="076B3274" w14:textId="77777777" w:rsidR="00EC5B18" w:rsidRPr="00D55335" w:rsidRDefault="00EC5B18" w:rsidP="00EC5B18">
      <w:r w:rsidRPr="00D55335">
        <w:t>Jonathan, January/February, Campaign Promises: What they say is how they'll govern, Washington Monthly, http://www.washingtonmonthly.com/magazine/january_february_2012/features/campaign_promises034471.php?page=all</w:t>
      </w:r>
    </w:p>
    <w:p w14:paraId="06E03A9B" w14:textId="147BA9BD" w:rsidR="00EC5B18" w:rsidRPr="00D55335" w:rsidRDefault="00EC5B18" w:rsidP="00F01ABD">
      <w:r w:rsidRPr="00D55335">
        <w:t xml:space="preserve">George W. </w:t>
      </w:r>
      <w:r w:rsidRPr="00D55335">
        <w:rPr>
          <w:rStyle w:val="StyleUnderline"/>
        </w:rPr>
        <w:t>Bush had a problem</w:t>
      </w:r>
      <w:r w:rsidRPr="00D55335">
        <w:t xml:space="preserve">. </w:t>
      </w:r>
      <w:r w:rsidRPr="00D55335">
        <w:rPr>
          <w:rStyle w:val="StyleUnderline"/>
        </w:rPr>
        <w:t>As he prepared to sweep to his party’s presidential nomination</w:t>
      </w:r>
      <w:r w:rsidRPr="00D55335">
        <w:t xml:space="preserve"> with the endorsements of several GOP governors, and to run a moderate general election campaign against Al Gore, </w:t>
      </w:r>
      <w:r w:rsidRPr="00D55335">
        <w:rPr>
          <w:rStyle w:val="StyleUnderline"/>
        </w:rPr>
        <w:t>he didn’t need to worry about social conservatives</w:t>
      </w:r>
      <w:r w:rsidRPr="00D55335">
        <w:t xml:space="preserve">, thanks to a solid record on their issues and a great story to tell about his personal path to religion. </w:t>
      </w:r>
      <w:r w:rsidRPr="00D55335">
        <w:rPr>
          <w:rStyle w:val="StyleUnderline"/>
        </w:rPr>
        <w:t>But his strongest opponent</w:t>
      </w:r>
      <w:r w:rsidRPr="00D55335">
        <w:t xml:space="preserve"> in the early going </w:t>
      </w:r>
      <w:r w:rsidRPr="00D55335">
        <w:rPr>
          <w:rStyle w:val="StyleUnderline"/>
        </w:rPr>
        <w:t xml:space="preserve">was </w:t>
      </w:r>
      <w:r w:rsidRPr="00D55335">
        <w:t xml:space="preserve">publisher Steve </w:t>
      </w:r>
      <w:r w:rsidRPr="00D55335">
        <w:rPr>
          <w:rStyle w:val="StyleUnderline"/>
        </w:rPr>
        <w:t>Forbes, running on a flat tax platform</w:t>
      </w:r>
      <w:r w:rsidRPr="00D55335">
        <w:t>. Bush had no particular record of exceptional orthodoxy on taxes, and of course that was an area in which being his father’s son was highly problematic, and therefore might have been vulnerable to attacks by Forbes.</w:t>
      </w:r>
      <w:r w:rsidRPr="00D55335">
        <w:rPr>
          <w:sz w:val="12"/>
        </w:rPr>
        <w:t xml:space="preserve">¶ </w:t>
      </w:r>
      <w:r w:rsidRPr="00D55335">
        <w:rPr>
          <w:rStyle w:val="StyleUnderline"/>
        </w:rPr>
        <w:t>The solution was obvious</w:t>
      </w:r>
      <w:r w:rsidRPr="00D55335">
        <w:t xml:space="preserve">, and for the U.S. budget, fateful: </w:t>
      </w:r>
      <w:r w:rsidRPr="00D55335">
        <w:rPr>
          <w:rStyle w:val="StyleUnderline"/>
        </w:rPr>
        <w:t>Bush ran on a radical regressive tax cut</w:t>
      </w:r>
      <w:r w:rsidRPr="00D55335">
        <w:t xml:space="preserve">, thereby destroying the rationale for the Forbes campaign and leaving the Texas governor a clear path to the nomination. And, as everyone knows, </w:t>
      </w:r>
      <w:r w:rsidRPr="00D55335">
        <w:rPr>
          <w:rStyle w:val="StyleUnderline"/>
        </w:rPr>
        <w:t>that tax cut also became part of Bush’s general election campaign platform, and was eventually enacted into law in the massive 2001 and 2003 tax cuts</w:t>
      </w:r>
      <w:r w:rsidRPr="00D55335">
        <w:t>—tax cuts that have set the terms of budget politics for the last decade.</w:t>
      </w:r>
      <w:r w:rsidRPr="00D55335">
        <w:rPr>
          <w:sz w:val="12"/>
        </w:rPr>
        <w:t xml:space="preserve">¶ </w:t>
      </w:r>
      <w:r w:rsidRPr="00D55335">
        <w:rPr>
          <w:rStyle w:val="Emphasis"/>
        </w:rPr>
        <w:t>The lesson: we can be governed now by measures that were adopted years ago, in some cases decades ago, based on what some candidate said in reaction to the particular dynamics of some now-obscure nomination battle</w:t>
      </w:r>
      <w:r w:rsidRPr="00D55335">
        <w:t>.¶</w:t>
      </w:r>
      <w:r w:rsidRPr="00D55335">
        <w:rPr>
          <w:sz w:val="12"/>
        </w:rPr>
        <w:t xml:space="preserve"> </w:t>
      </w:r>
      <w:r w:rsidRPr="00D55335">
        <w:rPr>
          <w:rStyle w:val="StyleUnderline"/>
        </w:rPr>
        <w:t>Or, to be more blunt: presidents usually try to enact the policies they advocate during the campaign</w:t>
      </w:r>
      <w:r w:rsidRPr="00D55335">
        <w:t xml:space="preserve">. So </w:t>
      </w:r>
      <w:r w:rsidRPr="00D55335">
        <w:rPr>
          <w:rStyle w:val="StyleUnderline"/>
        </w:rPr>
        <w:t>if you want to know what</w:t>
      </w:r>
      <w:r w:rsidRPr="00D55335">
        <w:t xml:space="preserve"> Mitt Romney or the rest of </w:t>
      </w:r>
      <w:r w:rsidRPr="00D55335">
        <w:rPr>
          <w:rStyle w:val="StyleUnderline"/>
        </w:rPr>
        <w:t>the Republican crowd would do in 2013 if elected, the best way to find out is to listen to what they are saying right now.</w:t>
      </w:r>
      <w:r w:rsidRPr="00D55335">
        <w:rPr>
          <w:rStyle w:val="StyleUnderline"/>
          <w:sz w:val="12"/>
        </w:rPr>
        <w:t>¶</w:t>
      </w:r>
      <w:r w:rsidRPr="00D55335">
        <w:rPr>
          <w:sz w:val="12"/>
        </w:rPr>
        <w:t xml:space="preserve"> </w:t>
      </w:r>
      <w:r w:rsidRPr="00D55335">
        <w:t xml:space="preserve">I suspect that many Americans would be quite skeptical of the idea that elected officials, presidents included, try to keep the promises they made on the campaign trail. </w:t>
      </w:r>
      <w:r w:rsidRPr="00D55335">
        <w:rPr>
          <w:rStyle w:val="StyleUnderline"/>
        </w:rPr>
        <w:t>The presumption is that politicians are liars who say what voters want to hear to get elected and then behave very differently once in office</w:t>
      </w:r>
      <w:r w:rsidRPr="00D55335">
        <w:t>. The press is especially prone to discount the more extreme positions candidates take in primaries on the expectation that they will “move to the center” in the general election. Certainly everyone can recall specific examples of broken promises, from Barack Obama not closing Gitmo to George W. Bush and “nation building” to, well, you may remember this from the Republican National Convention in 1988:</w:t>
      </w:r>
      <w:r w:rsidRPr="00D55335">
        <w:rPr>
          <w:sz w:val="12"/>
        </w:rPr>
        <w:t xml:space="preserve">¶ </w:t>
      </w:r>
      <w:r w:rsidRPr="00D55335">
        <w:t>And I’m the one who will not raise taxes. My opponent, my opponent now says, my opponent now says, he’ll raise them as a last resort, or a third resort. But when a politician talks like that, you know that’s one resort he’ll be checking into. My opponent won’t rule out raising taxes. But I will. And the Congress will push me to raise taxes, and I’ll say no, and they’ll push, and I’ll say no, and they’ll push again, and I’ll say, to them, “Read my lips: no new taxes.”</w:t>
      </w:r>
      <w:r w:rsidRPr="00D55335">
        <w:rPr>
          <w:sz w:val="12"/>
        </w:rPr>
        <w:t xml:space="preserve">¶ </w:t>
      </w:r>
      <w:r w:rsidRPr="00D55335">
        <w:rPr>
          <w:rStyle w:val="StyleUnderline"/>
        </w:rPr>
        <w:t>Political scientists</w:t>
      </w:r>
      <w:r w:rsidRPr="00D55335">
        <w:t xml:space="preserve">, however, </w:t>
      </w:r>
      <w:r w:rsidRPr="00D55335">
        <w:rPr>
          <w:rStyle w:val="StyleUnderline"/>
        </w:rPr>
        <w:t>have been studying this question for some time, and what they’ve found is that out-and-out high-profile broken pledges like George H. W. Bush’s are the exception, not the rule</w:t>
      </w:r>
      <w:r w:rsidRPr="00D55335">
        <w:t xml:space="preserve">. That’s what two book-length studies from the 1980s found. Michael </w:t>
      </w:r>
      <w:r w:rsidRPr="00D55335">
        <w:rPr>
          <w:rStyle w:val="StyleUnderline"/>
        </w:rPr>
        <w:t>Krukones</w:t>
      </w:r>
      <w:r w:rsidRPr="00D55335">
        <w:t xml:space="preserve"> in Promises and Performance: Presidential Campaigns as Policy Predictors (1984) </w:t>
      </w:r>
      <w:r w:rsidRPr="00D55335">
        <w:rPr>
          <w:rStyle w:val="StyleUnderline"/>
        </w:rPr>
        <w:t>established that about 75 percent of the promises made by presidents</w:t>
      </w:r>
      <w:r w:rsidRPr="00D55335">
        <w:t xml:space="preserve"> </w:t>
      </w:r>
      <w:r w:rsidRPr="00D55335">
        <w:rPr>
          <w:rStyle w:val="StyleUnderline"/>
        </w:rPr>
        <w:t>from</w:t>
      </w:r>
      <w:r w:rsidRPr="00D55335">
        <w:t xml:space="preserve"> Woodrow </w:t>
      </w:r>
      <w:r w:rsidRPr="00D55335">
        <w:rPr>
          <w:rStyle w:val="StyleUnderline"/>
        </w:rPr>
        <w:t>Wilson through</w:t>
      </w:r>
      <w:r w:rsidRPr="00D55335">
        <w:t xml:space="preserve"> Jimmy </w:t>
      </w:r>
      <w:r w:rsidRPr="00D55335">
        <w:rPr>
          <w:rStyle w:val="StyleUnderline"/>
        </w:rPr>
        <w:t>Carter were kept</w:t>
      </w:r>
      <w:r w:rsidRPr="00D55335">
        <w:t xml:space="preserve">. In Presidents and Promises: From Campaign Pledge to Presidential Performance (1985), Jeff </w:t>
      </w:r>
      <w:r w:rsidRPr="00D55335">
        <w:rPr>
          <w:rStyle w:val="StyleUnderline"/>
        </w:rPr>
        <w:t>Fishel</w:t>
      </w:r>
      <w:r w:rsidRPr="00D55335">
        <w:t xml:space="preserve"> looked at campaigns from John F. Kennedy through Ronald Reagan. What he </w:t>
      </w:r>
      <w:r w:rsidRPr="00D55335">
        <w:rPr>
          <w:rStyle w:val="StyleUnderline"/>
        </w:rPr>
        <w:t>found was that presidents invariably attempt to carry out their promises; the main reason some pledges are not redeemed is congressional opposition, not presidential flip-flopping</w:t>
      </w:r>
      <w:r w:rsidRPr="00D55335">
        <w:t xml:space="preserve">. Similarly, Gerald </w:t>
      </w:r>
      <w:r w:rsidRPr="00D55335">
        <w:rPr>
          <w:rStyle w:val="StyleUnderline"/>
        </w:rPr>
        <w:t>Pomper studied party platforms, and discovered that the promises parties made were consistent with their postelection agendas. More recent and smaller-scale papers have confirmed the main point: presidents’ agendas are clearly telegraphed in their campaigns.</w:t>
      </w:r>
      <w:r w:rsidRPr="00D55335">
        <w:rPr>
          <w:rStyle w:val="StyleUnderline"/>
          <w:sz w:val="12"/>
        </w:rPr>
        <w:t>¶</w:t>
      </w:r>
      <w:r w:rsidRPr="00D55335">
        <w:rPr>
          <w:sz w:val="12"/>
        </w:rPr>
        <w:t xml:space="preserve"> </w:t>
      </w:r>
      <w:r w:rsidRPr="00D55335">
        <w:t xml:space="preserve">Richard Fenno’s studies of how members of Congress think about representation are relevant here, even though his research is based on the other side of Pennsylvania Avenue. Fenno, in a series of books beginning with Home Style in 1978, has followed members as they work their districts, and has transcribed what the world looks like through politicians’ eyes. What he has found is that representatives and senators see every election as a cycle that begins in the campaign, when they make promises to their constituents. Then, </w:t>
      </w:r>
      <w:r w:rsidRPr="00D55335">
        <w:rPr>
          <w:rStyle w:val="StyleUnderline"/>
        </w:rPr>
        <w:t>if they win,</w:t>
      </w:r>
      <w:r w:rsidRPr="00D55335">
        <w:t xml:space="preserve"> they interpret how </w:t>
      </w:r>
      <w:r w:rsidRPr="00D55335">
        <w:rPr>
          <w:rStyle w:val="StyleUnderline"/>
        </w:rPr>
        <w:t>those promises will constrain them once they’re in office</w:t>
      </w:r>
      <w:r w:rsidRPr="00D55335">
        <w:t>. Once in Washington, Fenno’s politicians act with two things in mind: how their actions match the promises they’ve made in the previous campaign; and how they will be able to explain those actions when they return to their district. Representation “works,” then, because politicians are constantly aware that what they do in Washington will have to be explained to their constituents, and that it will have to be explained in terms of their original promises.</w:t>
      </w:r>
      <w:r w:rsidRPr="00D55335">
        <w:rPr>
          <w:sz w:val="12"/>
        </w:rPr>
        <w:t xml:space="preserve">¶ </w:t>
      </w:r>
      <w:r w:rsidRPr="00D55335">
        <w:t xml:space="preserve">Of course, there’s more to it than that; at the presidential level, one of the key ways that campaigns constrain presidents is that </w:t>
      </w:r>
      <w:r w:rsidRPr="00D55335">
        <w:rPr>
          <w:rStyle w:val="StyleUnderline"/>
        </w:rPr>
        <w:t>the same people who draft the candidate’s proposals usually wind up working on those same issue areas in the White House or the relevant departments and agencies, and they tend to be highly committed to the ideas they authored</w:t>
      </w:r>
      <w:r w:rsidRPr="00D55335">
        <w:t xml:space="preserve">. And </w:t>
      </w:r>
      <w:r w:rsidRPr="00D55335">
        <w:rPr>
          <w:rStyle w:val="StyleUnderline"/>
        </w:rPr>
        <w:t>don’t sell short the possibility that candidates themselves are personally committed to the programs they advocate</w:t>
      </w:r>
      <w:r w:rsidRPr="00D55335">
        <w:t xml:space="preserve">—either because those issues sparked their interest in politics to begin with (and that’s why they were advocating them on the campaign trail), or </w:t>
      </w:r>
      <w:r w:rsidRPr="00D55335">
        <w:rPr>
          <w:rStyle w:val="StyleUnderline"/>
        </w:rPr>
        <w:t>because it’s just a natural human inclination to start believing your own rhetoric.</w:t>
      </w:r>
      <w:r w:rsidRPr="00D55335">
        <w:rPr>
          <w:rStyle w:val="StyleUnderline"/>
          <w:sz w:val="12"/>
        </w:rPr>
        <w:t>¶</w:t>
      </w:r>
      <w:r w:rsidRPr="00D55335">
        <w:rPr>
          <w:sz w:val="12"/>
        </w:rPr>
        <w:t xml:space="preserve"> </w:t>
      </w:r>
      <w:r w:rsidRPr="00D55335">
        <w:t xml:space="preserve">So why are most Americans (and many members of the working press) so skeptical of campaign promises? One reason is that </w:t>
      </w:r>
      <w:r w:rsidRPr="00D55335">
        <w:rPr>
          <w:rStyle w:val="StyleUnderline"/>
        </w:rPr>
        <w:t>we tend to care a lot when promises are broken, and so those examples get a lot more attention than do the ones that are redeemed</w:t>
      </w:r>
      <w:r w:rsidRPr="00D55335">
        <w:t>, which often can seem by the time they are finally acted on as foregone conclusions, not news. That’s especially true for the president’s strongest supporters, who are the most likely to be upset about a broken presidential promise, and “Democrats upset with Obama” or “Republicans upset with Bush” is more unexpected and therefore more newsy than when the other party attacks the president. Another reason is that the Madisonian system of checks and balances, especially in eras of frequent divided government, often yields situations in which a president may try hard to achieve a goal he campaigned for, only to be stymied by Congress. (And not just Congress: the bureaucracy doesn’t automatically implement even those initiatives that can be accomplished without legislation.) But given the media’s intense focus on the president at the expense of the rest of the system, activists often blame the president for falling short, rather than holding Congress or others responsible for blocking presidential initiatives. The result is that people systematically underestimate the importance of positions taken on the presidential campaign trail.</w:t>
      </w:r>
      <w:r w:rsidRPr="00D55335">
        <w:rPr>
          <w:sz w:val="12"/>
        </w:rPr>
        <w:t xml:space="preserve">¶ </w:t>
      </w:r>
      <w:r w:rsidRPr="00D55335">
        <w:t>For illustrations of this, it’s useful to look back on the last few elections, including at least one—the close 2000 election between George W. Bush and Al Gore—in which many pundits and voters (not to mention Ralph Nader) believed that it didn’t matter what happened. As it turned out, of course, some of the things that Bush did that Gore might not have done were only dimly predictable from the campaign. But in fact the 2000 campaign was a good guide to many of Bush’s initiatives as president, from No Child Left Behind to his faith-based initiative to, most notably, his tax and budget preferences.</w:t>
      </w:r>
      <w:r w:rsidRPr="00D55335">
        <w:rPr>
          <w:sz w:val="12"/>
        </w:rPr>
        <w:t xml:space="preserve">¶ </w:t>
      </w:r>
      <w:r w:rsidRPr="00D55335">
        <w:rPr>
          <w:rStyle w:val="StyleUnderline"/>
        </w:rPr>
        <w:t>A look back at the Republican debates</w:t>
      </w:r>
      <w:r w:rsidRPr="00D55335">
        <w:t xml:space="preserve"> leading into the primaries </w:t>
      </w:r>
      <w:r w:rsidRPr="00D55335">
        <w:rPr>
          <w:rStyle w:val="StyleUnderline"/>
        </w:rPr>
        <w:t>makes that very clear</w:t>
      </w:r>
      <w:r w:rsidRPr="00D55335">
        <w:t xml:space="preserve">. Republicans held a debate in Iowa in December 1999, just before the caucuses (this was the debate in which Bush was asked about his favorite philosopher, and he answered, “Christ”). Other than pandering to social conservatives, </w:t>
      </w:r>
      <w:r w:rsidRPr="00D55335">
        <w:rPr>
          <w:rStyle w:val="StyleUnderline"/>
        </w:rPr>
        <w:t>what did Bush promise to do if he was elected?</w:t>
      </w:r>
      <w:r w:rsidRPr="00D55335">
        <w:t xml:space="preserve"> If we look at public policy issues mentioned in the debate, </w:t>
      </w:r>
      <w:r w:rsidRPr="00D55335">
        <w:rPr>
          <w:rStyle w:val="StyleUnderline"/>
        </w:rPr>
        <w:t>Bush supported the following: ethanol; trade agreements as a key way of boosting the economy, including easier trade with China; missile defense, and withdrawing from the ABM treaty; more military spending; and</w:t>
      </w:r>
      <w:r w:rsidRPr="00D55335">
        <w:t xml:space="preserve"> the status quo (but </w:t>
      </w:r>
      <w:r w:rsidRPr="00D55335">
        <w:rPr>
          <w:rStyle w:val="StyleUnderline"/>
        </w:rPr>
        <w:t>tougher) on drugs</w:t>
      </w:r>
      <w:r w:rsidRPr="00D55335">
        <w:t xml:space="preserve">. </w:t>
      </w:r>
      <w:r w:rsidRPr="00D55335">
        <w:rPr>
          <w:rStyle w:val="StyleUnderline"/>
        </w:rPr>
        <w:t>These are all ideas he went on to support as president</w:t>
      </w:r>
      <w:r w:rsidRPr="00D55335">
        <w:t>. His proposed tax cuts were mentioned in that debate a few times, as well.</w:t>
      </w:r>
      <w:r w:rsidRPr="00D55335">
        <w:rPr>
          <w:sz w:val="12"/>
        </w:rPr>
        <w:t xml:space="preserve">¶ </w:t>
      </w:r>
      <w:r w:rsidRPr="00D55335">
        <w:t>Particularly interesting, I think, was Bush’s rhetoric on missile defense: “No, our country must not retreat. We must not worry about what the Russians and Chinese think. What we need to do is lead the world to peace. And that’s exactly the kind of president I intend to be.” And it was exactly the kind of president he turned out to be, with regard to foreign policy—never worrying about what other nations thought, considering any type of accommodation or compromise an unacceptable “retreat,” and imagining the most bellicose actions, including, in this case, withdrawing from a treaty and building a new generation of weapons, to be “lead[ing] the world to peace.”</w:t>
      </w:r>
      <w:r w:rsidRPr="00D55335">
        <w:rPr>
          <w:sz w:val="12"/>
        </w:rPr>
        <w:t xml:space="preserve">¶ </w:t>
      </w:r>
      <w:r w:rsidRPr="00D55335">
        <w:rPr>
          <w:rStyle w:val="StyleUnderline"/>
        </w:rPr>
        <w:t>Things are not so different when one turns to</w:t>
      </w:r>
      <w:r w:rsidRPr="00D55335">
        <w:t xml:space="preserve"> Barack </w:t>
      </w:r>
      <w:r w:rsidRPr="00D55335">
        <w:rPr>
          <w:rStyle w:val="StyleUnderline"/>
        </w:rPr>
        <w:t>Obama. According to Politifact’s “Obameter,” Obama made 508 separate promises during the campaign. Of these, he has fulfilled</w:t>
      </w:r>
      <w:r w:rsidRPr="00D55335">
        <w:t xml:space="preserve">, by the Obameter’s count, </w:t>
      </w:r>
      <w:r w:rsidRPr="00D55335">
        <w:rPr>
          <w:rStyle w:val="StyleUnderline"/>
        </w:rPr>
        <w:t>158, or</w:t>
      </w:r>
      <w:r w:rsidRPr="00D55335">
        <w:t xml:space="preserve"> just under </w:t>
      </w:r>
      <w:r w:rsidRPr="00D55335">
        <w:rPr>
          <w:rStyle w:val="StyleUnderline"/>
        </w:rPr>
        <w:t>a third—everything from ordering the troop surge in Afghanistan to removing don’t ask, don’t tell to reforming health care to reducing strategic nuclear weapons</w:t>
      </w:r>
      <w:r w:rsidRPr="00D55335">
        <w:t xml:space="preserve">. </w:t>
      </w:r>
      <w:r w:rsidRPr="00D55335">
        <w:rPr>
          <w:rStyle w:val="StyleUnderline"/>
        </w:rPr>
        <w:t>He has broken</w:t>
      </w:r>
      <w:r w:rsidRPr="00D55335">
        <w:t xml:space="preserve">, again according to Politifact’s count, fifty-four promises, just over </w:t>
      </w:r>
      <w:r w:rsidRPr="00D55335">
        <w:rPr>
          <w:rStyle w:val="StyleUnderline"/>
        </w:rPr>
        <w:t>10 percent</w:t>
      </w:r>
      <w:r w:rsidRPr="00D55335">
        <w:t xml:space="preserve">. But </w:t>
      </w:r>
      <w:r w:rsidRPr="00D55335">
        <w:rPr>
          <w:rStyle w:val="StyleUnderline"/>
        </w:rPr>
        <w:t>even on these</w:t>
      </w:r>
      <w:r w:rsidRPr="00D55335">
        <w:t xml:space="preserve">, such as failing to end the Bush tax rates for upper-income taxpayers and passing “card check” for unions, </w:t>
      </w:r>
      <w:r w:rsidRPr="00D55335">
        <w:rPr>
          <w:rStyle w:val="StyleUnderline"/>
        </w:rPr>
        <w:t>generally the story is that Obama wound up placing a low priority on some items and was defeated on them</w:t>
      </w:r>
      <w:r w:rsidRPr="00D55335">
        <w:t xml:space="preserve">. What I think is most telling is that of the original 508 promises, only two—two!—are “not yet rated,” implying that there’s been no action at all. </w:t>
      </w:r>
      <w:r w:rsidRPr="00D55335">
        <w:rPr>
          <w:rStyle w:val="StyleUnderline"/>
        </w:rPr>
        <w:t>What the Obameter is really telling us is the same thing that political scientists have found: presidents certainly try to carry out their campaign promises, and they succeed in many cases</w:t>
      </w:r>
      <w:r w:rsidRPr="00D55335">
        <w:t>, although they’ll push harder on some things than on others, and they are sometimes defeated or forced to compromise. Campaign promises set the presidential agenda, even when they don’t tell you which items will pan out and which won’t.</w:t>
      </w:r>
      <w:r w:rsidRPr="00D55335">
        <w:rPr>
          <w:sz w:val="12"/>
        </w:rPr>
        <w:t xml:space="preserve">¶ </w:t>
      </w:r>
      <w:r w:rsidRPr="00D55335">
        <w:t>Let’s return to George H. W. Bush’s “kinder, gentler” speech, the one in which he made his (later broken) tax pledge. The first thing that’s notable about that speech is how few policy promises are contained in it; all candidates feature a lot of rhetorical flourishes in their convention speeches, but Bush’s was almost entirely composed of them. That in itself was a good predictor of his presidency, especially on the domestic side, in that Bush’s presidency was marked by passivity in domestic policy. But to the extent that he took policy positions, they were ideas on which he mostly followed through, from abortion to gun control to a vow to “make sure the disabled are included in the mainstream,” a pledge he redeemed by signing the landmark Americans with Disabilities Act. The discarded tax pledge, as it turned out, was clearly an exception.</w:t>
      </w:r>
      <w:r w:rsidRPr="00D55335">
        <w:rPr>
          <w:sz w:val="12"/>
        </w:rPr>
        <w:t xml:space="preserve">¶ </w:t>
      </w:r>
      <w:r w:rsidRPr="00D55335">
        <w:t xml:space="preserve">So </w:t>
      </w:r>
      <w:r w:rsidRPr="00D55335">
        <w:rPr>
          <w:rStyle w:val="StyleUnderline"/>
        </w:rPr>
        <w:t>as you listen to</w:t>
      </w:r>
      <w:r w:rsidRPr="00D55335">
        <w:t xml:space="preserve"> Mitt Romney and the rest of the </w:t>
      </w:r>
      <w:r w:rsidRPr="00D55335">
        <w:rPr>
          <w:rStyle w:val="StyleUnderline"/>
        </w:rPr>
        <w:t>Republicans as they debate and make speeches and release policy papers, don’t assume that it’s all meaningless, empty rhetoric that will be dropped once the campaign is over and governing begins. Don’t assume</w:t>
      </w:r>
      <w:r w:rsidRPr="00D55335">
        <w:t xml:space="preserve">, either, </w:t>
      </w:r>
      <w:r w:rsidRPr="00D55335">
        <w:rPr>
          <w:rStyle w:val="StyleUnderline"/>
        </w:rPr>
        <w:t xml:space="preserve">that since the Republican nominee will no doubt move (rhetorically) to the center after clinching the nomination, specific pledges made in the primary season will be left behind—remember the story of </w:t>
      </w:r>
      <w:r w:rsidRPr="00D55335">
        <w:t xml:space="preserve">George W. </w:t>
      </w:r>
      <w:r w:rsidRPr="00D55335">
        <w:rPr>
          <w:rStyle w:val="StyleUnderline"/>
        </w:rPr>
        <w:t>Bush and tax cut</w:t>
      </w:r>
      <w:r w:rsidRPr="00D55335">
        <w:t xml:space="preserve">s. The truth is that </w:t>
      </w:r>
      <w:r w:rsidRPr="00D55335">
        <w:rPr>
          <w:rStyle w:val="Emphasis"/>
        </w:rPr>
        <w:t>careful observation of the candidates really can tell us a good deal of what they’ll do—and what they’ll be like—as president.</w:t>
      </w:r>
      <w:r w:rsidR="00F01ABD" w:rsidRPr="00D55335">
        <w:t xml:space="preserve"> </w:t>
      </w:r>
    </w:p>
    <w:p w14:paraId="0E6500E7" w14:textId="53E06925" w:rsidR="0064320E" w:rsidRPr="00D55335" w:rsidRDefault="0064320E" w:rsidP="0064320E">
      <w:pPr>
        <w:pStyle w:val="Heading3"/>
      </w:pPr>
      <w:r w:rsidRPr="00D55335">
        <w:t>AT Institutional Checks</w:t>
      </w:r>
    </w:p>
    <w:p w14:paraId="6EC0F855" w14:textId="5B1FE4BE" w:rsidR="00587AD4" w:rsidRPr="00D55335" w:rsidRDefault="00675B22" w:rsidP="00675B22">
      <w:pPr>
        <w:pStyle w:val="Heading4"/>
      </w:pPr>
      <w:r w:rsidRPr="00D55335">
        <w:t xml:space="preserve">Checks and balances won’t constraint Trump – Congressional deference and expanding executive powers makes our impact likely  </w:t>
      </w:r>
    </w:p>
    <w:p w14:paraId="4FA28791" w14:textId="1DC12855" w:rsidR="00675B22" w:rsidRPr="00D55335" w:rsidRDefault="00675B22" w:rsidP="00587AD4">
      <w:pPr>
        <w:rPr>
          <w:rStyle w:val="Style13ptBold"/>
        </w:rPr>
      </w:pPr>
      <w:r w:rsidRPr="00D55335">
        <w:rPr>
          <w:rStyle w:val="Style13ptBold"/>
        </w:rPr>
        <w:t>Edelson 5-11</w:t>
      </w:r>
      <w:r w:rsidRPr="00D55335">
        <w:t xml:space="preserve"> – assistant professor of government in American University’s School of Public Affairs</w:t>
      </w:r>
    </w:p>
    <w:p w14:paraId="7C03DA06" w14:textId="12FBA3A5" w:rsidR="00587AD4" w:rsidRPr="00D55335" w:rsidRDefault="00675B22" w:rsidP="00587AD4">
      <w:r w:rsidRPr="00D55335">
        <w:t>Chris, The Daily Californian, “Trump would not recognize limits on power if elected president,” http://www.dailycal.org/2016/05/09/356693/</w:t>
      </w:r>
    </w:p>
    <w:p w14:paraId="3AD00FD7" w14:textId="4C0AA681" w:rsidR="00587AD4" w:rsidRPr="00D55335" w:rsidRDefault="00587AD4" w:rsidP="00587AD4">
      <w:pPr>
        <w:rPr>
          <w:rStyle w:val="StyleUnderline"/>
        </w:rPr>
      </w:pPr>
      <w:r w:rsidRPr="00D55335">
        <w:t xml:space="preserve">Donald Trump is running a presidential campaign that often seems to be more about projecting strength than it is about specific policy positions. </w:t>
      </w:r>
      <w:r w:rsidRPr="00D55335">
        <w:rPr>
          <w:rStyle w:val="StyleUnderline"/>
        </w:rPr>
        <w:t>Trump presents himself to voters as a “strong man”</w:t>
      </w:r>
      <w:r w:rsidRPr="00D55335">
        <w:t xml:space="preserve"> type who would deport more than 10 million people currently living in the United States, bar Muslims from entering the country, shut down mosques and perhaps set up a national database to track Muslims.</w:t>
      </w:r>
      <w:r w:rsidR="00675B22" w:rsidRPr="00D55335">
        <w:t xml:space="preserve"> </w:t>
      </w:r>
      <w:r w:rsidRPr="00D55335">
        <w:t>Given that Trump is now the presumptive Republican nominee, it’</w:t>
      </w:r>
      <w:r w:rsidRPr="00D55335">
        <w:rPr>
          <w:rStyle w:val="StyleUnderline"/>
        </w:rPr>
        <w:t>s worth considering how his “strong man” approach would play out in office. Some are skeptical of his rhetoric, arguing that Trump, if elected, would have to contend with the reality that presidents generally cannot act alone. The Constitution divides</w:t>
      </w:r>
      <w:r w:rsidRPr="00D55335">
        <w:t xml:space="preserve"> most </w:t>
      </w:r>
      <w:r w:rsidRPr="00D55335">
        <w:rPr>
          <w:rStyle w:val="StyleUnderline"/>
        </w:rPr>
        <w:t>powers between the president and Congress</w:t>
      </w:r>
      <w:r w:rsidRPr="00D55335">
        <w:t xml:space="preserve">: Presidents cannot go to war unilaterally, they cannot make unilateral decisions about most matters involving national security. </w:t>
      </w:r>
      <w:r w:rsidRPr="00D55335">
        <w:rPr>
          <w:rStyle w:val="StyleUnderline"/>
        </w:rPr>
        <w:t>The constitutional system of separation of powers uses checks and balances to make sure no one branch of government has concentrated power.</w:t>
      </w:r>
      <w:r w:rsidR="00675B22" w:rsidRPr="00D55335">
        <w:rPr>
          <w:rStyle w:val="StyleUnderline"/>
        </w:rPr>
        <w:t xml:space="preserve"> </w:t>
      </w:r>
      <w:r w:rsidRPr="00D55335">
        <w:rPr>
          <w:rStyle w:val="Emphasis"/>
        </w:rPr>
        <w:t>That is</w:t>
      </w:r>
      <w:r w:rsidRPr="00D55335">
        <w:t xml:space="preserve"> certainly </w:t>
      </w:r>
      <w:r w:rsidRPr="00D55335">
        <w:rPr>
          <w:rStyle w:val="Emphasis"/>
        </w:rPr>
        <w:t>correct, in theory. In practice, however, recent presidents have shown a willingness and ability to write Congress out of the equation. A President Trump who is determined to act without Congress would have recent precedent to draw on — most notoriously, the unitary executive theory relied on by the Bush administration.</w:t>
      </w:r>
      <w:r w:rsidRPr="00D55335">
        <w:t xml:space="preserve"> </w:t>
      </w:r>
      <w:r w:rsidRPr="00D55335">
        <w:rPr>
          <w:rStyle w:val="StyleUnderline"/>
        </w:rPr>
        <w:t>The unitary executive theory rejects the idea of checks and balances, claiming unchecked power for the president, even the power to set aside criminal laws. As political scientist</w:t>
      </w:r>
      <w:r w:rsidRPr="00D55335">
        <w:t xml:space="preserve"> Jim </w:t>
      </w:r>
      <w:r w:rsidRPr="00D55335">
        <w:rPr>
          <w:rStyle w:val="StyleUnderline"/>
        </w:rPr>
        <w:t>Pfiffner observes, this theory assigns presidents “powers once asserted by kings.” The Bush administration invoked the unitary executive</w:t>
      </w:r>
      <w:r w:rsidRPr="00D55335">
        <w:t xml:space="preserve"> theory </w:t>
      </w:r>
      <w:r w:rsidRPr="00D55335">
        <w:rPr>
          <w:rStyle w:val="StyleUnderline"/>
        </w:rPr>
        <w:t>to justify</w:t>
      </w:r>
      <w:r w:rsidRPr="00D55335">
        <w:t xml:space="preserve"> torture and warrantless surveillance </w:t>
      </w:r>
      <w:r w:rsidRPr="00D55335">
        <w:rPr>
          <w:rStyle w:val="StyleUnderline"/>
        </w:rPr>
        <w:t>prohibited</w:t>
      </w:r>
      <w:r w:rsidRPr="00D55335">
        <w:t xml:space="preserve"> by criminal </w:t>
      </w:r>
      <w:r w:rsidRPr="00D55335">
        <w:rPr>
          <w:rStyle w:val="StyleUnderline"/>
        </w:rPr>
        <w:t>law and</w:t>
      </w:r>
      <w:r w:rsidRPr="00D55335">
        <w:t xml:space="preserve"> to </w:t>
      </w:r>
      <w:r w:rsidRPr="00D55335">
        <w:rPr>
          <w:rStyle w:val="StyleUnderline"/>
        </w:rPr>
        <w:t>claim complete power over decisions</w:t>
      </w:r>
      <w:r w:rsidRPr="00D55335">
        <w:t xml:space="preserve"> to use military force.</w:t>
      </w:r>
      <w:r w:rsidR="00675B22" w:rsidRPr="00D55335">
        <w:t xml:space="preserve"> </w:t>
      </w:r>
      <w:r w:rsidRPr="00D55335">
        <w:t>It is well worth finding out what Trump — and other candidates, for that matter — think of the unitary executive theory. During the 2008 election, reporter Charlie Savage surveyed the presidential candidates to ask specific questions about the scope and limits of executive power. Of course, getting candidates on the record is not enough — President Barack Obama has not adhered to the limits on power he acknowledged when answering Savage’s questions as a candidate. But it is a useful starting point to ask Trump and other candidates whether they acknowledge constitutional limits on presidential power. Some of Trump’s public statements suggest he believes that constitutional limits would not bind him. For instance, during a debate, Trump said President Obama lacked the “courage” to use military force against the Assad regime in Syria in 2013. In reality, President Obama lacked constitutional authority to act alone against Syria — he needed congressional authorization, which Trump seemed to dismiss.</w:t>
      </w:r>
      <w:r w:rsidR="00675B22" w:rsidRPr="00D55335">
        <w:t xml:space="preserve"> </w:t>
      </w:r>
      <w:r w:rsidRPr="00D55335">
        <w:t>Trump has also said he would order the military to carry out torture, declaring that they would follow his orders, whether lawful or not. Trump seemed to later backtrack when he said he would “stay within the laws” in responding to ISIS — but his new position does not immediately make sense.</w:t>
      </w:r>
      <w:r w:rsidR="00675B22" w:rsidRPr="00D55335">
        <w:t xml:space="preserve"> </w:t>
      </w:r>
      <w:r w:rsidRPr="00D55335">
        <w:t>Trump said he’d like to change the law to allow waterboarding. But waterboarding is torture. Torture, by definition, is illegal — both under U.S. law and international law. The U.S. has signed a treaty prohibiting torture and other cruel, inhuman or degrading treatment or punishment. Would Trump have the United States withdraw from the treaty? If Congress did not support him, would he act anyway?</w:t>
      </w:r>
      <w:r w:rsidR="00675B22" w:rsidRPr="00D55335">
        <w:t xml:space="preserve"> </w:t>
      </w:r>
      <w:r w:rsidRPr="00D55335">
        <w:t xml:space="preserve">Candidate Trump has proposed a number of radical, dangerous ideas. He is running a campaign based in large part on the promise that he would be a strong leader who would take actions other presidents have been unwilling or unable to carry out. </w:t>
      </w:r>
      <w:r w:rsidRPr="00D55335">
        <w:rPr>
          <w:rStyle w:val="StyleUnderline"/>
        </w:rPr>
        <w:t>The U.S. constitutional system has checks in place that, in theory, can set limits on presidential power. But those checks have not functioned well</w:t>
      </w:r>
      <w:r w:rsidRPr="00D55335">
        <w:t xml:space="preserve"> during times of crisis, including </w:t>
      </w:r>
      <w:r w:rsidRPr="00D55335">
        <w:rPr>
          <w:rStyle w:val="StyleUnderline"/>
        </w:rPr>
        <w:t>in the years since 9/11 — especially when Congress is passive or deferential.</w:t>
      </w:r>
      <w:r w:rsidRPr="00D55335">
        <w:t xml:space="preserve"> It’s essential to consider what a President Trump could do to deliver on his promise to rule as a strong leader. The answer is that it could largely depend on how far he is willing to go.</w:t>
      </w:r>
    </w:p>
    <w:p w14:paraId="09142540" w14:textId="7F0AABD3" w:rsidR="00EC5B18" w:rsidRPr="00D55335" w:rsidRDefault="00EC5B18" w:rsidP="00EC5B18">
      <w:pPr>
        <w:pStyle w:val="Heading3"/>
      </w:pPr>
      <w:r w:rsidRPr="00D55335">
        <w:t xml:space="preserve">AT </w:t>
      </w:r>
      <w:r w:rsidR="00F01ABD" w:rsidRPr="00D55335">
        <w:t>Institutional</w:t>
      </w:r>
      <w:r w:rsidRPr="00D55335">
        <w:t xml:space="preserve"> Checks</w:t>
      </w:r>
      <w:r w:rsidR="00F01ABD" w:rsidRPr="00D55335">
        <w:t xml:space="preserve"> – Congress</w:t>
      </w:r>
    </w:p>
    <w:p w14:paraId="576EB05E" w14:textId="77777777" w:rsidR="00F01ABD" w:rsidRPr="00D55335" w:rsidRDefault="00F01ABD" w:rsidP="00F01ABD">
      <w:pPr>
        <w:pStyle w:val="Heading4"/>
      </w:pPr>
      <w:r w:rsidRPr="00D55335">
        <w:t>Trump is destabilizing despite checks and balances</w:t>
      </w:r>
    </w:p>
    <w:p w14:paraId="4C70E395" w14:textId="77777777" w:rsidR="00F01ABD" w:rsidRPr="00D55335" w:rsidRDefault="00F01ABD" w:rsidP="00F01ABD">
      <w:r w:rsidRPr="00D55335">
        <w:rPr>
          <w:rStyle w:val="Style13ptBold"/>
        </w:rPr>
        <w:t>O’Brien 3-6-16</w:t>
      </w:r>
      <w:r w:rsidRPr="00D55335">
        <w:t xml:space="preserve"> - economist at the Institute of International and European Affairs, columnist with Independent newspapers and senior fellow at UCD</w:t>
      </w:r>
    </w:p>
    <w:p w14:paraId="21D7B860" w14:textId="77777777" w:rsidR="00F01ABD" w:rsidRPr="00D55335" w:rsidRDefault="00F01ABD" w:rsidP="00F01ABD">
      <w:r w:rsidRPr="00D55335">
        <w:t>Dan, A Trump victory would mean global chaos, the Independent, http://www.independent.ie/opinion/columnists/dan-obrien/a-trump-victory-would-mean-global-chaos-34515014.html</w:t>
      </w:r>
    </w:p>
    <w:p w14:paraId="25EC8DDA" w14:textId="1B354D47" w:rsidR="00F01ABD" w:rsidRPr="00D55335" w:rsidRDefault="00F01ABD" w:rsidP="00F01ABD">
      <w:pPr>
        <w:rPr>
          <w:rStyle w:val="StyleUnderline"/>
        </w:rPr>
      </w:pPr>
      <w:r w:rsidRPr="00D55335">
        <w:rPr>
          <w:rStyle w:val="StyleUnderline"/>
        </w:rPr>
        <w:t>It is always worth prefacing any discussion of the role of the US president by saying that the power wielded by the holder of that office is less than most</w:t>
      </w:r>
      <w:r w:rsidRPr="00D55335">
        <w:t xml:space="preserve"> Europeans </w:t>
      </w:r>
      <w:r w:rsidRPr="00D55335">
        <w:rPr>
          <w:rStyle w:val="StyleUnderline"/>
        </w:rPr>
        <w:t>believe</w:t>
      </w:r>
      <w:r w:rsidRPr="00D55335">
        <w:t>. That is largely because prime ministers and presidents on this side of the Atlantic actually have a lot more influence over their domestic affairs than the US president has over American home affairs. This is particularly important in relation to a matter of great concern to Ireland: American corporation tax rules, which I'll return to presently.</w:t>
      </w:r>
      <w:r w:rsidRPr="00D55335">
        <w:rPr>
          <w:sz w:val="12"/>
        </w:rPr>
        <w:t xml:space="preserve">¶ </w:t>
      </w:r>
      <w:r w:rsidRPr="00D55335">
        <w:t>One reason for the more limited nature of US presidential power is the federal structure of the US. Many functions which national governments are responsible for in Europe have nothing to do with the president because they are decided by state governors and state parliaments.</w:t>
      </w:r>
      <w:r w:rsidRPr="00D55335">
        <w:rPr>
          <w:sz w:val="12"/>
        </w:rPr>
        <w:t xml:space="preserve">¶ </w:t>
      </w:r>
      <w:r w:rsidRPr="00D55335">
        <w:t>Another reason is the role of the other branches of the federal government. The US Supreme Court and Congress are much more powerful vis a vis the US president than their European counterparts are vis a vis prime ministers and cabinets.</w:t>
      </w:r>
      <w:r w:rsidRPr="00D55335">
        <w:rPr>
          <w:sz w:val="12"/>
        </w:rPr>
        <w:t xml:space="preserve">¶ </w:t>
      </w:r>
      <w:r w:rsidRPr="00D55335">
        <w:rPr>
          <w:rStyle w:val="StyleUnderline"/>
        </w:rPr>
        <w:t>But for all the checks, balances and limitations of the role, a rogue US president would make the world a more dangerous and unstable place, and would almost certainly make it poorer too. Trump is as rogue as anyone in modern times who has got within shouting distance of the White House</w:t>
      </w:r>
      <w:r w:rsidRPr="00D55335">
        <w:t>.</w:t>
      </w:r>
      <w:r w:rsidRPr="00D55335">
        <w:rPr>
          <w:sz w:val="12"/>
        </w:rPr>
        <w:t xml:space="preserve">¶ </w:t>
      </w:r>
      <w:r w:rsidRPr="00D55335">
        <w:rPr>
          <w:rStyle w:val="StyleUnderline"/>
        </w:rPr>
        <w:t>The US president is the commander in chief of a military that is by far the most powerful in the world</w:t>
      </w:r>
      <w:r w:rsidRPr="00D55335">
        <w:t xml:space="preserve"> - </w:t>
      </w:r>
      <w:r w:rsidRPr="00D55335">
        <w:rPr>
          <w:rStyle w:val="StyleUnderline"/>
        </w:rPr>
        <w:t>American defence spending</w:t>
      </w:r>
      <w:r w:rsidRPr="00D55335">
        <w:t xml:space="preserve">, of almost $600 billion annually, </w:t>
      </w:r>
      <w:r w:rsidRPr="00D55335">
        <w:rPr>
          <w:rStyle w:val="StyleUnderline"/>
        </w:rPr>
        <w:t>is greater than the next 12 largest national defence budgets combined.</w:t>
      </w:r>
    </w:p>
    <w:p w14:paraId="4E9A4A68" w14:textId="5ACB11AA" w:rsidR="001A7B01" w:rsidRPr="00D55335" w:rsidRDefault="001A7B01" w:rsidP="001A7B01">
      <w:pPr>
        <w:pStyle w:val="Heading3"/>
      </w:pPr>
      <w:r w:rsidRPr="00D55335">
        <w:t>AT ‘GOP Congress = Clinton Can’t Do X’</w:t>
      </w:r>
    </w:p>
    <w:p w14:paraId="3B718E62" w14:textId="77777777" w:rsidR="001A7B01" w:rsidRPr="00D55335" w:rsidRDefault="001A7B01" w:rsidP="001A7B01"/>
    <w:p w14:paraId="7FA695E2" w14:textId="77777777" w:rsidR="001A7B01" w:rsidRPr="00D55335" w:rsidRDefault="001A7B01" w:rsidP="001A7B01">
      <w:pPr>
        <w:pStyle w:val="Heading4"/>
        <w:spacing w:before="0"/>
      </w:pPr>
      <w:r w:rsidRPr="00D55335">
        <w:t>Clinton victory flips the senate</w:t>
      </w:r>
    </w:p>
    <w:p w14:paraId="34D0EBE6" w14:textId="77777777" w:rsidR="001A7B01" w:rsidRPr="00D55335" w:rsidRDefault="001A7B01" w:rsidP="001A7B01">
      <w:r w:rsidRPr="00D55335">
        <w:rPr>
          <w:rStyle w:val="Style13ptBold"/>
        </w:rPr>
        <w:t>Barnes 15</w:t>
      </w:r>
      <w:r w:rsidRPr="00D55335">
        <w:t xml:space="preserve"> – US political commentator</w:t>
      </w:r>
    </w:p>
    <w:p w14:paraId="4DF6A681" w14:textId="0C942D7E" w:rsidR="001A7B01" w:rsidRPr="00D55335" w:rsidRDefault="001A7B01" w:rsidP="001A7B01">
      <w:r w:rsidRPr="00D55335">
        <w:t>Fred, “The Fate of the Senate,” Weekly Standard, 20.42</w:t>
      </w:r>
    </w:p>
    <w:p w14:paraId="0E702776" w14:textId="64CC039B" w:rsidR="001A7B01" w:rsidRPr="00D55335" w:rsidRDefault="001A7B01" w:rsidP="001A7B01">
      <w:r w:rsidRPr="00D55335">
        <w:rPr>
          <w:rStyle w:val="StyleUnderline"/>
        </w:rPr>
        <w:t xml:space="preserve">Senate candidates aren’t as important as they used to be. Republican and Democratic presidential nominees have </w:t>
      </w:r>
      <w:r w:rsidRPr="00D55335">
        <w:rPr>
          <w:rStyle w:val="Emphasis"/>
        </w:rPr>
        <w:t>intruded</w:t>
      </w:r>
      <w:r w:rsidRPr="00D55335">
        <w:rPr>
          <w:rStyle w:val="StyleUnderline"/>
        </w:rPr>
        <w:t>. The outcome of Senate races in 2016 will be</w:t>
      </w:r>
      <w:r w:rsidRPr="00D55335">
        <w:t xml:space="preserve"> heavily affected, if not </w:t>
      </w:r>
      <w:r w:rsidRPr="00D55335">
        <w:rPr>
          <w:rStyle w:val="Emphasis"/>
        </w:rPr>
        <w:t>determined</w:t>
      </w:r>
      <w:r w:rsidRPr="00D55335">
        <w:rPr>
          <w:rStyle w:val="StyleUnderline"/>
        </w:rPr>
        <w:t>, by which party’s presidential candidate wins a state. This is especially true in tossup states</w:t>
      </w:r>
      <w:r w:rsidRPr="00D55335">
        <w:t xml:space="preserve">. Images: Newscom MARK KIRK, RON JOHNSON, BRIAN SANDOVAL NEWSCOM/ SOBYRNE99 </w:t>
      </w:r>
      <w:r w:rsidRPr="00D55335">
        <w:rPr>
          <w:rStyle w:val="StyleUnderline"/>
        </w:rPr>
        <w:t xml:space="preserve">There’s a “new rule of politics </w:t>
      </w:r>
      <w:r w:rsidRPr="00D55335">
        <w:t>in a polarized, partisan era,” says Larry Sabato of the University of Virginia. “</w:t>
      </w:r>
      <w:r w:rsidRPr="00D55335">
        <w:rPr>
          <w:rStyle w:val="StyleUnderline"/>
        </w:rPr>
        <w:t xml:space="preserve">The party winning the presidency in a state </w:t>
      </w:r>
      <w:r w:rsidRPr="00D55335">
        <w:rPr>
          <w:rStyle w:val="Emphasis"/>
        </w:rPr>
        <w:t>carries the Senate seat</w:t>
      </w:r>
      <w:r w:rsidRPr="00D55335">
        <w:rPr>
          <w:rStyle w:val="StyleUnderline"/>
        </w:rPr>
        <w:t xml:space="preserve"> that’s up in that state about </w:t>
      </w:r>
      <w:r w:rsidRPr="00D55335">
        <w:rPr>
          <w:rStyle w:val="Emphasis"/>
        </w:rPr>
        <w:t>80 percent</w:t>
      </w:r>
      <w:r w:rsidRPr="00D55335">
        <w:rPr>
          <w:rStyle w:val="StyleUnderline"/>
        </w:rPr>
        <w:t xml:space="preserve"> of the time. Could possibly be even higher in 2016</w:t>
      </w:r>
      <w:r w:rsidRPr="00D55335">
        <w:t xml:space="preserve">.” </w:t>
      </w:r>
      <w:r w:rsidRPr="00D55335">
        <w:rPr>
          <w:rStyle w:val="StyleUnderline"/>
        </w:rPr>
        <w:t>This means the Democratic nominee must win the White House for Democrats</w:t>
      </w:r>
      <w:r w:rsidRPr="00D55335">
        <w:t xml:space="preserve"> </w:t>
      </w:r>
      <w:r w:rsidRPr="00D55335">
        <w:rPr>
          <w:rStyle w:val="StyleUnderline"/>
        </w:rPr>
        <w:t>to have a credible chance of taking control of the Senate. If a Republican wins the presidency, “the top of the ticket is going to help keep</w:t>
      </w:r>
      <w:r w:rsidRPr="00D55335">
        <w:t xml:space="preserve"> [Republican] Mitch </w:t>
      </w:r>
      <w:r w:rsidRPr="00D55335">
        <w:rPr>
          <w:rStyle w:val="StyleUnderline"/>
        </w:rPr>
        <w:t>McConnell the majority leader</w:t>
      </w:r>
      <w:r w:rsidRPr="00D55335">
        <w:t xml:space="preserve">,” says Scott Reed, the U.S. Chamber of Commerce’s chief political adviser. Republicans now have a 54-46 advantage in the Senate. What Sabato calls a rule isn’t an iron rule. And it’s not new that presidential contests have an impact on state races. They always have, thus the phenomenon known as presidential coattails. When Ronald Reagan won in 1980, he pulled in a dozen new senators, giving Republicans control, 53-46. When Barack Obama won in 2008, Democrats netted 8 seats and their control of the Senate grew to 59-41. Democrats gained 2 seats with Obama’s reelection in 2012. What is new, however, is that </w:t>
      </w:r>
      <w:r w:rsidRPr="00D55335">
        <w:rPr>
          <w:rStyle w:val="StyleUnderline"/>
        </w:rPr>
        <w:t>the outcome of the presidential race has greater sway than ever</w:t>
      </w:r>
      <w:r w:rsidRPr="00D55335">
        <w:t xml:space="preserve">. As the two parties have gradually become more ideologically divided, </w:t>
      </w:r>
      <w:r w:rsidRPr="00D55335">
        <w:rPr>
          <w:rStyle w:val="StyleUnderline"/>
        </w:rPr>
        <w:t xml:space="preserve">there is </w:t>
      </w:r>
      <w:r w:rsidRPr="00D55335">
        <w:rPr>
          <w:rStyle w:val="Emphasis"/>
        </w:rPr>
        <w:t>less split-ticket voting</w:t>
      </w:r>
      <w:r w:rsidRPr="00D55335">
        <w:t xml:space="preserve">. Instead, </w:t>
      </w:r>
      <w:r w:rsidRPr="00D55335">
        <w:rPr>
          <w:rStyle w:val="StyleUnderline"/>
        </w:rPr>
        <w:t>as a state’s vote for president goes, so goes the vote in down-ticket races</w:t>
      </w:r>
      <w:r w:rsidRPr="00D55335">
        <w:t>. Voters today are more inclined to stick with one party. That was Sabato’s point.</w:t>
      </w:r>
    </w:p>
    <w:p w14:paraId="60405647" w14:textId="77777777" w:rsidR="00F01ABD" w:rsidRPr="00D55335" w:rsidRDefault="00F01ABD" w:rsidP="00F30C26">
      <w:pPr>
        <w:pStyle w:val="Heading2"/>
      </w:pPr>
    </w:p>
    <w:p w14:paraId="3B4BE3C7" w14:textId="3FA2AD9D" w:rsidR="00234296" w:rsidRPr="00D55335" w:rsidRDefault="00BA01A4" w:rsidP="00F30C26">
      <w:pPr>
        <w:pStyle w:val="Heading2"/>
      </w:pPr>
      <w:r w:rsidRPr="00D55335">
        <w:t xml:space="preserve">*! – Economy </w:t>
      </w:r>
    </w:p>
    <w:p w14:paraId="43DE51DF" w14:textId="42F7A975" w:rsidR="00BA01A4" w:rsidRPr="00D55335" w:rsidRDefault="00BA01A4" w:rsidP="00BA01A4">
      <w:pPr>
        <w:pStyle w:val="Heading3"/>
      </w:pPr>
      <w:r w:rsidRPr="00D55335">
        <w:t>1nc</w:t>
      </w:r>
    </w:p>
    <w:p w14:paraId="02B8E54C" w14:textId="77777777" w:rsidR="00BA01A4" w:rsidRPr="00D55335" w:rsidRDefault="00BA01A4" w:rsidP="00BA01A4">
      <w:pPr>
        <w:pStyle w:val="Heading4"/>
        <w:rPr>
          <w:rFonts w:cs="Times New Roman"/>
        </w:rPr>
      </w:pPr>
      <w:r w:rsidRPr="00D55335">
        <w:rPr>
          <w:rFonts w:cs="Times New Roman"/>
        </w:rPr>
        <w:t>Trump win collapses the U.S. economy</w:t>
      </w:r>
    </w:p>
    <w:p w14:paraId="0A4157E6" w14:textId="7D74CF48" w:rsidR="00BA01A4" w:rsidRPr="00D55335" w:rsidRDefault="00BA01A4" w:rsidP="00BA01A4">
      <w:pPr>
        <w:rPr>
          <w:rStyle w:val="Style13ptBold"/>
        </w:rPr>
      </w:pPr>
      <w:r w:rsidRPr="00D55335">
        <w:rPr>
          <w:rStyle w:val="Style13ptBold"/>
        </w:rPr>
        <w:t>Covert 16</w:t>
      </w:r>
    </w:p>
    <w:p w14:paraId="07D5CA62" w14:textId="3B063A90" w:rsidR="00BA01A4" w:rsidRPr="00D55335" w:rsidRDefault="00BA01A4" w:rsidP="00BA01A4">
      <w:r w:rsidRPr="00D55335">
        <w:t xml:space="preserve">Bryce, editor @ Think Progress, </w:t>
      </w:r>
      <w:r w:rsidRPr="00D55335">
        <w:rPr>
          <w:i/>
        </w:rPr>
        <w:t>the Nation</w:t>
      </w:r>
      <w:r w:rsidRPr="00D55335">
        <w:t xml:space="preserve">, March 2, “The Biggest, Greatest, Most Terrific Recession: </w:t>
      </w:r>
      <w:r w:rsidRPr="00D55335">
        <w:rPr>
          <w:rStyle w:val="Emphasis"/>
        </w:rPr>
        <w:t>A Donald Trump presidency would cause the U.S. economy to collapse</w:t>
      </w:r>
      <w:r w:rsidRPr="00D55335">
        <w:t xml:space="preserve">.,” </w:t>
      </w:r>
      <w:hyperlink r:id="rId13" w:history="1">
        <w:r w:rsidRPr="00D55335">
          <w:rPr>
            <w:rStyle w:val="Hyperlink"/>
          </w:rPr>
          <w:t>http://www.slate.com/articles/news_and_politics/politics/2016/03/donald_trump_s_presidency_would_create_a_deep_recession.html</w:t>
        </w:r>
      </w:hyperlink>
      <w:r w:rsidRPr="00D55335">
        <w:t xml:space="preserve"> </w:t>
      </w:r>
    </w:p>
    <w:p w14:paraId="2FC1C212" w14:textId="77777777" w:rsidR="00BA01A4" w:rsidRPr="00D55335" w:rsidRDefault="00BA01A4" w:rsidP="00BA01A4"/>
    <w:p w14:paraId="373F0B21" w14:textId="77777777" w:rsidR="00BA01A4" w:rsidRPr="00D55335" w:rsidRDefault="00BA01A4" w:rsidP="00BA01A4">
      <w:r w:rsidRPr="00D55335">
        <w:t xml:space="preserve">Donald Trump has formidably strong support among working-class voters, who showed up for him in a big way on Super Tuesday. He’s cultivated that following by making grandiose promises not just about isolationism but also about the economy. </w:t>
      </w:r>
      <w:r w:rsidRPr="00D55335">
        <w:rPr>
          <w:rStyle w:val="StyleUnderline"/>
        </w:rPr>
        <w:t>Trump’s</w:t>
      </w:r>
      <w:r w:rsidRPr="00D55335">
        <w:t xml:space="preserve"> mantra about making America great again is, in large part, centered on economic growth, and specifically on jobs. Of the </w:t>
      </w:r>
      <w:r w:rsidRPr="00D55335">
        <w:rPr>
          <w:rStyle w:val="StyleUnderline"/>
        </w:rPr>
        <w:t>policy positions</w:t>
      </w:r>
      <w:r w:rsidRPr="00D55335">
        <w:t xml:space="preserve"> he </w:t>
      </w:r>
      <w:r w:rsidRPr="00D55335">
        <w:rPr>
          <w:rStyle w:val="StyleUnderline"/>
        </w:rPr>
        <w:t>spell</w:t>
      </w:r>
      <w:r w:rsidRPr="00D55335">
        <w:t xml:space="preserve">s </w:t>
      </w:r>
      <w:r w:rsidRPr="00D55335">
        <w:rPr>
          <w:rStyle w:val="StyleUnderline"/>
        </w:rPr>
        <w:t>out</w:t>
      </w:r>
      <w:r w:rsidRPr="00D55335">
        <w:t xml:space="preserve"> on his website, three of the five are tied to the economy. He wants </w:t>
      </w:r>
      <w:r w:rsidRPr="00D55335">
        <w:rPr>
          <w:rStyle w:val="StyleUnderline"/>
        </w:rPr>
        <w:t>drastic changes</w:t>
      </w:r>
      <w:r w:rsidRPr="00D55335">
        <w:t xml:space="preserve"> to our trade relations with China, which is part of his promise to restore all the manufacturing jobs lost to other countries. His tax plan will “create jobs and incentives of all kinds while simultaneously growing the economy.” His theory of immigration reform “puts the needs of working people first.” Beyond the appeals to racism and xenophobia, his message is all about restoring the economic prospects of Americans who have seen them decline. But </w:t>
      </w:r>
      <w:r w:rsidRPr="00D55335">
        <w:rPr>
          <w:rStyle w:val="StyleUnderline"/>
        </w:rPr>
        <w:t>if President Trump puts</w:t>
      </w:r>
      <w:r w:rsidRPr="00D55335">
        <w:t xml:space="preserve"> these </w:t>
      </w:r>
      <w:r w:rsidRPr="00D55335">
        <w:rPr>
          <w:rStyle w:val="StyleUnderline"/>
        </w:rPr>
        <w:t>plans into effect, there is no way they would make jobs great again.</w:t>
      </w:r>
      <w:r w:rsidRPr="00D55335">
        <w:t xml:space="preserve"> Instead, </w:t>
      </w:r>
      <w:r w:rsidRPr="00D55335">
        <w:rPr>
          <w:rStyle w:val="Emphasis"/>
        </w:rPr>
        <w:t>they would</w:t>
      </w:r>
      <w:r w:rsidRPr="00D55335">
        <w:t xml:space="preserve"> most likely </w:t>
      </w:r>
      <w:r w:rsidRPr="00D55335">
        <w:rPr>
          <w:rStyle w:val="Emphasis"/>
        </w:rPr>
        <w:t>throw us into a recession.</w:t>
      </w:r>
      <w:r w:rsidRPr="00D55335">
        <w:t xml:space="preserve"> How does </w:t>
      </w:r>
      <w:r w:rsidRPr="00D55335">
        <w:rPr>
          <w:rStyle w:val="StyleUnderline"/>
        </w:rPr>
        <w:t>Trump want</w:t>
      </w:r>
      <w:r w:rsidRPr="00D55335">
        <w:t xml:space="preserve"> to reform relations with China? One big plank is imposing </w:t>
      </w:r>
      <w:r w:rsidRPr="00D55335">
        <w:rPr>
          <w:rStyle w:val="StyleUnderline"/>
        </w:rPr>
        <w:t>huge tariffs on Chinese exports to the U.S.,</w:t>
      </w:r>
      <w:r w:rsidRPr="00D55335">
        <w:t xml:space="preserve"> possibly as large as 45 percent. </w:t>
      </w:r>
      <w:r w:rsidRPr="00D55335">
        <w:rPr>
          <w:rStyle w:val="StyleUnderline"/>
        </w:rPr>
        <w:t>He would</w:t>
      </w:r>
      <w:r w:rsidRPr="00D55335">
        <w:t xml:space="preserve"> also somehow crack down on China’s lax labor regulations and </w:t>
      </w:r>
      <w:r w:rsidRPr="00D55335">
        <w:rPr>
          <w:rStyle w:val="StyleUnderline"/>
        </w:rPr>
        <w:t>declare the country a currency manipulator</w:t>
      </w:r>
      <w:r w:rsidRPr="00D55335">
        <w:t xml:space="preserve">, thereby ensuring more fairness in a global playing field in which Americans have lost too many jobs overseas. “Jobs and factories will stop moving offshore and instead stay here at home,” he assures his followers. “The economy will boom.” One study found that the country lost somewhere around 2 million jobs between 1999 and 2011 to trade competition with China—about 10 percent of all manufacturing job losses during that time. But many of those jobs are likely gone for good and have moved on from China to even lower-wage countries like Vietnam and Indonesia. What </w:t>
      </w:r>
      <w:r w:rsidRPr="00D55335">
        <w:rPr>
          <w:rStyle w:val="StyleUnderline"/>
        </w:rPr>
        <w:t>tariffs</w:t>
      </w:r>
      <w:r w:rsidRPr="00D55335">
        <w:t xml:space="preserve"> are certain to do is </w:t>
      </w:r>
      <w:r w:rsidRPr="00D55335">
        <w:rPr>
          <w:rStyle w:val="StyleUnderline"/>
        </w:rPr>
        <w:t>hurt Americans’ wallets</w:t>
      </w:r>
      <w:r w:rsidRPr="00D55335">
        <w:t xml:space="preserve">. When Trump says the U.S. loses $58 billion to Mexico in trade, he neglects to mention what we get in return for that money: cheap goods. Tariffs on those products would drive up their prices, forcing Americans who are not seeing much in the way of wage growth to spend more for the same things. There was a natural experiment with just this policy in 2009, when the U.S. levied a 35 percent tariff on Chinese tires. That move saved a maximum of 1,200 jobs while it raised costs for Americans buying those tires by $1.1 billion in one year alone. </w:t>
      </w:r>
      <w:r w:rsidRPr="00D55335">
        <w:rPr>
          <w:rStyle w:val="StyleUnderline"/>
        </w:rPr>
        <w:t>Under Trump’s plan, China would</w:t>
      </w:r>
      <w:r w:rsidRPr="00D55335">
        <w:t xml:space="preserve"> also likely </w:t>
      </w:r>
      <w:r w:rsidRPr="00D55335">
        <w:rPr>
          <w:rStyle w:val="StyleUnderline"/>
        </w:rPr>
        <w:t>retaliate</w:t>
      </w:r>
      <w:r w:rsidRPr="00D55335">
        <w:t xml:space="preserve">, as it did against the tire tariff with its own on American chicken imports, costing our exporters about $1 billion. </w:t>
      </w:r>
      <w:r w:rsidRPr="00D55335">
        <w:rPr>
          <w:rStyle w:val="StyleUnderline"/>
        </w:rPr>
        <w:t>That would</w:t>
      </w:r>
      <w:r w:rsidRPr="00D55335">
        <w:t xml:space="preserve"> only </w:t>
      </w:r>
      <w:r w:rsidRPr="00D55335">
        <w:rPr>
          <w:rStyle w:val="StyleUnderline"/>
        </w:rPr>
        <w:t>hurt American companies, who would likely cut back on jobs.</w:t>
      </w:r>
      <w:r w:rsidRPr="00D55335">
        <w:t xml:space="preserve"> Next, </w:t>
      </w:r>
      <w:r w:rsidRPr="00D55335">
        <w:rPr>
          <w:rStyle w:val="StyleUnderline"/>
        </w:rPr>
        <w:t>Trump’s tax plan</w:t>
      </w:r>
      <w:r w:rsidRPr="00D55335">
        <w:t xml:space="preserve">. The candidate declared that his plan would offer the poor and middle class relief while it went after the “hedge fund guys” by changing the capital gains tax rate on investment income. But the details didn’t bear out his big promises. According to the Tax Policy Center, </w:t>
      </w:r>
      <w:r w:rsidRPr="00D55335">
        <w:rPr>
          <w:rStyle w:val="StyleUnderline"/>
        </w:rPr>
        <w:t>under Trump’s scheme, the poorest fifth of the country would get less than 1 percent of the benefits of his plan</w:t>
      </w:r>
      <w:r w:rsidRPr="00D55335">
        <w:t xml:space="preserve"> over a decade </w:t>
      </w:r>
      <w:r w:rsidRPr="00D55335">
        <w:rPr>
          <w:rStyle w:val="StyleUnderline"/>
        </w:rPr>
        <w:t>while the top fifth would get more than two-thirds.</w:t>
      </w:r>
      <w:r w:rsidRPr="00D55335">
        <w:t xml:space="preserve"> Yet </w:t>
      </w:r>
      <w:r w:rsidRPr="00D55335">
        <w:rPr>
          <w:rStyle w:val="Emphasis"/>
        </w:rPr>
        <w:t>it would cost $9.5 trillion in revenue</w:t>
      </w:r>
      <w:r w:rsidRPr="00D55335">
        <w:t xml:space="preserve">—a far larger bite than under Reagan or even George W. Bush. The conservative-leaning Tax Foundation found that Trump’s claim that the plan will be revenue-neutral not to be true “under any scenario.” </w:t>
      </w:r>
      <w:r w:rsidRPr="00D55335">
        <w:rPr>
          <w:rStyle w:val="StyleUnderline"/>
        </w:rPr>
        <w:t>There’s little reason to think</w:t>
      </w:r>
      <w:r w:rsidRPr="00D55335">
        <w:t xml:space="preserve"> that </w:t>
      </w:r>
      <w:r w:rsidRPr="00D55335">
        <w:rPr>
          <w:rStyle w:val="StyleUnderline"/>
        </w:rPr>
        <w:t>big tax cuts for corporations and the wealthy will lead to a supercharged economy.</w:t>
      </w:r>
      <w:r w:rsidRPr="00D55335">
        <w:t xml:space="preserve"> </w:t>
      </w:r>
      <w:r w:rsidRPr="00D55335">
        <w:rPr>
          <w:rStyle w:val="StyleUnderline"/>
        </w:rPr>
        <w:t>There’s</w:t>
      </w:r>
      <w:r w:rsidRPr="00D55335">
        <w:t xml:space="preserve"> certainly </w:t>
      </w:r>
      <w:r w:rsidRPr="00D55335">
        <w:rPr>
          <w:rStyle w:val="StyleUnderline"/>
        </w:rPr>
        <w:t>no evidence</w:t>
      </w:r>
      <w:r w:rsidRPr="00D55335">
        <w:t xml:space="preserve"> that </w:t>
      </w:r>
      <w:r w:rsidRPr="00D55335">
        <w:rPr>
          <w:rStyle w:val="StyleUnderline"/>
        </w:rPr>
        <w:t>higher rates have a negative impact on economic growth, and</w:t>
      </w:r>
      <w:r w:rsidRPr="00D55335">
        <w:t xml:space="preserve"> in fact, </w:t>
      </w:r>
      <w:r w:rsidRPr="00D55335">
        <w:rPr>
          <w:rStyle w:val="StyleUnderline"/>
        </w:rPr>
        <w:t>growth has historically been faster under higher top marginal rates. What massive tax cuts for the wealthy do accomplish</w:t>
      </w:r>
      <w:r w:rsidRPr="00D55335">
        <w:t xml:space="preserve">, on the other hand, </w:t>
      </w:r>
      <w:r w:rsidRPr="00D55335">
        <w:rPr>
          <w:rStyle w:val="StyleUnderline"/>
        </w:rPr>
        <w:t>is faster growth in income inequality, which hurts economic growth.</w:t>
      </w:r>
      <w:r w:rsidRPr="00D55335">
        <w:t xml:space="preserve"> Third and last, we turn to </w:t>
      </w:r>
      <w:r w:rsidRPr="00D55335">
        <w:rPr>
          <w:rStyle w:val="StyleUnderline"/>
        </w:rPr>
        <w:t>Trump’s</w:t>
      </w:r>
      <w:r w:rsidRPr="00D55335">
        <w:t xml:space="preserve"> brand of </w:t>
      </w:r>
      <w:r w:rsidRPr="00D55335">
        <w:rPr>
          <w:rStyle w:val="StyleUnderline"/>
        </w:rPr>
        <w:t>immigration reform</w:t>
      </w:r>
      <w:r w:rsidRPr="00D55335">
        <w:t xml:space="preserve">, which </w:t>
      </w:r>
      <w:r w:rsidRPr="00D55335">
        <w:rPr>
          <w:rStyle w:val="StyleUnderline"/>
        </w:rPr>
        <w:t>wouldn’t help the economy either. Economists</w:t>
      </w:r>
      <w:r w:rsidRPr="00D55335">
        <w:t xml:space="preserve"> have </w:t>
      </w:r>
      <w:r w:rsidRPr="00D55335">
        <w:rPr>
          <w:rStyle w:val="StyleUnderline"/>
        </w:rPr>
        <w:t>found little negative effect on Americans’ wages from immigration.</w:t>
      </w:r>
      <w:r w:rsidRPr="00D55335">
        <w:t xml:space="preserve"> On the other hand, </w:t>
      </w:r>
      <w:r w:rsidRPr="00D55335">
        <w:rPr>
          <w:rStyle w:val="StyleUnderline"/>
        </w:rPr>
        <w:t>mass deportation and a blockade against immigrants</w:t>
      </w:r>
      <w:r w:rsidRPr="00D55335">
        <w:t xml:space="preserve"> trying to come into the country </w:t>
      </w:r>
      <w:r w:rsidRPr="00D55335">
        <w:rPr>
          <w:rStyle w:val="StyleUnderline"/>
        </w:rPr>
        <w:t>could have serious negative consequences, knocking $1.6 trillion off of our g</w:t>
      </w:r>
      <w:r w:rsidRPr="00D55335">
        <w:t xml:space="preserve">ross </w:t>
      </w:r>
      <w:r w:rsidRPr="00D55335">
        <w:rPr>
          <w:rStyle w:val="StyleUnderline"/>
        </w:rPr>
        <w:t>d</w:t>
      </w:r>
      <w:r w:rsidRPr="00D55335">
        <w:t xml:space="preserve">omestic </w:t>
      </w:r>
      <w:r w:rsidRPr="00D55335">
        <w:rPr>
          <w:rStyle w:val="StyleUnderline"/>
        </w:rPr>
        <w:t>p</w:t>
      </w:r>
      <w:r w:rsidRPr="00D55335">
        <w:t>roduct</w:t>
      </w:r>
      <w:r w:rsidRPr="00D55335">
        <w:rPr>
          <w:rStyle w:val="StyleUnderline"/>
        </w:rPr>
        <w:t>.</w:t>
      </w:r>
      <w:r w:rsidRPr="00D55335">
        <w:t xml:space="preserve"> </w:t>
      </w:r>
      <w:r w:rsidRPr="00D55335">
        <w:rPr>
          <w:rStyle w:val="StyleUnderline"/>
        </w:rPr>
        <w:t>Immigrants are projected to provide</w:t>
      </w:r>
      <w:r w:rsidRPr="00D55335">
        <w:t xml:space="preserve"> nearly all </w:t>
      </w:r>
      <w:r w:rsidRPr="00D55335">
        <w:rPr>
          <w:rStyle w:val="StyleUnderline"/>
        </w:rPr>
        <w:t>growth in the labor force</w:t>
      </w:r>
      <w:r w:rsidRPr="00D55335">
        <w:t xml:space="preserve"> for the next 40 years, </w:t>
      </w:r>
      <w:r w:rsidRPr="00D55335">
        <w:rPr>
          <w:rStyle w:val="StyleUnderline"/>
        </w:rPr>
        <w:t>but deporting them would shrink it by 6.4 percent over 20 years.</w:t>
      </w:r>
      <w:r w:rsidRPr="00D55335">
        <w:t xml:space="preserve"> Of course, </w:t>
      </w:r>
      <w:r w:rsidRPr="00D55335">
        <w:rPr>
          <w:rStyle w:val="StyleUnderline"/>
        </w:rPr>
        <w:t>it would</w:t>
      </w:r>
      <w:r w:rsidRPr="00D55335">
        <w:t xml:space="preserve"> also </w:t>
      </w:r>
      <w:r w:rsidRPr="00D55335">
        <w:rPr>
          <w:rStyle w:val="StyleUnderline"/>
        </w:rPr>
        <w:t>cost a lot of money to deport so many people</w:t>
      </w:r>
      <w:r w:rsidRPr="00D55335">
        <w:t xml:space="preserve">—about $400 billion to $600 billion. Overall, Trump’s prescriptions are pretty pricy: Added altogether, the conservative Committee for a Responsible Federal Budget found that </w:t>
      </w:r>
      <w:r w:rsidRPr="00D55335">
        <w:rPr>
          <w:rStyle w:val="Emphasis"/>
        </w:rPr>
        <w:t>his policies would add between $11.7 trillion and $15.1 trillion to the national debt</w:t>
      </w:r>
      <w:r w:rsidRPr="00D55335">
        <w:t xml:space="preserve">, including interest payments. Deficits in and of themselves don’t necessarily harm growth, and can in fact simulate it, particularly when the country is climbing out of a recession. The outcomes depend on how the money is spent; </w:t>
      </w:r>
      <w:r w:rsidRPr="00D55335">
        <w:rPr>
          <w:rStyle w:val="StyleUnderline"/>
        </w:rPr>
        <w:t>Trump’s plans aren’t likely to involve productive expenditures. And if Trump wants to deliver on his promise to make his plans revenue-neutral, he’ll have to find huge cost savings elsewhere, cutting spending by trillions. Given that</w:t>
      </w:r>
      <w:r w:rsidRPr="00D55335">
        <w:t xml:space="preserve"> he’s said </w:t>
      </w:r>
      <w:r w:rsidRPr="00D55335">
        <w:rPr>
          <w:rStyle w:val="StyleUnderline"/>
        </w:rPr>
        <w:t xml:space="preserve">he won’t touch Medicare and Social Security, he would have to </w:t>
      </w:r>
      <w:r w:rsidRPr="00D55335">
        <w:t xml:space="preserve">slash current spending by more than three-quarters. Those cuts would all but </w:t>
      </w:r>
      <w:r w:rsidRPr="00D55335">
        <w:rPr>
          <w:rStyle w:val="StyleUnderline"/>
        </w:rPr>
        <w:t>decimate</w:t>
      </w:r>
      <w:r w:rsidRPr="00D55335">
        <w:t xml:space="preserve"> most </w:t>
      </w:r>
      <w:r w:rsidRPr="00D55335">
        <w:rPr>
          <w:rStyle w:val="StyleUnderline"/>
        </w:rPr>
        <w:t>government programs</w:t>
      </w:r>
      <w:r w:rsidRPr="00D55335">
        <w:t xml:space="preserve">, including those </w:t>
      </w:r>
      <w:r w:rsidRPr="00D55335">
        <w:rPr>
          <w:rStyle w:val="StyleUnderline"/>
        </w:rPr>
        <w:t>that spur the economy such as infrastructure projects, job training, and a safety net that boosts economic productivity and mobility</w:t>
      </w:r>
      <w:r w:rsidRPr="00D55335">
        <w:t xml:space="preserve">, to name only a few. </w:t>
      </w:r>
    </w:p>
    <w:p w14:paraId="089AB4BA" w14:textId="77777777" w:rsidR="00BA01A4" w:rsidRPr="00D55335" w:rsidRDefault="00BA01A4" w:rsidP="00BA01A4">
      <w:pPr>
        <w:pStyle w:val="Heading4"/>
        <w:rPr>
          <w:rFonts w:cs="Times New Roman"/>
        </w:rPr>
      </w:pPr>
      <w:r w:rsidRPr="00D55335">
        <w:rPr>
          <w:rFonts w:cs="Times New Roman"/>
        </w:rPr>
        <w:t xml:space="preserve">Economic decline causes nuclear war </w:t>
      </w:r>
    </w:p>
    <w:p w14:paraId="3213FED7" w14:textId="77777777" w:rsidR="00BA01A4" w:rsidRPr="00D55335" w:rsidRDefault="00BA01A4" w:rsidP="00BA01A4">
      <w:r w:rsidRPr="00D55335">
        <w:rPr>
          <w:rStyle w:val="Style13ptBold"/>
        </w:rPr>
        <w:t>Mann ’14</w:t>
      </w:r>
      <w:r w:rsidRPr="00D55335">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14" w:history="1">
        <w:r w:rsidRPr="00D55335">
          <w:t>https://jscholarship.library.jhu.edu/bitstream/handle/1774.2/37262/MANN-THESIS-2014.pdf</w:t>
        </w:r>
      </w:hyperlink>
      <w:r w:rsidRPr="00D55335">
        <w:t>)</w:t>
      </w:r>
    </w:p>
    <w:p w14:paraId="5EEB44BD" w14:textId="3F7465ED" w:rsidR="00BA01A4" w:rsidRPr="00D55335" w:rsidRDefault="00BA01A4" w:rsidP="00BA01A4">
      <w:r w:rsidRPr="00D55335">
        <w:t xml:space="preserve">The conclusions reached in this thesis demonstrate how </w:t>
      </w:r>
      <w:r w:rsidRPr="00D55335">
        <w:rPr>
          <w:rStyle w:val="StyleUnderline"/>
          <w:shd w:val="clear" w:color="auto" w:fill="FFFFFF" w:themeFill="background1"/>
        </w:rPr>
        <w:t>economic considerations</w:t>
      </w:r>
      <w:r w:rsidRPr="00D55335">
        <w:rPr>
          <w:rStyle w:val="StyleUnderline"/>
        </w:rPr>
        <w:t xml:space="preserve"> within states </w:t>
      </w:r>
      <w:r w:rsidRPr="00D55335">
        <w:rPr>
          <w:rStyle w:val="StyleUnderline"/>
          <w:shd w:val="clear" w:color="auto" w:fill="FFFFFF" w:themeFill="background1"/>
        </w:rPr>
        <w:t xml:space="preserve">can figure </w:t>
      </w:r>
      <w:r w:rsidRPr="00D55335">
        <w:rPr>
          <w:rStyle w:val="Emphasis"/>
          <w:shd w:val="clear" w:color="auto" w:fill="FFFFFF" w:themeFill="background1"/>
        </w:rPr>
        <w:t>prominently into</w:t>
      </w:r>
      <w:r w:rsidRPr="00D55335">
        <w:rPr>
          <w:rStyle w:val="Emphasis"/>
        </w:rPr>
        <w:t xml:space="preserve"> the calculus for </w:t>
      </w:r>
      <w:r w:rsidRPr="00D55335">
        <w:rPr>
          <w:rStyle w:val="Emphasis"/>
          <w:shd w:val="clear" w:color="auto" w:fill="FFFFFF" w:themeFill="background1"/>
        </w:rPr>
        <w:t>future conflicts</w:t>
      </w:r>
      <w:r w:rsidRPr="00D55335">
        <w:t xml:space="preserve">. The findings also suggest that </w:t>
      </w:r>
      <w:r w:rsidRPr="00D55335">
        <w:rPr>
          <w:rStyle w:val="StyleUnderline"/>
        </w:rPr>
        <w:t xml:space="preserve">security issues with economic or </w:t>
      </w:r>
      <w:r w:rsidRPr="00D55335">
        <w:rPr>
          <w:rStyle w:val="StyleUnderline"/>
          <w:shd w:val="clear" w:color="auto" w:fill="FFFFFF" w:themeFill="background1"/>
        </w:rPr>
        <w:t>financial underpinnings will transcend classical determinants of war</w:t>
      </w:r>
      <w:r w:rsidRPr="00D55335">
        <w:rPr>
          <w:rStyle w:val="StyleUnderline"/>
        </w:rPr>
        <w:t xml:space="preserve"> and conflict, and change the manner by which rival states engage in hostile acts toward one another</w:t>
      </w:r>
      <w:r w:rsidRPr="00D55335">
        <w:t xml:space="preserve">. The research shows that </w:t>
      </w:r>
      <w:r w:rsidRPr="00D55335">
        <w:rPr>
          <w:rStyle w:val="StyleUnderline"/>
        </w:rPr>
        <w:t xml:space="preserve">security concerns emanating from </w:t>
      </w:r>
      <w:r w:rsidRPr="00D55335">
        <w:rPr>
          <w:rStyle w:val="StyleUnderline"/>
          <w:shd w:val="clear" w:color="auto" w:fill="FFFFFF" w:themeFill="background1"/>
        </w:rPr>
        <w:t>economic uncertainty</w:t>
      </w:r>
      <w:r w:rsidRPr="00D55335">
        <w:rPr>
          <w:rStyle w:val="StyleUnderline"/>
        </w:rPr>
        <w:t xml:space="preserve"> and the inherent vulnerabilities within global financial markets </w:t>
      </w:r>
      <w:r w:rsidRPr="00D55335">
        <w:rPr>
          <w:rStyle w:val="StyleUnderline"/>
          <w:shd w:val="clear" w:color="auto" w:fill="FFFFFF" w:themeFill="background1"/>
        </w:rPr>
        <w:t>will present new challenges for national security</w:t>
      </w:r>
      <w:r w:rsidRPr="00D55335">
        <w:rPr>
          <w:rStyle w:val="StyleUnderline"/>
        </w:rPr>
        <w:t xml:space="preserve">, </w:t>
      </w:r>
      <w:r w:rsidRPr="00D55335">
        <w:rPr>
          <w:rStyle w:val="StyleUnderline"/>
          <w:shd w:val="clear" w:color="auto" w:fill="FFFFFF" w:themeFill="background1"/>
        </w:rPr>
        <w:t>and</w:t>
      </w:r>
      <w:r w:rsidRPr="00D55335">
        <w:rPr>
          <w:rStyle w:val="StyleUnderline"/>
        </w:rPr>
        <w:t xml:space="preserve"> provide developing </w:t>
      </w:r>
      <w:r w:rsidRPr="00D55335">
        <w:rPr>
          <w:rStyle w:val="StyleUnderline"/>
          <w:shd w:val="clear" w:color="auto" w:fill="FFFFFF" w:themeFill="background1"/>
        </w:rPr>
        <w:t>states new asymmetric options for balancing</w:t>
      </w:r>
      <w:r w:rsidRPr="00D55335">
        <w:rPr>
          <w:rStyle w:val="StyleUnderline"/>
        </w:rPr>
        <w:t xml:space="preserve"> </w:t>
      </w:r>
      <w:r w:rsidRPr="00D55335">
        <w:rPr>
          <w:rStyle w:val="StyleUnderline"/>
          <w:shd w:val="clear" w:color="auto" w:fill="FFFFFF" w:themeFill="background1"/>
        </w:rPr>
        <w:t>against stronger states</w:t>
      </w:r>
      <w:r w:rsidRPr="00D55335">
        <w:rPr>
          <w:rStyle w:val="StyleUnderline"/>
        </w:rPr>
        <w:t>.</w:t>
      </w:r>
      <w:r w:rsidRPr="00D55335">
        <w:rPr>
          <w:sz w:val="12"/>
        </w:rPr>
        <w:t>¶</w:t>
      </w:r>
      <w:r w:rsidRPr="00D55335">
        <w:t xml:space="preserve"> </w:t>
      </w:r>
      <w:r w:rsidRPr="00D55335">
        <w:rPr>
          <w:rStyle w:val="StyleUnderline"/>
        </w:rPr>
        <w:t>The security areas</w:t>
      </w:r>
      <w:r w:rsidRPr="00D55335">
        <w:t xml:space="preserve">, identified in the proceeding chapters, </w:t>
      </w:r>
      <w:r w:rsidRPr="00D55335">
        <w:rPr>
          <w:rStyle w:val="StyleUnderline"/>
        </w:rPr>
        <w:t xml:space="preserve">are </w:t>
      </w:r>
      <w:r w:rsidRPr="00D55335">
        <w:rPr>
          <w:rStyle w:val="StyleUnderline"/>
          <w:shd w:val="clear" w:color="auto" w:fill="FFFFFF" w:themeFill="background1"/>
        </w:rPr>
        <w:t xml:space="preserve">likely to mature into </w:t>
      </w:r>
      <w:r w:rsidRPr="00D55335">
        <w:rPr>
          <w:rStyle w:val="Emphasis"/>
          <w:shd w:val="clear" w:color="auto" w:fill="FFFFFF" w:themeFill="background1"/>
        </w:rPr>
        <w:t>global security threats</w:t>
      </w:r>
      <w:r w:rsidRPr="00D55335">
        <w:rPr>
          <w:rStyle w:val="StyleUnderline"/>
        </w:rPr>
        <w:t xml:space="preserve"> in the immediate future</w:t>
      </w:r>
      <w:r w:rsidRPr="00D55335">
        <w:t xml:space="preserve">. As the case study on South Korea suggest, </w:t>
      </w:r>
      <w:r w:rsidRPr="00D55335">
        <w:rPr>
          <w:rStyle w:val="StyleUnderline"/>
        </w:rPr>
        <w:t xml:space="preserve">the overlapping security issues associated with </w:t>
      </w:r>
      <w:r w:rsidRPr="00D55335">
        <w:rPr>
          <w:rStyle w:val="StyleUnderline"/>
          <w:shd w:val="clear" w:color="auto" w:fill="FFFFFF" w:themeFill="background1"/>
        </w:rPr>
        <w:t>economic decline</w:t>
      </w:r>
      <w:r w:rsidRPr="00D55335">
        <w:rPr>
          <w:rStyle w:val="StyleUnderline"/>
        </w:rPr>
        <w:t xml:space="preserve"> and reduced military spending by the United States </w:t>
      </w:r>
      <w:r w:rsidRPr="00D55335">
        <w:rPr>
          <w:rStyle w:val="StyleUnderline"/>
          <w:shd w:val="clear" w:color="auto" w:fill="FFFFFF" w:themeFill="background1"/>
        </w:rPr>
        <w:t xml:space="preserve">will </w:t>
      </w:r>
      <w:r w:rsidRPr="00D55335">
        <w:rPr>
          <w:rStyle w:val="Emphasis"/>
          <w:shd w:val="clear" w:color="auto" w:fill="FFFFFF" w:themeFill="background1"/>
        </w:rPr>
        <w:t>affect allied confidence</w:t>
      </w:r>
      <w:r w:rsidRPr="00D55335">
        <w:rPr>
          <w:rStyle w:val="Emphasis"/>
        </w:rPr>
        <w:t xml:space="preserve"> in America’s security guarantees</w:t>
      </w:r>
      <w:r w:rsidRPr="00D55335">
        <w:t xml:space="preserve">. The study shows that </w:t>
      </w:r>
      <w:r w:rsidRPr="00D55335">
        <w:rPr>
          <w:rStyle w:val="StyleUnderline"/>
        </w:rPr>
        <w:t xml:space="preserve">this outcome </w:t>
      </w:r>
      <w:r w:rsidRPr="00D55335">
        <w:rPr>
          <w:rStyle w:val="StyleUnderline"/>
          <w:shd w:val="clear" w:color="auto" w:fill="FFFFFF" w:themeFill="background1"/>
        </w:rPr>
        <w:t xml:space="preserve">could cause </w:t>
      </w:r>
      <w:r w:rsidRPr="00D55335">
        <w:rPr>
          <w:rStyle w:val="Emphasis"/>
          <w:shd w:val="clear" w:color="auto" w:fill="FFFFFF" w:themeFill="background1"/>
        </w:rPr>
        <w:t>regional instability</w:t>
      </w:r>
      <w:r w:rsidRPr="00D55335">
        <w:rPr>
          <w:rStyle w:val="StyleUnderline"/>
        </w:rPr>
        <w:t xml:space="preserve"> or realignments of strategic partnerships in the Asia-pacific region with ramifications for U.S. national security</w:t>
      </w:r>
      <w:r w:rsidRPr="00D55335">
        <w:t xml:space="preserve">. </w:t>
      </w:r>
      <w:r w:rsidRPr="00D55335">
        <w:rPr>
          <w:rStyle w:val="StyleUnderline"/>
          <w:shd w:val="clear" w:color="auto" w:fill="FFFFFF" w:themeFill="background1"/>
        </w:rPr>
        <w:t>Rival states</w:t>
      </w:r>
      <w:r w:rsidRPr="00D55335">
        <w:rPr>
          <w:rStyle w:val="StyleUnderline"/>
        </w:rPr>
        <w:t xml:space="preserve"> and non-state groups </w:t>
      </w:r>
      <w:r w:rsidRPr="00D55335">
        <w:rPr>
          <w:rStyle w:val="StyleUnderline"/>
          <w:shd w:val="clear" w:color="auto" w:fill="FFFFFF" w:themeFill="background1"/>
        </w:rPr>
        <w:t>may</w:t>
      </w:r>
      <w:r w:rsidRPr="00D55335">
        <w:rPr>
          <w:rStyle w:val="StyleUnderline"/>
        </w:rPr>
        <w:t xml:space="preserve"> also </w:t>
      </w:r>
      <w:r w:rsidRPr="00D55335">
        <w:rPr>
          <w:rStyle w:val="StyleUnderline"/>
          <w:shd w:val="clear" w:color="auto" w:fill="FFFFFF" w:themeFill="background1"/>
        </w:rPr>
        <w:t xml:space="preserve">become </w:t>
      </w:r>
      <w:r w:rsidRPr="00D55335">
        <w:rPr>
          <w:rStyle w:val="Emphasis"/>
          <w:shd w:val="clear" w:color="auto" w:fill="FFFFFF" w:themeFill="background1"/>
        </w:rPr>
        <w:t>emboldened to challenge America</w:t>
      </w:r>
      <w:r w:rsidRPr="00D55335">
        <w:rPr>
          <w:rStyle w:val="Emphasis"/>
        </w:rPr>
        <w:t>’s status</w:t>
      </w:r>
      <w:r w:rsidRPr="00D55335">
        <w:t xml:space="preserve"> in the unipolar international system.</w:t>
      </w:r>
      <w:r w:rsidRPr="00D55335">
        <w:rPr>
          <w:sz w:val="12"/>
        </w:rPr>
        <w:t>¶</w:t>
      </w:r>
      <w:r w:rsidRPr="00D55335">
        <w:t xml:space="preserve"> </w:t>
      </w:r>
      <w:r w:rsidRPr="00D55335">
        <w:rPr>
          <w:rStyle w:val="StyleUnderline"/>
        </w:rPr>
        <w:t xml:space="preserve">The potential risks associated with </w:t>
      </w:r>
      <w:r w:rsidRPr="00D55335">
        <w:rPr>
          <w:rStyle w:val="Emphasis"/>
        </w:rPr>
        <w:t xml:space="preserve">stolen or </w:t>
      </w:r>
      <w:r w:rsidRPr="00D55335">
        <w:rPr>
          <w:rStyle w:val="Emphasis"/>
          <w:shd w:val="clear" w:color="auto" w:fill="FFFFFF" w:themeFill="background1"/>
        </w:rPr>
        <w:t>loose WMD</w:t>
      </w:r>
      <w:r w:rsidRPr="00D55335">
        <w:t xml:space="preserve">, </w:t>
      </w:r>
      <w:r w:rsidRPr="00D55335">
        <w:rPr>
          <w:rStyle w:val="StyleUnderline"/>
        </w:rPr>
        <w:t xml:space="preserve">resulting from poor security, </w:t>
      </w:r>
      <w:r w:rsidRPr="00D55335">
        <w:rPr>
          <w:rStyle w:val="StyleUnderline"/>
          <w:shd w:val="clear" w:color="auto" w:fill="FFFFFF" w:themeFill="background1"/>
        </w:rPr>
        <w:t>can</w:t>
      </w:r>
      <w:r w:rsidRPr="00D55335">
        <w:rPr>
          <w:rStyle w:val="StyleUnderline"/>
        </w:rPr>
        <w:t xml:space="preserve"> also </w:t>
      </w:r>
      <w:r w:rsidRPr="00D55335">
        <w:rPr>
          <w:rStyle w:val="StyleUnderline"/>
          <w:shd w:val="clear" w:color="auto" w:fill="FFFFFF" w:themeFill="background1"/>
        </w:rPr>
        <w:t>pose a threat to</w:t>
      </w:r>
      <w:r w:rsidRPr="00D55335">
        <w:rPr>
          <w:rStyle w:val="StyleUnderline"/>
        </w:rPr>
        <w:t xml:space="preserve"> U.S. national </w:t>
      </w:r>
      <w:r w:rsidRPr="00D55335">
        <w:rPr>
          <w:rStyle w:val="StyleUnderline"/>
          <w:shd w:val="clear" w:color="auto" w:fill="FFFFFF" w:themeFill="background1"/>
        </w:rPr>
        <w:t>security</w:t>
      </w:r>
      <w:r w:rsidRPr="00D55335">
        <w:t xml:space="preserve">. The case study on Pakistan, Syria and North Korea show how </w:t>
      </w:r>
      <w:r w:rsidRPr="00D55335">
        <w:rPr>
          <w:rStyle w:val="StyleUnderline"/>
        </w:rPr>
        <w:t xml:space="preserve">financial constraints affect weapons security making weapons vulnerable to theft, and how </w:t>
      </w:r>
      <w:r w:rsidRPr="00D55335">
        <w:rPr>
          <w:rStyle w:val="StyleUnderline"/>
          <w:shd w:val="clear" w:color="auto" w:fill="FFFFFF" w:themeFill="background1"/>
        </w:rPr>
        <w:t>financial factors can influence WMD proliferation</w:t>
      </w:r>
      <w:r w:rsidRPr="00D55335">
        <w:t xml:space="preserve"> by contributing to the motivating factors behind a trusted insider’s decision to sell weapons technology. The </w:t>
      </w:r>
      <w:r w:rsidRPr="00D55335">
        <w:rPr>
          <w:rStyle w:val="StyleUnderline"/>
        </w:rPr>
        <w:t xml:space="preserve">inherent </w:t>
      </w:r>
      <w:r w:rsidRPr="00D55335">
        <w:rPr>
          <w:rStyle w:val="StyleUnderline"/>
          <w:shd w:val="clear" w:color="auto" w:fill="FFFFFF" w:themeFill="background1"/>
        </w:rPr>
        <w:t>vulnerabilities within</w:t>
      </w:r>
      <w:r w:rsidRPr="00D55335">
        <w:rPr>
          <w:rStyle w:val="StyleUnderline"/>
        </w:rPr>
        <w:t xml:space="preserve"> the global financial </w:t>
      </w:r>
      <w:r w:rsidRPr="00D55335">
        <w:rPr>
          <w:rStyle w:val="StyleUnderline"/>
          <w:shd w:val="clear" w:color="auto" w:fill="FFFFFF" w:themeFill="background1"/>
        </w:rPr>
        <w:t>markets will provide terrorists’</w:t>
      </w:r>
      <w:r w:rsidRPr="00D55335">
        <w:rPr>
          <w:rStyle w:val="StyleUnderline"/>
        </w:rPr>
        <w:t xml:space="preserve"> organizations and other non-state groups</w:t>
      </w:r>
      <w:r w:rsidRPr="00D55335">
        <w:t xml:space="preserve">, who object to the current international system or distribution of power, </w:t>
      </w:r>
      <w:r w:rsidRPr="00D55335">
        <w:rPr>
          <w:rStyle w:val="StyleUnderline"/>
        </w:rPr>
        <w:t xml:space="preserve">with </w:t>
      </w:r>
      <w:r w:rsidRPr="00D55335">
        <w:rPr>
          <w:rStyle w:val="StyleUnderline"/>
          <w:shd w:val="clear" w:color="auto" w:fill="FFFFFF" w:themeFill="background1"/>
        </w:rPr>
        <w:t>opportunities to</w:t>
      </w:r>
      <w:r w:rsidRPr="00D55335">
        <w:rPr>
          <w:rStyle w:val="StyleUnderline"/>
        </w:rPr>
        <w:t xml:space="preserve"> disrupt global finance and perhaps </w:t>
      </w:r>
      <w:r w:rsidRPr="00D55335">
        <w:rPr>
          <w:rStyle w:val="StyleUnderline"/>
          <w:shd w:val="clear" w:color="auto" w:fill="FFFFFF" w:themeFill="background1"/>
        </w:rPr>
        <w:t>weaken America’s status</w:t>
      </w:r>
      <w:r w:rsidRPr="00D55335">
        <w:t>. A more ominous threat originates from states intent on increasing diversification of foreign currency holdings, establishing alternatives to the dollar for international trade, or engaging financial warfare against the United States.</w:t>
      </w:r>
    </w:p>
    <w:p w14:paraId="10A610FD" w14:textId="06B443CC" w:rsidR="009248EF" w:rsidRPr="00D55335" w:rsidRDefault="009248EF" w:rsidP="009248EF">
      <w:pPr>
        <w:pStyle w:val="Heading3"/>
      </w:pPr>
      <w:r w:rsidRPr="00D55335">
        <w:t>2nc/1nr Econ Impacts</w:t>
      </w:r>
    </w:p>
    <w:p w14:paraId="23B759DA" w14:textId="77777777" w:rsidR="009248EF" w:rsidRPr="00D55335" w:rsidRDefault="009248EF" w:rsidP="009248EF"/>
    <w:p w14:paraId="3BE25A9F" w14:textId="77777777" w:rsidR="009248EF" w:rsidRPr="00D55335" w:rsidRDefault="009248EF" w:rsidP="009248EF">
      <w:pPr>
        <w:keepNext/>
        <w:keepLines/>
        <w:spacing w:before="40" w:line="259" w:lineRule="auto"/>
        <w:outlineLvl w:val="3"/>
        <w:rPr>
          <w:rFonts w:eastAsia="ＭＳ ゴシック"/>
          <w:b/>
          <w:iCs/>
          <w:sz w:val="26"/>
          <w:szCs w:val="22"/>
        </w:rPr>
      </w:pPr>
      <w:r w:rsidRPr="00D55335">
        <w:rPr>
          <w:rFonts w:eastAsia="ＭＳ ゴシック"/>
          <w:b/>
          <w:iCs/>
          <w:sz w:val="26"/>
          <w:szCs w:val="22"/>
        </w:rPr>
        <w:t>Growth prevents conflicts that lead to nuclear war</w:t>
      </w:r>
    </w:p>
    <w:p w14:paraId="75BB60B9" w14:textId="77777777" w:rsidR="009248EF" w:rsidRPr="00D55335" w:rsidRDefault="009248EF" w:rsidP="009248EF">
      <w:pPr>
        <w:rPr>
          <w:rStyle w:val="Style13ptBold"/>
        </w:rPr>
      </w:pPr>
      <w:r w:rsidRPr="00D55335">
        <w:rPr>
          <w:rStyle w:val="Style13ptBold"/>
        </w:rPr>
        <w:t>Friedberg and Schoenfeld 8</w:t>
      </w:r>
    </w:p>
    <w:p w14:paraId="307A86AE" w14:textId="77777777" w:rsidR="009248EF" w:rsidRPr="00D55335" w:rsidRDefault="009248EF" w:rsidP="009248EF">
      <w:r w:rsidRPr="00D55335">
        <w:t>Aaron, professor of politics and international relations at Princeton University's Woodrow Wilson School, Gabriel, Visiting Scholar @ Witherspoon Institute, The Dangers of a Diminished America, WSJ, 10/21, Proquest</w:t>
      </w:r>
    </w:p>
    <w:p w14:paraId="4C999B29" w14:textId="3AEFFC85" w:rsidR="009248EF" w:rsidRPr="00D55335" w:rsidRDefault="009248EF" w:rsidP="009248EF">
      <w:pPr>
        <w:spacing w:after="160" w:line="259" w:lineRule="auto"/>
        <w:rPr>
          <w:rFonts w:eastAsia="Calibri"/>
          <w:szCs w:val="22"/>
        </w:rPr>
      </w:pPr>
      <w:r w:rsidRPr="00D55335">
        <w:rPr>
          <w:rFonts w:eastAsia="Calibri"/>
          <w:sz w:val="22"/>
          <w:szCs w:val="22"/>
          <w:u w:val="single"/>
        </w:rPr>
        <w:t>Pressures to cut defense spending</w:t>
      </w:r>
      <w:r w:rsidRPr="00D55335">
        <w:rPr>
          <w:rFonts w:eastAsia="Calibri"/>
          <w:szCs w:val="22"/>
        </w:rPr>
        <w:t>, and to dodge the cost of waging two wars, already intense before this crisis</w:t>
      </w:r>
      <w:r w:rsidRPr="00D55335">
        <w:rPr>
          <w:rFonts w:eastAsia="Calibri"/>
          <w:sz w:val="22"/>
          <w:szCs w:val="22"/>
          <w:u w:val="single"/>
        </w:rPr>
        <w:t>, are likely to mount</w:t>
      </w:r>
      <w:r w:rsidRPr="00D55335">
        <w:rPr>
          <w:rFonts w:eastAsia="Calibri"/>
          <w:szCs w:val="22"/>
        </w:rPr>
        <w:t xml:space="preserve">. Despite the success of the surge, the war in Iraq remains deeply unpopular. Precipitous withdrawal -- attractive to a sizable swath of the electorate before the financial implosion -- might well become even more popular with annual war bills running in the hundreds of billions.  </w:t>
      </w:r>
      <w:r w:rsidRPr="00D55335">
        <w:rPr>
          <w:rFonts w:eastAsia="Calibri"/>
          <w:sz w:val="22"/>
          <w:szCs w:val="22"/>
          <w:u w:val="single"/>
        </w:rPr>
        <w:t>Protectionist sentiments are sure to grow stronger</w:t>
      </w:r>
      <w:r w:rsidRPr="00D55335">
        <w:rPr>
          <w:rFonts w:eastAsia="Calibri"/>
          <w:szCs w:val="22"/>
        </w:rPr>
        <w:t xml:space="preserve"> as jobs disappear in the coming slowdown. Even before our current woes, calls to save jobs by restricting imports had begun to gather support among many Democrats and some Republicans. </w:t>
      </w:r>
      <w:r w:rsidRPr="00D55335">
        <w:rPr>
          <w:rFonts w:eastAsia="Calibri"/>
          <w:sz w:val="22"/>
          <w:szCs w:val="22"/>
          <w:u w:val="single"/>
        </w:rPr>
        <w:t>In a prolonged recession</w:t>
      </w:r>
      <w:r w:rsidRPr="00D55335">
        <w:rPr>
          <w:rFonts w:eastAsia="Calibri"/>
          <w:szCs w:val="22"/>
        </w:rPr>
        <w:t xml:space="preserve">, gale-force </w:t>
      </w:r>
      <w:r w:rsidRPr="00D55335">
        <w:rPr>
          <w:rFonts w:eastAsia="Calibri"/>
          <w:sz w:val="22"/>
          <w:szCs w:val="22"/>
          <w:u w:val="single"/>
        </w:rPr>
        <w:t>winds of protectionism will blow</w:t>
      </w:r>
      <w:r w:rsidRPr="00D55335">
        <w:rPr>
          <w:rFonts w:eastAsia="Calibri"/>
          <w:szCs w:val="22"/>
        </w:rPr>
        <w:t>.  Then there are the dolorous consequences of a potential collapse of the world's financial architecture. For decades now, Americans have enjoyed the advantages of being at the center of that system. The worldwide use of the dollar, and the stability of our economy, among other things, made it easier for us to run huge budget deficits, as we counted on foreigners to pick up the tab by buying dollar-denominated assets as a safe haven. Will this be possible in the future?  Meanwhile, traditional</w:t>
      </w:r>
      <w:r w:rsidRPr="00D55335">
        <w:rPr>
          <w:rFonts w:eastAsia="Calibri"/>
          <w:szCs w:val="12"/>
        </w:rPr>
        <w:t xml:space="preserve"> </w:t>
      </w:r>
      <w:r w:rsidRPr="00D55335">
        <w:rPr>
          <w:rFonts w:eastAsia="Calibri"/>
          <w:sz w:val="22"/>
          <w:szCs w:val="22"/>
          <w:u w:val="single"/>
        </w:rPr>
        <w:t>foreign</w:t>
      </w:r>
      <w:r w:rsidRPr="00D55335">
        <w:rPr>
          <w:rFonts w:eastAsia="Calibri"/>
          <w:szCs w:val="22"/>
        </w:rPr>
        <w:t xml:space="preserve">-policy </w:t>
      </w:r>
      <w:r w:rsidRPr="00D55335">
        <w:rPr>
          <w:rFonts w:eastAsia="Calibri"/>
          <w:sz w:val="22"/>
          <w:szCs w:val="22"/>
          <w:u w:val="single"/>
        </w:rPr>
        <w:t>challenges are multiplying</w:t>
      </w:r>
      <w:r w:rsidRPr="00D55335">
        <w:rPr>
          <w:rFonts w:eastAsia="Calibri"/>
          <w:szCs w:val="22"/>
        </w:rPr>
        <w:t xml:space="preserve">. The threat from </w:t>
      </w:r>
      <w:r w:rsidRPr="00D55335">
        <w:rPr>
          <w:rFonts w:eastAsia="Calibri"/>
          <w:sz w:val="22"/>
          <w:szCs w:val="22"/>
          <w:u w:val="single"/>
        </w:rPr>
        <w:t>al Qaeda</w:t>
      </w:r>
      <w:r w:rsidRPr="00D55335">
        <w:rPr>
          <w:rFonts w:eastAsia="Calibri"/>
          <w:szCs w:val="22"/>
        </w:rPr>
        <w:t xml:space="preserve"> and Islamic terrorist affiliates </w:t>
      </w:r>
      <w:r w:rsidRPr="00D55335">
        <w:rPr>
          <w:rFonts w:eastAsia="Calibri"/>
          <w:sz w:val="22"/>
          <w:szCs w:val="22"/>
          <w:u w:val="single"/>
        </w:rPr>
        <w:t>has not been extinguished. Iran and North Korea are</w:t>
      </w:r>
      <w:r w:rsidRPr="00D55335">
        <w:rPr>
          <w:rFonts w:ascii="Baskerville" w:eastAsia="Calibri" w:hAnsi="Baskerville" w:cs="Baskerville"/>
          <w:sz w:val="22"/>
          <w:u w:val="thick"/>
        </w:rPr>
        <w:t xml:space="preserve"> </w:t>
      </w:r>
      <w:r w:rsidRPr="00D55335">
        <w:rPr>
          <w:rFonts w:eastAsia="Calibri"/>
          <w:szCs w:val="22"/>
        </w:rPr>
        <w:t xml:space="preserve">continuing on their </w:t>
      </w:r>
      <w:r w:rsidRPr="00D55335">
        <w:rPr>
          <w:rFonts w:eastAsia="Calibri"/>
          <w:sz w:val="22"/>
          <w:szCs w:val="22"/>
          <w:u w:val="single"/>
        </w:rPr>
        <w:t>bellicose</w:t>
      </w:r>
      <w:r w:rsidRPr="00D55335">
        <w:rPr>
          <w:rFonts w:eastAsia="Calibri"/>
          <w:szCs w:val="22"/>
        </w:rPr>
        <w:t xml:space="preserve"> paths, while </w:t>
      </w:r>
      <w:r w:rsidRPr="00D55335">
        <w:rPr>
          <w:rFonts w:eastAsia="Calibri"/>
          <w:sz w:val="22"/>
          <w:szCs w:val="22"/>
          <w:u w:val="single"/>
        </w:rPr>
        <w:t>Pakistan and Afghanistan are progressing</w:t>
      </w:r>
      <w:r w:rsidRPr="00D55335">
        <w:rPr>
          <w:rFonts w:eastAsia="Calibri"/>
          <w:szCs w:val="22"/>
        </w:rPr>
        <w:t xml:space="preserve"> smartly </w:t>
      </w:r>
      <w:r w:rsidRPr="00D55335">
        <w:rPr>
          <w:rFonts w:eastAsia="Calibri"/>
          <w:sz w:val="22"/>
          <w:szCs w:val="22"/>
          <w:u w:val="single"/>
        </w:rPr>
        <w:t>down the road to chaos. Russia's</w:t>
      </w:r>
      <w:r w:rsidRPr="00D55335">
        <w:rPr>
          <w:rFonts w:eastAsia="Calibri"/>
          <w:szCs w:val="22"/>
        </w:rPr>
        <w:t xml:space="preserve"> new </w:t>
      </w:r>
      <w:r w:rsidRPr="00D55335">
        <w:rPr>
          <w:rFonts w:eastAsia="Calibri"/>
          <w:sz w:val="22"/>
          <w:szCs w:val="22"/>
          <w:u w:val="single"/>
        </w:rPr>
        <w:t>militancy and China's</w:t>
      </w:r>
      <w:r w:rsidRPr="00D55335">
        <w:rPr>
          <w:rFonts w:eastAsia="Calibri"/>
          <w:szCs w:val="22"/>
        </w:rPr>
        <w:t xml:space="preserve"> seemingly </w:t>
      </w:r>
      <w:r w:rsidRPr="00D55335">
        <w:rPr>
          <w:rFonts w:eastAsia="Calibri"/>
          <w:sz w:val="22"/>
          <w:szCs w:val="22"/>
          <w:u w:val="single"/>
        </w:rPr>
        <w:t xml:space="preserve">relentless rise also give cause for concern.  If America now tries to pull back from the world stage, it will leave a dangerous power vacuum. The stabilizing effects of our presence in Asia, our continuing commitment to Europe, and our position as defender of last resort for Middle East energy sources and supply lines could all be placed at risk.  In such a scenario there are shades of the 1930s, when global trade and finance ground nearly to a halt, the peaceful democracies failed to cooperate, and aggressive powers led by the remorseless fanatics who rose up on the crest of economic disaster exploited their divisions. Today we run the risk that rogue states may choose to become ever more </w:t>
      </w:r>
      <w:r w:rsidRPr="00D55335">
        <w:rPr>
          <w:rFonts w:eastAsia="Calibri"/>
          <w:b/>
          <w:i/>
          <w:iCs/>
          <w:sz w:val="24"/>
          <w:szCs w:val="22"/>
          <w:u w:val="single"/>
          <w:bdr w:val="single" w:sz="18" w:space="0" w:color="auto" w:frame="1"/>
        </w:rPr>
        <w:t>reckless with their nuclear toys,</w:t>
      </w:r>
      <w:r w:rsidRPr="00D55335">
        <w:rPr>
          <w:rFonts w:eastAsia="Calibri"/>
          <w:sz w:val="22"/>
          <w:szCs w:val="22"/>
          <w:u w:val="single"/>
        </w:rPr>
        <w:t xml:space="preserve"> just at our moment of maximum vulnerability</w:t>
      </w:r>
      <w:r w:rsidRPr="00D55335">
        <w:rPr>
          <w:rFonts w:eastAsia="Calibri"/>
          <w:szCs w:val="22"/>
        </w:rPr>
        <w:t xml:space="preserve">.  The aftershocks of the financial crisis will almost certainly rock our principal strategic competitors even harder than they will rock us. The dramatic free fall of the Russian stock market has demonstrated the fragility of a state whose economic performance hinges on high oil prices, now driven down by the global slowdown. </w:t>
      </w:r>
      <w:r w:rsidRPr="00D55335">
        <w:rPr>
          <w:rFonts w:eastAsia="Calibri"/>
          <w:sz w:val="22"/>
          <w:szCs w:val="22"/>
          <w:u w:val="single"/>
        </w:rPr>
        <w:t>China is</w:t>
      </w:r>
      <w:r w:rsidRPr="00D55335">
        <w:rPr>
          <w:rFonts w:eastAsia="Calibri"/>
          <w:szCs w:val="22"/>
        </w:rPr>
        <w:t xml:space="preserve"> perhaps even more </w:t>
      </w:r>
      <w:r w:rsidRPr="00D55335">
        <w:rPr>
          <w:rFonts w:eastAsia="Calibri"/>
          <w:sz w:val="22"/>
          <w:szCs w:val="22"/>
          <w:u w:val="single"/>
        </w:rPr>
        <w:t>fragile</w:t>
      </w:r>
      <w:r w:rsidRPr="00D55335">
        <w:rPr>
          <w:rFonts w:eastAsia="Calibri"/>
          <w:szCs w:val="22"/>
        </w:rPr>
        <w:t xml:space="preserve">, its economic growth depending heavily on foreign investment and access to foreign markets. </w:t>
      </w:r>
      <w:r w:rsidRPr="00D55335">
        <w:rPr>
          <w:rFonts w:eastAsia="Calibri"/>
          <w:sz w:val="22"/>
          <w:szCs w:val="22"/>
          <w:u w:val="single"/>
        </w:rPr>
        <w:t>Both will now be constricted, inflicting economic pain and perhaps even sparking unrest</w:t>
      </w:r>
      <w:r w:rsidRPr="00D55335">
        <w:rPr>
          <w:rFonts w:eastAsia="Calibri"/>
          <w:szCs w:val="22"/>
        </w:rPr>
        <w:t xml:space="preserve"> in a country where political legitimacy rests on progress in the long march to prosperity.  None of this is good news if the authoritarian leaders of these countries seek to divert attention from internal travails with external adventures. </w:t>
      </w:r>
    </w:p>
    <w:p w14:paraId="400EABC3" w14:textId="77777777" w:rsidR="009248EF" w:rsidRPr="00D55335" w:rsidRDefault="009248EF" w:rsidP="009248EF">
      <w:pPr>
        <w:pStyle w:val="Heading4"/>
      </w:pPr>
      <w:r w:rsidRPr="00D55335">
        <w:t xml:space="preserve">Growth controls conflict escalation – solves aff impacts </w:t>
      </w:r>
    </w:p>
    <w:p w14:paraId="0DE02CBD" w14:textId="77777777" w:rsidR="009248EF" w:rsidRPr="00D55335" w:rsidRDefault="009248EF" w:rsidP="009248EF">
      <w:r w:rsidRPr="00D55335">
        <w:rPr>
          <w:rStyle w:val="Style13ptBold"/>
        </w:rPr>
        <w:t xml:space="preserve">Griswold 7 </w:t>
      </w:r>
      <w:r w:rsidRPr="00D55335">
        <w:t xml:space="preserve">Griswold, Trade Policy Studies @ Cato, 4/20/’7, </w:t>
      </w:r>
    </w:p>
    <w:p w14:paraId="6C20FA6A" w14:textId="77777777" w:rsidR="009248EF" w:rsidRPr="00D55335" w:rsidRDefault="009248EF" w:rsidP="009248EF">
      <w:r w:rsidRPr="00D55335">
        <w:t>(Daniel, Trade, Democracy and Peace, http://www.freetrade.org/node/681</w:t>
      </w:r>
    </w:p>
    <w:p w14:paraId="4833B7B5" w14:textId="77777777" w:rsidR="009248EF" w:rsidRPr="00D55335" w:rsidRDefault="009248EF" w:rsidP="009248EF">
      <w:pPr>
        <w:pStyle w:val="card"/>
        <w:ind w:left="0"/>
        <w:rPr>
          <w:rStyle w:val="StyleUnderline"/>
        </w:rPr>
      </w:pPr>
      <w:r w:rsidRPr="00D55335">
        <w:t xml:space="preserve">A second and even more potent way that trade has promoted peace is by promoting more economic integration. </w:t>
      </w:r>
      <w:r w:rsidRPr="00D55335">
        <w:rPr>
          <w:rStyle w:val="StyleUnderline"/>
        </w:rPr>
        <w:t>As</w:t>
      </w:r>
      <w:r w:rsidRPr="00D55335">
        <w:t xml:space="preserve"> national </w:t>
      </w:r>
      <w:r w:rsidRPr="00D55335">
        <w:rPr>
          <w:rStyle w:val="StyleUnderline"/>
        </w:rPr>
        <w:t xml:space="preserve">economies become </w:t>
      </w:r>
      <w:r w:rsidRPr="00D55335">
        <w:rPr>
          <w:sz w:val="24"/>
          <w:szCs w:val="20"/>
        </w:rPr>
        <w:t xml:space="preserve">more </w:t>
      </w:r>
      <w:r w:rsidRPr="00D55335">
        <w:rPr>
          <w:rStyle w:val="StyleUnderline"/>
        </w:rPr>
        <w:t>intertwined with each other, those nations have more to lose should war break out. War in a globalized world</w:t>
      </w:r>
      <w:r w:rsidRPr="00D55335">
        <w:t xml:space="preserve"> not only </w:t>
      </w:r>
      <w:r w:rsidRPr="00D55335">
        <w:rPr>
          <w:rStyle w:val="StyleUnderline"/>
        </w:rPr>
        <w:t>means</w:t>
      </w:r>
      <w:r w:rsidRPr="00D55335">
        <w:t xml:space="preserve"> human casualties and bigger government, but also </w:t>
      </w:r>
      <w:r w:rsidRPr="00D55335">
        <w:rPr>
          <w:rStyle w:val="StyleUnderline"/>
        </w:rPr>
        <w:t>ruptured trade and investment ties that impose lasting damage on the economy</w:t>
      </w:r>
      <w:r w:rsidRPr="00D55335">
        <w:t xml:space="preserve">. In short, </w:t>
      </w:r>
      <w:r w:rsidRPr="00D55335">
        <w:rPr>
          <w:rStyle w:val="StyleUnderline"/>
        </w:rPr>
        <w:t>globalization has dramatically raised the economic cost of war.</w:t>
      </w:r>
    </w:p>
    <w:p w14:paraId="6856D3AF" w14:textId="77777777" w:rsidR="009248EF" w:rsidRPr="00D55335" w:rsidRDefault="009248EF" w:rsidP="009248EF">
      <w:pPr>
        <w:pStyle w:val="Heading4"/>
        <w:rPr>
          <w:rFonts w:cs="Times New Roman"/>
        </w:rPr>
      </w:pPr>
      <w:r w:rsidRPr="00D55335">
        <w:rPr>
          <w:rFonts w:cs="Times New Roman"/>
        </w:rPr>
        <w:t>More evidence</w:t>
      </w:r>
    </w:p>
    <w:p w14:paraId="6603DD67" w14:textId="77777777" w:rsidR="009248EF" w:rsidRPr="00D55335" w:rsidRDefault="009248EF" w:rsidP="009248EF">
      <w:r w:rsidRPr="00D55335">
        <w:rPr>
          <w:rStyle w:val="Style13ptBold"/>
        </w:rPr>
        <w:t>Royal 10</w:t>
      </w:r>
      <w:r w:rsidRPr="00D55335">
        <w:t xml:space="preserve"> — Director of Cooperative Threat Reduction at the U.S. Department of Defense </w:t>
      </w:r>
    </w:p>
    <w:p w14:paraId="3D51A9C9" w14:textId="77777777" w:rsidR="009248EF" w:rsidRPr="00D55335" w:rsidRDefault="009248EF" w:rsidP="009248EF">
      <w:r w:rsidRPr="00D55335">
        <w:t>Jedediah, “Economic Integration, Economic Signaling and the Problem of Economic Crises?”, Economics of War and Peace: Economic, Legal and Political Perspectives, ed. Goldsmith and Brauer, p. 213-215</w:t>
      </w:r>
    </w:p>
    <w:p w14:paraId="4BFECA60" w14:textId="7309068E" w:rsidR="009248EF" w:rsidRPr="00D55335" w:rsidRDefault="009248EF" w:rsidP="009248EF">
      <w:pPr>
        <w:pStyle w:val="card"/>
        <w:ind w:left="0"/>
      </w:pPr>
      <w:r w:rsidRPr="00D55335">
        <w:t xml:space="preserve">Less intuitive is how </w:t>
      </w:r>
      <w:r w:rsidRPr="00D55335">
        <w:rPr>
          <w:rStyle w:val="StyleUnderline"/>
        </w:rPr>
        <w:t>periods of economic decline may increase the likelihood of external conflict</w:t>
      </w:r>
      <w:r w:rsidRPr="00D55335">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D55335">
        <w:rPr>
          <w:rStyle w:val="StyleUnderline"/>
        </w:rPr>
        <w:t>rhythms in the global economy are associated with the rise and fall of a pre-eminent power and the often bloody transition from one pre-eminent leader to the next. As such, exogenous shocks such as economic crises could usher in a redistribution of relative power</w:t>
      </w:r>
      <w:r w:rsidRPr="00D55335">
        <w:t xml:space="preserve"> (see also Gilpin, 1981) </w:t>
      </w:r>
      <w:r w:rsidRPr="00D55335">
        <w:rPr>
          <w:rStyle w:val="StyleUnderline"/>
        </w:rPr>
        <w:t>that leads to uncertainty about power balances, increasing the risk of miscalculation</w:t>
      </w:r>
      <w:r w:rsidRPr="00D55335">
        <w:t xml:space="preserve"> (Fearon, 1995). Alternatively, even a relatively certain </w:t>
      </w:r>
      <w:r w:rsidRPr="00D55335">
        <w:rPr>
          <w:rStyle w:val="StyleUnderline"/>
        </w:rPr>
        <w:t>redistribution</w:t>
      </w:r>
      <w:r w:rsidRPr="00D55335">
        <w:rPr>
          <w:u w:val="single"/>
        </w:rPr>
        <w:t xml:space="preserve"> </w:t>
      </w:r>
      <w:r w:rsidRPr="00D55335">
        <w:t xml:space="preserve">of power </w:t>
      </w:r>
      <w:r w:rsidRPr="00D55335">
        <w:rPr>
          <w:rStyle w:val="StyleUnderline"/>
        </w:rPr>
        <w:t>could lead to a permissive environment for conflict as a rising power may seek to challenge a declining power</w:t>
      </w:r>
      <w:r w:rsidRPr="00D55335">
        <w:t xml:space="preserve">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w:t>
      </w:r>
      <w:r w:rsidRPr="00D55335">
        <w:rPr>
          <w:rStyle w:val="StyleUnderline"/>
        </w:rPr>
        <w:t>interdependent states are likely to gain pacific benefits from trade so long as they have an optimistic view of future trade relations. However, if the expectations of future trade decline, particularly for difficult to replace items such as energy resources, the likelihood for conflict increases</w:t>
      </w:r>
      <w:r w:rsidRPr="00D55335">
        <w:t xml:space="preserve">, as states will be inclined to use force to gain access to those resources. Crises could potentially be the trigger for decreased trade expectations either on its own or because it triggers protectionist moves by interdependent states.4 Third, others have considered the link between economic decline and external armed conflict at a national level. Blomberg and Hess (2002) find a strong correlation between internal conflict and external conflict, particularly during periods of economic downturn. They write, The linkages between internal and external conflict and prosperity are strong and mutually reinforcing. </w:t>
      </w:r>
      <w:r w:rsidRPr="00D55335">
        <w:rPr>
          <w:rStyle w:val="StyleUnderline"/>
        </w:rPr>
        <w:t>Economic conflict tends to spawn internal conflict, which in turn returns the favour. Moreover, the presence of a recession tends to amplify the extent to which international and external conflicts self-reinforce each other</w:t>
      </w:r>
      <w:r w:rsidRPr="00D55335">
        <w:t xml:space="preserve">. (Blomberg &amp; Hess, 2002, p. 89) </w:t>
      </w:r>
      <w:r w:rsidRPr="00D55335">
        <w:rPr>
          <w:rStyle w:val="StyleUnderline"/>
        </w:rPr>
        <w:t>Economic decline has also been linked with an increase in the likelihood of terrorism (Blomberg, Hess, &amp; Weerapana, 2004), which has the capacity to spill across borders and lead to external tensions</w:t>
      </w:r>
      <w:r w:rsidRPr="00D55335">
        <w:t xml:space="preserve">. Furthermore, crises generally reduce the popularity of a sitting government. </w:t>
      </w:r>
      <w:r w:rsidRPr="00D55335">
        <w:rPr>
          <w:rStyle w:val="StyleUnderline"/>
        </w:rPr>
        <w:t>'Diversionary theory' suggests that, when facing unpopularity arising from economic decline, sitting governments have increased incentives to fabricate external military conflicts to create a 'rally around the flag' effect</w:t>
      </w:r>
      <w:r w:rsidRPr="00D55335">
        <w:t xml:space="preserve">. Wang (1996), DeRouen (1995), and Blomberg, Hess, and Thacker (2006) find supporting evidence showing that economic decline and use of force are at least indirectly correlated. Gelpi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w:t>
      </w:r>
      <w:r w:rsidRPr="00D55335">
        <w:rPr>
          <w:rStyle w:val="StyleUnderline"/>
        </w:rPr>
        <w:t xml:space="preserve">periods of weak economic performance in the United States, and thus weak Presidential popularity, are </w:t>
      </w:r>
      <w:r w:rsidRPr="00D55335">
        <w:rPr>
          <w:rStyle w:val="Emphasis"/>
          <w:rFonts w:eastAsiaTheme="majorEastAsia"/>
        </w:rPr>
        <w:t>statistically linked</w:t>
      </w:r>
      <w:r w:rsidRPr="00D55335">
        <w:rPr>
          <w:rStyle w:val="StyleUnderline"/>
        </w:rPr>
        <w:t xml:space="preserve"> to an increase in the use of force</w:t>
      </w:r>
      <w:r w:rsidRPr="00D55335">
        <w:t>. In summary, recent economic scholarship positively correlates economic integration with an increase in the frequency of economic crises, whereas political science scholarship links economic decline with external conflict at systemic, dyadic and national levels.5 This implied connection between integration, crises and armed conflict has not featured prominently in the economic-security debate and deserves more attention. This observation is not contradictory to other perspectives that link economic interdependence with a decrease in the likelihood of external conflict, such as those mentioned in the first paragraph of this chapter. Those studies tend to focus on dyadic interdependence instead of global interdependence and do not specifically consider the occurrence of and conditions created by economic crises. As such, the view presented here should be considered ancillary to those views.</w:t>
      </w:r>
    </w:p>
    <w:p w14:paraId="25D03808" w14:textId="6216E5AD" w:rsidR="0016364C" w:rsidRPr="00D55335" w:rsidRDefault="0016364C" w:rsidP="0016364C">
      <w:pPr>
        <w:pStyle w:val="Heading3"/>
        <w:rPr>
          <w:rFonts w:cs="Times New Roman"/>
        </w:rPr>
      </w:pPr>
      <w:r w:rsidRPr="00D55335">
        <w:rPr>
          <w:rFonts w:cs="Times New Roman"/>
        </w:rPr>
        <w:t>2nc</w:t>
      </w:r>
      <w:r w:rsidR="009248EF" w:rsidRPr="00D55335">
        <w:rPr>
          <w:rFonts w:cs="Times New Roman"/>
        </w:rPr>
        <w:t xml:space="preserve"> </w:t>
      </w:r>
      <w:r w:rsidRPr="00D55335">
        <w:rPr>
          <w:rFonts w:cs="Times New Roman"/>
        </w:rPr>
        <w:t xml:space="preserve">Trump Kills </w:t>
      </w:r>
      <w:r w:rsidR="005C399B" w:rsidRPr="00D55335">
        <w:rPr>
          <w:rFonts w:cs="Times New Roman"/>
        </w:rPr>
        <w:t>Economy</w:t>
      </w:r>
    </w:p>
    <w:p w14:paraId="40024DAB" w14:textId="77777777" w:rsidR="0016364C" w:rsidRPr="00D55335" w:rsidRDefault="0016364C" w:rsidP="0016364C">
      <w:pPr>
        <w:pStyle w:val="Heading4"/>
        <w:rPr>
          <w:rFonts w:cs="Times New Roman"/>
        </w:rPr>
      </w:pPr>
      <w:r w:rsidRPr="00D55335">
        <w:rPr>
          <w:rFonts w:cs="Times New Roman"/>
        </w:rPr>
        <w:t>Goes global—causes massive uncertainty</w:t>
      </w:r>
    </w:p>
    <w:p w14:paraId="336A6CE4" w14:textId="77777777" w:rsidR="0016364C" w:rsidRPr="00D55335" w:rsidRDefault="0016364C" w:rsidP="0016364C">
      <w:r w:rsidRPr="00D55335">
        <w:rPr>
          <w:rStyle w:val="Style13ptBold"/>
        </w:rPr>
        <w:t>Summers 3-1</w:t>
      </w:r>
      <w:r w:rsidRPr="00D55335">
        <w:t>-16 - Charles W. Eliot university professor at Harvard, is a former treasury secretary and director of the National Economic Council in the White House</w:t>
      </w:r>
    </w:p>
    <w:p w14:paraId="7A8AECE0" w14:textId="034AB118" w:rsidR="0016364C" w:rsidRPr="00D55335" w:rsidRDefault="0016364C" w:rsidP="0016364C">
      <w:r w:rsidRPr="00D55335">
        <w:t>Lawrence H., Larry Summers: Donald Trump is a serious threat to American democracy, The Washington Post, https://www.washingtonpost.com/news/wonk/wp/2016/03/01/larry-summers-donald-trump-is-a-seriou</w:t>
      </w:r>
      <w:r w:rsidR="009248EF" w:rsidRPr="00D55335">
        <w:t>s-threat-to-american-democracy/</w:t>
      </w:r>
    </w:p>
    <w:p w14:paraId="3EAE49FB" w14:textId="77777777" w:rsidR="0016364C" w:rsidRPr="00D55335" w:rsidRDefault="0016364C" w:rsidP="0016364C">
      <w:pPr>
        <w:rPr>
          <w:rStyle w:val="StyleUnderline"/>
        </w:rPr>
      </w:pPr>
      <w:r w:rsidRPr="00D55335">
        <w:rPr>
          <w:sz w:val="14"/>
        </w:rPr>
        <w:t xml:space="preserve">Even the possibility of Trump becoming president is dangerous. The economy is already growing at a sub-two percent rate in substantial part because of a lack of confidence in a weak world economy.  </w:t>
      </w:r>
      <w:r w:rsidRPr="00D55335">
        <w:rPr>
          <w:rStyle w:val="StyleUnderline"/>
        </w:rPr>
        <w:t>A growing sense that a protectionist demagogue could</w:t>
      </w:r>
      <w:r w:rsidRPr="00D55335">
        <w:rPr>
          <w:sz w:val="14"/>
        </w:rPr>
        <w:t xml:space="preserve"> soon </w:t>
      </w:r>
      <w:r w:rsidRPr="00D55335">
        <w:rPr>
          <w:rStyle w:val="StyleUnderline"/>
        </w:rPr>
        <w:t>become president</w:t>
      </w:r>
      <w:r w:rsidRPr="00D55335">
        <w:rPr>
          <w:sz w:val="14"/>
        </w:rPr>
        <w:t xml:space="preserve"> of the United States </w:t>
      </w:r>
      <w:r w:rsidRPr="00D55335">
        <w:rPr>
          <w:rStyle w:val="StyleUnderline"/>
        </w:rPr>
        <w:t xml:space="preserve">would </w:t>
      </w:r>
      <w:r w:rsidRPr="00D55335">
        <w:rPr>
          <w:sz w:val="14"/>
        </w:rPr>
        <w:t xml:space="preserve">surely </w:t>
      </w:r>
      <w:r w:rsidRPr="00D55335">
        <w:rPr>
          <w:rStyle w:val="StyleUnderline"/>
        </w:rPr>
        <w:t>introduce great uncertainty at home and abroad</w:t>
      </w:r>
      <w:r w:rsidRPr="00D55335">
        <w:rPr>
          <w:sz w:val="14"/>
        </w:rPr>
        <w:t xml:space="preserve">. </w:t>
      </w:r>
      <w:r w:rsidRPr="00D55335">
        <w:rPr>
          <w:rStyle w:val="Emphasis"/>
        </w:rPr>
        <w:t>The resulting increase in risk premiums might well be enough to tip a fragile U.S. economy into recession</w:t>
      </w:r>
      <w:r w:rsidRPr="00D55335">
        <w:rPr>
          <w:sz w:val="14"/>
        </w:rPr>
        <w:t xml:space="preserve">. And a </w:t>
      </w:r>
      <w:r w:rsidRPr="00D55335">
        <w:rPr>
          <w:rStyle w:val="StyleUnderline"/>
        </w:rPr>
        <w:t>concern that the U.S. was becoming protectionists and isolationist could easily undermine confidence in many emerging markets and set off a financial crisis.</w:t>
      </w:r>
    </w:p>
    <w:p w14:paraId="3F58FEB8" w14:textId="77777777" w:rsidR="0016364C" w:rsidRPr="00D55335" w:rsidRDefault="0016364C" w:rsidP="0016364C">
      <w:pPr>
        <w:pStyle w:val="Heading4"/>
        <w:rPr>
          <w:rFonts w:cs="Times New Roman"/>
        </w:rPr>
      </w:pPr>
      <w:r w:rsidRPr="00D55335">
        <w:rPr>
          <w:rFonts w:cs="Times New Roman"/>
        </w:rPr>
        <w:t>Destroys growth—5 warrants</w:t>
      </w:r>
    </w:p>
    <w:p w14:paraId="5430BF32" w14:textId="77777777" w:rsidR="0016364C" w:rsidRPr="00D55335" w:rsidRDefault="0016364C" w:rsidP="0016364C">
      <w:r w:rsidRPr="00D55335">
        <w:rPr>
          <w:rStyle w:val="Style13ptBold"/>
        </w:rPr>
        <w:t>Long 3-3</w:t>
      </w:r>
      <w:r w:rsidRPr="00D55335">
        <w:t>-16 - senior markets and economy writer.</w:t>
      </w:r>
    </w:p>
    <w:p w14:paraId="0F7C1F05" w14:textId="6AF66673" w:rsidR="0016364C" w:rsidRPr="00D55335" w:rsidRDefault="0016364C" w:rsidP="0016364C">
      <w:r w:rsidRPr="00D55335">
        <w:t>Heather, How Donald Trump could cause a recession, CNN, http://money.cnn.com/2016/03/03/news/economy/donald-trump-economy/</w:t>
      </w:r>
    </w:p>
    <w:p w14:paraId="27BEC2E2" w14:textId="77777777" w:rsidR="0016364C" w:rsidRPr="00D55335" w:rsidRDefault="0016364C" w:rsidP="0016364C">
      <w:r w:rsidRPr="00D55335">
        <w:t xml:space="preserve">Mitt Romney threw the ultimate insult on Donald </w:t>
      </w:r>
      <w:r w:rsidRPr="00D55335">
        <w:rPr>
          <w:rStyle w:val="StyleUnderline"/>
        </w:rPr>
        <w:t>Trump</w:t>
      </w:r>
      <w:r w:rsidRPr="00D55335">
        <w:t xml:space="preserve">: He's a "phony" who </w:t>
      </w:r>
      <w:r w:rsidRPr="00D55335">
        <w:rPr>
          <w:rStyle w:val="StyleUnderline"/>
        </w:rPr>
        <w:t>will sink the U.S. economy.</w:t>
      </w:r>
      <w:r w:rsidRPr="00D55335">
        <w:rPr>
          <w:rStyle w:val="StyleUnderline"/>
          <w:sz w:val="12"/>
        </w:rPr>
        <w:t xml:space="preserve">¶ </w:t>
      </w:r>
      <w:r w:rsidRPr="00D55335">
        <w:t>"</w:t>
      </w:r>
      <w:r w:rsidRPr="00D55335">
        <w:rPr>
          <w:rStyle w:val="StyleUnderline"/>
        </w:rPr>
        <w:t>His domestic policies would lead to recession</w:t>
      </w:r>
      <w:r w:rsidRPr="00D55335">
        <w:t>. His foreign policies would make America and the world less safe. He has neither the temperament nor the judgment to be president," Romney said in a highly critical speech of Trump on Thursday.</w:t>
      </w:r>
      <w:r w:rsidRPr="00D55335">
        <w:rPr>
          <w:sz w:val="12"/>
        </w:rPr>
        <w:t xml:space="preserve">¶ </w:t>
      </w:r>
      <w:r w:rsidRPr="00D55335">
        <w:t xml:space="preserve">Romney is the latest in a deluge of high profile American leaders warning that </w:t>
      </w:r>
      <w:r w:rsidRPr="00D55335">
        <w:rPr>
          <w:rStyle w:val="StyleUnderline"/>
        </w:rPr>
        <w:t>Trump doesn't have a clue how to lead the economy, let alone the country.</w:t>
      </w:r>
      <w:r w:rsidRPr="00D55335">
        <w:rPr>
          <w:rStyle w:val="StyleUnderline"/>
          <w:sz w:val="12"/>
        </w:rPr>
        <w:t xml:space="preserve">¶ </w:t>
      </w:r>
      <w:r w:rsidRPr="00D55335">
        <w:rPr>
          <w:rStyle w:val="StyleUnderline"/>
        </w:rPr>
        <w:t>Trump "has a kindergarten view of economics," billionaire investor</w:t>
      </w:r>
      <w:r w:rsidRPr="00D55335">
        <w:t xml:space="preserve"> Stan </w:t>
      </w:r>
      <w:r w:rsidRPr="00D55335">
        <w:rPr>
          <w:rStyle w:val="StyleUnderline"/>
        </w:rPr>
        <w:t>Druckenmiller said</w:t>
      </w:r>
      <w:r w:rsidRPr="00D55335">
        <w:t xml:space="preserve"> Wednesday on CNBC. "The stuff that comes out his mouth just astonishes me."</w:t>
      </w:r>
      <w:r w:rsidRPr="00D55335">
        <w:rPr>
          <w:sz w:val="12"/>
        </w:rPr>
        <w:t xml:space="preserve">¶ </w:t>
      </w:r>
      <w:r w:rsidRPr="00D55335">
        <w:t>Hewlett Packard Enterprise CEO Meg Whitman called Trump "unfit" to be president. Whitman, a Republican who lost in her bid to become governor of California in 2010, is reportedly part of a group of business leaders raising money to block Trump.</w:t>
      </w:r>
      <w:r w:rsidRPr="00D55335">
        <w:rPr>
          <w:sz w:val="12"/>
        </w:rPr>
        <w:t xml:space="preserve">¶ </w:t>
      </w:r>
      <w:r w:rsidRPr="00D55335">
        <w:t>Trump and his team have fired back claiming this is just another example of the out-of-touch GOP establishment.</w:t>
      </w:r>
      <w:r w:rsidRPr="00D55335">
        <w:rPr>
          <w:sz w:val="12"/>
        </w:rPr>
        <w:t xml:space="preserve">¶ </w:t>
      </w:r>
      <w:r w:rsidRPr="00D55335">
        <w:t xml:space="preserve">Beyond the insults, </w:t>
      </w:r>
      <w:r w:rsidRPr="00D55335">
        <w:rPr>
          <w:rStyle w:val="StyleUnderline"/>
        </w:rPr>
        <w:t>could Trump's plans for the country send the U.S. into a recession?</w:t>
      </w:r>
      <w:r w:rsidRPr="00D55335">
        <w:rPr>
          <w:rStyle w:val="StyleUnderline"/>
          <w:sz w:val="12"/>
        </w:rPr>
        <w:t xml:space="preserve">¶ </w:t>
      </w:r>
      <w:r w:rsidRPr="00D55335">
        <w:rPr>
          <w:rStyle w:val="Emphasis"/>
        </w:rPr>
        <w:t>Many experts say yes</w:t>
      </w:r>
      <w:r w:rsidRPr="00D55335">
        <w:rPr>
          <w:rStyle w:val="StyleUnderline"/>
        </w:rPr>
        <w:t>.</w:t>
      </w:r>
      <w:r w:rsidRPr="00D55335">
        <w:t xml:space="preserve"> That is, if he follows through on his campaign rhetoric. </w:t>
      </w:r>
      <w:r w:rsidRPr="00D55335">
        <w:rPr>
          <w:rStyle w:val="StyleUnderline"/>
        </w:rPr>
        <w:t>Here's the rundown on his economic policy flaws:</w:t>
      </w:r>
      <w:r w:rsidRPr="00D55335">
        <w:rPr>
          <w:rStyle w:val="StyleUnderline"/>
          <w:sz w:val="12"/>
        </w:rPr>
        <w:t xml:space="preserve">¶ </w:t>
      </w:r>
      <w:r w:rsidRPr="00D55335">
        <w:rPr>
          <w:rStyle w:val="Emphasis"/>
        </w:rPr>
        <w:t>1. Starting a trade war with China and Mexico</w:t>
      </w:r>
      <w:r w:rsidRPr="00D55335">
        <w:rPr>
          <w:rStyle w:val="Emphasis"/>
          <w:sz w:val="12"/>
        </w:rPr>
        <w:t xml:space="preserve">¶ </w:t>
      </w:r>
      <w:r w:rsidRPr="00D55335">
        <w:t xml:space="preserve">The biggest fear in business circles is that </w:t>
      </w:r>
      <w:r w:rsidRPr="00D55335">
        <w:rPr>
          <w:rStyle w:val="StyleUnderline"/>
        </w:rPr>
        <w:t>Trump would start a trade war with China</w:t>
      </w:r>
      <w:r w:rsidRPr="00D55335">
        <w:t xml:space="preserve"> (among other countries). </w:t>
      </w:r>
      <w:r w:rsidRPr="00D55335">
        <w:rPr>
          <w:rStyle w:val="StyleUnderline"/>
        </w:rPr>
        <w:t>He threatens to slap tariffs</w:t>
      </w:r>
      <w:r w:rsidRPr="00D55335">
        <w:t xml:space="preserve"> -- aka fees -- </w:t>
      </w:r>
      <w:r w:rsidRPr="00D55335">
        <w:rPr>
          <w:rStyle w:val="StyleUnderline"/>
        </w:rPr>
        <w:t>of up to 45% on Chinese and Mexican products.</w:t>
      </w:r>
      <w:r w:rsidRPr="00D55335">
        <w:t xml:space="preserve"> Those countries aren't going to send a thank you card back. </w:t>
      </w:r>
      <w:r w:rsidRPr="00D55335">
        <w:rPr>
          <w:rStyle w:val="StyleUnderline"/>
        </w:rPr>
        <w:t>They're likely to respond by hiking fees on U.S. products coming into their countries</w:t>
      </w:r>
      <w:r w:rsidRPr="00D55335">
        <w:t>.</w:t>
      </w:r>
      <w:r w:rsidRPr="00D55335">
        <w:rPr>
          <w:sz w:val="12"/>
        </w:rPr>
        <w:t xml:space="preserve">¶ </w:t>
      </w:r>
      <w:r w:rsidRPr="00D55335">
        <w:t xml:space="preserve">"One of [Trump's] themes is we're going to give it to China, et al. If we get into a trade war, </w:t>
      </w:r>
      <w:r w:rsidRPr="00D55335">
        <w:rPr>
          <w:rStyle w:val="StyleUnderline"/>
        </w:rPr>
        <w:t>that's not good for the markets or the economy</w:t>
      </w:r>
      <w:r w:rsidRPr="00D55335">
        <w:t>," says Bob Doll, chief stock strategist at Nuveen Asset Management.</w:t>
      </w:r>
      <w:r w:rsidRPr="00D55335">
        <w:rPr>
          <w:sz w:val="12"/>
        </w:rPr>
        <w:t xml:space="preserve">¶ </w:t>
      </w:r>
      <w:r w:rsidRPr="00D55335">
        <w:rPr>
          <w:rStyle w:val="StyleUnderline"/>
        </w:rPr>
        <w:t>Foreign trade supports about 13% of the U.S. economy. A mega trade war would hurt growth.</w:t>
      </w:r>
      <w:r w:rsidRPr="00D55335">
        <w:rPr>
          <w:rStyle w:val="StyleUnderline"/>
          <w:sz w:val="12"/>
        </w:rPr>
        <w:t xml:space="preserve">¶ </w:t>
      </w:r>
      <w:r w:rsidRPr="00D55335">
        <w:rPr>
          <w:rStyle w:val="Emphasis"/>
        </w:rPr>
        <w:t>2. Trump is unpredictable</w:t>
      </w:r>
      <w:r w:rsidRPr="00D55335">
        <w:rPr>
          <w:rStyle w:val="Emphasis"/>
          <w:sz w:val="12"/>
        </w:rPr>
        <w:t xml:space="preserve">¶ </w:t>
      </w:r>
      <w:r w:rsidRPr="00D55335">
        <w:t>Another concern about Trump is that he's unpredictable. He speaks off the cuff, and he's changed some positions during his campaign (that's without counting the times he's switched political parties and policies during this lifetime).</w:t>
      </w:r>
      <w:r w:rsidRPr="00D55335">
        <w:rPr>
          <w:sz w:val="12"/>
        </w:rPr>
        <w:t xml:space="preserve">¶ </w:t>
      </w:r>
      <w:r w:rsidRPr="00D55335">
        <w:rPr>
          <w:rStyle w:val="StyleUnderline"/>
        </w:rPr>
        <w:t>Business leaders and investors hate uncertainty. They want to know who and what they're dealing with. Trump is the ultimate wild card, which could make businesses -- and the American people -- scared to invest and spend.</w:t>
      </w:r>
      <w:r w:rsidRPr="00D55335">
        <w:rPr>
          <w:rStyle w:val="StyleUnderline"/>
          <w:sz w:val="12"/>
        </w:rPr>
        <w:t xml:space="preserve">¶ </w:t>
      </w:r>
      <w:r w:rsidRPr="00D55335">
        <w:t xml:space="preserve">"The simple answer is </w:t>
      </w:r>
      <w:r w:rsidRPr="00D55335">
        <w:rPr>
          <w:rStyle w:val="StyleUnderline"/>
        </w:rPr>
        <w:t>the market is going to get worried or have its uncertainty concerns anytime there is a non-establishment candidate</w:t>
      </w:r>
      <w:r w:rsidRPr="00D55335">
        <w:t>," says Jason Pride, director of investment strategy at Glenmede.</w:t>
      </w:r>
      <w:r w:rsidRPr="00D55335">
        <w:rPr>
          <w:sz w:val="12"/>
        </w:rPr>
        <w:t xml:space="preserve">¶ </w:t>
      </w:r>
      <w:r w:rsidRPr="00D55335">
        <w:rPr>
          <w:rStyle w:val="Emphasis"/>
        </w:rPr>
        <w:t>3. Deporting 11 million people</w:t>
      </w:r>
      <w:r w:rsidRPr="00D55335">
        <w:rPr>
          <w:rStyle w:val="Emphasis"/>
          <w:sz w:val="12"/>
        </w:rPr>
        <w:t xml:space="preserve">¶ </w:t>
      </w:r>
      <w:r w:rsidRPr="00D55335">
        <w:rPr>
          <w:rStyle w:val="StyleUnderline"/>
        </w:rPr>
        <w:t>More people working powers an economy. Trump's plan to deport over 11 million undocumented immigrants would shrink the U.S. population by about 3%.</w:t>
      </w:r>
      <w:r w:rsidRPr="00D55335">
        <w:rPr>
          <w:rStyle w:val="StyleUnderline"/>
          <w:sz w:val="12"/>
        </w:rPr>
        <w:t xml:space="preserve">¶ </w:t>
      </w:r>
      <w:r w:rsidRPr="00D55335">
        <w:rPr>
          <w:rStyle w:val="StyleUnderline"/>
        </w:rPr>
        <w:t>That could be a big hit to the economy. Almost overnight, the U.S. would have fewer people working</w:t>
      </w:r>
      <w:r w:rsidRPr="00D55335">
        <w:t>. That said, policy experts see this proposal as unlikely to come to pass.</w:t>
      </w:r>
      <w:r w:rsidRPr="00D55335">
        <w:rPr>
          <w:sz w:val="12"/>
        </w:rPr>
        <w:t xml:space="preserve">¶ </w:t>
      </w:r>
      <w:r w:rsidRPr="00D55335">
        <w:rPr>
          <w:rStyle w:val="Emphasis"/>
        </w:rPr>
        <w:t>4. Making stuff more expensive</w:t>
      </w:r>
      <w:r w:rsidRPr="00D55335">
        <w:rPr>
          <w:rStyle w:val="Emphasis"/>
          <w:sz w:val="12"/>
        </w:rPr>
        <w:t xml:space="preserve">¶ </w:t>
      </w:r>
      <w:r w:rsidRPr="00D55335">
        <w:rPr>
          <w:rStyle w:val="StyleUnderline"/>
        </w:rPr>
        <w:t>If Trump did put tariffs on Chinese and Mexican goods, it would make them more expensive. Basic household goods</w:t>
      </w:r>
      <w:r w:rsidRPr="00D55335">
        <w:t xml:space="preserve"> at even big box retail stores like Walmart (WMT) or Target (TGT) </w:t>
      </w:r>
      <w:r w:rsidRPr="00D55335">
        <w:rPr>
          <w:rStyle w:val="StyleUnderline"/>
        </w:rPr>
        <w:t>would</w:t>
      </w:r>
      <w:r w:rsidRPr="00D55335">
        <w:t xml:space="preserve"> possibly </w:t>
      </w:r>
      <w:r w:rsidRPr="00D55335">
        <w:rPr>
          <w:rStyle w:val="StyleUnderline"/>
        </w:rPr>
        <w:t>cost a lot more if Trump did the 25% or more fee he has tossed out while campaigning.</w:t>
      </w:r>
      <w:r w:rsidRPr="00D55335">
        <w:rPr>
          <w:rStyle w:val="StyleUnderline"/>
          <w:sz w:val="12"/>
        </w:rPr>
        <w:t xml:space="preserve">¶ </w:t>
      </w:r>
      <w:r w:rsidRPr="00D55335">
        <w:rPr>
          <w:rStyle w:val="StyleUnderline"/>
        </w:rPr>
        <w:t>It would be an immediate hit to lower and middle class family budgets</w:t>
      </w:r>
      <w:r w:rsidRPr="00D55335">
        <w:t xml:space="preserve">. Even worse, </w:t>
      </w:r>
      <w:r w:rsidRPr="00D55335">
        <w:rPr>
          <w:rStyle w:val="StyleUnderline"/>
        </w:rPr>
        <w:t>it could cause people to spend less</w:t>
      </w:r>
      <w:r w:rsidRPr="00D55335">
        <w:t xml:space="preserve"> because they're worried about items getting even more expensive in the future. </w:t>
      </w:r>
      <w:r w:rsidRPr="00D55335">
        <w:rPr>
          <w:rStyle w:val="StyleUnderline"/>
        </w:rPr>
        <w:t>People buying things drives about 70% of the U.S. economy.</w:t>
      </w:r>
      <w:r w:rsidRPr="00D55335">
        <w:rPr>
          <w:rStyle w:val="StyleUnderline"/>
          <w:sz w:val="12"/>
        </w:rPr>
        <w:t xml:space="preserve">¶ </w:t>
      </w:r>
      <w:r w:rsidRPr="00D55335">
        <w:rPr>
          <w:rStyle w:val="StyleUnderline"/>
        </w:rPr>
        <w:t>Any slowdown in spending would translate to lower growth and</w:t>
      </w:r>
      <w:r w:rsidRPr="00D55335">
        <w:t xml:space="preserve"> yes, possibly </w:t>
      </w:r>
      <w:r w:rsidRPr="00D55335">
        <w:rPr>
          <w:rStyle w:val="StyleUnderline"/>
        </w:rPr>
        <w:t>recession.</w:t>
      </w:r>
      <w:r w:rsidRPr="00D55335">
        <w:rPr>
          <w:rStyle w:val="StyleUnderline"/>
          <w:sz w:val="12"/>
        </w:rPr>
        <w:t xml:space="preserve">¶ </w:t>
      </w:r>
      <w:r w:rsidRPr="00D55335">
        <w:rPr>
          <w:rStyle w:val="Emphasis"/>
        </w:rPr>
        <w:t>5. Running up the national debt</w:t>
      </w:r>
      <w:r w:rsidRPr="00D55335">
        <w:rPr>
          <w:rStyle w:val="Emphasis"/>
          <w:sz w:val="12"/>
        </w:rPr>
        <w:t xml:space="preserve">¶ </w:t>
      </w:r>
      <w:r w:rsidRPr="00D55335">
        <w:rPr>
          <w:rStyle w:val="StyleUnderline"/>
        </w:rPr>
        <w:t>Trump's tax plan would cut taxes for most Americans and businesses</w:t>
      </w:r>
      <w:r w:rsidRPr="00D55335">
        <w:t xml:space="preserve">. While his tax plan alone could help create jobs, there's a big tradeoff: </w:t>
      </w:r>
      <w:r w:rsidRPr="00D55335">
        <w:rPr>
          <w:rStyle w:val="StyleUnderline"/>
        </w:rPr>
        <w:t>Trump would cause government debt to skyrocket.</w:t>
      </w:r>
      <w:r w:rsidRPr="00D55335">
        <w:rPr>
          <w:rStyle w:val="StyleUnderline"/>
          <w:sz w:val="12"/>
        </w:rPr>
        <w:t xml:space="preserve">¶ </w:t>
      </w:r>
      <w:r w:rsidRPr="00D55335">
        <w:t>An in-depth analysis by the Tax Policy Center finds that his plan would add $9.5 trillion to the debt over the first decade. The Tax Policy Center calls it "likely unsustainable."</w:t>
      </w:r>
      <w:r w:rsidRPr="00D55335">
        <w:rPr>
          <w:sz w:val="12"/>
        </w:rPr>
        <w:t xml:space="preserve">¶ </w:t>
      </w:r>
      <w:r w:rsidRPr="00D55335">
        <w:t xml:space="preserve">In the short-run, his tax plan could boost growth, but over time, </w:t>
      </w:r>
      <w:r w:rsidRPr="00D55335">
        <w:rPr>
          <w:rStyle w:val="StyleUnderline"/>
        </w:rPr>
        <w:t>the growing debt would choke growth</w:t>
      </w:r>
      <w:r w:rsidRPr="00D55335">
        <w:t>.</w:t>
      </w:r>
    </w:p>
    <w:p w14:paraId="5C471731" w14:textId="77777777" w:rsidR="0016364C" w:rsidRPr="00D55335" w:rsidRDefault="0016364C" w:rsidP="0016364C">
      <w:pPr>
        <w:pStyle w:val="Heading4"/>
        <w:rPr>
          <w:rFonts w:cs="Times New Roman"/>
        </w:rPr>
      </w:pPr>
      <w:r w:rsidRPr="00D55335">
        <w:rPr>
          <w:rFonts w:cs="Times New Roman"/>
        </w:rPr>
        <w:t>Forecasters agree</w:t>
      </w:r>
    </w:p>
    <w:p w14:paraId="2E518A65" w14:textId="77777777" w:rsidR="0016364C" w:rsidRPr="00D55335" w:rsidRDefault="0016364C" w:rsidP="0016364C">
      <w:r w:rsidRPr="00D55335">
        <w:rPr>
          <w:rStyle w:val="Style13ptBold"/>
        </w:rPr>
        <w:t>Groden 3-17</w:t>
      </w:r>
      <w:r w:rsidRPr="00D55335">
        <w:t xml:space="preserve">-16 – Reporter for Fortune Magazine, new republic and dartmouth alumna. </w:t>
      </w:r>
    </w:p>
    <w:p w14:paraId="1ECCA4EC" w14:textId="65FB0B89" w:rsidR="0016364C" w:rsidRPr="00D55335" w:rsidRDefault="0016364C" w:rsidP="0016364C">
      <w:r w:rsidRPr="00D55335">
        <w:t>Claire, 'President Donald Trump' In Top Ten Risk Events for Global Economy, Fortune, http://fortune.com/2016/03/17/trump-economists-risk/</w:t>
      </w:r>
    </w:p>
    <w:p w14:paraId="4BC02820" w14:textId="4024DF85" w:rsidR="0016364C" w:rsidRPr="00D55335" w:rsidRDefault="0016364C" w:rsidP="00BA01A4">
      <w:r w:rsidRPr="00D55335">
        <w:rPr>
          <w:rStyle w:val="StyleUnderline"/>
        </w:rPr>
        <w:t>The potential of a President</w:t>
      </w:r>
      <w:r w:rsidRPr="00D55335">
        <w:t xml:space="preserve"> Donald </w:t>
      </w:r>
      <w:r w:rsidRPr="00D55335">
        <w:rPr>
          <w:rStyle w:val="StyleUnderline"/>
        </w:rPr>
        <w:t>Trump is one of the top ten risks to the global economy, according to a report by The Economist Intelligence Unit.</w:t>
      </w:r>
      <w:r w:rsidRPr="00D55335">
        <w:rPr>
          <w:rStyle w:val="StyleUnderline"/>
          <w:sz w:val="12"/>
        </w:rPr>
        <w:t>¶</w:t>
      </w:r>
      <w:r w:rsidRPr="00D55335">
        <w:rPr>
          <w:sz w:val="12"/>
        </w:rPr>
        <w:t xml:space="preserve"> </w:t>
      </w:r>
      <w:r w:rsidRPr="00D55335">
        <w:rPr>
          <w:rStyle w:val="StyleUnderline"/>
        </w:rPr>
        <w:t>Trump in the White House could lead to a trade war,</w:t>
      </w:r>
      <w:r w:rsidRPr="00D55335">
        <w:t xml:space="preserve"> the forecast warned, due </w:t>
      </w:r>
      <w:r w:rsidRPr="00D55335">
        <w:rPr>
          <w:rStyle w:val="StyleUnderline"/>
        </w:rPr>
        <w:t>to his “exceptionally hostile [position] towards free trade” and confrontational stance toward Mexico and China.</w:t>
      </w:r>
      <w:r w:rsidRPr="00D55335">
        <w:t xml:space="preserve"> </w:t>
      </w:r>
      <w:r w:rsidRPr="00D55335">
        <w:rPr>
          <w:rStyle w:val="StyleUnderline"/>
        </w:rPr>
        <w:t>His rhetoric about the Middle East and proposed ban on Muslims in the United States would also serve as a powerful recruiting tool for jihadis.</w:t>
      </w:r>
      <w:r w:rsidRPr="00D55335">
        <w:rPr>
          <w:rStyle w:val="StyleUnderline"/>
          <w:sz w:val="12"/>
        </w:rPr>
        <w:t>¶</w:t>
      </w:r>
      <w:r w:rsidRPr="00D55335">
        <w:rPr>
          <w:sz w:val="12"/>
        </w:rPr>
        <w:t xml:space="preserve"> </w:t>
      </w:r>
      <w:r w:rsidRPr="00D55335">
        <w:t xml:space="preserve">The report, which The Economist Intelligence Unit publishes each month, listed the top ten events that could destabilize the global economy. </w:t>
      </w:r>
      <w:r w:rsidRPr="00D55335">
        <w:rPr>
          <w:rStyle w:val="StyleUnderline"/>
        </w:rPr>
        <w:t>A Trump presidency, which the unit determined was moderately probable, was ranked alongside potential events like China experiencing a hard landing and the United Kingdom voting to exit the European Union.</w:t>
      </w:r>
      <w:r w:rsidRPr="00D55335">
        <w:rPr>
          <w:rStyle w:val="StyleUnderline"/>
          <w:sz w:val="12"/>
        </w:rPr>
        <w:t>¶</w:t>
      </w:r>
      <w:r w:rsidRPr="00D55335">
        <w:rPr>
          <w:sz w:val="12"/>
        </w:rPr>
        <w:t xml:space="preserve"> </w:t>
      </w:r>
      <w:r w:rsidRPr="00D55335">
        <w:rPr>
          <w:rStyle w:val="StyleUnderline"/>
        </w:rPr>
        <w:t>This forecast marks the first time the firm has ever placed the potential election of a U.S. candidate in its list of top global risks</w:t>
      </w:r>
      <w:r w:rsidRPr="00D55335">
        <w:t>. “It’s highly unusual, and I don’t think we ever have done it where we’ve had a single politician be the center of our risk items,” The Economist Intelligence Unit’s global risk briefing manager Robert Powell told Politico.</w:t>
      </w:r>
    </w:p>
    <w:p w14:paraId="6F7703EB" w14:textId="77777777" w:rsidR="00BA01A4" w:rsidRPr="00D55335" w:rsidRDefault="00BA01A4" w:rsidP="00F30C26">
      <w:pPr>
        <w:pStyle w:val="Heading2"/>
      </w:pPr>
    </w:p>
    <w:p w14:paraId="4259AF1F" w14:textId="6EB364F5" w:rsidR="00330A69" w:rsidRPr="00D55335" w:rsidRDefault="00C728C8" w:rsidP="00F30C26">
      <w:pPr>
        <w:pStyle w:val="Heading2"/>
      </w:pPr>
      <w:r w:rsidRPr="00D55335">
        <w:t xml:space="preserve">*! – Hegemony </w:t>
      </w:r>
    </w:p>
    <w:p w14:paraId="7C901B1F" w14:textId="62428BC5" w:rsidR="00947EDA" w:rsidRPr="00D55335" w:rsidRDefault="00947EDA" w:rsidP="00947EDA">
      <w:pPr>
        <w:pStyle w:val="Heading3"/>
      </w:pPr>
      <w:r w:rsidRPr="00D55335">
        <w:t>1nc</w:t>
      </w:r>
    </w:p>
    <w:p w14:paraId="7B742B3C" w14:textId="77777777" w:rsidR="00947EDA" w:rsidRPr="00D55335" w:rsidRDefault="00947EDA" w:rsidP="00947EDA">
      <w:pPr>
        <w:pStyle w:val="Heading4"/>
        <w:rPr>
          <w:rFonts w:cs="Times New Roman"/>
        </w:rPr>
      </w:pPr>
      <w:r w:rsidRPr="00D55335">
        <w:rPr>
          <w:rFonts w:cs="Times New Roman"/>
        </w:rPr>
        <w:t>Trump collapses US hegemony</w:t>
      </w:r>
    </w:p>
    <w:p w14:paraId="32AB86AC" w14:textId="34E4A47C" w:rsidR="00947EDA" w:rsidRPr="00D55335" w:rsidRDefault="00947EDA" w:rsidP="00947EDA">
      <w:pPr>
        <w:rPr>
          <w:rStyle w:val="Style13ptBold"/>
        </w:rPr>
      </w:pPr>
      <w:r w:rsidRPr="00D55335">
        <w:rPr>
          <w:rStyle w:val="Style13ptBold"/>
        </w:rPr>
        <w:t xml:space="preserve">Wright </w:t>
      </w:r>
      <w:r w:rsidR="00EE4BC4" w:rsidRPr="00D55335">
        <w:rPr>
          <w:rStyle w:val="Style13ptBold"/>
        </w:rPr>
        <w:t>16</w:t>
      </w:r>
    </w:p>
    <w:p w14:paraId="795A4148" w14:textId="42870B21" w:rsidR="00947EDA" w:rsidRPr="00D55335" w:rsidRDefault="00947EDA" w:rsidP="00947EDA">
      <w:r w:rsidRPr="00D55335">
        <w:t xml:space="preserve">Thomas, fellow and director of the Project on International Order and Strategy @ the Brookings Institute, </w:t>
      </w:r>
      <w:r w:rsidRPr="00D55335">
        <w:rPr>
          <w:i/>
        </w:rPr>
        <w:t>Politico</w:t>
      </w:r>
      <w:r w:rsidRPr="00D55335">
        <w:t xml:space="preserve">, </w:t>
      </w:r>
      <w:r w:rsidR="00EE4BC4" w:rsidRPr="00D55335">
        <w:t xml:space="preserve">January 16, </w:t>
      </w:r>
      <w:r w:rsidRPr="00D55335">
        <w:t>“Trump’s 19th-century foreign policy,” http://www.politico.eu/article/donald-trump-19th-century-foreign-policy-presidential-campaign/</w:t>
      </w:r>
    </w:p>
    <w:p w14:paraId="16876E54" w14:textId="77777777" w:rsidR="00947EDA" w:rsidRPr="00D55335" w:rsidRDefault="00947EDA" w:rsidP="00947EDA">
      <w:pPr>
        <w:rPr>
          <w:rStyle w:val="Emphasis"/>
        </w:rPr>
      </w:pPr>
      <w:r w:rsidRPr="00D55335">
        <w:t xml:space="preserve">Thus, </w:t>
      </w:r>
      <w:r w:rsidRPr="00D55335">
        <w:rPr>
          <w:rStyle w:val="StyleUnderline"/>
        </w:rPr>
        <w:t>beneath the bluster</w:t>
      </w:r>
      <w:r w:rsidRPr="00D55335">
        <w:t xml:space="preserve">, the ego and the showmanship </w:t>
      </w:r>
      <w:r w:rsidRPr="00D55335">
        <w:rPr>
          <w:rStyle w:val="StyleUnderline"/>
        </w:rPr>
        <w:t>is the long-considered worldview of a man who has</w:t>
      </w:r>
      <w:r w:rsidRPr="00D55335">
        <w:t xml:space="preserve"> had </w:t>
      </w:r>
      <w:r w:rsidRPr="00D55335">
        <w:rPr>
          <w:rStyle w:val="StyleUnderline"/>
        </w:rPr>
        <w:t>problems with U.S. foreign policy</w:t>
      </w:r>
      <w:r w:rsidRPr="00D55335">
        <w:t xml:space="preserve"> for decades. </w:t>
      </w:r>
      <w:r w:rsidRPr="00D55335">
        <w:rPr>
          <w:rStyle w:val="StyleUnderline"/>
        </w:rPr>
        <w:t>Trump has thought long and hard about America’s global role and he knows what he wants to do.</w:t>
      </w:r>
      <w:r w:rsidRPr="00D55335">
        <w:t xml:space="preserve"> </w:t>
      </w:r>
      <w:r w:rsidRPr="00D55335">
        <w:rPr>
          <w:rStyle w:val="Emphasis"/>
        </w:rPr>
        <w:t>There is</w:t>
      </w:r>
      <w:r w:rsidRPr="00D55335">
        <w:t xml:space="preserve"> virtually </w:t>
      </w:r>
      <w:r w:rsidRPr="00D55335">
        <w:rPr>
          <w:rStyle w:val="Emphasis"/>
        </w:rPr>
        <w:t>no chance that he would</w:t>
      </w:r>
      <w:r w:rsidRPr="00D55335">
        <w:t xml:space="preserve"> “tack back to the center” and </w:t>
      </w:r>
      <w:r w:rsidRPr="00D55335">
        <w:rPr>
          <w:rStyle w:val="Emphasis"/>
        </w:rPr>
        <w:t>embrace a</w:t>
      </w:r>
      <w:r w:rsidRPr="00D55335">
        <w:t xml:space="preserve"> conservative </w:t>
      </w:r>
      <w:r w:rsidRPr="00D55335">
        <w:rPr>
          <w:rStyle w:val="Emphasis"/>
        </w:rPr>
        <w:t>internationalist foreign policy.</w:t>
      </w:r>
      <w:r w:rsidRPr="00D55335">
        <w:t xml:space="preserve"> </w:t>
      </w:r>
      <w:r w:rsidRPr="00D55335">
        <w:rPr>
          <w:rStyle w:val="StyleUnderline"/>
        </w:rPr>
        <w:t>If he did get elected</w:t>
      </w:r>
      <w:r w:rsidRPr="00D55335">
        <w:t xml:space="preserve"> president, </w:t>
      </w:r>
      <w:r w:rsidRPr="00D55335">
        <w:rPr>
          <w:rStyle w:val="StyleUnderline"/>
        </w:rPr>
        <w:t>he would</w:t>
      </w:r>
      <w:r w:rsidRPr="00D55335">
        <w:t xml:space="preserve"> do his utmost to </w:t>
      </w:r>
      <w:r w:rsidRPr="00D55335">
        <w:rPr>
          <w:rStyle w:val="Emphasis"/>
        </w:rPr>
        <w:t>liquidate the U.S.-led liberal order</w:t>
      </w:r>
      <w:r w:rsidRPr="00D55335">
        <w:t xml:space="preserve"> </w:t>
      </w:r>
      <w:r w:rsidRPr="00D55335">
        <w:rPr>
          <w:rStyle w:val="StyleUnderline"/>
        </w:rPr>
        <w:t>by ending America’s alliances, closing the open global economy, and cutting deals with Russia and China.</w:t>
      </w:r>
      <w:r w:rsidRPr="00D55335">
        <w:t xml:space="preserve"> He would find this hard to do, not least because the entire U.S. foreign policy establishment would be opposed to him and he needs people to staff his National Security Council, State Department and Defense Department. But </w:t>
      </w:r>
      <w:r w:rsidRPr="00D55335">
        <w:rPr>
          <w:rStyle w:val="StyleUnderline"/>
        </w:rPr>
        <w:t xml:space="preserve">there is real power in the presidency, especially if there is clear guidance about the chief executive’s wishes. In any event, the mere fact that the American people would have elected somebody with a mandate to destroy the U.S.-led order might be sufficient to </w:t>
      </w:r>
      <w:r w:rsidRPr="00D55335">
        <w:rPr>
          <w:rStyle w:val="Emphasis"/>
        </w:rPr>
        <w:t xml:space="preserve">damage it beyond repair. </w:t>
      </w:r>
      <w:r w:rsidRPr="00D55335">
        <w:rPr>
          <w:rStyle w:val="StyleUnderline"/>
        </w:rPr>
        <w:t xml:space="preserve">After his election, other countries will immediately hedge against the risk of abandonment. There will be massive uncertainty around America’s commitments. Would Trump defend the Baltics? </w:t>
      </w:r>
      <w:r w:rsidRPr="00D55335">
        <w:t xml:space="preserve">Would he defend </w:t>
      </w:r>
      <w:r w:rsidRPr="00D55335">
        <w:rPr>
          <w:rStyle w:val="StyleUnderline"/>
        </w:rPr>
        <w:t>the Senkaku Islands? Or Saudi Arabia?</w:t>
      </w:r>
      <w:r w:rsidRPr="00D55335">
        <w:t xml:space="preserve"> Some </w:t>
      </w:r>
      <w:r w:rsidRPr="00D55335">
        <w:rPr>
          <w:rStyle w:val="StyleUnderline"/>
        </w:rPr>
        <w:t>nations will give in to China, Russia and Iran.</w:t>
      </w:r>
      <w:r w:rsidRPr="00D55335">
        <w:t xml:space="preserve"> Others, like </w:t>
      </w:r>
      <w:r w:rsidRPr="00D55335">
        <w:rPr>
          <w:rStyle w:val="StyleUnderline"/>
        </w:rPr>
        <w:t>Japan, will push back</w:t>
      </w:r>
      <w:r w:rsidRPr="00D55335">
        <w:t xml:space="preserve">, perhaps </w:t>
      </w:r>
      <w:r w:rsidRPr="00D55335">
        <w:rPr>
          <w:rStyle w:val="Emphasis"/>
        </w:rPr>
        <w:t>by acquiring nuclear weapons.</w:t>
      </w:r>
      <w:r w:rsidRPr="00D55335">
        <w:t xml:space="preserve"> Trump may well see such uncertainty as a positive. Putting everything in play would give him great leverage. But </w:t>
      </w:r>
      <w:r w:rsidRPr="00D55335">
        <w:rPr>
          <w:rStyle w:val="StyleUnderline"/>
        </w:rPr>
        <w:t>by undoing the work of Truman and</w:t>
      </w:r>
      <w:r w:rsidRPr="00D55335">
        <w:t xml:space="preserve"> his secretary of state, Dean </w:t>
      </w:r>
      <w:r w:rsidRPr="00D55335">
        <w:rPr>
          <w:rStyle w:val="StyleUnderline"/>
        </w:rPr>
        <w:t>Acheson</w:t>
      </w:r>
      <w:r w:rsidRPr="00D55335">
        <w:t xml:space="preserve">, </w:t>
      </w:r>
      <w:r w:rsidRPr="00D55335">
        <w:rPr>
          <w:rStyle w:val="Emphasis"/>
        </w:rPr>
        <w:t>it would be the end of the American era.</w:t>
      </w:r>
    </w:p>
    <w:p w14:paraId="64A05A11" w14:textId="77777777" w:rsidR="00947EDA" w:rsidRPr="00D55335" w:rsidRDefault="00947EDA" w:rsidP="00947EDA">
      <w:pPr>
        <w:pStyle w:val="Heading4"/>
        <w:rPr>
          <w:rFonts w:cs="Times New Roman"/>
        </w:rPr>
      </w:pPr>
      <w:r w:rsidRPr="00D55335">
        <w:rPr>
          <w:rFonts w:cs="Times New Roman"/>
        </w:rPr>
        <w:t xml:space="preserve">Heg </w:t>
      </w:r>
      <w:r w:rsidRPr="00D55335">
        <w:rPr>
          <w:rFonts w:cs="Times New Roman"/>
          <w:u w:val="single"/>
        </w:rPr>
        <w:t>restrains</w:t>
      </w:r>
      <w:r w:rsidRPr="00D55335">
        <w:rPr>
          <w:rFonts w:cs="Times New Roman"/>
        </w:rPr>
        <w:t xml:space="preserve"> and </w:t>
      </w:r>
      <w:r w:rsidRPr="00D55335">
        <w:rPr>
          <w:rFonts w:cs="Times New Roman"/>
          <w:u w:val="single"/>
        </w:rPr>
        <w:t>deters</w:t>
      </w:r>
      <w:r w:rsidRPr="00D55335">
        <w:rPr>
          <w:rFonts w:cs="Times New Roman"/>
        </w:rPr>
        <w:t xml:space="preserve"> multiple flashpoints and maintains institutions</w:t>
      </w:r>
    </w:p>
    <w:p w14:paraId="76AC17F0" w14:textId="77777777" w:rsidR="00947EDA" w:rsidRPr="00D55335" w:rsidRDefault="00947EDA" w:rsidP="00947EDA">
      <w:pPr>
        <w:jc w:val="both"/>
      </w:pPr>
      <w:r w:rsidRPr="00D55335">
        <w:rPr>
          <w:rStyle w:val="Style13ptBold"/>
        </w:rPr>
        <w:t>Brooks et al 13</w:t>
      </w:r>
      <w:r w:rsidRPr="00D55335">
        <w:t>, Associate Professor of Government at Dartmouth College and the Albert G. Milbank Professor of Politics and International Affairs at Princeton University and Global Eminence Scholar at Kyung Hee University in Seoul and the Daniel Webster Professor of Government at Dartmouth College, (John Ikenberry, Stephen G. Brooks, William C. Wohlforth, January/February 2013, Foreign Affairs, “Lean Forward: In Defense of American Engagement” http://www.foreignaffairs.com/articles/138468/stephen-g-brooks-g-john-ikenberry-and-william-c-wohlforth/lean-forward)</w:t>
      </w:r>
    </w:p>
    <w:p w14:paraId="3F6D6182" w14:textId="2163F233" w:rsidR="00947EDA" w:rsidRPr="00D55335" w:rsidRDefault="00947EDA" w:rsidP="00947EDA">
      <w:pPr>
        <w:jc w:val="both"/>
        <w:rPr>
          <w:b/>
          <w:iCs/>
          <w:sz w:val="24"/>
          <w:u w:val="single"/>
          <w:bdr w:val="single" w:sz="18" w:space="0" w:color="auto"/>
          <w:shd w:val="clear" w:color="auto" w:fill="FFFFFF" w:themeFill="background1"/>
        </w:rPr>
      </w:pPr>
      <w:r w:rsidRPr="00D55335">
        <w:t xml:space="preserve">Of course, even if it is true that the costs of deep engagement fall far below what advocates of retrenchment claim, they would not be worth bearing unless they yielded greater benefits. In fact, they do. The most obvious benefit of the current </w:t>
      </w:r>
      <w:r w:rsidRPr="00D55335">
        <w:rPr>
          <w:rStyle w:val="StyleUnderline"/>
          <w:shd w:val="clear" w:color="auto" w:fill="FFFFFF" w:themeFill="background1"/>
        </w:rPr>
        <w:t>strategy</w:t>
      </w:r>
      <w:r w:rsidRPr="00D55335">
        <w:t xml:space="preserve"> is that it </w:t>
      </w:r>
      <w:r w:rsidRPr="00D55335">
        <w:rPr>
          <w:rStyle w:val="StyleUnderline"/>
          <w:shd w:val="clear" w:color="auto" w:fill="FFFFFF" w:themeFill="background1"/>
        </w:rPr>
        <w:t>reduces</w:t>
      </w:r>
      <w:r w:rsidRPr="00D55335">
        <w:t xml:space="preserve"> the </w:t>
      </w:r>
      <w:r w:rsidRPr="00D55335">
        <w:rPr>
          <w:rStyle w:val="StyleUnderline"/>
          <w:shd w:val="clear" w:color="auto" w:fill="FFFFFF" w:themeFill="background1"/>
        </w:rPr>
        <w:t>risk of</w:t>
      </w:r>
      <w:r w:rsidRPr="00D55335">
        <w:rPr>
          <w:shd w:val="clear" w:color="auto" w:fill="FF9966"/>
        </w:rPr>
        <w:t xml:space="preserve"> </w:t>
      </w:r>
      <w:r w:rsidRPr="00D55335">
        <w:t xml:space="preserve">a dangerous </w:t>
      </w:r>
      <w:r w:rsidRPr="00D55335">
        <w:rPr>
          <w:rStyle w:val="StyleUnderline"/>
          <w:shd w:val="clear" w:color="auto" w:fill="FFFFFF" w:themeFill="background1"/>
        </w:rPr>
        <w:t>conflict</w:t>
      </w:r>
      <w:r w:rsidRPr="00D55335">
        <w:t xml:space="preserve">. The </w:t>
      </w:r>
      <w:r w:rsidRPr="00D55335">
        <w:rPr>
          <w:rStyle w:val="StyleUnderline"/>
        </w:rPr>
        <w:t>U</w:t>
      </w:r>
      <w:r w:rsidRPr="00D55335">
        <w:t xml:space="preserve">nited </w:t>
      </w:r>
      <w:r w:rsidRPr="00D55335">
        <w:rPr>
          <w:rStyle w:val="StyleUnderline"/>
        </w:rPr>
        <w:t>S</w:t>
      </w:r>
      <w:r w:rsidRPr="00D55335">
        <w:t xml:space="preserve">tates' </w:t>
      </w:r>
      <w:r w:rsidRPr="00D55335">
        <w:rPr>
          <w:rStyle w:val="StyleUnderline"/>
          <w:shd w:val="clear" w:color="auto" w:fill="FFFFFF" w:themeFill="background1"/>
        </w:rPr>
        <w:t>security commitments deter states</w:t>
      </w:r>
      <w:r w:rsidRPr="00D55335">
        <w:t xml:space="preserve"> with aspirations to regional hegemony </w:t>
      </w:r>
      <w:r w:rsidRPr="00D55335">
        <w:rPr>
          <w:rStyle w:val="StyleUnderline"/>
        </w:rPr>
        <w:t>from contemplating expansion and dissuade</w:t>
      </w:r>
      <w:r w:rsidRPr="00D55335">
        <w:t xml:space="preserve"> U.S</w:t>
      </w:r>
      <w:r w:rsidRPr="00D55335">
        <w:rPr>
          <w:rStyle w:val="StyleUnderline"/>
        </w:rPr>
        <w:t>. partners from trying to solve security problems on their own</w:t>
      </w:r>
      <w:r w:rsidRPr="00D55335">
        <w:t xml:space="preserve"> in ways that would end up threatening other states. Skeptics discount this benefit by arguing that U.S. security guarantees aren't necessary to prevent dangerous rivalries from erupting. They maintain that the high costs of territorial conquest and the many tools countries can use to signal their benign intentions are enough to prevent conflict. In other words, major powers could peacefully manage regional multipolarity without the American pacifier. But that outlook is too sanguine. If Washington got out of East Asia, Japan and South Korea would likely expand their military capabilities and go nuclear, which could provoke a destabilizing reaction from China. It's worth noting that during the Cold War, both South Korea and Taiwan tried to obtain nuclear weapons; the only thing that stopped them was the United States, which used its security commitments to restrain their nuclear temptations. Similarly, </w:t>
      </w:r>
      <w:r w:rsidRPr="00D55335">
        <w:rPr>
          <w:rStyle w:val="StyleUnderline"/>
          <w:shd w:val="clear" w:color="auto" w:fill="FFFFFF" w:themeFill="background1"/>
        </w:rPr>
        <w:t>were the U</w:t>
      </w:r>
      <w:r w:rsidRPr="00D55335">
        <w:t xml:space="preserve">nited </w:t>
      </w:r>
      <w:r w:rsidRPr="00D55335">
        <w:rPr>
          <w:rStyle w:val="StyleUnderline"/>
          <w:shd w:val="clear" w:color="auto" w:fill="FFFFFF" w:themeFill="background1"/>
        </w:rPr>
        <w:t>S</w:t>
      </w:r>
      <w:r w:rsidRPr="00D55335">
        <w:t xml:space="preserve">tates </w:t>
      </w:r>
      <w:r w:rsidRPr="00D55335">
        <w:rPr>
          <w:rStyle w:val="StyleUnderline"/>
          <w:shd w:val="clear" w:color="auto" w:fill="FFFFFF" w:themeFill="background1"/>
        </w:rPr>
        <w:t>to leave the Middle East</w:t>
      </w:r>
      <w:r w:rsidRPr="00D55335">
        <w:t xml:space="preserve">, the countries currently backed by Washington--notably, </w:t>
      </w:r>
      <w:r w:rsidRPr="00D55335">
        <w:rPr>
          <w:rStyle w:val="StyleUnderline"/>
          <w:shd w:val="clear" w:color="auto" w:fill="FFFFFF" w:themeFill="background1"/>
        </w:rPr>
        <w:t>Israel, Egypt, and Saudi Arabia--might</w:t>
      </w:r>
      <w:r w:rsidRPr="00D55335">
        <w:t xml:space="preserve"> act in ways that would </w:t>
      </w:r>
      <w:r w:rsidRPr="00D55335">
        <w:rPr>
          <w:rStyle w:val="Emphasis"/>
          <w:shd w:val="clear" w:color="auto" w:fill="FFFFFF" w:themeFill="background1"/>
        </w:rPr>
        <w:t>intensify</w:t>
      </w:r>
      <w:r w:rsidRPr="00D55335">
        <w:rPr>
          <w:rStyle w:val="Emphasis"/>
        </w:rPr>
        <w:t xml:space="preserve"> the region's </w:t>
      </w:r>
      <w:r w:rsidRPr="00D55335">
        <w:rPr>
          <w:rStyle w:val="Emphasis"/>
          <w:shd w:val="clear" w:color="auto" w:fill="FFFFFF" w:themeFill="background1"/>
        </w:rPr>
        <w:t>security dilemmas.</w:t>
      </w:r>
      <w:r w:rsidRPr="00D55335">
        <w:rPr>
          <w:rStyle w:val="StyleUnderline"/>
        </w:rPr>
        <w:t xml:space="preserve"> There would</w:t>
      </w:r>
      <w:r w:rsidRPr="00D55335">
        <w:t xml:space="preserve"> even </w:t>
      </w:r>
      <w:r w:rsidRPr="00D55335">
        <w:rPr>
          <w:rStyle w:val="StyleUnderline"/>
        </w:rPr>
        <w:t>be reason to worry about Europe</w:t>
      </w:r>
      <w:r w:rsidRPr="00D55335">
        <w:t xml:space="preserve">. Although it's hard to imagine the return of great-power military competition in a post-American Europe, </w:t>
      </w:r>
      <w:r w:rsidRPr="00D55335">
        <w:rPr>
          <w:rStyle w:val="StyleUnderline"/>
        </w:rPr>
        <w:t>it's not difficult to foresee governments there refusing to pay the budgetary costs of higher military outlays and the political costs of increasing EU defense cooperation. The result might be a continent incapable of securing itself from threats on its periphery, unable to join foreign interventions on which U.S. leaders might want European help, and vulnerable to the influence of outside rising powers</w:t>
      </w:r>
      <w:r w:rsidRPr="00D55335">
        <w:t xml:space="preserve">. Given how easily a U.S. withdrawal from key regions could lead to dangerous competition, advocates of retrenchment tend to put forth another argument: that such rivalries wouldn't actually hurt the United States. To be sure, few doubt that the United States could survive the return of conflict among powers in Asia or the Middle East--but at what cost? Were </w:t>
      </w:r>
      <w:r w:rsidRPr="00D55335">
        <w:rPr>
          <w:rStyle w:val="StyleUnderline"/>
          <w:shd w:val="clear" w:color="auto" w:fill="FFFFFF" w:themeFill="background1"/>
        </w:rPr>
        <w:t>states</w:t>
      </w:r>
      <w:r w:rsidRPr="00D55335">
        <w:t xml:space="preserve"> in one or both of these regions to start competing against one another, they </w:t>
      </w:r>
      <w:r w:rsidRPr="00D55335">
        <w:rPr>
          <w:rStyle w:val="StyleUnderline"/>
        </w:rPr>
        <w:t>would</w:t>
      </w:r>
      <w:r w:rsidRPr="00D55335">
        <w:t xml:space="preserve"> likely </w:t>
      </w:r>
      <w:r w:rsidRPr="00D55335">
        <w:rPr>
          <w:rStyle w:val="StyleUnderline"/>
          <w:shd w:val="clear" w:color="auto" w:fill="FFFFFF" w:themeFill="background1"/>
        </w:rPr>
        <w:t>boost their military budgets</w:t>
      </w:r>
      <w:r w:rsidRPr="00D55335">
        <w:t xml:space="preserve">, arm client states, </w:t>
      </w:r>
      <w:r w:rsidRPr="00D55335">
        <w:rPr>
          <w:rStyle w:val="StyleUnderline"/>
          <w:shd w:val="clear" w:color="auto" w:fill="FFFFFF" w:themeFill="background1"/>
        </w:rPr>
        <w:t>and</w:t>
      </w:r>
      <w:r w:rsidRPr="00D55335">
        <w:t xml:space="preserve"> perhaps even </w:t>
      </w:r>
      <w:r w:rsidRPr="00D55335">
        <w:rPr>
          <w:rStyle w:val="Emphasis"/>
          <w:shd w:val="clear" w:color="auto" w:fill="FFFFFF" w:themeFill="background1"/>
        </w:rPr>
        <w:t>start</w:t>
      </w:r>
      <w:r w:rsidRPr="00D55335">
        <w:rPr>
          <w:rStyle w:val="Emphasis"/>
        </w:rPr>
        <w:t xml:space="preserve"> regional </w:t>
      </w:r>
      <w:r w:rsidRPr="00D55335">
        <w:rPr>
          <w:rStyle w:val="Emphasis"/>
          <w:shd w:val="clear" w:color="auto" w:fill="FFFFFF" w:themeFill="background1"/>
        </w:rPr>
        <w:t>proxy wars</w:t>
      </w:r>
      <w:r w:rsidRPr="00D55335">
        <w:t xml:space="preserve">, all of which should concern the United States, in part because its lead in military capabilities would narrow. </w:t>
      </w:r>
      <w:r w:rsidRPr="00D55335">
        <w:rPr>
          <w:rStyle w:val="StyleUnderline"/>
        </w:rPr>
        <w:t xml:space="preserve">Greater regional </w:t>
      </w:r>
      <w:r w:rsidRPr="00D55335">
        <w:rPr>
          <w:rStyle w:val="StyleUnderline"/>
          <w:shd w:val="clear" w:color="auto" w:fill="FFFFFF" w:themeFill="background1"/>
        </w:rPr>
        <w:t>insecurity could</w:t>
      </w:r>
      <w:r w:rsidRPr="00D55335">
        <w:rPr>
          <w:rStyle w:val="StyleUnderline"/>
        </w:rPr>
        <w:t xml:space="preserve"> also </w:t>
      </w:r>
      <w:r w:rsidRPr="00D55335">
        <w:rPr>
          <w:rStyle w:val="StyleUnderline"/>
          <w:shd w:val="clear" w:color="auto" w:fill="FFFFFF" w:themeFill="background1"/>
        </w:rPr>
        <w:t>produce</w:t>
      </w:r>
      <w:r w:rsidRPr="00D55335">
        <w:rPr>
          <w:rStyle w:val="StyleUnderline"/>
        </w:rPr>
        <w:t xml:space="preserve"> </w:t>
      </w:r>
      <w:r w:rsidRPr="00D55335">
        <w:rPr>
          <w:rStyle w:val="Emphasis"/>
        </w:rPr>
        <w:t xml:space="preserve">cascades of </w:t>
      </w:r>
      <w:r w:rsidRPr="00D55335">
        <w:rPr>
          <w:rStyle w:val="Emphasis"/>
          <w:shd w:val="clear" w:color="auto" w:fill="FFFFFF" w:themeFill="background1"/>
        </w:rPr>
        <w:t>nuclear proliferation</w:t>
      </w:r>
      <w:r w:rsidRPr="00D55335">
        <w:rPr>
          <w:rStyle w:val="StyleUnderline"/>
        </w:rPr>
        <w:t xml:space="preserve"> as powers such as Egypt, Saudi Arabia, Japan, South Korea, and Taiwan built nuclear forces of their own. Those countries' regional competitors might then also seek nuclear arsenals. Although nuclear deterrence can promote stability between two states with the kinds of nuclear forces that the Soviet Union and the United States possessed, </w:t>
      </w:r>
      <w:r w:rsidRPr="00D55335">
        <w:rPr>
          <w:rStyle w:val="StyleUnderline"/>
          <w:shd w:val="clear" w:color="auto" w:fill="FFFFFF" w:themeFill="background1"/>
        </w:rPr>
        <w:t>things get shakier when there are multiple nuclear rivals</w:t>
      </w:r>
      <w:r w:rsidRPr="00D55335">
        <w:rPr>
          <w:rStyle w:val="StyleUnderline"/>
        </w:rPr>
        <w:t xml:space="preserve"> with less robust arsenals. </w:t>
      </w:r>
      <w:r w:rsidRPr="00D55335">
        <w:t xml:space="preserve">As the number of nuclear powers increases, the </w:t>
      </w:r>
      <w:r w:rsidRPr="00D55335">
        <w:rPr>
          <w:rStyle w:val="StyleUnderline"/>
        </w:rPr>
        <w:t>probability o</w:t>
      </w:r>
      <w:r w:rsidRPr="00D55335">
        <w:t xml:space="preserve">f illicit transfers, irrational decisions, </w:t>
      </w:r>
      <w:r w:rsidRPr="00D55335">
        <w:rPr>
          <w:rStyle w:val="StyleUnderline"/>
          <w:shd w:val="clear" w:color="auto" w:fill="FFFFFF" w:themeFill="background1"/>
        </w:rPr>
        <w:t>accidents, and unforeseen crises goes up</w:t>
      </w:r>
      <w:r w:rsidRPr="00D55335">
        <w:rPr>
          <w:rStyle w:val="StyleUnderline"/>
        </w:rPr>
        <w:t>.</w:t>
      </w:r>
      <w:r w:rsidRPr="00D55335">
        <w:t xml:space="preserve"> The case for abandoning the United States' global role misses the underlying security logic of the current approach. By reassuring allies and actively managing regional relations, </w:t>
      </w:r>
      <w:r w:rsidRPr="00D55335">
        <w:rPr>
          <w:rStyle w:val="Emphasis"/>
          <w:shd w:val="clear" w:color="auto" w:fill="FFFFFF" w:themeFill="background1"/>
        </w:rPr>
        <w:t>Washington dampens competition</w:t>
      </w:r>
      <w:r w:rsidRPr="00D55335">
        <w:t xml:space="preserve"> in the world s key areas, thereby </w:t>
      </w:r>
      <w:r w:rsidRPr="00D55335">
        <w:rPr>
          <w:rStyle w:val="StyleUnderline"/>
        </w:rPr>
        <w:t>preventing the emergence of a hothouse</w:t>
      </w:r>
      <w:r w:rsidRPr="00D55335">
        <w:t xml:space="preserve"> in which countries would grow new military capabilities. For proof that this strategy is working, one need look no further than the defense budgets of the current great powers: on average, since 1991 they have kept their military expenditures as A percentage of GDP to historic lows, and they have not attempted to match the United States' top-end military capabilities. Moreover, all of the world's most modern militaries are U.S. allies, and the United States' military lead over its potential rivals .is by many measures growing. On top of all this, the current </w:t>
      </w:r>
      <w:r w:rsidRPr="00D55335">
        <w:rPr>
          <w:rStyle w:val="StyleUnderline"/>
          <w:shd w:val="clear" w:color="auto" w:fill="FFFFFF" w:themeFill="background1"/>
        </w:rPr>
        <w:t>grand strategy acts as a hedge against</w:t>
      </w:r>
      <w:r w:rsidRPr="00D55335">
        <w:t xml:space="preserve"> the emergence </w:t>
      </w:r>
      <w:r w:rsidRPr="00D55335">
        <w:rPr>
          <w:rStyle w:val="StyleUnderline"/>
          <w:shd w:val="clear" w:color="auto" w:fill="FFFFFF" w:themeFill="background1"/>
        </w:rPr>
        <w:t>regional hegemons</w:t>
      </w:r>
      <w:r w:rsidRPr="00D55335">
        <w:t xml:space="preserve">. Some supporters of retrenchment argue that the U.S. military should keep its forces over the horizon and pass the buck to local powers to do the dangerous work of counterbalancing rising regional powers. Washington, they contend, should deploy forces abroad only when a truly credible contender for regional hegemony arises, as in the cases of Germany and Japan during World War II and the Soviet Union during the Cold War. </w:t>
      </w:r>
      <w:r w:rsidRPr="00D55335">
        <w:rPr>
          <w:rStyle w:val="StyleUnderline"/>
        </w:rPr>
        <w:t xml:space="preserve">Yet </w:t>
      </w:r>
      <w:r w:rsidRPr="00D55335">
        <w:rPr>
          <w:rStyle w:val="StyleUnderline"/>
          <w:shd w:val="clear" w:color="auto" w:fill="FFFFFF" w:themeFill="background1"/>
        </w:rPr>
        <w:t>there is</w:t>
      </w:r>
      <w:r w:rsidRPr="00D55335">
        <w:rPr>
          <w:rStyle w:val="StyleUnderline"/>
        </w:rPr>
        <w:t xml:space="preserve"> already </w:t>
      </w:r>
      <w:r w:rsidRPr="00D55335">
        <w:rPr>
          <w:rStyle w:val="StyleUnderline"/>
          <w:shd w:val="clear" w:color="auto" w:fill="FFFFFF" w:themeFill="background1"/>
        </w:rPr>
        <w:t>a potential contender</w:t>
      </w:r>
      <w:r w:rsidRPr="00D55335">
        <w:rPr>
          <w:rStyle w:val="StyleUnderline"/>
        </w:rPr>
        <w:t xml:space="preserve"> for regional hegemony--</w:t>
      </w:r>
      <w:r w:rsidRPr="00D55335">
        <w:rPr>
          <w:rStyle w:val="StyleUnderline"/>
          <w:shd w:val="clear" w:color="auto" w:fill="FFFFFF" w:themeFill="background1"/>
        </w:rPr>
        <w:t>China</w:t>
      </w:r>
      <w:r w:rsidRPr="00D55335">
        <w:rPr>
          <w:rStyle w:val="StyleUnderline"/>
        </w:rPr>
        <w:t xml:space="preserve">--and to balance it, </w:t>
      </w:r>
      <w:r w:rsidRPr="00D55335">
        <w:rPr>
          <w:rStyle w:val="StyleUnderline"/>
          <w:shd w:val="clear" w:color="auto" w:fill="FFFFFF" w:themeFill="background1"/>
        </w:rPr>
        <w:t>the U</w:t>
      </w:r>
      <w:r w:rsidRPr="00D55335">
        <w:rPr>
          <w:rStyle w:val="StyleUnderline"/>
        </w:rPr>
        <w:t xml:space="preserve">nited </w:t>
      </w:r>
      <w:r w:rsidRPr="00D55335">
        <w:rPr>
          <w:rStyle w:val="StyleUnderline"/>
          <w:shd w:val="clear" w:color="auto" w:fill="FFFFFF" w:themeFill="background1"/>
        </w:rPr>
        <w:t>S</w:t>
      </w:r>
      <w:r w:rsidRPr="00D55335">
        <w:rPr>
          <w:rStyle w:val="StyleUnderline"/>
        </w:rPr>
        <w:t xml:space="preserve">tates </w:t>
      </w:r>
      <w:r w:rsidRPr="00D55335">
        <w:rPr>
          <w:rStyle w:val="Emphasis"/>
          <w:shd w:val="clear" w:color="auto" w:fill="FFFFFF" w:themeFill="background1"/>
        </w:rPr>
        <w:t>will need to maintain its key alliances in Asia</w:t>
      </w:r>
      <w:r w:rsidRPr="00D55335">
        <w:t xml:space="preserve"> and the military capacity to intervene there. The implication is that the United States should get out of Afghanistan and Iraq, reduce its military presence in Europe, and pivot to Asia. Yet that is exactly what the Obama administration is doing. MILITARY DOMINANCE, ECONOMIC PREEMINENCE Preoccupied with security issues, critics of the current grand strategy miss one of its most important benefits: sustaining an open global economy and a favorable place for the United States within it. To be sure, the sheer size of its output would guarantee the United States a major role in the global economy whatever grand strategy it adopted. Yet the country's military dominance undergirds its economic leadership. In addition to protecting the world economy from instability, its military commitments and naval superiority help secure the sea-lanes and other shipping corridors that allow trade to flow freely and cheaply. </w:t>
      </w:r>
      <w:r w:rsidRPr="00D55335">
        <w:rPr>
          <w:rStyle w:val="StyleUnderline"/>
          <w:shd w:val="clear" w:color="auto" w:fill="FFFFFF" w:themeFill="background1"/>
        </w:rPr>
        <w:t>Were the U</w:t>
      </w:r>
      <w:r w:rsidRPr="00D55335">
        <w:rPr>
          <w:rStyle w:val="StyleUnderline"/>
        </w:rPr>
        <w:t xml:space="preserve">nited </w:t>
      </w:r>
      <w:r w:rsidRPr="00D55335">
        <w:rPr>
          <w:rStyle w:val="StyleUnderline"/>
          <w:shd w:val="clear" w:color="auto" w:fill="FFFFFF" w:themeFill="background1"/>
        </w:rPr>
        <w:t>S</w:t>
      </w:r>
      <w:r w:rsidRPr="00D55335">
        <w:rPr>
          <w:rStyle w:val="StyleUnderline"/>
        </w:rPr>
        <w:t xml:space="preserve">tates </w:t>
      </w:r>
      <w:r w:rsidRPr="00D55335">
        <w:rPr>
          <w:rStyle w:val="StyleUnderline"/>
          <w:shd w:val="clear" w:color="auto" w:fill="FFFFFF" w:themeFill="background1"/>
        </w:rPr>
        <w:t>to pull back</w:t>
      </w:r>
      <w:r w:rsidRPr="00D55335">
        <w:rPr>
          <w:rStyle w:val="StyleUnderline"/>
        </w:rPr>
        <w:t xml:space="preserve"> from the world, the task of securing the global commons would get much harder. </w:t>
      </w:r>
      <w:r w:rsidRPr="00D55335">
        <w:rPr>
          <w:rStyle w:val="StyleUnderline"/>
          <w:shd w:val="clear" w:color="auto" w:fill="FFFFFF" w:themeFill="background1"/>
        </w:rPr>
        <w:t>Washington would have less leverage</w:t>
      </w:r>
      <w:r w:rsidRPr="00D55335">
        <w:rPr>
          <w:rStyle w:val="StyleUnderline"/>
        </w:rPr>
        <w:t xml:space="preserve"> with which it could convince countries to cooperate </w:t>
      </w:r>
      <w:r w:rsidRPr="00D55335">
        <w:rPr>
          <w:rStyle w:val="StyleUnderline"/>
          <w:shd w:val="clear" w:color="auto" w:fill="FFFFFF" w:themeFill="background1"/>
        </w:rPr>
        <w:t>on economic matters and less access to</w:t>
      </w:r>
      <w:r w:rsidRPr="00D55335">
        <w:rPr>
          <w:rStyle w:val="StyleUnderline"/>
        </w:rPr>
        <w:t xml:space="preserve"> the military bases throughout the world needed to </w:t>
      </w:r>
      <w:r w:rsidRPr="00D55335">
        <w:rPr>
          <w:rStyle w:val="StyleUnderline"/>
          <w:shd w:val="clear" w:color="auto" w:fill="FFFFFF" w:themeFill="background1"/>
        </w:rPr>
        <w:t>keep the seas open</w:t>
      </w:r>
      <w:r w:rsidRPr="00D55335">
        <w:rPr>
          <w:rStyle w:val="StyleUnderline"/>
        </w:rPr>
        <w:t>.</w:t>
      </w:r>
      <w:r w:rsidRPr="00D55335">
        <w:t xml:space="preserve"> </w:t>
      </w:r>
      <w:r w:rsidRPr="00D55335">
        <w:rPr>
          <w:rStyle w:val="StyleUnderline"/>
        </w:rPr>
        <w:t>A global role also lets the United States structure the world economy in ways that serve its particular economic interests.</w:t>
      </w:r>
      <w:r w:rsidRPr="00D55335">
        <w:t xml:space="preserve"> During the Cold War, Washington used its overseas security commitments to get allies to embrace the economic policies it preferred--convincing West Germany in the 1960s, for example, to take costly steps to support the U.S. dollar as a reserve currency. U.S. defense agreements work the same way today. For example, when negotiating the 2011 free-trade agreement with South Korea, U.S. officials took advantage of Seoul's desire to use the agreement as a means of tightening its security relations with Washington. As one diplomat explained to us privately, "We asked for changes in labor and environment clauses, in auto clauses, and the Koreans took it all." Why? Because they feared a failed agreement would be "a setback to the political and security relationship." More broadly, the United States wields its security leverage to shape the overall structure of the global economy. </w:t>
      </w:r>
      <w:r w:rsidRPr="00D55335">
        <w:rPr>
          <w:rStyle w:val="StyleUnderline"/>
        </w:rPr>
        <w:t xml:space="preserve">Much of what the United States wants from the economic order is more of the same: for instance, it likes the current structure of the World Trade Organization and the International Monetary Fund and prefers that free trade continue. Washington wins </w:t>
      </w:r>
      <w:r w:rsidRPr="00D55335">
        <w:rPr>
          <w:rStyle w:val="Emphasis"/>
          <w:shd w:val="clear" w:color="auto" w:fill="FFFFFF" w:themeFill="background1"/>
        </w:rPr>
        <w:t>when U.S. allies favor this status quo</w:t>
      </w:r>
      <w:r w:rsidRPr="00D55335">
        <w:rPr>
          <w:rStyle w:val="Emphasis"/>
        </w:rPr>
        <w:t xml:space="preserve">, and one reason </w:t>
      </w:r>
      <w:r w:rsidRPr="00D55335">
        <w:rPr>
          <w:rStyle w:val="Emphasis"/>
          <w:shd w:val="clear" w:color="auto" w:fill="FFFFFF" w:themeFill="background1"/>
        </w:rPr>
        <w:t>they are inclined to support the existing system</w:t>
      </w:r>
      <w:r w:rsidRPr="00D55335">
        <w:rPr>
          <w:rStyle w:val="Emphasis"/>
        </w:rPr>
        <w:t xml:space="preserve"> is </w:t>
      </w:r>
      <w:r w:rsidRPr="00D55335">
        <w:rPr>
          <w:rStyle w:val="Emphasis"/>
          <w:shd w:val="clear" w:color="auto" w:fill="FFFFFF" w:themeFill="background1"/>
        </w:rPr>
        <w:t>because they value their military alliances</w:t>
      </w:r>
      <w:r w:rsidRPr="00D55335">
        <w:rPr>
          <w:rStyle w:val="StyleUnderline"/>
        </w:rPr>
        <w:t>.</w:t>
      </w:r>
      <w:r w:rsidRPr="00D55335">
        <w:t xml:space="preserve"> Japan, to name one example, has shown interest in the Trans-Pacific Partnership, the Obama administration's most important free-trade initiative in the region, less because its economic interests compel it to do so than because Prime Minister Yoshihiko Noda believes that his support will strengthen Japan's security ties with the United States. </w:t>
      </w:r>
      <w:r w:rsidRPr="00D55335">
        <w:rPr>
          <w:rStyle w:val="StyleUnderline"/>
        </w:rPr>
        <w:t>The United States' geopolitical dominance also helps keep the U.S. dollar in place as the world's reserve currency, which confers enormous benefits on the country, such as a greater ability to borrow money</w:t>
      </w:r>
      <w:r w:rsidRPr="00D55335">
        <w:t xml:space="preserve">. This is perhaps clearest with Europe: the EU'S dependence on the United States for its security precludes the EU from having the kind of political leverage to support the euro that the United States has with the dollar. As with other aspects of the global economy, the United States does not provide its leadership for free: it extracts disproportionate gains. Shirking that responsibility would place those benefits at risk. CREATING COOPERATION What goes for the global economy goes for other forms of international cooperation. Here, too, American leadership benefits many countries but disproportionately helps the United States. In order to counter transnational threats, such as terrorism, piracy, organized crime, climate change, and pandemics, states have to work together and take collective action. But cooperation does not come about effortlessly, especially when national interests diverge. The </w:t>
      </w:r>
      <w:r w:rsidRPr="00D55335">
        <w:rPr>
          <w:rStyle w:val="StyleUnderline"/>
          <w:shd w:val="clear" w:color="auto" w:fill="FFFFFF" w:themeFill="background1"/>
        </w:rPr>
        <w:t>U</w:t>
      </w:r>
      <w:r w:rsidRPr="00D55335">
        <w:t xml:space="preserve">nited </w:t>
      </w:r>
      <w:r w:rsidRPr="00D55335">
        <w:rPr>
          <w:rStyle w:val="StyleUnderline"/>
          <w:shd w:val="clear" w:color="auto" w:fill="FFFFFF" w:themeFill="background1"/>
        </w:rPr>
        <w:t>S</w:t>
      </w:r>
      <w:r w:rsidRPr="00D55335">
        <w:t xml:space="preserve">tates' </w:t>
      </w:r>
      <w:r w:rsidRPr="00D55335">
        <w:rPr>
          <w:rStyle w:val="StyleUnderline"/>
          <w:shd w:val="clear" w:color="auto" w:fill="FFFFFF" w:themeFill="background1"/>
        </w:rPr>
        <w:t>military efforts</w:t>
      </w:r>
      <w:r w:rsidRPr="00D55335">
        <w:t xml:space="preserve"> to promote stability and its broader leadership </w:t>
      </w:r>
      <w:r w:rsidRPr="00D55335">
        <w:rPr>
          <w:rStyle w:val="StyleUnderline"/>
          <w:shd w:val="clear" w:color="auto" w:fill="FFFFFF" w:themeFill="background1"/>
        </w:rPr>
        <w:t>make it easier</w:t>
      </w:r>
      <w:r w:rsidRPr="00D55335">
        <w:t xml:space="preserve"> for Washington </w:t>
      </w:r>
      <w:r w:rsidRPr="00D55335">
        <w:rPr>
          <w:rStyle w:val="StyleUnderline"/>
          <w:shd w:val="clear" w:color="auto" w:fill="FFFFFF" w:themeFill="background1"/>
        </w:rPr>
        <w:t>to launch joint initiatives</w:t>
      </w:r>
      <w:r w:rsidRPr="00D55335">
        <w:t xml:space="preserve"> and shape them in ways that reflect U.S. interests. After all, cooperation is hard to come by in regions where chaos reigns, and it flourishes where leaders can anticipate lasting stability. U.S. </w:t>
      </w:r>
      <w:r w:rsidRPr="00D55335">
        <w:rPr>
          <w:rStyle w:val="StyleUnderline"/>
          <w:shd w:val="clear" w:color="auto" w:fill="FFFFFF" w:themeFill="background1"/>
        </w:rPr>
        <w:t>alliances</w:t>
      </w:r>
      <w:r w:rsidRPr="00D55335">
        <w:t xml:space="preserve"> are about security first, but they also </w:t>
      </w:r>
      <w:r w:rsidRPr="00D55335">
        <w:rPr>
          <w:rStyle w:val="StyleUnderline"/>
          <w:shd w:val="clear" w:color="auto" w:fill="FFFFFF" w:themeFill="background1"/>
        </w:rPr>
        <w:t>provide</w:t>
      </w:r>
      <w:r w:rsidRPr="00D55335">
        <w:t xml:space="preserve"> the political framework and </w:t>
      </w:r>
      <w:r w:rsidRPr="00D55335">
        <w:rPr>
          <w:rStyle w:val="StyleUnderline"/>
        </w:rPr>
        <w:t>channels</w:t>
      </w:r>
      <w:r w:rsidRPr="00D55335">
        <w:t xml:space="preserve"> of communication </w:t>
      </w:r>
      <w:r w:rsidRPr="00D55335">
        <w:rPr>
          <w:rStyle w:val="StyleUnderline"/>
        </w:rPr>
        <w:t xml:space="preserve">for </w:t>
      </w:r>
      <w:r w:rsidRPr="00D55335">
        <w:rPr>
          <w:rStyle w:val="StyleUnderline"/>
          <w:shd w:val="clear" w:color="auto" w:fill="FFFFFF" w:themeFill="background1"/>
        </w:rPr>
        <w:t>cooperation</w:t>
      </w:r>
      <w:r w:rsidRPr="00D55335">
        <w:t xml:space="preserve"> on nonmilitary issues. NATO, for example, has spawned new institutions, such as the Atlantic Council, a think tank, that make it easier for Americans and Europeans to talk to one another and do business. Likewise, consultations with allies in East Asia spill over into other policy issues; for example, when American diplomats travel to Seoul to manage the military alliance, they also end up discussing the Trans-Pacific Partnership. Thanks to conduits such as this, the United States can use bargaining chips in one issue area to make progress in others. </w:t>
      </w:r>
      <w:r w:rsidRPr="00D55335">
        <w:rPr>
          <w:rStyle w:val="StyleUnderline"/>
        </w:rPr>
        <w:t>The benefits of</w:t>
      </w:r>
      <w:r w:rsidRPr="00D55335">
        <w:t xml:space="preserve"> these </w:t>
      </w:r>
      <w:r w:rsidRPr="00D55335">
        <w:rPr>
          <w:rStyle w:val="StyleUnderline"/>
        </w:rPr>
        <w:t>communication</w:t>
      </w:r>
      <w:r w:rsidRPr="00D55335">
        <w:t xml:space="preserve"> channels </w:t>
      </w:r>
      <w:r w:rsidRPr="00D55335">
        <w:rPr>
          <w:rStyle w:val="StyleUnderline"/>
        </w:rPr>
        <w:t>are especially pronounced when it comes to fighting</w:t>
      </w:r>
      <w:r w:rsidRPr="00D55335">
        <w:t xml:space="preserve"> the kinds of </w:t>
      </w:r>
      <w:r w:rsidRPr="00D55335">
        <w:rPr>
          <w:rStyle w:val="StyleUnderline"/>
        </w:rPr>
        <w:t>threats</w:t>
      </w:r>
      <w:r w:rsidRPr="00D55335">
        <w:t xml:space="preserve"> that require new forms of cooperation, such as terrorism and pandemics. With its alliance system in place, the United States is in a stronger position than it would otherwise be to advance cooperation and share burdens. For example, the intelligence-sharing network within NATO, which was originally designed to gather information on the Soviet Union, has been adapted to deal with terrorism. Similarly, after a tsunami in the Indian Ocean devastated surrounding countries in 2004, Washington had a much easier time orchestrating a fast humanitarian response with Australia, India, and Japan, since their militaries were already comfortable working with one another. The operation did wonders for the United States' image in the region. The United States' global role also has the more direct effect of facilitating the bargains among governments that get cooperation going in the first place. As the scholar Joseph Nye has written, "The American military role in deterring threats to allies, or of assuring access to a crucial resource such as oil in the Persian Gulf, means that the provision of protective force can be used in bargaining situations. Sometimes the linkage may be direct; more often it is a factor not mentioned openly but present in the back of statesmen's minds." THE DEVIL WE KNOW Should America come home? For many prominent scholars of international relations, the answer is yes--a view that seems even wiser in the wake of the disaster in Iraq and the Great Recession. Yet their arguments simply don't hold up. </w:t>
      </w:r>
      <w:r w:rsidRPr="00D55335">
        <w:rPr>
          <w:rStyle w:val="StyleUnderline"/>
        </w:rPr>
        <w:t>There is little evidence that the U</w:t>
      </w:r>
      <w:r w:rsidRPr="00D55335">
        <w:t xml:space="preserve">nited </w:t>
      </w:r>
      <w:r w:rsidRPr="00D55335">
        <w:rPr>
          <w:rStyle w:val="StyleUnderline"/>
        </w:rPr>
        <w:t>S</w:t>
      </w:r>
      <w:r w:rsidRPr="00D55335">
        <w:t xml:space="preserve">tates </w:t>
      </w:r>
      <w:r w:rsidRPr="00D55335">
        <w:rPr>
          <w:rStyle w:val="StyleUnderline"/>
        </w:rPr>
        <w:t>would save</w:t>
      </w:r>
      <w:r w:rsidRPr="00D55335">
        <w:t xml:space="preserve"> much </w:t>
      </w:r>
      <w:r w:rsidRPr="00D55335">
        <w:rPr>
          <w:rStyle w:val="StyleUnderline"/>
        </w:rPr>
        <w:t xml:space="preserve">money switching to a smaller global posture. Nor is </w:t>
      </w:r>
      <w:r w:rsidRPr="00D55335">
        <w:rPr>
          <w:rStyle w:val="StyleUnderline"/>
          <w:shd w:val="clear" w:color="auto" w:fill="FFFFFF" w:themeFill="background1"/>
        </w:rPr>
        <w:t>the current strategy</w:t>
      </w:r>
      <w:r w:rsidRPr="00D55335">
        <w:rPr>
          <w:rStyle w:val="StyleUnderline"/>
        </w:rPr>
        <w:t xml:space="preserve"> self-defeating: </w:t>
      </w:r>
      <w:r w:rsidRPr="00D55335">
        <w:rPr>
          <w:rStyle w:val="Emphasis"/>
        </w:rPr>
        <w:t xml:space="preserve">it </w:t>
      </w:r>
      <w:r w:rsidRPr="00D55335">
        <w:rPr>
          <w:rStyle w:val="Emphasis"/>
          <w:shd w:val="clear" w:color="auto" w:fill="FFFFFF" w:themeFill="background1"/>
        </w:rPr>
        <w:t>has not provoked</w:t>
      </w:r>
      <w:r w:rsidRPr="00D55335">
        <w:rPr>
          <w:rStyle w:val="Emphasis"/>
        </w:rPr>
        <w:t xml:space="preserve"> the formation of </w:t>
      </w:r>
      <w:r w:rsidRPr="00D55335">
        <w:rPr>
          <w:rStyle w:val="Emphasis"/>
          <w:shd w:val="clear" w:color="auto" w:fill="FFFFFF" w:themeFill="background1"/>
        </w:rPr>
        <w:t>counterbalancing</w:t>
      </w:r>
      <w:r w:rsidRPr="00D55335">
        <w:t xml:space="preserve"> coalitions </w:t>
      </w:r>
      <w:r w:rsidRPr="00D55335">
        <w:rPr>
          <w:rStyle w:val="StyleUnderline"/>
        </w:rPr>
        <w:t>or caused</w:t>
      </w:r>
      <w:r w:rsidRPr="00D55335">
        <w:t xml:space="preserve"> the country to spend itself into </w:t>
      </w:r>
      <w:r w:rsidRPr="00D55335">
        <w:rPr>
          <w:rStyle w:val="StyleUnderline"/>
        </w:rPr>
        <w:t>economic decline. Nor will it condemn the U</w:t>
      </w:r>
      <w:r w:rsidRPr="00D55335">
        <w:t xml:space="preserve">nited </w:t>
      </w:r>
      <w:r w:rsidRPr="00D55335">
        <w:rPr>
          <w:rStyle w:val="StyleUnderline"/>
        </w:rPr>
        <w:t>S</w:t>
      </w:r>
      <w:r w:rsidRPr="00D55335">
        <w:t xml:space="preserve">tates </w:t>
      </w:r>
      <w:r w:rsidRPr="00D55335">
        <w:rPr>
          <w:rStyle w:val="StyleUnderline"/>
        </w:rPr>
        <w:t>to foolhardy wars</w:t>
      </w:r>
      <w:r w:rsidRPr="00D55335">
        <w:t xml:space="preserve"> in the future. </w:t>
      </w:r>
      <w:r w:rsidRPr="00D55335">
        <w:rPr>
          <w:rStyle w:val="StyleUnderline"/>
        </w:rPr>
        <w:t xml:space="preserve">What </w:t>
      </w:r>
      <w:r w:rsidRPr="00D55335">
        <w:rPr>
          <w:rStyle w:val="StyleUnderline"/>
          <w:shd w:val="clear" w:color="auto" w:fill="FFFFFF" w:themeFill="background1"/>
        </w:rPr>
        <w:t>the strategy</w:t>
      </w:r>
      <w:r w:rsidRPr="00D55335">
        <w:rPr>
          <w:rStyle w:val="StyleUnderline"/>
        </w:rPr>
        <w:t xml:space="preserve"> does do is </w:t>
      </w:r>
      <w:r w:rsidRPr="00D55335">
        <w:rPr>
          <w:rStyle w:val="Emphasis"/>
          <w:shd w:val="clear" w:color="auto" w:fill="FFFFFF" w:themeFill="background1"/>
        </w:rPr>
        <w:t>help prevent the outbreak of conflict</w:t>
      </w:r>
      <w:r w:rsidRPr="00D55335">
        <w:t xml:space="preserve"> in the world's most important regions, </w:t>
      </w:r>
      <w:r w:rsidRPr="00D55335">
        <w:rPr>
          <w:rStyle w:val="StyleUnderline"/>
        </w:rPr>
        <w:t>keep the</w:t>
      </w:r>
      <w:r w:rsidRPr="00D55335">
        <w:t xml:space="preserve"> global </w:t>
      </w:r>
      <w:r w:rsidRPr="00D55335">
        <w:rPr>
          <w:rStyle w:val="StyleUnderline"/>
        </w:rPr>
        <w:t xml:space="preserve">economy humming, </w:t>
      </w:r>
      <w:r w:rsidRPr="00D55335">
        <w:rPr>
          <w:rStyle w:val="StyleUnderline"/>
          <w:shd w:val="clear" w:color="auto" w:fill="FFFFFF" w:themeFill="background1"/>
        </w:rPr>
        <w:t xml:space="preserve">and </w:t>
      </w:r>
      <w:r w:rsidRPr="00D55335">
        <w:rPr>
          <w:rStyle w:val="Emphasis"/>
          <w:shd w:val="clear" w:color="auto" w:fill="FFFFFF" w:themeFill="background1"/>
        </w:rPr>
        <w:t>make</w:t>
      </w:r>
      <w:r w:rsidRPr="00D55335">
        <w:rPr>
          <w:rStyle w:val="Emphasis"/>
        </w:rPr>
        <w:t xml:space="preserve"> international </w:t>
      </w:r>
      <w:r w:rsidRPr="00D55335">
        <w:rPr>
          <w:rStyle w:val="Emphasis"/>
          <w:shd w:val="clear" w:color="auto" w:fill="FFFFFF" w:themeFill="background1"/>
        </w:rPr>
        <w:t>cooperation easier</w:t>
      </w:r>
      <w:r w:rsidRPr="00D55335">
        <w:rPr>
          <w:rStyle w:val="StyleUnderline"/>
        </w:rPr>
        <w:t>. Charting a different course would threaten all these</w:t>
      </w:r>
      <w:r w:rsidRPr="00D55335">
        <w:t xml:space="preserve"> benefits. This is not to say that the United States' current foreign policy can't be adapted to new circumstances and challenges. Washington does not need to retain every commitment at all costs, and there is nothing wrong with rejiggering its strategy in response to new opportunities or setbacks. That is what the Nixon administration did by winding down the Vietnam War and increasing the United States' reliance on regional partners to contain Soviet power, and it is what the Obama administration has been doing after the Iraq war by pivoting to Asia. These episodes of rebalancing belie the argument that a powerful and internationally engaged America cannot tailor its policies to a changing world. A grand strategy of actively managing global security and promoting the liberal economic order has served the United States exceptionally well for the past six decades, and there is no reason to give it up now. The country's globe-spanning posture is the devil we know, and a world with a disengaged America is the devil we don't know. </w:t>
      </w:r>
      <w:r w:rsidRPr="00D55335">
        <w:rPr>
          <w:rStyle w:val="StyleUnderline"/>
          <w:shd w:val="clear" w:color="auto" w:fill="FFFFFF" w:themeFill="background1"/>
        </w:rPr>
        <w:t xml:space="preserve">Were American leaders to choose retrenchment, </w:t>
      </w:r>
      <w:r w:rsidRPr="00D55335">
        <w:rPr>
          <w:rStyle w:val="StyleUnderline"/>
        </w:rPr>
        <w:t>they would</w:t>
      </w:r>
      <w:r w:rsidRPr="00D55335">
        <w:t xml:space="preserve"> in essence </w:t>
      </w:r>
      <w:r w:rsidRPr="00D55335">
        <w:rPr>
          <w:rStyle w:val="StyleUnderline"/>
        </w:rPr>
        <w:t xml:space="preserve">be running a massive experiment </w:t>
      </w:r>
      <w:r w:rsidRPr="00D55335">
        <w:t xml:space="preserve">to test how the world would work without an engaged and liberal leading power. </w:t>
      </w:r>
      <w:r w:rsidRPr="00D55335">
        <w:rPr>
          <w:rStyle w:val="StyleUnderline"/>
        </w:rPr>
        <w:t xml:space="preserve">The </w:t>
      </w:r>
      <w:r w:rsidRPr="00D55335">
        <w:rPr>
          <w:rStyle w:val="Emphasis"/>
          <w:shd w:val="clear" w:color="auto" w:fill="FFFFFF" w:themeFill="background1"/>
        </w:rPr>
        <w:t>results could</w:t>
      </w:r>
      <w:r w:rsidRPr="00D55335">
        <w:rPr>
          <w:rStyle w:val="Emphasis"/>
        </w:rPr>
        <w:t xml:space="preserve"> well </w:t>
      </w:r>
      <w:r w:rsidRPr="00D55335">
        <w:rPr>
          <w:rStyle w:val="Emphasis"/>
          <w:shd w:val="clear" w:color="auto" w:fill="FFFFFF" w:themeFill="background1"/>
        </w:rPr>
        <w:t>be disastrous.</w:t>
      </w:r>
    </w:p>
    <w:p w14:paraId="7704107B" w14:textId="6B6B6739" w:rsidR="00FD595E" w:rsidRPr="00D55335" w:rsidRDefault="00C728C8" w:rsidP="00E871C6">
      <w:pPr>
        <w:pStyle w:val="Heading3"/>
      </w:pPr>
      <w:r w:rsidRPr="00D55335">
        <w:t>2nc/1nr</w:t>
      </w:r>
      <w:r w:rsidR="009248EF" w:rsidRPr="00D55335">
        <w:t xml:space="preserve"> Trump Kills Heg</w:t>
      </w:r>
    </w:p>
    <w:p w14:paraId="45E28A00" w14:textId="5CCA4DDB" w:rsidR="0027422F" w:rsidRPr="00D55335" w:rsidRDefault="00E871C6" w:rsidP="0027422F">
      <w:pPr>
        <w:pStyle w:val="Heading4"/>
      </w:pPr>
      <w:r>
        <w:t>Trump alienates allies – undermines heg</w:t>
      </w:r>
    </w:p>
    <w:p w14:paraId="31447943" w14:textId="77777777" w:rsidR="003C748E" w:rsidRPr="00D55335" w:rsidRDefault="003C748E" w:rsidP="003C748E">
      <w:pPr>
        <w:rPr>
          <w:rStyle w:val="Style13ptBold"/>
        </w:rPr>
      </w:pPr>
      <w:r w:rsidRPr="00D55335">
        <w:rPr>
          <w:rStyle w:val="Style13ptBold"/>
        </w:rPr>
        <w:t>Bremmer 6-3</w:t>
      </w:r>
    </w:p>
    <w:p w14:paraId="4533365D" w14:textId="03D0277E" w:rsidR="003C748E" w:rsidRPr="00D55335" w:rsidRDefault="003C748E" w:rsidP="003C748E">
      <w:r w:rsidRPr="00D55335">
        <w:t>Ian, president of Eurasia Group and a global research professor at New York University, “Trump and the World: What Could Actually Go Wrong,” http://www.politico.com/magazine/story/2016/06/2016-donald-trump-international-foreign-policy-global-risk-security-guide-213936</w:t>
      </w:r>
    </w:p>
    <w:p w14:paraId="77AF8247" w14:textId="3E741399" w:rsidR="003C748E" w:rsidRDefault="003C748E" w:rsidP="003C748E">
      <w:pPr>
        <w:rPr>
          <w:rStyle w:val="Emphasis"/>
        </w:rPr>
      </w:pPr>
      <w:r w:rsidRPr="00D55335">
        <w:rPr>
          <w:rStyle w:val="StyleUnderline"/>
        </w:rPr>
        <w:t>Donald Trump</w:t>
      </w:r>
      <w:r w:rsidRPr="00D55335">
        <w:t xml:space="preserve"> presents himself as the man uniquely qualified to “remasculate” U.S. foreign policy, to sweep aside those who believe leadership depends as much on patience, discipline, generosity and imagination as on military muscle and an iron will. He </w:t>
      </w:r>
      <w:r w:rsidRPr="00D55335">
        <w:rPr>
          <w:rStyle w:val="StyleUnderline"/>
        </w:rPr>
        <w:t>wants to reassert American power without a mature understanding of the basis for that power. He lives in a zero-sum world</w:t>
      </w:r>
      <w:r w:rsidRPr="00D55335">
        <w:t xml:space="preserve">, one </w:t>
      </w:r>
      <w:r w:rsidRPr="00D55335">
        <w:rPr>
          <w:rStyle w:val="StyleUnderline"/>
        </w:rPr>
        <w:t>divided between winners and losers, good and evil, doers and freeloaders, us and them.</w:t>
      </w:r>
      <w:r w:rsidR="00E871C6">
        <w:t xml:space="preserve"> </w:t>
      </w:r>
      <w:r w:rsidRPr="00D55335">
        <w:t xml:space="preserve">But </w:t>
      </w:r>
      <w:r w:rsidRPr="00D55335">
        <w:rPr>
          <w:rStyle w:val="Emphasis"/>
        </w:rPr>
        <w:t>America First won’t strengthen America.</w:t>
      </w:r>
      <w:r w:rsidRPr="00D55335">
        <w:t xml:space="preserve"> </w:t>
      </w:r>
      <w:r w:rsidRPr="00D55335">
        <w:rPr>
          <w:rStyle w:val="StyleUnderline"/>
        </w:rPr>
        <w:t>It will alienate friends and embolden rivals. In the process, it will badly damage U.S. commercial interests. It will undermine the institutions</w:t>
      </w:r>
      <w:r w:rsidRPr="00D55335">
        <w:t xml:space="preserve"> that </w:t>
      </w:r>
      <w:r w:rsidRPr="00D55335">
        <w:rPr>
          <w:rStyle w:val="StyleUnderline"/>
        </w:rPr>
        <w:t>the U.S. and its allies created from the ashes of World War II and which continue to extend U.S. international influence into the future. It will cast grave doubt on what America stands for.</w:t>
      </w:r>
      <w:r w:rsidR="00E871C6">
        <w:t xml:space="preserve"> </w:t>
      </w:r>
      <w:r w:rsidRPr="00D55335">
        <w:rPr>
          <w:rStyle w:val="StyleUnderline"/>
        </w:rPr>
        <w:t>A Trump foreign policy will undermine U.S. exceptionalism, the consensus-based conviction</w:t>
      </w:r>
      <w:r w:rsidRPr="00D55335">
        <w:t xml:space="preserve"> that </w:t>
      </w:r>
      <w:r w:rsidRPr="00D55335">
        <w:rPr>
          <w:rStyle w:val="StyleUnderline"/>
        </w:rPr>
        <w:t xml:space="preserve">America will fight for more than its self-interest and is therefore worthy of emulation. That idea has sustained plenty of damage in recent years. It will sustain more. But the biggest risk posed by a Donald Trump foreign policy is that he will </w:t>
      </w:r>
      <w:r w:rsidRPr="00D55335">
        <w:rPr>
          <w:rStyle w:val="Emphasis"/>
        </w:rPr>
        <w:t>destroy this worthy aspiration once and for all.</w:t>
      </w:r>
    </w:p>
    <w:p w14:paraId="47C98BC1" w14:textId="3EE33482" w:rsidR="009B3A99" w:rsidRPr="009B3A99" w:rsidRDefault="009B3A99" w:rsidP="009B3A99">
      <w:pPr>
        <w:pStyle w:val="Heading4"/>
      </w:pPr>
      <w:r>
        <w:t xml:space="preserve">Trump crushes U.S. leadership </w:t>
      </w:r>
    </w:p>
    <w:p w14:paraId="1AC2F648" w14:textId="0EF428AF" w:rsidR="00903A25" w:rsidRPr="00D55335" w:rsidRDefault="00903A25" w:rsidP="00C728C8">
      <w:r w:rsidRPr="00D55335">
        <w:rPr>
          <w:rStyle w:val="Style13ptBold"/>
        </w:rPr>
        <w:t>Saine 3-31</w:t>
      </w:r>
      <w:r w:rsidRPr="00D55335">
        <w:t xml:space="preserve"> – </w:t>
      </w:r>
      <w:r w:rsidR="009B3A99">
        <w:t>White House correspondent</w:t>
      </w:r>
    </w:p>
    <w:p w14:paraId="12F69CCF" w14:textId="7E50F6F2" w:rsidR="00A738F3" w:rsidRPr="00D55335" w:rsidRDefault="00A738F3" w:rsidP="00A738F3">
      <w:r w:rsidRPr="00D55335">
        <w:t>Cindy, Voice of America, “Analyst: Trump’s Isolationist Views Would Remove ‘Pillar of World Stability’,” http://www.voanews.com/content/analyst-trump-isolationist-views-remove-pillar-world-stability/3263557.html</w:t>
      </w:r>
    </w:p>
    <w:p w14:paraId="156020BB" w14:textId="4C087764" w:rsidR="00903A25" w:rsidRPr="00D55335" w:rsidRDefault="00903A25" w:rsidP="00EB79A6">
      <w:pPr>
        <w:rPr>
          <w:rStyle w:val="StyleUnderline"/>
        </w:rPr>
      </w:pPr>
      <w:r w:rsidRPr="00D55335">
        <w:t>WASHINGTON—</w:t>
      </w:r>
      <w:r w:rsidR="00EB79A6" w:rsidRPr="00D55335">
        <w:t xml:space="preserve"> </w:t>
      </w:r>
      <w:r w:rsidRPr="00D55335">
        <w:rPr>
          <w:rStyle w:val="StyleUnderline"/>
        </w:rPr>
        <w:t>Deploring the raw deal he believes the U.S. is getting from the framework of international alliances forged after World War II,</w:t>
      </w:r>
      <w:r w:rsidRPr="00D55335">
        <w:t xml:space="preserve"> Republican presidential candidate </w:t>
      </w:r>
      <w:r w:rsidRPr="00D55335">
        <w:rPr>
          <w:rStyle w:val="StyleUnderline"/>
        </w:rPr>
        <w:t>Donald Trump is vowing to make major changes if he is elected president in November.</w:t>
      </w:r>
      <w:r w:rsidR="00EB79A6" w:rsidRPr="00D55335">
        <w:t xml:space="preserve"> </w:t>
      </w:r>
      <w:r w:rsidRPr="00D55335">
        <w:rPr>
          <w:rStyle w:val="StyleUnderline"/>
        </w:rPr>
        <w:t>If he were to follow through</w:t>
      </w:r>
      <w:r w:rsidRPr="00D55335">
        <w:t xml:space="preserve">, analysts say, </w:t>
      </w:r>
      <w:r w:rsidRPr="00D55335">
        <w:rPr>
          <w:rStyle w:val="StyleUnderline"/>
        </w:rPr>
        <w:t>he would bring about a "revolution" in U.S. foreign policy.</w:t>
      </w:r>
      <w:r w:rsidR="00EB79A6" w:rsidRPr="00D55335">
        <w:t xml:space="preserve"> </w:t>
      </w:r>
      <w:r w:rsidRPr="00D55335">
        <w:rPr>
          <w:rStyle w:val="StyleUnderline"/>
        </w:rPr>
        <w:t>Trump says the U</w:t>
      </w:r>
      <w:r w:rsidRPr="00D55335">
        <w:t xml:space="preserve">nited </w:t>
      </w:r>
      <w:r w:rsidRPr="00D55335">
        <w:rPr>
          <w:rStyle w:val="StyleUnderline"/>
        </w:rPr>
        <w:t>S</w:t>
      </w:r>
      <w:r w:rsidRPr="00D55335">
        <w:t xml:space="preserve">tates is a nation with crumbling infrastructure that </w:t>
      </w:r>
      <w:r w:rsidRPr="00D55335">
        <w:rPr>
          <w:rStyle w:val="StyleUnderline"/>
        </w:rPr>
        <w:t>can no longer afford to be the world’s policeman.</w:t>
      </w:r>
      <w:r w:rsidRPr="00D55335">
        <w:t xml:space="preserve"> On Wednesday, he disparaged the Geneva Conventions, which he says make U.S. troops "afraid" to fight. At a recent CNN town hall meeting, he challenged another bedrock alliance:</w:t>
      </w:r>
      <w:r w:rsidR="00EB79A6" w:rsidRPr="00D55335">
        <w:t xml:space="preserve"> </w:t>
      </w:r>
      <w:r w:rsidRPr="00D55335">
        <w:t xml:space="preserve">"Let me tell you, </w:t>
      </w:r>
      <w:r w:rsidRPr="00D55335">
        <w:rPr>
          <w:rStyle w:val="StyleUnderline"/>
        </w:rPr>
        <w:t>NATO is obsolete.</w:t>
      </w:r>
      <w:r w:rsidRPr="00D55335">
        <w:t xml:space="preserve"> It was 67 years, or it's over 60 years old. It is — many countries, doesn't cover terrorism, OK? It covers the Soviet Union, which is no longer in existence. And NATO has to either be rejiggered, changed for the better," </w:t>
      </w:r>
      <w:r w:rsidRPr="00D55335">
        <w:rPr>
          <w:rStyle w:val="StyleUnderline"/>
        </w:rPr>
        <w:t>he said.</w:t>
      </w:r>
      <w:r w:rsidRPr="00D55335">
        <w:t xml:space="preserve"> "I'm not saying — the other thing that's bad about NATO, we're paying too much. We're spending a tremendous — billions and billions of dollars on NATO."</w:t>
      </w:r>
      <w:r w:rsidR="00EB79A6" w:rsidRPr="00D55335">
        <w:t xml:space="preserve"> </w:t>
      </w:r>
      <w:r w:rsidRPr="00D55335">
        <w:rPr>
          <w:rStyle w:val="StyleUnderline"/>
        </w:rPr>
        <w:t>Foreign policy expert Thomas Wright</w:t>
      </w:r>
      <w:r w:rsidRPr="00D55335">
        <w:t xml:space="preserve"> of the Brookings Institution, a Washington public policy research group, </w:t>
      </w:r>
      <w:r w:rsidRPr="00D55335">
        <w:rPr>
          <w:rStyle w:val="StyleUnderline"/>
        </w:rPr>
        <w:t>said Trump’s comments belittling NATO and others about the U.S. “paying too much” for Japan's and South Korea’s security were not just casual remarks, but reflected passionate views he has held for decades.</w:t>
      </w:r>
      <w:r w:rsidR="00EB79A6" w:rsidRPr="00D55335">
        <w:t xml:space="preserve"> </w:t>
      </w:r>
      <w:r w:rsidRPr="00D55335">
        <w:t>“</w:t>
      </w:r>
      <w:r w:rsidRPr="00D55335">
        <w:rPr>
          <w:rStyle w:val="StyleUnderline"/>
        </w:rPr>
        <w:t>He has a big problem with America’s alliances in Asia and Europe and in the Middle East</w:t>
      </w:r>
      <w:r w:rsidRPr="00D55335">
        <w:t>," Wright said. "</w:t>
      </w:r>
      <w:r w:rsidRPr="00D55335">
        <w:rPr>
          <w:rStyle w:val="StyleUnderline"/>
        </w:rPr>
        <w:t>He's got a big problem with</w:t>
      </w:r>
      <w:r w:rsidRPr="00D55335">
        <w:t xml:space="preserve"> all of </w:t>
      </w:r>
      <w:r w:rsidRPr="00D55335">
        <w:rPr>
          <w:rStyle w:val="StyleUnderline"/>
        </w:rPr>
        <w:t>the trade deals and different types of economic engagement the U.S. has engaged with in recent decades.</w:t>
      </w:r>
      <w:r w:rsidRPr="00D55335">
        <w:t xml:space="preserve"> And he’s looking to develop closer ties to authoritarian regimes like [President Vladimir] Putin's Russia. So that would amount to a revolution, really, in U.S. foreign policy.”</w:t>
      </w:r>
      <w:r w:rsidR="00EB79A6" w:rsidRPr="00D55335">
        <w:t xml:space="preserve"> </w:t>
      </w:r>
      <w:r w:rsidRPr="00D55335">
        <w:t>Nuclear weapons</w:t>
      </w:r>
      <w:r w:rsidR="00EB79A6" w:rsidRPr="00D55335">
        <w:t xml:space="preserve"> </w:t>
      </w:r>
      <w:r w:rsidRPr="00D55335">
        <w:rPr>
          <w:rStyle w:val="StyleUnderline"/>
        </w:rPr>
        <w:t>Trump</w:t>
      </w:r>
      <w:r w:rsidRPr="00D55335">
        <w:t xml:space="preserve"> also startled many when he </w:t>
      </w:r>
      <w:r w:rsidRPr="00D55335">
        <w:rPr>
          <w:rStyle w:val="StyleUnderline"/>
        </w:rPr>
        <w:t>refused</w:t>
      </w:r>
      <w:r w:rsidRPr="00D55335">
        <w:t xml:space="preserve"> Wednesday in an MSNBC interview </w:t>
      </w:r>
      <w:r w:rsidRPr="00D55335">
        <w:rPr>
          <w:rStyle w:val="StyleUnderline"/>
        </w:rPr>
        <w:t>to take the use of nuclear weapons off the table in any situation. He has said he might hit the Islamic State</w:t>
      </w:r>
      <w:r w:rsidRPr="00D55335">
        <w:t xml:space="preserve"> terrorist group </w:t>
      </w:r>
      <w:r w:rsidRPr="00D55335">
        <w:rPr>
          <w:rStyle w:val="StyleUnderline"/>
        </w:rPr>
        <w:t>with tactical nuclear weapons.</w:t>
      </w:r>
      <w:r w:rsidR="00EB79A6" w:rsidRPr="00D55335">
        <w:t xml:space="preserve"> </w:t>
      </w:r>
      <w:r w:rsidRPr="00D55335">
        <w:rPr>
          <w:rStyle w:val="StyleUnderline"/>
        </w:rPr>
        <w:t>At a time when President</w:t>
      </w:r>
      <w:r w:rsidRPr="00D55335">
        <w:t xml:space="preserve"> Barack </w:t>
      </w:r>
      <w:r w:rsidRPr="00D55335">
        <w:rPr>
          <w:rStyle w:val="StyleUnderline"/>
        </w:rPr>
        <w:t>Obama is holding a summit</w:t>
      </w:r>
      <w:r w:rsidRPr="00D55335">
        <w:t xml:space="preserve"> with global leaders in Washington </w:t>
      </w:r>
      <w:r w:rsidRPr="00D55335">
        <w:rPr>
          <w:rStyle w:val="StyleUnderline"/>
        </w:rPr>
        <w:t>to</w:t>
      </w:r>
      <w:r w:rsidRPr="00D55335">
        <w:t xml:space="preserve"> try to </w:t>
      </w:r>
      <w:r w:rsidRPr="00D55335">
        <w:rPr>
          <w:rStyle w:val="StyleUnderline"/>
        </w:rPr>
        <w:t>prevent the spread of nuclear weapons, Trump said it might be better if countries like Japan, South Korea and Saudi Arabia had their own nuclear weapons so they would not have to rely on the U.S. for protection.</w:t>
      </w:r>
      <w:r w:rsidR="00EB79A6" w:rsidRPr="00D55335">
        <w:t xml:space="preserve"> </w:t>
      </w:r>
      <w:r w:rsidRPr="00D55335">
        <w:rPr>
          <w:rStyle w:val="StyleUnderline"/>
        </w:rPr>
        <w:t>While</w:t>
      </w:r>
      <w:r w:rsidRPr="00D55335">
        <w:t xml:space="preserve"> often </w:t>
      </w:r>
      <w:r w:rsidRPr="00D55335">
        <w:rPr>
          <w:rStyle w:val="StyleUnderline"/>
        </w:rPr>
        <w:t>expressing resentment of close U.S. allies such as Germany and Japan for not paying for their security, Trump has spoken warmly of Putin</w:t>
      </w:r>
      <w:r w:rsidRPr="00D55335">
        <w:t>: “Putin says very nice things about me. … I think that’s very nice. It has no effect on me, other than I think it’s very nice. If we can get along with Russia, that’s very good.”</w:t>
      </w:r>
      <w:r w:rsidR="00EB79A6" w:rsidRPr="00D55335">
        <w:t xml:space="preserve"> </w:t>
      </w:r>
      <w:r w:rsidRPr="00D55335">
        <w:t>Trump said Republican Senator Jeff Sessions of Alabama heads his team of foreign policy advisers, but he has been slow to release names of a full team. Wright said there is one simple reason: ”It’s that the Republican foreign policy establishment does not agree with him. They are shocked and opposed to what he is proposing, and so they don't want to sign on with him. So he's finding it hard to find people, and because of a legitimate disagreement.”</w:t>
      </w:r>
      <w:r w:rsidR="00EB79A6" w:rsidRPr="00D55335">
        <w:t xml:space="preserve"> </w:t>
      </w:r>
      <w:r w:rsidRPr="00D55335">
        <w:t xml:space="preserve">Wright argued that, </w:t>
      </w:r>
      <w:r w:rsidRPr="00D55335">
        <w:rPr>
          <w:rStyle w:val="Emphasis"/>
        </w:rPr>
        <w:t>if elected</w:t>
      </w:r>
      <w:r w:rsidRPr="00D55335">
        <w:t xml:space="preserve">, </w:t>
      </w:r>
      <w:r w:rsidRPr="00D55335">
        <w:rPr>
          <w:rStyle w:val="Emphasis"/>
        </w:rPr>
        <w:t>Trump’s isolationist views could remove a pillar of world stability: U.S. leadership.</w:t>
      </w:r>
      <w:r w:rsidR="00EB79A6" w:rsidRPr="00D55335">
        <w:t xml:space="preserve"> </w:t>
      </w:r>
      <w:r w:rsidRPr="00D55335">
        <w:t xml:space="preserve">If former Secretary of State </w:t>
      </w:r>
      <w:r w:rsidRPr="00D55335">
        <w:rPr>
          <w:rStyle w:val="StyleUnderline"/>
        </w:rPr>
        <w:t>Hillary Clinton</w:t>
      </w:r>
      <w:r w:rsidRPr="00D55335">
        <w:t xml:space="preserve"> becomes the Democratic nominee, she </w:t>
      </w:r>
      <w:r w:rsidRPr="00D55335">
        <w:rPr>
          <w:rStyle w:val="StyleUnderline"/>
        </w:rPr>
        <w:t>will</w:t>
      </w:r>
      <w:r w:rsidRPr="00D55335">
        <w:t>, he said, “</w:t>
      </w:r>
      <w:r w:rsidRPr="00D55335">
        <w:rPr>
          <w:rStyle w:val="StyleUnderline"/>
        </w:rPr>
        <w:t>find herself in the position in the general election of being the flag-bearer</w:t>
      </w:r>
      <w:r w:rsidRPr="00D55335">
        <w:t xml:space="preserve">, not just for Democratic Party foreign policy, but </w:t>
      </w:r>
      <w:r w:rsidRPr="00D55335">
        <w:rPr>
          <w:rStyle w:val="StyleUnderline"/>
        </w:rPr>
        <w:t>for bipartisan American foreign policy since World War II.</w:t>
      </w:r>
    </w:p>
    <w:p w14:paraId="2C60A1BE" w14:textId="77777777" w:rsidR="00601DCC" w:rsidRPr="00D55335" w:rsidRDefault="00601DCC" w:rsidP="00601DCC">
      <w:pPr>
        <w:pStyle w:val="Heading3"/>
      </w:pPr>
      <w:r w:rsidRPr="00D55335">
        <w:t>2nc/1nr Heg Impacts</w:t>
      </w:r>
    </w:p>
    <w:p w14:paraId="1229C873" w14:textId="77777777" w:rsidR="00601DCC" w:rsidRPr="00D55335" w:rsidRDefault="00601DCC" w:rsidP="00601DCC">
      <w:pPr>
        <w:pStyle w:val="Heading4"/>
      </w:pPr>
      <w:r w:rsidRPr="00D55335">
        <w:t xml:space="preserve">Decline in military dominance will cause the US to become uncooperative and desperate.  Hegemonic wars will ensue   </w:t>
      </w:r>
    </w:p>
    <w:p w14:paraId="67FB8FC2" w14:textId="77777777" w:rsidR="00601DCC" w:rsidRPr="00D55335" w:rsidRDefault="00601DCC" w:rsidP="00601DCC">
      <w:pPr>
        <w:rPr>
          <w:rStyle w:val="Style13ptBold"/>
        </w:rPr>
      </w:pPr>
      <w:r w:rsidRPr="00D55335">
        <w:rPr>
          <w:rStyle w:val="Style13ptBold"/>
        </w:rPr>
        <w:t>Goldstein 7</w:t>
      </w:r>
    </w:p>
    <w:p w14:paraId="38C6F738" w14:textId="77777777" w:rsidR="00601DCC" w:rsidRPr="00D55335" w:rsidRDefault="00601DCC" w:rsidP="00601DCC">
      <w:r w:rsidRPr="00D55335">
        <w:t xml:space="preserve"> </w:t>
      </w:r>
      <w:r w:rsidRPr="00D55335">
        <w:rPr>
          <w:rStyle w:val="cardChar"/>
          <w:rFonts w:eastAsiaTheme="minorHAnsi"/>
        </w:rPr>
        <w:t xml:space="preserve">- Professor of Global Politics and International Relations @ University of Pennsylvania [Avery Goldstein, “Power transitions, institutions, and China's rise in East Asia: Theoretical expectations and evidence,” </w:t>
      </w:r>
      <w:hyperlink r:id="rId15" w:tgtFrame="_top" w:tooltip="Click to go to publication home" w:history="1">
        <w:r w:rsidRPr="00D55335">
          <w:rPr>
            <w:rStyle w:val="cardChar"/>
            <w:rFonts w:eastAsiaTheme="minorHAnsi"/>
          </w:rPr>
          <w:t>Journal of Strategic Studies</w:t>
        </w:r>
      </w:hyperlink>
      <w:r w:rsidRPr="00D55335">
        <w:rPr>
          <w:rStyle w:val="cardChar"/>
          <w:rFonts w:eastAsiaTheme="minorHAnsi"/>
        </w:rPr>
        <w:t xml:space="preserve">, Volume </w:t>
      </w:r>
      <w:hyperlink r:id="rId16" w:anchor="v30" w:tgtFrame="_top" w:tooltip="Click to view volume" w:history="1">
        <w:r w:rsidRPr="00D55335">
          <w:rPr>
            <w:rStyle w:val="cardChar"/>
            <w:rFonts w:eastAsiaTheme="minorHAnsi"/>
          </w:rPr>
          <w:t>30</w:t>
        </w:r>
      </w:hyperlink>
      <w:r w:rsidRPr="00D55335">
        <w:rPr>
          <w:rStyle w:val="cardChar"/>
          <w:rFonts w:eastAsiaTheme="minorHAnsi"/>
        </w:rPr>
        <w:t xml:space="preserve">, Issue </w:t>
      </w:r>
      <w:hyperlink r:id="rId17" w:tgtFrame="_top" w:tooltip="Click to view issue" w:history="1">
        <w:r w:rsidRPr="00D55335">
          <w:rPr>
            <w:rStyle w:val="cardChar"/>
            <w:rFonts w:eastAsiaTheme="minorHAnsi"/>
          </w:rPr>
          <w:t xml:space="preserve">4 &amp; 5 </w:t>
        </w:r>
      </w:hyperlink>
      <w:r w:rsidRPr="00D55335">
        <w:rPr>
          <w:rStyle w:val="cardChar"/>
          <w:rFonts w:eastAsiaTheme="minorHAnsi"/>
        </w:rPr>
        <w:t>August 2007, pages 639 – 682]</w:t>
      </w:r>
    </w:p>
    <w:p w14:paraId="4406EED8" w14:textId="77777777" w:rsidR="00601DCC" w:rsidRPr="00D55335" w:rsidRDefault="00601DCC" w:rsidP="00601DCC">
      <w:pPr>
        <w:pStyle w:val="card"/>
        <w:ind w:left="0"/>
      </w:pPr>
      <w:r w:rsidRPr="00D55335">
        <w:t>Two closely related, though distinct, theoretical arguments focus explicitly on the consequences for international politics of a shift in power between a dominant state and a rising power. In War and Change in World Politics, Robert Gilpin suggested that</w:t>
      </w:r>
      <w:r w:rsidRPr="00D55335">
        <w:rPr>
          <w:u w:val="single"/>
        </w:rPr>
        <w:t xml:space="preserve"> </w:t>
      </w:r>
      <w:r w:rsidRPr="00D55335">
        <w:t xml:space="preserve">peace prevails when a dominant state’s capabilities enable it to ‘govern’ an international order that it has shaped. Over time, however, </w:t>
      </w:r>
      <w:r w:rsidRPr="00D55335">
        <w:rPr>
          <w:rStyle w:val="underline"/>
        </w:rPr>
        <w:t>as economic and technological diffusion proceeds</w:t>
      </w:r>
      <w:r w:rsidRPr="00D55335">
        <w:t xml:space="preserve"> during eras of peace and development, </w:t>
      </w:r>
      <w:r w:rsidRPr="00D55335">
        <w:rPr>
          <w:rStyle w:val="underline"/>
        </w:rPr>
        <w:t>other states are empowered</w:t>
      </w:r>
      <w:r w:rsidRPr="00D55335">
        <w:rPr>
          <w:u w:val="single"/>
        </w:rPr>
        <w:t>.</w:t>
      </w:r>
      <w:r w:rsidRPr="00D55335">
        <w:t xml:space="preserve"> Moreover, the burdens of international governance drain and distract the reigning hegemon, and </w:t>
      </w:r>
      <w:r w:rsidRPr="00D55335">
        <w:rPr>
          <w:rStyle w:val="underline"/>
        </w:rPr>
        <w:t>challengers</w:t>
      </w:r>
      <w:r w:rsidRPr="00D55335">
        <w:rPr>
          <w:u w:val="single"/>
        </w:rPr>
        <w:t xml:space="preserve"> </w:t>
      </w:r>
      <w:r w:rsidRPr="00D55335">
        <w:t xml:space="preserve">eventually </w:t>
      </w:r>
      <w:r w:rsidRPr="00D55335">
        <w:rPr>
          <w:rStyle w:val="underline"/>
        </w:rPr>
        <w:t>emerge who seek to rewrite the rules of governance. As the power advantage of the erstwhile hegemon ebbs, it may become desperate enough to resort to</w:t>
      </w:r>
      <w:r w:rsidRPr="00D55335">
        <w:t xml:space="preserve"> the </w:t>
      </w:r>
      <w:r w:rsidRPr="00D55335">
        <w:rPr>
          <w:rFonts w:cs="AdvP595D"/>
        </w:rPr>
        <w:t xml:space="preserve">ultima ratio </w:t>
      </w:r>
      <w:r w:rsidRPr="00D55335">
        <w:t xml:space="preserve">of international politics, </w:t>
      </w:r>
      <w:r w:rsidRPr="00D55335">
        <w:rPr>
          <w:rStyle w:val="underline"/>
        </w:rPr>
        <w:t>force, to forestall the</w:t>
      </w:r>
      <w:r w:rsidRPr="00D55335">
        <w:rPr>
          <w:u w:val="single"/>
        </w:rPr>
        <w:t xml:space="preserve"> </w:t>
      </w:r>
      <w:r w:rsidRPr="00D55335">
        <w:t>increasingly urgent</w:t>
      </w:r>
      <w:r w:rsidRPr="00D55335">
        <w:rPr>
          <w:u w:val="single"/>
        </w:rPr>
        <w:t xml:space="preserve"> </w:t>
      </w:r>
      <w:r w:rsidRPr="00D55335">
        <w:rPr>
          <w:rStyle w:val="underline"/>
        </w:rPr>
        <w:t>demands of a rising challenger</w:t>
      </w:r>
      <w:r w:rsidRPr="00D55335">
        <w:t xml:space="preserve">. Or </w:t>
      </w:r>
      <w:r w:rsidRPr="00D55335">
        <w:rPr>
          <w:rStyle w:val="underline"/>
        </w:rPr>
        <w:t xml:space="preserve">as the power of the challenger rises, it may be tempted to press its case with threats to use force. It is the rise and fall of the great powers that creates </w:t>
      </w:r>
      <w:r w:rsidRPr="00D55335">
        <w:t xml:space="preserve">the circumstances under which major wars, what Gilpin labels </w:t>
      </w:r>
      <w:r w:rsidRPr="00D55335">
        <w:rPr>
          <w:rStyle w:val="underline"/>
        </w:rPr>
        <w:t>‘hegemonic wars’</w:t>
      </w:r>
      <w:r w:rsidRPr="00D55335">
        <w:rPr>
          <w:u w:val="single"/>
        </w:rPr>
        <w:t xml:space="preserve">, </w:t>
      </w:r>
      <w:r w:rsidRPr="00D55335">
        <w:t>break out.</w:t>
      </w:r>
      <w:r w:rsidRPr="00D55335">
        <w:rPr>
          <w:szCs w:val="15"/>
        </w:rPr>
        <w:t xml:space="preserve">13 </w:t>
      </w:r>
      <w:r w:rsidRPr="00D55335">
        <w:t xml:space="preserve">Gilpin’s argument logically encourages pessimism about the implications of a rising China. It leads to the expectation that international trade, investment, and technology transfer will result in a steady diffusion of American economic power, benefiting the rapidly developing states of the world, including China. As the US simultaneously scurries to put out the many brushfires that threaten its far-flung global interests (i.e., the classic problem of overextension), it will be unable to devote sufficient resources to maintain or restore its former advantage over emerging competitors like China. </w:t>
      </w:r>
      <w:r w:rsidRPr="00D55335">
        <w:rPr>
          <w:rStyle w:val="underline"/>
        </w:rPr>
        <w:t>While the erosion of the</w:t>
      </w:r>
      <w:r w:rsidRPr="00D55335">
        <w:t xml:space="preserve"> once clear </w:t>
      </w:r>
      <w:r w:rsidRPr="00D55335">
        <w:rPr>
          <w:rStyle w:val="underline"/>
        </w:rPr>
        <w:t xml:space="preserve">American advantage plays itself out, the US will find it ever more difficult to preserve the order </w:t>
      </w:r>
      <w:r w:rsidRPr="00D55335">
        <w:t xml:space="preserve">in Asia </w:t>
      </w:r>
      <w:r w:rsidRPr="00D55335">
        <w:rPr>
          <w:rStyle w:val="underline"/>
        </w:rPr>
        <w:t>that it created</w:t>
      </w:r>
      <w:r w:rsidRPr="00D55335">
        <w:t xml:space="preserve"> during its era of preponderance</w:t>
      </w:r>
      <w:r w:rsidRPr="00D55335">
        <w:rPr>
          <w:b/>
        </w:rPr>
        <w:t xml:space="preserve">. </w:t>
      </w:r>
      <w:r w:rsidRPr="00D55335">
        <w:rPr>
          <w:rStyle w:val="underline"/>
        </w:rPr>
        <w:t>The expectation is an increase in the likelihood for the use of force – either by a</w:t>
      </w:r>
      <w:r w:rsidRPr="00D55335">
        <w:t xml:space="preserve"> Chinese </w:t>
      </w:r>
      <w:r w:rsidRPr="00D55335">
        <w:rPr>
          <w:rStyle w:val="underline"/>
        </w:rPr>
        <w:t>challenger</w:t>
      </w:r>
      <w:r w:rsidRPr="00D55335">
        <w:t xml:space="preserve"> able to field a stronger military in support of its demands for greater influence over international arrangements in Asia, </w:t>
      </w:r>
      <w:r w:rsidRPr="00D55335">
        <w:rPr>
          <w:rStyle w:val="underline"/>
        </w:rPr>
        <w:t>or by a besieged American hegemon desperate to head off further decline.</w:t>
      </w:r>
      <w:r w:rsidRPr="00D55335">
        <w:t xml:space="preserve"> Among the trends that alarm those who would look at Asia through the lens of Gilpin’s theory are China’s expanding share of world trade and wealth (much of it resulting from the gains made possible by the international economic order a dominant US established); its acquisition of technology in key sectors that have both civilian and military applications (e.g., information, communications, and electronics linked with to forestall, and the challenger becomes increasingly determined to realize the transition to a new international order whose contours it will define. the ‘revolution in military affairs’); and an expanding military burden for the US (as it copes with the challenges of its global war on terrorism and especially its struggle in Iraq) that limits the resources it can devote to preserving its interests in East Asia.14 Although similar to Gilpin’s work insofar as it emphasizes the importance of shifts in the capabilities of a dominant state and a rising challenger, the power-transition theory A. F. K. Organski and Jacek Kugler present in The War Ledger focuses more closely on the allegedly dangerous phenomenon of ‘crossover’– the point at which a dissatisfied challenger is about to overtake the established leading state</w:t>
      </w:r>
      <w:r w:rsidRPr="00D55335">
        <w:rPr>
          <w:szCs w:val="14"/>
        </w:rPr>
        <w:t>.15 In such cases</w:t>
      </w:r>
      <w:r w:rsidRPr="00D55335">
        <w:t xml:space="preserve">, </w:t>
      </w:r>
      <w:r w:rsidRPr="00D55335">
        <w:rPr>
          <w:rStyle w:val="underline"/>
        </w:rPr>
        <w:t>when the power gap narrows, the dominant state becomes increasingly desperate</w:t>
      </w:r>
      <w:r w:rsidRPr="00D55335">
        <w:rPr>
          <w:u w:val="single"/>
        </w:rPr>
        <w:t>.</w:t>
      </w:r>
      <w:r w:rsidRPr="00D55335">
        <w:t xml:space="preserve"> Though suggesting why a rising China may ultimately present grave dangers for international peace when its capabilities make it a peer competitor of America, Organski and Kugler’s </w:t>
      </w:r>
      <w:r w:rsidRPr="00D55335">
        <w:rPr>
          <w:rStyle w:val="underline"/>
        </w:rPr>
        <w:t>power-transition theory</w:t>
      </w:r>
      <w:r w:rsidRPr="00D55335">
        <w:t xml:space="preserve"> is less clear about the dangers while a potential challenger still lags far behind and faces a difficult struggle to catch up. This clarification is important in thinking about the theory’s relevance to interpreting China’s rise because a broad consensus prevails among analysts that Chinese military capabilities are at a minimum two decades from putting it in a league with the US in Asia.</w:t>
      </w:r>
      <w:r w:rsidRPr="00D55335">
        <w:rPr>
          <w:szCs w:val="15"/>
        </w:rPr>
        <w:t xml:space="preserve">16 </w:t>
      </w:r>
      <w:r w:rsidRPr="00D55335">
        <w:t xml:space="preserve">Their theory, then, </w:t>
      </w:r>
      <w:r w:rsidRPr="00D55335">
        <w:rPr>
          <w:rStyle w:val="underline"/>
        </w:rPr>
        <w:t>points with alarm to trends in China’s growing wealth and power relative to the United States, but especially looks ahead to what it sees as the period of maximum danger – that time when a dissatisfied China could be in a position to overtake the US on dimensions believed crucial for assessing powe</w:t>
      </w:r>
      <w:r w:rsidRPr="00D55335">
        <w:rPr>
          <w:u w:val="single"/>
        </w:rPr>
        <w:t>r</w:t>
      </w:r>
      <w:r w:rsidRPr="00D55335">
        <w:t xml:space="preserve">. Reports beginning in the mid-1990s that offered extrapolations suggesting China’s growth would give it the world’s largest gross domestic product (GDP aggregate, not per capita) sometime in the first few decades of the twentieth century fed these sorts of concerns about a potentially dangerous challenge to American leadership in Asia.17 The huge gap between Chinese and American military capabilities (especially in terms of technological sophistication) has so far discouraged prediction of comparably disquieting trends on this dimension, but inklings of similar concerns may be reflected in occasionally alarmist reports about purchases of advanced Russian air and naval equipment, as well as concern that Chinese espionage may have undermined the American advantage in nuclear and missile technology, and speculation about the potential military purposes of China’s manned space program.18 Moreover, </w:t>
      </w:r>
      <w:r w:rsidRPr="00D55335">
        <w:rPr>
          <w:rStyle w:val="underline"/>
        </w:rPr>
        <w:t>because a dominant state may react to the prospect of a crossover and believe that it is wiser to embrace the logic of preventive war and act early to delay a transition while the task is more manageable</w:t>
      </w:r>
      <w:r w:rsidRPr="00D55335">
        <w:t>, Organski and Kugler’s power-transition theory also provides grounds for concern about the period prior to the possible crossover.19 pg. 647-650</w:t>
      </w:r>
    </w:p>
    <w:p w14:paraId="5905A398" w14:textId="77777777" w:rsidR="00601DCC" w:rsidRPr="00D55335" w:rsidRDefault="00601DCC" w:rsidP="00601DCC">
      <w:pPr>
        <w:pStyle w:val="Heading4"/>
      </w:pPr>
      <w:r w:rsidRPr="00D55335">
        <w:t>Heg decline leads to great power war</w:t>
      </w:r>
    </w:p>
    <w:p w14:paraId="4861D0DD" w14:textId="77777777" w:rsidR="00601DCC" w:rsidRPr="00D55335" w:rsidRDefault="00601DCC" w:rsidP="00601DCC">
      <w:r w:rsidRPr="00D55335">
        <w:rPr>
          <w:rStyle w:val="Style13ptBold"/>
        </w:rPr>
        <w:t>Zhang and Shi 11</w:t>
      </w:r>
      <w:r w:rsidRPr="00D55335">
        <w:t xml:space="preserve"> – *Yuhan Zhang is a researcher at the Carnegie Endowment for International Peace, Currently on leave from Graduate School in Economic and Political Development, Lin Shi, MA from Columbia in International Affairs, also serves as an independent consultant for the Eurasia Group and a consultant for the World Bank</w:t>
      </w:r>
    </w:p>
    <w:p w14:paraId="6B969589" w14:textId="77777777" w:rsidR="00601DCC" w:rsidRPr="00D55335" w:rsidRDefault="00601DCC" w:rsidP="00601DCC">
      <w:pPr>
        <w:rPr>
          <w:b/>
        </w:rPr>
      </w:pPr>
      <w:r w:rsidRPr="00D55335">
        <w:t>America’s decline: A harbinger of conflict and rivalry, http://www.eastasiaforum.org/2011/01/22/americas-decline-a-harbinger-of-conflict-and-rivalry/</w:t>
      </w:r>
    </w:p>
    <w:p w14:paraId="0AF38E27" w14:textId="77777777" w:rsidR="00601DCC" w:rsidRPr="00D55335" w:rsidRDefault="00601DCC" w:rsidP="00601DCC">
      <w:pPr>
        <w:pStyle w:val="card"/>
        <w:ind w:left="0"/>
        <w:rPr>
          <w:rFonts w:cs="Arial"/>
          <w:color w:val="000000"/>
          <w:szCs w:val="20"/>
        </w:rPr>
      </w:pPr>
      <w:r w:rsidRPr="00D55335">
        <w:rPr>
          <w:rStyle w:val="StyleUnderline"/>
        </w:rPr>
        <w:t>This does not </w:t>
      </w:r>
      <w:r w:rsidRPr="00D55335">
        <w:rPr>
          <w:rFonts w:cs="Arial"/>
          <w:color w:val="000000"/>
          <w:szCs w:val="20"/>
        </w:rPr>
        <w:t>necessarily </w:t>
      </w:r>
      <w:r w:rsidRPr="00D55335">
        <w:rPr>
          <w:rStyle w:val="StyleUnderline"/>
        </w:rPr>
        <w:t>mean that the US is in systemic decline</w:t>
      </w:r>
      <w:r w:rsidRPr="00D55335">
        <w:rPr>
          <w:rFonts w:cs="Arial"/>
          <w:color w:val="000000"/>
          <w:szCs w:val="20"/>
        </w:rPr>
        <w:t xml:space="preserve">, but it encompasses a trend that appears to be negative and perhaps alarming. </w:t>
      </w:r>
      <w:r w:rsidRPr="00D55335">
        <w:rPr>
          <w:rStyle w:val="StyleUnderline"/>
        </w:rPr>
        <w:t>Although the US still possesses incomparable military prowess and its economy remains the world’s largest, the once seemingly indomitable chasm that separated America from anyone else is narrowing</w:t>
      </w:r>
      <w:r w:rsidRPr="00D55335">
        <w:rPr>
          <w:rFonts w:cs="Arial"/>
          <w:color w:val="000000"/>
          <w:szCs w:val="20"/>
        </w:rPr>
        <w:t xml:space="preserve">. Thus, the global distribution of power is shifting, and the inevitable result will be a world that is less peaceful, liberal and prosperous, burdened by a dearth of effective conflict regulation. </w:t>
      </w:r>
      <w:r w:rsidRPr="00D55335">
        <w:rPr>
          <w:rStyle w:val="StyleUnderline"/>
        </w:rPr>
        <w:t>Over the past two decades, no other state has had the ability to</w:t>
      </w:r>
      <w:r w:rsidRPr="00D55335">
        <w:rPr>
          <w:rFonts w:cs="Arial"/>
          <w:color w:val="000000"/>
          <w:szCs w:val="20"/>
        </w:rPr>
        <w:t xml:space="preserve"> seriously </w:t>
      </w:r>
      <w:r w:rsidRPr="00D55335">
        <w:rPr>
          <w:rStyle w:val="StyleUnderline"/>
        </w:rPr>
        <w:t>challenge the US military</w:t>
      </w:r>
      <w:r w:rsidRPr="00D55335">
        <w:rPr>
          <w:rFonts w:cs="Arial"/>
          <w:color w:val="000000"/>
          <w:szCs w:val="20"/>
        </w:rPr>
        <w:t xml:space="preserve">. Under these circumstances, motivated by both opportunity and fear, many </w:t>
      </w:r>
      <w:r w:rsidRPr="00D55335">
        <w:rPr>
          <w:rStyle w:val="StyleUnderline"/>
        </w:rPr>
        <w:t>actors have bandwagoned with US hegemony</w:t>
      </w:r>
      <w:r w:rsidRPr="00D55335">
        <w:rPr>
          <w:rFonts w:cs="Arial"/>
          <w:color w:val="000000"/>
          <w:szCs w:val="20"/>
        </w:rPr>
        <w:t xml:space="preserve"> and accepted a subordinate role. Canada, most of Western Europe, India, Japan, South Korea, Australia, Singapore and the Philippines have all joined the US, creating a status quo that has tended to mute great power conflicts. However, </w:t>
      </w:r>
      <w:r w:rsidRPr="00D55335">
        <w:rPr>
          <w:rStyle w:val="StyleUnderline"/>
        </w:rPr>
        <w:t>as the hegemony that drew these powers together withers</w:t>
      </w:r>
      <w:r w:rsidRPr="00D55335">
        <w:rPr>
          <w:rFonts w:cs="Arial"/>
          <w:color w:val="000000"/>
          <w:szCs w:val="20"/>
        </w:rPr>
        <w:t>, so will the pulling power behind the US alliance. </w:t>
      </w:r>
      <w:r w:rsidRPr="00D55335">
        <w:rPr>
          <w:rStyle w:val="StyleUnderline"/>
        </w:rPr>
        <w:t>The result will be an international order where power is</w:t>
      </w:r>
      <w:r w:rsidRPr="00D55335">
        <w:rPr>
          <w:rFonts w:cs="Arial"/>
          <w:color w:val="000000"/>
          <w:szCs w:val="20"/>
        </w:rPr>
        <w:t> more </w:t>
      </w:r>
      <w:r w:rsidRPr="00D55335">
        <w:rPr>
          <w:rStyle w:val="StyleUnderline"/>
        </w:rPr>
        <w:t>diffuse, American interests and influence can be</w:t>
      </w:r>
      <w:r w:rsidRPr="00D55335">
        <w:rPr>
          <w:rFonts w:cs="Arial"/>
          <w:color w:val="000000"/>
          <w:szCs w:val="20"/>
        </w:rPr>
        <w:t> more </w:t>
      </w:r>
      <w:r w:rsidRPr="00D55335">
        <w:rPr>
          <w:rStyle w:val="StyleUnderline"/>
        </w:rPr>
        <w:t>readily challenged, and conflicts or wars may be harder to avoid. As history attests, power decline </w:t>
      </w:r>
      <w:r w:rsidRPr="00D55335">
        <w:rPr>
          <w:rFonts w:cs="Arial"/>
          <w:color w:val="000000"/>
          <w:szCs w:val="20"/>
        </w:rPr>
        <w:t>and redistribution </w:t>
      </w:r>
      <w:r w:rsidRPr="00D55335">
        <w:rPr>
          <w:rStyle w:val="StyleUnderline"/>
        </w:rPr>
        <w:t>result in military confrontation</w:t>
      </w:r>
      <w:r w:rsidRPr="00D55335">
        <w:rPr>
          <w:rFonts w:cs="Arial"/>
          <w:color w:val="000000"/>
          <w:szCs w:val="20"/>
        </w:rPr>
        <w:t>. For example, in the late 19th century </w:t>
      </w:r>
      <w:r w:rsidRPr="00D55335">
        <w:rPr>
          <w:rStyle w:val="StyleUnderline"/>
        </w:rPr>
        <w:t>America’s emergence as a regional power saw it launch its first overseas war of conquest</w:t>
      </w:r>
      <w:r w:rsidRPr="00D55335">
        <w:rPr>
          <w:rFonts w:cs="Arial"/>
          <w:color w:val="000000"/>
          <w:szCs w:val="20"/>
        </w:rPr>
        <w:t> towards Spain. By the turn of the 20th century, accompanying the increase in US power and waning of British power, the American Navy had begun to challenge the notion that Britain ‘rules the waves.’ Such a notion would eventually see the US attain the status of sole guardians of the Western Hemisphere’s security to become the order-creating Leviathan shaping the international system with democracy and rule of law. </w:t>
      </w:r>
      <w:r w:rsidRPr="00D55335">
        <w:rPr>
          <w:rStyle w:val="StyleUnderline"/>
        </w:rPr>
        <w:t>Defining this US-centred system are three key characteristics: enforcement of property rights, constraints on the actions of powerful individuals and groups and</w:t>
      </w:r>
      <w:r w:rsidRPr="00D55335">
        <w:rPr>
          <w:rFonts w:cs="Arial"/>
          <w:color w:val="000000"/>
          <w:szCs w:val="20"/>
        </w:rPr>
        <w:t> some degree of </w:t>
      </w:r>
      <w:r w:rsidRPr="00D55335">
        <w:rPr>
          <w:rStyle w:val="StyleUnderline"/>
        </w:rPr>
        <w:t>equal opportunities </w:t>
      </w:r>
      <w:r w:rsidRPr="00D55335">
        <w:rPr>
          <w:rFonts w:cs="Arial"/>
          <w:color w:val="000000"/>
          <w:szCs w:val="20"/>
        </w:rPr>
        <w:t>for broad segments of society. </w:t>
      </w:r>
      <w:r w:rsidRPr="00D55335">
        <w:rPr>
          <w:rStyle w:val="StyleUnderline"/>
        </w:rPr>
        <w:t>As a result of such political stability, free markets, liberal trade and flexible financial mechanisms have appeared.</w:t>
      </w:r>
      <w:r w:rsidRPr="00D55335">
        <w:rPr>
          <w:rFonts w:cs="Arial"/>
          <w:color w:val="000000"/>
          <w:szCs w:val="20"/>
        </w:rPr>
        <w:t xml:space="preserve"> And, with this, </w:t>
      </w:r>
      <w:r w:rsidRPr="00D55335">
        <w:rPr>
          <w:rStyle w:val="StyleUnderline"/>
        </w:rPr>
        <w:t>many countries have sought opportunities to enter this system, proliferating stable and cooperative relations.</w:t>
      </w:r>
      <w:r w:rsidRPr="00D55335">
        <w:rPr>
          <w:rFonts w:cs="Arial"/>
          <w:color w:val="000000"/>
          <w:szCs w:val="20"/>
        </w:rPr>
        <w:t xml:space="preserve"> However, what will happen to these advances as America’s influence declines? Given that America’s authority, although sullied at times, has benefited people across much of Latin America, Central and Eastern Europe, the Balkans, as well as parts of Africa and, quite extensively, Asia, the answer to this question could affect global society in a profoundly detrimental way. Public imagination and academia have anticipated that </w:t>
      </w:r>
      <w:r w:rsidRPr="00D55335">
        <w:rPr>
          <w:rStyle w:val="StyleUnderline"/>
        </w:rPr>
        <w:t>a post-hegemonic world would return to the problems of the 1930s: regional blocs, trade conflicts and strategic rivalry</w:t>
      </w:r>
      <w:r w:rsidRPr="00D55335">
        <w:rPr>
          <w:rFonts w:cs="Arial"/>
          <w:color w:val="000000"/>
          <w:szCs w:val="20"/>
        </w:rPr>
        <w:t>. Furthermore, </w:t>
      </w:r>
      <w:r w:rsidRPr="00D55335">
        <w:rPr>
          <w:rStyle w:val="StyleUnderline"/>
        </w:rPr>
        <w:t>multilateral institutions</w:t>
      </w:r>
      <w:r w:rsidRPr="00D55335">
        <w:rPr>
          <w:rFonts w:cs="Arial"/>
          <w:color w:val="000000"/>
          <w:szCs w:val="20"/>
        </w:rPr>
        <w:t> such as the IMF, the World Bank or the WTO </w:t>
      </w:r>
      <w:r w:rsidRPr="00D55335">
        <w:rPr>
          <w:rStyle w:val="StyleUnderline"/>
        </w:rPr>
        <w:t>might give way to regional organisations</w:t>
      </w:r>
      <w:r w:rsidRPr="00D55335">
        <w:rPr>
          <w:rFonts w:cs="Arial"/>
          <w:color w:val="000000"/>
          <w:szCs w:val="20"/>
        </w:rPr>
        <w:t>. For example, </w:t>
      </w:r>
      <w:r w:rsidRPr="00D55335">
        <w:rPr>
          <w:rStyle w:val="StyleUnderline"/>
        </w:rPr>
        <w:t>Europe and East Asia would</w:t>
      </w:r>
      <w:r w:rsidRPr="00D55335">
        <w:rPr>
          <w:rFonts w:cs="Arial"/>
          <w:color w:val="000000"/>
          <w:szCs w:val="20"/>
        </w:rPr>
        <w:t> each </w:t>
      </w:r>
      <w:r w:rsidRPr="00D55335">
        <w:rPr>
          <w:rStyle w:val="StyleUnderline"/>
        </w:rPr>
        <w:t>step forward to fill the vacuum left by Washington’s withering leadership to pursue their own visions of regional political and economic orders</w:t>
      </w:r>
      <w:r w:rsidRPr="00D55335">
        <w:rPr>
          <w:rFonts w:cs="Arial"/>
          <w:color w:val="000000"/>
          <w:szCs w:val="20"/>
        </w:rPr>
        <w:t>. Free markets would become more politicised — and, well, less free — and </w:t>
      </w:r>
      <w:r w:rsidRPr="00D55335">
        <w:rPr>
          <w:rStyle w:val="StyleUnderline"/>
        </w:rPr>
        <w:t>major powers would compete for supremacy</w:t>
      </w:r>
      <w:r w:rsidRPr="00D55335">
        <w:rPr>
          <w:rFonts w:cs="Arial"/>
          <w:color w:val="000000"/>
          <w:szCs w:val="20"/>
        </w:rPr>
        <w:t>. Additionally, such power plays have historically possessed a zero-sum element. In the late 1960s and 1970s, US economic power declined relative to the rise of the Japanese and Western European economies, with the US dollar also becoming less attractive. And, as American power eroded, so did international regimes (such as the Bretton Woods System in 1973). </w:t>
      </w:r>
      <w:r w:rsidRPr="00D55335">
        <w:rPr>
          <w:rStyle w:val="StyleUnderline"/>
        </w:rPr>
        <w:t>A world without American hegemony is one where great power wars re-emerge, the liberal international system is supplanted by an authoritarian one, and trade protectionism devolves into restrictive, anti-globalisation barriers</w:t>
      </w:r>
      <w:r w:rsidRPr="00D55335">
        <w:rPr>
          <w:rFonts w:cs="Arial"/>
          <w:color w:val="000000"/>
          <w:szCs w:val="20"/>
        </w:rPr>
        <w:t>. This, at least, is one possibility we can forecast in a future that will inevitably be devoid of unrivalled US primacy.</w:t>
      </w:r>
    </w:p>
    <w:p w14:paraId="3CA11881" w14:textId="77777777" w:rsidR="00601DCC" w:rsidRPr="00D55335" w:rsidRDefault="00601DCC" w:rsidP="00601DCC">
      <w:pPr>
        <w:pStyle w:val="Heading4"/>
      </w:pPr>
      <w:r w:rsidRPr="00D55335">
        <w:t xml:space="preserve">Longitudinal empirical analysis supports our impacts </w:t>
      </w:r>
    </w:p>
    <w:p w14:paraId="0B35D865" w14:textId="77777777" w:rsidR="00601DCC" w:rsidRPr="00D55335" w:rsidRDefault="00601DCC" w:rsidP="00601DCC">
      <w:pPr>
        <w:rPr>
          <w:rStyle w:val="Style13ptBold"/>
        </w:rPr>
      </w:pPr>
      <w:r w:rsidRPr="00D55335">
        <w:rPr>
          <w:rStyle w:val="Style13ptBold"/>
        </w:rPr>
        <w:t>Drezner 5 – Professor of IR @ Tufts</w:t>
      </w:r>
    </w:p>
    <w:p w14:paraId="2BBB51C4" w14:textId="77777777" w:rsidR="00601DCC" w:rsidRPr="00D55335" w:rsidRDefault="00601DCC" w:rsidP="00601DCC">
      <w:pPr>
        <w:rPr>
          <w:color w:val="000000"/>
        </w:rPr>
      </w:pPr>
      <w:r w:rsidRPr="00D55335">
        <w:rPr>
          <w:color w:val="000000"/>
        </w:rPr>
        <w:t>Daniel, Gregg Easterbrook, Associate Professor of International Politics at the Fletcher School of Law and Diplomacy at Tufts University, “War, and</w:t>
      </w:r>
      <w:r w:rsidRPr="00D55335">
        <w:rPr>
          <w:rStyle w:val="apple-converted-space"/>
          <w:sz w:val="12"/>
          <w:szCs w:val="12"/>
        </w:rPr>
        <w:t> </w:t>
      </w:r>
      <w:r w:rsidRPr="00D55335">
        <w:rPr>
          <w:color w:val="000000"/>
        </w:rPr>
        <w:t>the dangers of extrapolation”</w:t>
      </w:r>
    </w:p>
    <w:p w14:paraId="4C3C9316" w14:textId="77777777" w:rsidR="00601DCC" w:rsidRPr="00D55335" w:rsidRDefault="00601DCC" w:rsidP="00601DCC">
      <w:pPr>
        <w:pStyle w:val="card"/>
        <w:ind w:left="0"/>
        <w:rPr>
          <w:rStyle w:val="apple-converted-space"/>
          <w:rFonts w:eastAsia="Calibri"/>
        </w:rPr>
      </w:pPr>
      <w:r w:rsidRPr="00D55335">
        <w:t>Daily explosions in Iraq, massacres in Sudan, the Koreas smakestaring at each other through artillery barrels, a Hobbesian war of all against all in eastern Congo--combat plagues human society as it has, perhaps, since our distant forebears realized that a tree limb could be used as a club. But here is something you would never guess from watching the news:</w:t>
      </w:r>
      <w:r w:rsidRPr="00D55335">
        <w:rPr>
          <w:rStyle w:val="apple-converted-space"/>
          <w:rFonts w:eastAsia="Calibri"/>
        </w:rPr>
        <w:t> </w:t>
      </w:r>
      <w:r w:rsidRPr="00D55335">
        <w:rPr>
          <w:rStyle w:val="TitleChar"/>
        </w:rPr>
        <w:t>War has entered a cycle of decline</w:t>
      </w:r>
      <w:r w:rsidRPr="00D55335">
        <w:t>.</w:t>
      </w:r>
      <w:r w:rsidRPr="00D55335">
        <w:rPr>
          <w:rStyle w:val="apple-converted-space"/>
          <w:rFonts w:eastAsia="Calibri"/>
        </w:rPr>
        <w:t> </w:t>
      </w:r>
      <w:r w:rsidRPr="00D55335">
        <w:t>Combat</w:t>
      </w:r>
      <w:r w:rsidRPr="00D55335">
        <w:rPr>
          <w:rStyle w:val="apple-converted-space"/>
          <w:rFonts w:eastAsia="Calibri"/>
        </w:rPr>
        <w:t> </w:t>
      </w:r>
      <w:r w:rsidRPr="00D55335">
        <w:t xml:space="preserve">in Iraq and in a few other places is an exception to </w:t>
      </w:r>
      <w:r w:rsidRPr="00D55335">
        <w:rPr>
          <w:rStyle w:val="TitleChar"/>
        </w:rPr>
        <w:t>a significant global trend that has gone nearly unnoticed--namely that, for about 15 years, there have been steadily fewer armed conflicts worldwide</w:t>
      </w:r>
      <w:r w:rsidRPr="00D55335">
        <w:t>.</w:t>
      </w:r>
      <w:r w:rsidRPr="00D55335">
        <w:rPr>
          <w:rStyle w:val="apple-converted-space"/>
          <w:rFonts w:eastAsia="Calibri"/>
        </w:rPr>
        <w:t> </w:t>
      </w:r>
      <w:r w:rsidRPr="00D55335">
        <w:t>In fact, it is possible that a person's chance of dying because of war has, in the last decade or more, become the lowest in human history. </w:t>
      </w:r>
      <w:r w:rsidRPr="00D55335">
        <w:rPr>
          <w:rStyle w:val="apple-converted-space"/>
          <w:rFonts w:eastAsia="Calibri"/>
          <w:sz w:val="12"/>
          <w:szCs w:val="12"/>
        </w:rPr>
        <w:t> </w:t>
      </w:r>
      <w:r w:rsidRPr="00D55335">
        <w:t>Is Easterbrook right? He has a few more paragraphs on the numbers: </w:t>
      </w:r>
      <w:r w:rsidRPr="00D55335">
        <w:rPr>
          <w:rStyle w:val="apple-converted-space"/>
          <w:rFonts w:eastAsia="Calibri"/>
        </w:rPr>
        <w:t> </w:t>
      </w:r>
      <w:r w:rsidRPr="00D55335">
        <w:rPr>
          <w:rStyle w:val="TitleChar"/>
        </w:rPr>
        <w:t>The University of Maryland studies find the number of wars and armed conflicts worldwide peaked in 1991 at 51</w:t>
      </w:r>
      <w:r w:rsidRPr="00D55335">
        <w:t>,</w:t>
      </w:r>
      <w:r w:rsidRPr="00D55335">
        <w:rPr>
          <w:rStyle w:val="apple-converted-space"/>
          <w:rFonts w:eastAsia="Calibri"/>
        </w:rPr>
        <w:t> </w:t>
      </w:r>
      <w:r w:rsidRPr="00D55335">
        <w:t>which may represent the most wars happening simultaneously at any point in history.</w:t>
      </w:r>
      <w:r w:rsidRPr="00D55335">
        <w:rPr>
          <w:rStyle w:val="apple-converted-space"/>
          <w:rFonts w:eastAsia="Calibri"/>
        </w:rPr>
        <w:t> </w:t>
      </w:r>
      <w:r w:rsidRPr="00D55335">
        <w:rPr>
          <w:rStyle w:val="TitleChar"/>
        </w:rPr>
        <w:t>Since 1991, the number has fallen steadily</w:t>
      </w:r>
      <w:r w:rsidRPr="00D55335">
        <w:t>.</w:t>
      </w:r>
      <w:r w:rsidRPr="00D55335">
        <w:rPr>
          <w:rStyle w:val="apple-converted-space"/>
          <w:rFonts w:eastAsia="Calibri"/>
        </w:rPr>
        <w:t> </w:t>
      </w:r>
      <w:r w:rsidRPr="00D55335">
        <w:t>There were 26 armed conflicts in 2000 and 25 in 2002, even after the Al Qaeda attack on the United States and the U.S. counterattack against Afghanistan.</w:t>
      </w:r>
      <w:r w:rsidRPr="00D55335">
        <w:rPr>
          <w:rStyle w:val="apple-converted-space"/>
          <w:rFonts w:eastAsia="Calibri"/>
        </w:rPr>
        <w:t> </w:t>
      </w:r>
      <w:r w:rsidRPr="00D55335">
        <w:rPr>
          <w:rStyle w:val="TitleChar"/>
        </w:rPr>
        <w:t>By 2004, Marshall and Gurr's latest study shows, the number of armed conflicts in the world had declined to 20, even after the invasion of Iraq. All told, there were less than half as many wars in 2004 as there were in 1991</w:t>
      </w:r>
      <w:r w:rsidRPr="00D55335">
        <w:rPr>
          <w:u w:val="single"/>
        </w:rPr>
        <w:t>.</w:t>
      </w:r>
      <w:r w:rsidRPr="00D55335">
        <w:t> </w:t>
      </w:r>
      <w:r w:rsidRPr="00D55335">
        <w:rPr>
          <w:rStyle w:val="apple-converted-space"/>
          <w:rFonts w:eastAsia="Calibri"/>
        </w:rPr>
        <w:t> </w:t>
      </w:r>
      <w:r w:rsidRPr="00D55335">
        <w:t>Marshall and Gurr also have a second ranking, gauging the magnitude of fighting. This section of the report is more subjective. Everyone agrees that the worst moment for human conflict was World War II; but how to rank, say, the current separatist fighting in Indonesia versus, say, the Algerian war of independence is more speculative. Nevertheless, the</w:t>
      </w:r>
      <w:r w:rsidRPr="00D55335">
        <w:rPr>
          <w:rStyle w:val="apple-converted-space"/>
          <w:rFonts w:eastAsia="Calibri"/>
        </w:rPr>
        <w:t> </w:t>
      </w:r>
      <w:r w:rsidRPr="00D55335">
        <w:rPr>
          <w:rStyle w:val="TitleChar"/>
        </w:rPr>
        <w:t>Peace and Conflict studies name 1991 as the peak post-World War II year for totality of global fighting, giving that year a ranking of 179 on a scale that rates the extent and destructiveness of combat</w:t>
      </w:r>
      <w:r w:rsidRPr="00D55335">
        <w:t>. By 2000, in spite of war in the Balkans and genocide in Rwanda, the number had fallen to 97; by 2002 to 81; and, at the end of 2004, it stood at 65.</w:t>
      </w:r>
      <w:r w:rsidRPr="00D55335">
        <w:rPr>
          <w:rStyle w:val="apple-converted-space"/>
          <w:rFonts w:eastAsia="Calibri"/>
        </w:rPr>
        <w:t> </w:t>
      </w:r>
      <w:r w:rsidRPr="00D55335">
        <w:rPr>
          <w:rStyle w:val="TitleChar"/>
        </w:rPr>
        <w:t>This suggests the extent and intensity of global combat is now less than half what it was 15 years ago.  </w:t>
      </w:r>
      <w:r w:rsidRPr="00D55335">
        <w:t>Easterbrook spends the rest of the essay postulating the causes of this -- the decline in great power war, the spread of democracies, the growth of economic interdependence, and even the peacekeeping capabilities of the United Nations. </w:t>
      </w:r>
      <w:r w:rsidRPr="00D55335">
        <w:rPr>
          <w:rStyle w:val="apple-converted-space"/>
          <w:rFonts w:eastAsia="Calibri"/>
          <w:sz w:val="12"/>
          <w:szCs w:val="12"/>
        </w:rPr>
        <w:t> </w:t>
      </w:r>
      <w:r w:rsidRPr="00D55335">
        <w:t>Easterbrook makes a lot of good points -- most people are genuinely shocked when they are told that even in a post-9/11 climate, there has been a steady and persistent decline in wars and deaths from wars. That said, what bothers me in the piece is what Easterbrook leaves out. </w:t>
      </w:r>
      <w:r w:rsidRPr="00D55335">
        <w:rPr>
          <w:rStyle w:val="apple-converted-space"/>
          <w:rFonts w:eastAsia="Calibri"/>
          <w:sz w:val="12"/>
          <w:szCs w:val="12"/>
        </w:rPr>
        <w:t> </w:t>
      </w:r>
      <w:r w:rsidRPr="00D55335">
        <w:t>First, he neglects to mention</w:t>
      </w:r>
      <w:r w:rsidRPr="00D55335">
        <w:rPr>
          <w:rStyle w:val="apple-converted-space"/>
          <w:rFonts w:eastAsia="Calibri"/>
        </w:rPr>
        <w:t> </w:t>
      </w:r>
      <w:r w:rsidRPr="00D55335">
        <w:rPr>
          <w:rStyle w:val="TitleChar"/>
        </w:rPr>
        <w:t>the biggest reason for why war is on the decline -- there's a global hegemon called the United States right now</w:t>
      </w:r>
      <w:r w:rsidRPr="00D55335">
        <w:t>.</w:t>
      </w:r>
      <w:r w:rsidRPr="00D55335">
        <w:rPr>
          <w:rStyle w:val="apple-converted-space"/>
          <w:rFonts w:eastAsia="Calibri"/>
        </w:rPr>
        <w:t> </w:t>
      </w:r>
      <w:r w:rsidRPr="00D55335">
        <w:t>Easterbrook acknowledges that "the most powerful factor must be the end of the cold war" but he doesn't understand</w:t>
      </w:r>
      <w:r w:rsidRPr="00D55335">
        <w:rPr>
          <w:rStyle w:val="apple-converted-space"/>
          <w:rFonts w:eastAsia="Calibri"/>
          <w:sz w:val="12"/>
          <w:szCs w:val="12"/>
        </w:rPr>
        <w:t> </w:t>
      </w:r>
      <w:r w:rsidRPr="00D55335">
        <w:rPr>
          <w:i/>
          <w:iCs/>
        </w:rPr>
        <w:t>why</w:t>
      </w:r>
      <w:r w:rsidRPr="00D55335">
        <w:rPr>
          <w:rStyle w:val="apple-converted-space"/>
          <w:rFonts w:eastAsia="Calibri"/>
          <w:i/>
          <w:iCs/>
          <w:sz w:val="12"/>
          <w:szCs w:val="12"/>
        </w:rPr>
        <w:t> </w:t>
      </w:r>
      <w:r w:rsidRPr="00D55335">
        <w:t>it's the most powerful factor. Elsewhere in the piece he talks about the growing comity among the great powers, without discussing the elephant in the room:</w:t>
      </w:r>
      <w:r w:rsidRPr="00D55335">
        <w:rPr>
          <w:rStyle w:val="apple-converted-space"/>
          <w:rFonts w:eastAsia="Calibri"/>
        </w:rPr>
        <w:t> </w:t>
      </w:r>
      <w:r w:rsidRPr="00D55335">
        <w:rPr>
          <w:rStyle w:val="TitleChar"/>
        </w:rPr>
        <w:t>the reason the "great powers" get along is that the United States is much, much more powerful than anyone else. If you quantify power only by relative military capabilities, the U.S. is a great power,</w:t>
      </w:r>
      <w:r w:rsidRPr="00D55335">
        <w:t xml:space="preserve"> there are maybe ten or so middle powers, and then there are a lot of mosquitoes.[If the U.S. is so powerful, why can't it subdue the Iraqi insurgency?--ed. </w:t>
      </w:r>
      <w:r w:rsidRPr="00D55335">
        <w:rPr>
          <w:rStyle w:val="TitleChar"/>
        </w:rPr>
        <w:t>Power is a relative measure -- the U.S. might be having difficulties, but no other country in the world would have fewer problems.</w:t>
      </w:r>
      <w:r w:rsidRPr="00D55335">
        <w:t>] Joshua Goldstein, who knows a thing or two about this phenomenon, made this</w:t>
      </w:r>
      <w:r w:rsidRPr="00D55335">
        <w:rPr>
          <w:rStyle w:val="apple-converted-space"/>
          <w:rFonts w:eastAsia="Calibri"/>
          <w:sz w:val="12"/>
          <w:szCs w:val="12"/>
        </w:rPr>
        <w:t> </w:t>
      </w:r>
      <w:r w:rsidRPr="00D55335">
        <w:t>clear in a Christian Science Monitor op-ed three years ago: </w:t>
      </w:r>
      <w:r w:rsidRPr="00D55335">
        <w:rPr>
          <w:rStyle w:val="apple-converted-space"/>
          <w:rFonts w:eastAsia="Calibri"/>
          <w:sz w:val="12"/>
          <w:szCs w:val="12"/>
        </w:rPr>
        <w:t> </w:t>
      </w:r>
      <w:r w:rsidRPr="00D55335">
        <w:t>We probably owe this</w:t>
      </w:r>
      <w:r w:rsidRPr="00D55335">
        <w:rPr>
          <w:rStyle w:val="apple-converted-space"/>
          <w:rFonts w:eastAsia="Calibri"/>
          <w:sz w:val="12"/>
          <w:szCs w:val="12"/>
        </w:rPr>
        <w:t> </w:t>
      </w:r>
      <w:r w:rsidRPr="00D55335">
        <w:t>lull to the end of the cold war, and to a unipolar world order with a single superpower to impose its will in places like Kuwait, Serbia, and Afghanistan.</w:t>
      </w:r>
      <w:r w:rsidRPr="00D55335">
        <w:rPr>
          <w:rStyle w:val="apple-converted-space"/>
          <w:rFonts w:eastAsia="Calibri"/>
          <w:sz w:val="12"/>
          <w:szCs w:val="12"/>
        </w:rPr>
        <w:t> </w:t>
      </w:r>
      <w:r w:rsidRPr="00D55335">
        <w:rPr>
          <w:rStyle w:val="TitleChar"/>
        </w:rPr>
        <w:t>The emerging world order is not exactly benign </w:t>
      </w:r>
      <w:r w:rsidRPr="00D55335">
        <w:t>– Sept. 11 comes to mind – and Pax Americana delivers neither justice nor harmony to the corners of the earth.</w:t>
      </w:r>
      <w:r w:rsidRPr="00D55335">
        <w:rPr>
          <w:rStyle w:val="apple-converted-space"/>
          <w:rFonts w:eastAsia="Calibri"/>
        </w:rPr>
        <w:t> </w:t>
      </w:r>
      <w:r w:rsidRPr="00D55335">
        <w:rPr>
          <w:rStyle w:val="TitleChar"/>
        </w:rPr>
        <w:t>But a unipolar world is inherently more peaceful than the bipolar one where two superpowers fueled rival armies around the world. The </w:t>
      </w:r>
      <w:r w:rsidRPr="00D55335">
        <w:t>long-delayed "peace dividend" has arrived, like a tax refund check long lost in the mail. The difference in language between Goldstein and Easterbrook highlights my second problem with "The End of War?" Goldstein rightly refers to the past fifteen years as a "lull" -- a temporary reduction in war and war-related death.</w:t>
      </w:r>
      <w:r w:rsidRPr="00D55335">
        <w:rPr>
          <w:rStyle w:val="apple-converted-space"/>
          <w:rFonts w:eastAsia="Calibri"/>
        </w:rPr>
        <w:t> </w:t>
      </w:r>
      <w:r w:rsidRPr="00D55335">
        <w:rPr>
          <w:rStyle w:val="TitleChar"/>
        </w:rPr>
        <w:t xml:space="preserve">The flip side of U.S. hegemony being responsible for the reduction of armed conflict is what would happen if U.S. hegemony were to ever fade away. </w:t>
      </w:r>
      <w:r w:rsidRPr="00D55335">
        <w:t>Easterbrook focuses on the trends that suggest an ever-decreasing amount of armed conflict -- and I hope he's right. But I'm enough of a realist to know that</w:t>
      </w:r>
      <w:r w:rsidRPr="00D55335">
        <w:rPr>
          <w:rStyle w:val="TitleChar"/>
        </w:rPr>
        <w:t xml:space="preserve"> if the U.S. should find its primacy challenged by, say, a really populous non-democratic country on the other side of the Pacific Ocean, all best about the utility of economic interdependence, U.N. peacekeeping, and the spread of democracy are right out the window</w:t>
      </w:r>
      <w:r w:rsidRPr="00D55335">
        <w:t>. </w:t>
      </w:r>
      <w:r w:rsidRPr="00D55335">
        <w:rPr>
          <w:rStyle w:val="apple-converted-space"/>
          <w:rFonts w:eastAsia="Calibri"/>
        </w:rPr>
        <w:t> </w:t>
      </w:r>
      <w:r w:rsidRPr="00D55335">
        <w:t>UPDATE: To respond to a few thoughts posted by the commenters: </w:t>
      </w:r>
      <w:r w:rsidRPr="00D55335">
        <w:rPr>
          <w:rStyle w:val="apple-converted-space"/>
          <w:rFonts w:eastAsia="Calibri"/>
          <w:sz w:val="12"/>
          <w:szCs w:val="12"/>
        </w:rPr>
        <w:t> </w:t>
      </w:r>
      <w:r w:rsidRPr="00D55335">
        <w:t>1) To spell things out a bit more clearly --</w:t>
      </w:r>
      <w:r w:rsidRPr="00D55335">
        <w:rPr>
          <w:rStyle w:val="apple-converted-space"/>
          <w:rFonts w:eastAsia="Calibri"/>
        </w:rPr>
        <w:t> </w:t>
      </w:r>
      <w:r w:rsidRPr="00D55335">
        <w:rPr>
          <w:rStyle w:val="TitleChar"/>
        </w:rPr>
        <w:t>U.S. hegemony important to the reduction of conflict in two ways.</w:t>
      </w:r>
      <w:r w:rsidRPr="00D55335">
        <w:rPr>
          <w:rStyle w:val="apple-converted-space"/>
          <w:rFonts w:eastAsia="Calibri"/>
        </w:rPr>
        <w:t> </w:t>
      </w:r>
      <w:r w:rsidRPr="00D55335">
        <w:t>First,</w:t>
      </w:r>
      <w:r w:rsidRPr="00D55335">
        <w:rPr>
          <w:rStyle w:val="apple-converted-space"/>
          <w:rFonts w:eastAsia="Calibri"/>
        </w:rPr>
        <w:t> </w:t>
      </w:r>
      <w:r w:rsidRPr="00D55335">
        <w:rPr>
          <w:rStyle w:val="TitleChar"/>
        </w:rPr>
        <w:t>U.S. power can act as a powerful </w:t>
      </w:r>
      <w:r w:rsidRPr="00D55335">
        <w:t>if imperfect</w:t>
      </w:r>
      <w:r w:rsidRPr="00D55335">
        <w:rPr>
          <w:rStyle w:val="TitleChar"/>
        </w:rPr>
        <w:t xml:space="preserve"> constraint on pairs of enduring rivals (Greece-Turkey, India-Pakistan) that contemplate war on a regular basis</w:t>
      </w:r>
      <w:r w:rsidRPr="00D55335">
        <w:t>.</w:t>
      </w:r>
      <w:r w:rsidRPr="00D55335">
        <w:rPr>
          <w:rStyle w:val="apple-converted-space"/>
          <w:rFonts w:eastAsia="Calibri"/>
        </w:rPr>
        <w:t> </w:t>
      </w:r>
      <w:r w:rsidRPr="00D55335">
        <w:t>It can't stop every conflict, but</w:t>
      </w:r>
      <w:r w:rsidRPr="00D55335">
        <w:rPr>
          <w:rStyle w:val="apple-converted-space"/>
          <w:rFonts w:eastAsia="Calibri"/>
        </w:rPr>
        <w:t> </w:t>
      </w:r>
      <w:r w:rsidRPr="00D55335">
        <w:rPr>
          <w:rStyle w:val="TitleChar"/>
        </w:rPr>
        <w:t>it can blunt a lot of them</w:t>
      </w:r>
      <w:r w:rsidRPr="00D55335">
        <w:rPr>
          <w:u w:val="single"/>
        </w:rPr>
        <w:t>.</w:t>
      </w:r>
      <w:r w:rsidRPr="00D55335">
        <w:rPr>
          <w:rStyle w:val="apple-converted-space"/>
          <w:rFonts w:eastAsia="Calibri"/>
        </w:rPr>
        <w:t> </w:t>
      </w:r>
      <w:r w:rsidRPr="00D55335">
        <w:t>Second, and more important to Easterbrook's thesis,</w:t>
      </w:r>
      <w:r w:rsidRPr="00D55335">
        <w:rPr>
          <w:rStyle w:val="apple-converted-space"/>
          <w:rFonts w:eastAsia="Calibri"/>
        </w:rPr>
        <w:t> </w:t>
      </w:r>
      <w:r w:rsidRPr="00D55335">
        <w:rPr>
          <w:rStyle w:val="TitleChar"/>
        </w:rPr>
        <w:t>U.S. supremacy in conventional military affairs prevents other middle-range states -- China, Russia, India, Great Britain, France, etc. -- from challenging theU.S. or each other in a war. It would be suicide for anyone to fight a war with the U.S.,</w:t>
      </w:r>
      <w:r w:rsidRPr="00D55335">
        <w:rPr>
          <w:rStyle w:val="apple-converted-space"/>
          <w:rFonts w:eastAsia="Calibri"/>
        </w:rPr>
        <w:t> </w:t>
      </w:r>
      <w:r w:rsidRPr="00D55335">
        <w:t>and if any of thesecountries waged a war with each other, the prospect of U.S. intervention</w:t>
      </w:r>
      <w:r w:rsidRPr="00D55335">
        <w:rPr>
          <w:rStyle w:val="apple-converted-space"/>
          <w:rFonts w:eastAsia="Calibri"/>
        </w:rPr>
        <w:t xml:space="preserve"> would be equally daunting.</w:t>
      </w:r>
    </w:p>
    <w:p w14:paraId="4AE38663" w14:textId="77777777" w:rsidR="00601DCC" w:rsidRPr="00D55335" w:rsidRDefault="00601DCC" w:rsidP="00601DCC"/>
    <w:p w14:paraId="15A7642D" w14:textId="77777777" w:rsidR="00601DCC" w:rsidRPr="00D55335" w:rsidRDefault="00601DCC" w:rsidP="00601DCC"/>
    <w:p w14:paraId="3854A22E" w14:textId="77777777" w:rsidR="00220050" w:rsidRPr="00D55335" w:rsidRDefault="00220050" w:rsidP="00220050"/>
    <w:p w14:paraId="21DE934F" w14:textId="77777777" w:rsidR="00220050" w:rsidRPr="00D55335" w:rsidRDefault="00220050" w:rsidP="00220050"/>
    <w:p w14:paraId="55CB7AB4" w14:textId="77777777" w:rsidR="00327872" w:rsidRPr="00D55335" w:rsidRDefault="00327872" w:rsidP="00F30C26">
      <w:pPr>
        <w:pStyle w:val="Heading2"/>
      </w:pPr>
    </w:p>
    <w:p w14:paraId="6E140DD9" w14:textId="1E5BEEF5" w:rsidR="00601DCC" w:rsidRPr="00D55335" w:rsidRDefault="00327872" w:rsidP="00F30C26">
      <w:pPr>
        <w:pStyle w:val="Heading2"/>
      </w:pPr>
      <w:r w:rsidRPr="00D55335">
        <w:t>*! – Nuke War</w:t>
      </w:r>
    </w:p>
    <w:p w14:paraId="7B5C48A5" w14:textId="1D97E7F9" w:rsidR="00327872" w:rsidRPr="00D55335" w:rsidRDefault="00327872" w:rsidP="00327872">
      <w:pPr>
        <w:pStyle w:val="Heading3"/>
      </w:pPr>
      <w:r w:rsidRPr="00D55335">
        <w:t>1nc</w:t>
      </w:r>
    </w:p>
    <w:p w14:paraId="67AAF4C6" w14:textId="77777777" w:rsidR="00327872" w:rsidRPr="00D55335" w:rsidRDefault="00327872" w:rsidP="00327872">
      <w:pPr>
        <w:pStyle w:val="Heading4"/>
      </w:pPr>
      <w:r w:rsidRPr="00D55335">
        <w:t>President Trump causes global extinction</w:t>
      </w:r>
    </w:p>
    <w:p w14:paraId="247D4E69" w14:textId="77777777" w:rsidR="00327872" w:rsidRPr="00D55335" w:rsidRDefault="00327872" w:rsidP="00327872">
      <w:pPr>
        <w:rPr>
          <w:rStyle w:val="Style13ptBold"/>
        </w:rPr>
      </w:pPr>
      <w:r w:rsidRPr="00D55335">
        <w:rPr>
          <w:rStyle w:val="Style13ptBold"/>
        </w:rPr>
        <w:t>Cownie 16</w:t>
      </w:r>
    </w:p>
    <w:p w14:paraId="7635DCFF" w14:textId="77777777" w:rsidR="00327872" w:rsidRPr="00D55335" w:rsidRDefault="00327872" w:rsidP="00327872">
      <w:r w:rsidRPr="00D55335">
        <w:t xml:space="preserve">Richard, BA in Mathematics from Cambridge University and Masters of Science in Computer Systems Engineering @ Edinburgh University, </w:t>
      </w:r>
      <w:r w:rsidRPr="00D55335">
        <w:rPr>
          <w:i/>
        </w:rPr>
        <w:t>Quora</w:t>
      </w:r>
      <w:r w:rsidRPr="00D55335">
        <w:t>, February 20, “</w:t>
      </w:r>
      <w:r w:rsidRPr="00D55335">
        <w:rPr>
          <w:rStyle w:val="StyleUnderline"/>
        </w:rPr>
        <w:t>What</w:t>
      </w:r>
      <w:r w:rsidRPr="00D55335">
        <w:t xml:space="preserve"> is the worst thing that </w:t>
      </w:r>
      <w:r w:rsidRPr="00D55335">
        <w:rPr>
          <w:rStyle w:val="StyleUnderline"/>
        </w:rPr>
        <w:t>could happen if</w:t>
      </w:r>
      <w:r w:rsidRPr="00D55335">
        <w:t xml:space="preserve"> Donald </w:t>
      </w:r>
      <w:r w:rsidRPr="00D55335">
        <w:rPr>
          <w:rStyle w:val="StyleUnderline"/>
        </w:rPr>
        <w:t>Trump becomes President?</w:t>
      </w:r>
      <w:r w:rsidRPr="00D55335">
        <w:t>,” https://www.quora.com/What-is-the-worst-thing-that-could-happen-if-Donald-Trump-becomes-President#!n=42</w:t>
      </w:r>
    </w:p>
    <w:p w14:paraId="47EB0126" w14:textId="4B6527C0" w:rsidR="00327872" w:rsidRPr="00D55335" w:rsidRDefault="00327872" w:rsidP="00327872">
      <w:pPr>
        <w:rPr>
          <w:rStyle w:val="StyleUnderline"/>
        </w:rPr>
      </w:pPr>
      <w:r w:rsidRPr="00D55335">
        <w:t xml:space="preserve">The worst thing would be </w:t>
      </w:r>
      <w:r w:rsidRPr="00D55335">
        <w:rPr>
          <w:rStyle w:val="Emphasis"/>
        </w:rPr>
        <w:t>a major nuclear war</w:t>
      </w:r>
      <w:r w:rsidRPr="00D55335">
        <w:t xml:space="preserve">, </w:t>
      </w:r>
      <w:r w:rsidRPr="00D55335">
        <w:rPr>
          <w:rStyle w:val="Emphasis"/>
        </w:rPr>
        <w:t>leading to a Nuclear winter</w:t>
      </w:r>
      <w:r w:rsidRPr="00D55335">
        <w:t xml:space="preserve"> </w:t>
      </w:r>
      <w:r w:rsidRPr="00D55335">
        <w:rPr>
          <w:rStyle w:val="StyleUnderline"/>
        </w:rPr>
        <w:t>with 10</w:t>
      </w:r>
      <w:r w:rsidRPr="00D55335">
        <w:t xml:space="preserve"> or more </w:t>
      </w:r>
      <w:r w:rsidRPr="00D55335">
        <w:rPr>
          <w:rStyle w:val="StyleUnderline"/>
        </w:rPr>
        <w:t>years</w:t>
      </w:r>
      <w:r w:rsidRPr="00D55335">
        <w:t xml:space="preserve"> essentially </w:t>
      </w:r>
      <w:r w:rsidRPr="00D55335">
        <w:rPr>
          <w:rStyle w:val="StyleUnderline"/>
        </w:rPr>
        <w:t>without sunlight</w:t>
      </w:r>
      <w:r w:rsidRPr="00D55335">
        <w:t xml:space="preserve">, obviously causing </w:t>
      </w:r>
      <w:r w:rsidRPr="00D55335">
        <w:rPr>
          <w:rStyle w:val="StyleUnderline"/>
        </w:rPr>
        <w:t xml:space="preserve">total crop failure, exhaustion of food stocks, mass starvation, and </w:t>
      </w:r>
      <w:r w:rsidRPr="00D55335">
        <w:rPr>
          <w:rStyle w:val="Emphasis"/>
        </w:rPr>
        <w:t>mass extinction</w:t>
      </w:r>
      <w:r w:rsidRPr="00D55335">
        <w:t xml:space="preserve"> of maybe 80-90% </w:t>
      </w:r>
      <w:r w:rsidRPr="00D55335">
        <w:rPr>
          <w:rStyle w:val="Emphasis"/>
        </w:rPr>
        <w:t>of all species. Civilization would be destroyed.</w:t>
      </w:r>
      <w:r w:rsidRPr="00D55335">
        <w:t xml:space="preserve"> I can imagine that a few small groups of humans might manage to hide away in favorable locations with enough stocks of canned/dried food until the atmosphere clears up. But I wouldn't want to bet on it - and obviously in addition to the appalling cold and the lack of food, </w:t>
      </w:r>
      <w:r w:rsidRPr="00D55335">
        <w:rPr>
          <w:rStyle w:val="StyleUnderline"/>
        </w:rPr>
        <w:t>there would</w:t>
      </w:r>
      <w:r w:rsidRPr="00D55335">
        <w:t xml:space="preserve"> also </w:t>
      </w:r>
      <w:r w:rsidRPr="00D55335">
        <w:rPr>
          <w:rStyle w:val="StyleUnderline"/>
        </w:rPr>
        <w:t>be considerable radiation from fallout</w:t>
      </w:r>
      <w:r w:rsidRPr="00D55335">
        <w:t xml:space="preserve"> in most areas. </w:t>
      </w:r>
      <w:r w:rsidRPr="00D55335">
        <w:rPr>
          <w:rStyle w:val="StyleUnderline"/>
        </w:rPr>
        <w:t>Given Trump's</w:t>
      </w:r>
      <w:r w:rsidRPr="00D55335">
        <w:t xml:space="preserve"> complete </w:t>
      </w:r>
      <w:r w:rsidRPr="00D55335">
        <w:rPr>
          <w:rStyle w:val="StyleUnderline"/>
        </w:rPr>
        <w:t>lack of military or foreign policy experience, his</w:t>
      </w:r>
      <w:r w:rsidRPr="00D55335">
        <w:t xml:space="preserve"> apparent </w:t>
      </w:r>
      <w:r w:rsidRPr="00D55335">
        <w:rPr>
          <w:rStyle w:val="StyleUnderline"/>
        </w:rPr>
        <w:t>desire to appoint</w:t>
      </w:r>
      <w:r w:rsidRPr="00D55335">
        <w:t xml:space="preserve"> other </w:t>
      </w:r>
      <w:r w:rsidRPr="00D55335">
        <w:rPr>
          <w:rStyle w:val="StyleUnderline"/>
        </w:rPr>
        <w:t>business</w:t>
      </w:r>
      <w:r w:rsidRPr="00D55335">
        <w:t xml:space="preserve">/financial </w:t>
      </w:r>
      <w:r w:rsidRPr="00D55335">
        <w:rPr>
          <w:rStyle w:val="StyleUnderline"/>
        </w:rPr>
        <w:t>people</w:t>
      </w:r>
      <w:r w:rsidRPr="00D55335">
        <w:t xml:space="preserve"> with similar background, </w:t>
      </w:r>
      <w:r w:rsidRPr="00D55335">
        <w:rPr>
          <w:rStyle w:val="StyleUnderline"/>
        </w:rPr>
        <w:t>and his well-known pattern of aggressive attacks against anyone he perceives as an enemy, and disregard for</w:t>
      </w:r>
      <w:r w:rsidRPr="00D55335">
        <w:t xml:space="preserve"> customary (or even legal) </w:t>
      </w:r>
      <w:r w:rsidRPr="00D55335">
        <w:rPr>
          <w:rStyle w:val="StyleUnderline"/>
        </w:rPr>
        <w:t>constraints on behavior,</w:t>
      </w:r>
      <w:r w:rsidRPr="00D55335">
        <w:t xml:space="preserve"> I have to think that </w:t>
      </w:r>
      <w:r w:rsidRPr="00D55335">
        <w:rPr>
          <w:rStyle w:val="StyleUnderline"/>
        </w:rPr>
        <w:t>allowing Trump to control nuclear weapons would significantly increase this risk</w:t>
      </w:r>
      <w:r w:rsidRPr="00D55335">
        <w:t xml:space="preserve">. </w:t>
      </w:r>
      <w:r w:rsidRPr="00D55335">
        <w:rPr>
          <w:rStyle w:val="StyleUnderline"/>
        </w:rPr>
        <w:t>The risk of nuclear war triggered by an accident or unintentional launch is already</w:t>
      </w:r>
      <w:r w:rsidRPr="00D55335">
        <w:t xml:space="preserve"> way </w:t>
      </w:r>
      <w:r w:rsidRPr="00D55335">
        <w:rPr>
          <w:rStyle w:val="StyleUnderline"/>
        </w:rPr>
        <w:t>higher than I'm comfortable with.</w:t>
      </w:r>
    </w:p>
    <w:p w14:paraId="20B0ED6B" w14:textId="7A2F3290" w:rsidR="00327872" w:rsidRPr="00D55335" w:rsidRDefault="00327872" w:rsidP="00327872">
      <w:pPr>
        <w:pStyle w:val="Heading3"/>
      </w:pPr>
      <w:r w:rsidRPr="00D55335">
        <w:t>2nc/1nr Trump = Nuke War</w:t>
      </w:r>
    </w:p>
    <w:p w14:paraId="11F10B32" w14:textId="77777777" w:rsidR="00DF4184" w:rsidRPr="00D55335" w:rsidRDefault="00DF4184" w:rsidP="00DF4184">
      <w:pPr>
        <w:pStyle w:val="Heading4"/>
      </w:pPr>
      <w:r w:rsidRPr="00D55335">
        <w:t>President Trump causes nuclear war – no checks on escalation</w:t>
      </w:r>
    </w:p>
    <w:p w14:paraId="674741F2" w14:textId="77777777" w:rsidR="00DF4184" w:rsidRPr="00D55335" w:rsidRDefault="00DF4184" w:rsidP="00DF4184">
      <w:r w:rsidRPr="00D55335">
        <w:rPr>
          <w:rStyle w:val="Style13ptBold"/>
        </w:rPr>
        <w:t>Blair 6-11</w:t>
      </w:r>
      <w:r w:rsidRPr="00D55335">
        <w:t xml:space="preserve"> – nuclear security expert and a research scholar at the Program on Science and Global Security at Princeton and the co-founder of Global Zero</w:t>
      </w:r>
    </w:p>
    <w:p w14:paraId="33B9D760" w14:textId="77777777" w:rsidR="00DF4184" w:rsidRPr="00D55335" w:rsidRDefault="00DF4184" w:rsidP="00DF4184">
      <w:r w:rsidRPr="00D55335">
        <w:t>Bruce, Politico Magazine, “What Exactly Would It Mean to Have Trump’s Finger on the Nuclear Button?,” http://www.politico.com/magazine/story/2016/06/2016-donald-trump-nuclear-weapons-missiles-nukes-button-launch-foreign-policy-213955</w:t>
      </w:r>
    </w:p>
    <w:p w14:paraId="7B885E61" w14:textId="77777777" w:rsidR="00DF4184" w:rsidRPr="00D55335" w:rsidRDefault="00DF4184" w:rsidP="00DF4184">
      <w:r w:rsidRPr="00D55335">
        <w:rPr>
          <w:rStyle w:val="StyleUnderline"/>
        </w:rPr>
        <w:t>To a degree we haven’t seen</w:t>
      </w:r>
      <w:r w:rsidRPr="00D55335">
        <w:t xml:space="preserve">, perhaps, </w:t>
      </w:r>
      <w:r w:rsidRPr="00D55335">
        <w:rPr>
          <w:rStyle w:val="StyleUnderline"/>
        </w:rPr>
        <w:t>since the candidacy of Senator</w:t>
      </w:r>
      <w:r w:rsidRPr="00D55335">
        <w:t xml:space="preserve"> Barry </w:t>
      </w:r>
      <w:r w:rsidRPr="00D55335">
        <w:rPr>
          <w:rStyle w:val="StyleUnderline"/>
        </w:rPr>
        <w:t>Goldwater</w:t>
      </w:r>
      <w:r w:rsidRPr="00D55335">
        <w:t xml:space="preserve"> in 1964, </w:t>
      </w:r>
      <w:r w:rsidRPr="00D55335">
        <w:rPr>
          <w:rStyle w:val="StyleUnderline"/>
        </w:rPr>
        <w:t>the question of</w:t>
      </w:r>
      <w:r w:rsidRPr="00D55335">
        <w:t xml:space="preserve"> Donald </w:t>
      </w:r>
      <w:r w:rsidRPr="00D55335">
        <w:rPr>
          <w:rStyle w:val="StyleUnderline"/>
        </w:rPr>
        <w:t>Trump’s temperament and judgment on matters of war and peace is stirring attention—and trepidation, particularly when the subject of nuclear weapons comes up.</w:t>
      </w:r>
      <w:r w:rsidRPr="00D55335">
        <w:t xml:space="preserve"> Some people believe that </w:t>
      </w:r>
      <w:r w:rsidRPr="00D55335">
        <w:rPr>
          <w:rStyle w:val="StyleUnderline"/>
        </w:rPr>
        <w:t>Trump himself is the maniac, the madman with nukes that appears in Trump’s own worst nightmare</w:t>
      </w:r>
      <w:r w:rsidRPr="00D55335">
        <w:t xml:space="preserve">. And it’s not just Trump’s general-election opponent, Hillary Clinton, who’s hinting at this; his former GOP rival, Marco Rubio, repeated his earlier concerns about Trump only this week, saying America can't give "the nuclear codes of the United States to an erratic individual." Others would side with Trump’s view that the </w:t>
      </w:r>
      <w:r w:rsidRPr="00D55335">
        <w:rPr>
          <w:rStyle w:val="StyleUnderline"/>
        </w:rPr>
        <w:t>weapons</w:t>
      </w:r>
      <w:r w:rsidRPr="00D55335">
        <w:t xml:space="preserve"> themselves—</w:t>
      </w:r>
      <w:r w:rsidRPr="00D55335">
        <w:rPr>
          <w:rStyle w:val="StyleUnderline"/>
        </w:rPr>
        <w:t>which pack a destructive force amounting to “Hiroshima times a thousand</w:t>
      </w:r>
      <w:r w:rsidRPr="00D55335">
        <w:t>,” as he put it—</w:t>
      </w:r>
      <w:r w:rsidRPr="00D55335">
        <w:rPr>
          <w:rStyle w:val="StyleUnderline"/>
        </w:rPr>
        <w:t>are the evil.</w:t>
      </w:r>
      <w:r w:rsidRPr="00D55335">
        <w:t xml:space="preserve"> But these points are not mutually exclusive.</w:t>
      </w:r>
    </w:p>
    <w:p w14:paraId="3999ADA5" w14:textId="77777777" w:rsidR="00DF4184" w:rsidRPr="00D55335" w:rsidRDefault="00DF4184" w:rsidP="00DF4184">
      <w:r w:rsidRPr="00D55335">
        <w:t>W</w:t>
      </w:r>
      <w:r w:rsidRPr="00D55335">
        <w:rPr>
          <w:rStyle w:val="StyleUnderline"/>
        </w:rPr>
        <w:t>hat would it mean to have Trump’s fingers on the nuclear button?</w:t>
      </w:r>
      <w:r w:rsidRPr="00D55335">
        <w:t xml:space="preserve"> We don't really know, but we do know this: </w:t>
      </w:r>
      <w:r w:rsidRPr="00D55335">
        <w:rPr>
          <w:rStyle w:val="StyleUnderline"/>
        </w:rPr>
        <w:t>In the atomic age, when decisions must be made very quickly, the presidency has evolved into something akin to a nuclear monarchy. With a single phone call, the commander in chief has</w:t>
      </w:r>
      <w:r w:rsidRPr="00D55335">
        <w:t xml:space="preserve"> virtually </w:t>
      </w:r>
      <w:r w:rsidRPr="00D55335">
        <w:rPr>
          <w:rStyle w:val="StyleUnderline"/>
        </w:rPr>
        <w:t xml:space="preserve">unlimited power to rain down nuclear weapons on any adversarial regime and country at any time. You might imagine this awesome executive power would be hamstrung with checks and balances, but by </w:t>
      </w:r>
      <w:r w:rsidRPr="00D55335">
        <w:rPr>
          <w:rStyle w:val="Emphasis"/>
        </w:rPr>
        <w:t>law, custom and congressional deference there may be no responsibility where the president has more absolute control.</w:t>
      </w:r>
      <w:r w:rsidRPr="00D55335">
        <w:t xml:space="preserve"> </w:t>
      </w:r>
      <w:r w:rsidRPr="00D55335">
        <w:rPr>
          <w:rStyle w:val="StyleUnderline"/>
        </w:rPr>
        <w:t>There is no advice and consent by the Senate. There is no second-guessing by the Supreme Court. Even ordering the use of torture</w:t>
      </w:r>
      <w:r w:rsidRPr="00D55335">
        <w:t>—which Trump infamously once said he would do, insisting the military “won’t refuse. They’re not gonna refuse me”—</w:t>
      </w:r>
      <w:r w:rsidRPr="00D55335">
        <w:rPr>
          <w:rStyle w:val="StyleUnderline"/>
        </w:rPr>
        <w:t>imposes more legal constraints on a president than ordering a nuclear attack.</w:t>
      </w:r>
    </w:p>
    <w:p w14:paraId="08CBEA88" w14:textId="49BDAC17" w:rsidR="00DF4184" w:rsidRPr="00D55335" w:rsidRDefault="00DF4184" w:rsidP="00DF4184">
      <w:r w:rsidRPr="00D55335">
        <w:rPr>
          <w:rStyle w:val="StyleUnderline"/>
        </w:rPr>
        <w:t>If he were president, Donald Trump—who likes to say he doesn't spend a lot of time conferring with others</w:t>
      </w:r>
      <w:r w:rsidRPr="00D55335">
        <w:t xml:space="preserve"> ("My primary consultant is myself," he declared in March)—</w:t>
      </w:r>
      <w:r w:rsidRPr="00D55335">
        <w:rPr>
          <w:rStyle w:val="Emphasis"/>
        </w:rPr>
        <w:t>would be free to launch a civilization-ending nuclear war</w:t>
      </w:r>
      <w:r w:rsidRPr="00D55335">
        <w:t xml:space="preserve"> on his own any time he chose.</w:t>
      </w:r>
    </w:p>
    <w:p w14:paraId="02B2CEB7" w14:textId="77777777" w:rsidR="00327872" w:rsidRPr="00D55335" w:rsidRDefault="00327872" w:rsidP="00F30C26">
      <w:pPr>
        <w:pStyle w:val="Heading2"/>
      </w:pPr>
    </w:p>
    <w:p w14:paraId="3267131E" w14:textId="742107D7" w:rsidR="00612877" w:rsidRPr="00D55335" w:rsidRDefault="00135079" w:rsidP="00F30C26">
      <w:pPr>
        <w:pStyle w:val="Heading2"/>
      </w:pPr>
      <w:r w:rsidRPr="00D55335">
        <w:t>*! – Terrorism</w:t>
      </w:r>
    </w:p>
    <w:p w14:paraId="585980D9" w14:textId="7CB0F885" w:rsidR="00135079" w:rsidRPr="00D55335" w:rsidRDefault="00135079" w:rsidP="00135079">
      <w:pPr>
        <w:pStyle w:val="Heading3"/>
      </w:pPr>
      <w:r w:rsidRPr="00D55335">
        <w:t>1nc</w:t>
      </w:r>
    </w:p>
    <w:p w14:paraId="3236A93C" w14:textId="0B57A0C2" w:rsidR="00135079" w:rsidRPr="00D55335" w:rsidRDefault="00C107D9" w:rsidP="00135079">
      <w:pPr>
        <w:pStyle w:val="Heading4"/>
      </w:pPr>
      <w:r w:rsidRPr="00D55335">
        <w:t>Trump causes terrorism – increases motivation, recruitment, and resources</w:t>
      </w:r>
    </w:p>
    <w:p w14:paraId="6EABFF83" w14:textId="77777777" w:rsidR="003C748E" w:rsidRPr="00D55335" w:rsidRDefault="003C748E" w:rsidP="003C748E">
      <w:pPr>
        <w:rPr>
          <w:rStyle w:val="Style13ptBold"/>
        </w:rPr>
      </w:pPr>
      <w:r w:rsidRPr="00D55335">
        <w:rPr>
          <w:rStyle w:val="Style13ptBold"/>
        </w:rPr>
        <w:t>Bremmer 6-3</w:t>
      </w:r>
    </w:p>
    <w:p w14:paraId="57762D1D" w14:textId="77777777" w:rsidR="003C748E" w:rsidRPr="00D55335" w:rsidRDefault="003C748E" w:rsidP="003C748E">
      <w:r w:rsidRPr="00D55335">
        <w:t>Ian, president of Eurasia Group and a global research professor at New York University, “Trump and the World: What Could Actually Go Wrong,” http://www.politico.com/magazine/story/2016/06/2016-donald-trump-international-foreign-policy-global-risk-security-guide-213936</w:t>
      </w:r>
    </w:p>
    <w:p w14:paraId="21ABD6BB" w14:textId="595B624B" w:rsidR="00135079" w:rsidRPr="00D55335" w:rsidRDefault="00135079" w:rsidP="00135079">
      <w:r w:rsidRPr="00D55335">
        <w:t>5. Terrorism</w:t>
      </w:r>
      <w:r w:rsidR="00C107D9" w:rsidRPr="00D55335">
        <w:t xml:space="preserve"> </w:t>
      </w:r>
      <w:r w:rsidRPr="00D55335">
        <w:t xml:space="preserve">Finally, </w:t>
      </w:r>
      <w:r w:rsidRPr="00D55335">
        <w:rPr>
          <w:rStyle w:val="StyleUnderline"/>
        </w:rPr>
        <w:t>a Trump presidency would make the U</w:t>
      </w:r>
      <w:r w:rsidRPr="00D55335">
        <w:t xml:space="preserve">nited </w:t>
      </w:r>
      <w:r w:rsidRPr="00D55335">
        <w:rPr>
          <w:rStyle w:val="StyleUnderline"/>
        </w:rPr>
        <w:t>S</w:t>
      </w:r>
      <w:r w:rsidRPr="00D55335">
        <w:t xml:space="preserve">tates, its citizens and its assets </w:t>
      </w:r>
      <w:r w:rsidRPr="00D55335">
        <w:rPr>
          <w:rStyle w:val="StyleUnderline"/>
        </w:rPr>
        <w:t>the single most attractive target for Al Qaeda, ISIL, and other Islamic militant groups.</w:t>
      </w:r>
      <w:r w:rsidRPr="00D55335">
        <w:t xml:space="preserve"> There is obviously nothing new about terrorist attacks, and would-be attacks, on American targets. The Clinton, Bush and Obama administrations have all faced this problem. But </w:t>
      </w:r>
      <w:r w:rsidRPr="00D55335">
        <w:rPr>
          <w:rStyle w:val="StyleUnderline"/>
        </w:rPr>
        <w:t>Trump’s intensely anti-Muslim rhetoric will encourage a lot more militants to look beyond softer and more accessible targets in Europe toward the “big score,” a deadly attack on Trump’s America. U.S. military personnel, businesspeople and tourists are more likely to be targeted abroad. Trump’s rhetoric will also make it easier for militant organizations to recruit and raise money, and a more aggressive intervention in the Middle East’s various conflicts would only amplify this effect.</w:t>
      </w:r>
      <w:r w:rsidRPr="00D55335">
        <w:t xml:space="preserve"> It’s impossible to know where and when terrorists will strike, but </w:t>
      </w:r>
      <w:r w:rsidRPr="00D55335">
        <w:rPr>
          <w:rStyle w:val="Emphasis"/>
        </w:rPr>
        <w:t>Trump’s anti-Muslim vitriol will make America less safe</w:t>
      </w:r>
      <w:r w:rsidRPr="00D55335">
        <w:t>, not more.</w:t>
      </w:r>
    </w:p>
    <w:p w14:paraId="78493DA1" w14:textId="77777777" w:rsidR="00601DCC" w:rsidRPr="00D55335" w:rsidRDefault="00601DCC" w:rsidP="00135079"/>
    <w:p w14:paraId="350B93B8" w14:textId="77777777" w:rsidR="00601DCC" w:rsidRPr="00D55335" w:rsidRDefault="00601DCC" w:rsidP="00601DCC">
      <w:pPr>
        <w:rPr>
          <w:rStyle w:val="Style13ptBold"/>
        </w:rPr>
      </w:pPr>
      <w:r w:rsidRPr="00D55335">
        <w:rPr>
          <w:rStyle w:val="Style13ptBold"/>
        </w:rPr>
        <w:t xml:space="preserve">Terrorism leads to extinction – retaliation </w:t>
      </w:r>
    </w:p>
    <w:p w14:paraId="182EB8F0" w14:textId="77777777" w:rsidR="00601DCC" w:rsidRPr="00D55335" w:rsidRDefault="00601DCC" w:rsidP="00601DCC">
      <w:pPr>
        <w:rPr>
          <w:rStyle w:val="Style13ptBold"/>
        </w:rPr>
      </w:pPr>
      <w:r w:rsidRPr="00D55335">
        <w:rPr>
          <w:rStyle w:val="Style13ptBold"/>
        </w:rPr>
        <w:t>Speice 6 –JD, William and Mary</w:t>
      </w:r>
    </w:p>
    <w:p w14:paraId="5379806A" w14:textId="77777777" w:rsidR="00601DCC" w:rsidRPr="00D55335" w:rsidRDefault="00601DCC" w:rsidP="00601DCC">
      <w:r w:rsidRPr="00D55335">
        <w:t>Speice, Patrick F., Jr. "Negligence and nuclear nonproliferation: eliminating the current liability barrier to bilateral U.S.-Russian nonproliferation assistance programs." William and Mary Law Review 47.4 (Feb 2006): 1427(59). Expanded Academic ASAP.</w:t>
      </w:r>
    </w:p>
    <w:p w14:paraId="7740494E" w14:textId="77777777" w:rsidR="00601DCC" w:rsidRPr="00D55335" w:rsidRDefault="00601DCC" w:rsidP="00601DCC">
      <w:pPr>
        <w:pStyle w:val="card"/>
        <w:ind w:left="0"/>
      </w:pPr>
      <w:r w:rsidRPr="00D55335">
        <w:t xml:space="preserve">The potential consequences of the unchecked spread of nuclear knowledge and material to terrorist groups that seek to cause mass destruction in the United States are truly horrifying. </w:t>
      </w:r>
      <w:r w:rsidRPr="00D55335">
        <w:rPr>
          <w:rStyle w:val="underline"/>
        </w:rPr>
        <w:t>A terrorist attack with a nuclear weapon would be devastating</w:t>
      </w:r>
      <w:r w:rsidRPr="00D55335">
        <w:t xml:space="preserve"> in terms of immediate human and economic losses. (49) Moreover, </w:t>
      </w:r>
      <w:r w:rsidRPr="00D55335">
        <w:rPr>
          <w:rStyle w:val="underline"/>
        </w:rPr>
        <w:t>there would be immense political pressure in the United States to discover the perpetrators and retaliate with nuclear weapons, massively increasing the number of casualties and potentially triggering a full-scale nuclear conflict.</w:t>
      </w:r>
      <w:r w:rsidRPr="00D55335">
        <w:t xml:space="preserve"> (50) In addition to the threat posed by terrorists, leakage of nuclear knowledge and material from Russia will reduce the barriers that states with nuclear ambitions face and may trigger widespread proliferation of nuclear weapons. (51) This proliferation will increase the risk of nuclear attacks against the United States or its allies by hostile states, (52) as well as increase the likelihood that regional conflicts will draw in the United States and escalate to the use of nuclear weapons. (53)</w:t>
      </w:r>
      <w:bookmarkStart w:id="1" w:name="_Toc167781458"/>
      <w:bookmarkStart w:id="2" w:name="_Toc171158975"/>
      <w:r w:rsidRPr="00D55335">
        <w:t xml:space="preserve"> </w:t>
      </w:r>
      <w:bookmarkEnd w:id="1"/>
      <w:bookmarkEnd w:id="2"/>
    </w:p>
    <w:p w14:paraId="2CCE32EA" w14:textId="4CA836F5" w:rsidR="00601DCC" w:rsidRPr="00D55335" w:rsidRDefault="00601DCC" w:rsidP="00601DCC">
      <w:pPr>
        <w:pStyle w:val="Heading3"/>
      </w:pPr>
      <w:r w:rsidRPr="00D55335">
        <w:t>2nc/1nr Terrorism Impacts</w:t>
      </w:r>
    </w:p>
    <w:p w14:paraId="1FC2D06F" w14:textId="77777777" w:rsidR="00337A2B" w:rsidRPr="00D55335" w:rsidRDefault="00337A2B" w:rsidP="00337A2B">
      <w:pPr>
        <w:pStyle w:val="Heading4"/>
      </w:pPr>
      <w:r w:rsidRPr="00D55335">
        <w:t xml:space="preserve">Yes existential threat – technologically feasible for even a small organization to kill everyone off  </w:t>
      </w:r>
    </w:p>
    <w:p w14:paraId="0FC2EC8C" w14:textId="77777777" w:rsidR="00337A2B" w:rsidRPr="00D55335" w:rsidRDefault="00337A2B" w:rsidP="00337A2B">
      <w:pPr>
        <w:rPr>
          <w:rStyle w:val="Style13ptBold"/>
        </w:rPr>
      </w:pPr>
      <w:r w:rsidRPr="00D55335">
        <w:rPr>
          <w:rStyle w:val="Style13ptBold"/>
        </w:rPr>
        <w:t xml:space="preserve">Myhrvold 13 </w:t>
      </w:r>
    </w:p>
    <w:p w14:paraId="43F96F81" w14:textId="77777777" w:rsidR="00337A2B" w:rsidRPr="00D55335" w:rsidRDefault="00337A2B" w:rsidP="00337A2B">
      <w:r w:rsidRPr="00D55335">
        <w:t>Nathan Myhrvold '13, Phd in theoretical and mathematical physics from Princeton,  and founded Intellectual Ventures after retiring as chief strategist and chief technology officer of Microsoft Corporation , July 2013, "Stratgic Terrorism: A Call to Action," The Lawfare Research Paper Series No.2, http://www.lawfareblog.com/wp-content/uploads/2013/07/Strategic-Terrorism-Myhrvold-7-3-2013.pdf //mtc</w:t>
      </w:r>
    </w:p>
    <w:p w14:paraId="53378DFD" w14:textId="77777777" w:rsidR="00337A2B" w:rsidRPr="00D55335" w:rsidRDefault="00337A2B" w:rsidP="00337A2B">
      <w:pPr>
        <w:pStyle w:val="card"/>
        <w:ind w:left="0"/>
      </w:pPr>
      <w:r w:rsidRPr="00D55335">
        <w:t xml:space="preserve">The novelty of our present situation is that </w:t>
      </w:r>
      <w:r w:rsidRPr="00D55335">
        <w:rPr>
          <w:rStyle w:val="StyleUnderline"/>
        </w:rPr>
        <w:t>modern technology can provide small groups of people with much</w:t>
      </w:r>
      <w:r w:rsidRPr="00D55335">
        <w:rPr>
          <w:sz w:val="12"/>
        </w:rPr>
        <w:t xml:space="preserve"> </w:t>
      </w:r>
      <w:r w:rsidRPr="00D55335">
        <w:rPr>
          <w:rStyle w:val="StyleUnderline"/>
        </w:rPr>
        <w:t>greater lethality than ever before</w:t>
      </w:r>
      <w:r w:rsidRPr="00D55335">
        <w:t xml:space="preserve">. </w:t>
      </w:r>
      <w:r w:rsidRPr="00D55335">
        <w:rPr>
          <w:rStyle w:val="StyleUnderline"/>
        </w:rPr>
        <w:t>We</w:t>
      </w:r>
      <w:r w:rsidRPr="00D55335">
        <w:t xml:space="preserve"> now </w:t>
      </w:r>
      <w:r w:rsidRPr="00D55335">
        <w:rPr>
          <w:rStyle w:val="StyleUnderline"/>
        </w:rPr>
        <w:t>have to worry that private parties might gain access to weapons that are as destructive as</w:t>
      </w:r>
      <w:r w:rsidRPr="00D55335">
        <w:t>—or possibly even more destructive</w:t>
      </w:r>
      <w:r w:rsidRPr="00D55335">
        <w:rPr>
          <w:sz w:val="12"/>
        </w:rPr>
        <w:t xml:space="preserve"> </w:t>
      </w:r>
      <w:r w:rsidRPr="00D55335">
        <w:t xml:space="preserve">than—those </w:t>
      </w:r>
      <w:r w:rsidRPr="00D55335">
        <w:rPr>
          <w:rStyle w:val="StyleUnderline"/>
        </w:rPr>
        <w:t>held by any nation-state</w:t>
      </w:r>
      <w:r w:rsidRPr="00D55335">
        <w:t>.</w:t>
      </w:r>
      <w:r w:rsidRPr="00D55335">
        <w:rPr>
          <w:sz w:val="12"/>
        </w:rPr>
        <w:t xml:space="preserve"> </w:t>
      </w:r>
      <w:r w:rsidRPr="00D55335">
        <w:rPr>
          <w:rStyle w:val="Emphasis"/>
          <w:rFonts w:eastAsiaTheme="majorEastAsia"/>
        </w:rPr>
        <w:t>A handful of people</w:t>
      </w:r>
      <w:r w:rsidRPr="00D55335">
        <w:t>,</w:t>
      </w:r>
      <w:r w:rsidRPr="00D55335">
        <w:rPr>
          <w:sz w:val="12"/>
        </w:rPr>
        <w:t xml:space="preserve"> </w:t>
      </w:r>
      <w:r w:rsidRPr="00D55335">
        <w:t xml:space="preserve">perhaps even a single individual, now </w:t>
      </w:r>
      <w:r w:rsidRPr="00D55335">
        <w:rPr>
          <w:rStyle w:val="Emphasis"/>
          <w:rFonts w:eastAsiaTheme="majorEastAsia"/>
        </w:rPr>
        <w:t>have the ability to kill</w:t>
      </w:r>
      <w:r w:rsidRPr="00D55335">
        <w:rPr>
          <w:rFonts w:eastAsiaTheme="majorEastAsia"/>
        </w:rPr>
        <w:t xml:space="preserve"> </w:t>
      </w:r>
      <w:r w:rsidRPr="00D55335">
        <w:t xml:space="preserve">millions or even </w:t>
      </w:r>
      <w:r w:rsidRPr="00D55335">
        <w:rPr>
          <w:rStyle w:val="Emphasis"/>
          <w:rFonts w:eastAsiaTheme="majorEastAsia"/>
        </w:rPr>
        <w:t>billions</w:t>
      </w:r>
      <w:r w:rsidRPr="00D55335">
        <w:t>.</w:t>
      </w:r>
      <w:r w:rsidRPr="00D55335">
        <w:rPr>
          <w:sz w:val="12"/>
        </w:rPr>
        <w:t xml:space="preserve"> </w:t>
      </w:r>
      <w:r w:rsidRPr="00D55335">
        <w:t>I</w:t>
      </w:r>
      <w:r w:rsidRPr="00D55335">
        <w:rPr>
          <w:sz w:val="12"/>
        </w:rPr>
        <w:t xml:space="preserve"> </w:t>
      </w:r>
      <w:r w:rsidRPr="00D55335">
        <w:t xml:space="preserve">ndeed, </w:t>
      </w:r>
      <w:r w:rsidRPr="00D55335">
        <w:rPr>
          <w:rStyle w:val="StyleUnderline"/>
        </w:rPr>
        <w:t>it is perfectly feasible, from a technological standpoint, to kill every man, woman, and child on e arth</w:t>
      </w:r>
      <w:r w:rsidRPr="00D55335">
        <w:t>. The gravity of the situation is so ex</w:t>
      </w:r>
      <w:r w:rsidRPr="00D55335">
        <w:rPr>
          <w:sz w:val="12"/>
        </w:rPr>
        <w:t xml:space="preserve"> </w:t>
      </w:r>
      <w:r w:rsidRPr="00D55335">
        <w:t>-</w:t>
      </w:r>
      <w:r w:rsidRPr="00D55335">
        <w:rPr>
          <w:sz w:val="12"/>
        </w:rPr>
        <w:t xml:space="preserve"> </w:t>
      </w:r>
      <w:r w:rsidRPr="00D55335">
        <w:t>treme that getting the concept across without seeming silly</w:t>
      </w:r>
      <w:r w:rsidRPr="00D55335">
        <w:rPr>
          <w:sz w:val="12"/>
        </w:rPr>
        <w:t xml:space="preserve"> </w:t>
      </w:r>
      <w:r w:rsidRPr="00D55335">
        <w:t>or alarmist is challenging. Just thinking about the subject</w:t>
      </w:r>
      <w:r w:rsidRPr="00D55335">
        <w:rPr>
          <w:sz w:val="12"/>
        </w:rPr>
        <w:t xml:space="preserve"> </w:t>
      </w:r>
      <w:r w:rsidRPr="00D55335">
        <w:t>with any degree of seriousness numbs the mind.</w:t>
      </w:r>
    </w:p>
    <w:p w14:paraId="154F12DB" w14:textId="77777777" w:rsidR="00337A2B" w:rsidRPr="00D55335" w:rsidRDefault="00337A2B" w:rsidP="00337A2B">
      <w:pPr>
        <w:pStyle w:val="Heading4"/>
      </w:pPr>
      <w:r w:rsidRPr="00D55335">
        <w:t>Extinction – equivalent to a full scale nuclear war</w:t>
      </w:r>
    </w:p>
    <w:p w14:paraId="15931D46" w14:textId="77777777" w:rsidR="00337A2B" w:rsidRPr="00D55335" w:rsidRDefault="00337A2B" w:rsidP="00337A2B">
      <w:pPr>
        <w:rPr>
          <w:rStyle w:val="Style13ptBold"/>
        </w:rPr>
      </w:pPr>
      <w:r w:rsidRPr="00D55335">
        <w:rPr>
          <w:rStyle w:val="Style13ptBold"/>
        </w:rPr>
        <w:t xml:space="preserve">Toon 7 </w:t>
      </w:r>
    </w:p>
    <w:p w14:paraId="47D6C55F" w14:textId="77777777" w:rsidR="00337A2B" w:rsidRPr="00D55335" w:rsidRDefault="00337A2B" w:rsidP="00337A2B">
      <w:r w:rsidRPr="00D55335">
        <w:t>Owen B. Toon 7, chair of the Department of Atmospheric and Oceanic Sciences at CU-Boulder, et al., April 19, 2007, “Atmospheric effects and societal consequences of regional scale nuclear conflicts and acts of individual nuclear terrorism,” online: http://climate.envsci.rutgers.edu/pdf/acp-7-1973-2007.pdf</w:t>
      </w:r>
    </w:p>
    <w:p w14:paraId="7D84045C" w14:textId="68DA154D" w:rsidR="00601DCC" w:rsidRPr="00D55335" w:rsidRDefault="00337A2B" w:rsidP="00601DCC">
      <w:r w:rsidRPr="00D55335">
        <w:t xml:space="preserve">To an increasing extent, </w:t>
      </w:r>
      <w:r w:rsidRPr="00D55335">
        <w:rPr>
          <w:rStyle w:val="StyleUnderline"/>
        </w:rPr>
        <w:t>people are congregating in the world’s great urban centers, creating megacities with populations exceeding 10 million individuals</w:t>
      </w:r>
      <w:r w:rsidRPr="00D55335">
        <w:t xml:space="preserve">. At the same time, </w:t>
      </w:r>
      <w:r w:rsidRPr="00D55335">
        <w:rPr>
          <w:rStyle w:val="StyleUnderline"/>
        </w:rPr>
        <w:t>advanced technology has designed nuclear explosives of such small size they can be easily transported in a car</w:t>
      </w:r>
      <w:r w:rsidRPr="00D55335">
        <w:t xml:space="preserve">, small plane or boat </w:t>
      </w:r>
      <w:r w:rsidRPr="00D55335">
        <w:rPr>
          <w:rStyle w:val="StyleUnderline"/>
        </w:rPr>
        <w:t>to the heart of a city</w:t>
      </w:r>
      <w:r w:rsidRPr="00D55335">
        <w:t xml:space="preserve">. We demonstrate here that </w:t>
      </w:r>
      <w:r w:rsidRPr="00D55335">
        <w:rPr>
          <w:rStyle w:val="StyleUnderline"/>
        </w:rPr>
        <w:t>a single detonation in the 15 kiloton range can produce urban fatalities approaching one million</w:t>
      </w:r>
      <w:r w:rsidRPr="00D55335">
        <w:t xml:space="preserve"> in some cases, </w:t>
      </w:r>
      <w:r w:rsidRPr="00D55335">
        <w:rPr>
          <w:rStyle w:val="StyleUnderline"/>
        </w:rPr>
        <w:t>and casualties exceeding one million</w:t>
      </w:r>
      <w:r w:rsidRPr="00D55335">
        <w:t xml:space="preserve">. Thousands of small weapons still exist in the arsenals of the U.S. and Russia, and there are at least six other countries with substantial nuclear weapons inventories. In all, thirty-three countries control sufficient amounts of highly enriched uranium or plutonium to assemble nuclear explosives. A conflict between any of these countries involving 50-100 weapons with yields of 15 kt has the potential to create fatalities rivaling those of the Second World War. Moreover, </w:t>
      </w:r>
      <w:r w:rsidRPr="00D55335">
        <w:rPr>
          <w:rStyle w:val="StyleUnderline"/>
        </w:rPr>
        <w:t>even a single surface nuclear explosion</w:t>
      </w:r>
      <w:r w:rsidRPr="00D55335">
        <w:t xml:space="preserve">, or an air burst in rainy conditions, </w:t>
      </w:r>
      <w:r w:rsidRPr="00D55335">
        <w:rPr>
          <w:rStyle w:val="StyleUnderline"/>
        </w:rPr>
        <w:t>in a city center is likely to cause the entire metropolitan area to be abandoned at least for decades</w:t>
      </w:r>
      <w:r w:rsidRPr="00D55335">
        <w:t xml:space="preserve"> owing to infrastructure damage and radioactive contamination. As the aftermath of hurricane Katrina in Louisiana suggests, </w:t>
      </w:r>
      <w:r w:rsidRPr="00D55335">
        <w:rPr>
          <w:rStyle w:val="StyleUnderline"/>
        </w:rPr>
        <w:t>the economic consequences of even a localized nuclear catastrophe would most likely have severe national and international economic consequences</w:t>
      </w:r>
      <w:r w:rsidRPr="00D55335">
        <w:t xml:space="preserve">. Striking effects result even from relatively small nuclear attacks because low yield detonations are most effective against city centers where business and social activity as well as population are concentrated. Rogue nations and </w:t>
      </w:r>
      <w:r w:rsidRPr="00D55335">
        <w:rPr>
          <w:rStyle w:val="StyleUnderline"/>
        </w:rPr>
        <w:t>terrorists would be most likely to strike there</w:t>
      </w:r>
      <w:r w:rsidRPr="00D55335">
        <w:t xml:space="preserve">. Accordingly, </w:t>
      </w:r>
      <w:r w:rsidRPr="00D55335">
        <w:rPr>
          <w:rStyle w:val="StyleUnderline"/>
        </w:rPr>
        <w:t>an</w:t>
      </w:r>
      <w:r w:rsidRPr="00D55335">
        <w:t xml:space="preserve"> organized </w:t>
      </w:r>
      <w:r w:rsidRPr="00D55335">
        <w:rPr>
          <w:rStyle w:val="StyleUnderline"/>
        </w:rPr>
        <w:t>attack on the U.S. by a small nuclear state, or terrorists</w:t>
      </w:r>
      <w:r w:rsidRPr="00D55335">
        <w:t xml:space="preserve"> supported by such a state, </w:t>
      </w:r>
      <w:r w:rsidRPr="00D55335">
        <w:rPr>
          <w:rStyle w:val="StyleUnderline"/>
        </w:rPr>
        <w:t>could generate casualties comparable to those</w:t>
      </w:r>
      <w:r w:rsidRPr="00D55335">
        <w:t xml:space="preserve"> once </w:t>
      </w:r>
      <w:r w:rsidRPr="00D55335">
        <w:rPr>
          <w:rStyle w:val="StyleUnderline"/>
        </w:rPr>
        <w:t>predicted for a full-scale nuclear “counterforce” exchange in a superpower conflict</w:t>
      </w:r>
      <w:r w:rsidRPr="00D55335">
        <w:t xml:space="preserve">. Remarkably, the </w:t>
      </w:r>
      <w:r w:rsidRPr="00D55335">
        <w:rPr>
          <w:rStyle w:val="StyleUnderline"/>
        </w:rPr>
        <w:t>estimated quantities of smoke generated by attacks totaling about one megaton of nuclear explosives could lead to significant global climate perturbations</w:t>
      </w:r>
      <w:r w:rsidRPr="00D55335">
        <w:t xml:space="preserve"> (Robock et al., 2007). While we did not extend our casualty and damage predictions to include potential medical, social or economic impacts following the initial explosions, such analyses have been performed in the past for large-scale nuclear war scenarios (Harwell and Hutchinson, 1985). Such a study should be carried out as well for the present scenarios and physical outcomes.</w:t>
      </w:r>
    </w:p>
    <w:p w14:paraId="01891D87" w14:textId="4560EA06" w:rsidR="00C52FBC" w:rsidRPr="00D55335" w:rsidRDefault="00C52FBC" w:rsidP="00C52FBC">
      <w:pPr>
        <w:pStyle w:val="Heading3"/>
      </w:pPr>
      <w:r w:rsidRPr="00D55335">
        <w:t>2nc/1nr Trump = Terrorism – AT Drones Alt Cause</w:t>
      </w:r>
    </w:p>
    <w:p w14:paraId="750F8F72" w14:textId="048CE621" w:rsidR="00791727" w:rsidRPr="00D55335" w:rsidRDefault="00791727" w:rsidP="00791727">
      <w:pPr>
        <w:pStyle w:val="Heading4"/>
      </w:pPr>
      <w:r w:rsidRPr="00D55335">
        <w:t>Drones don’t cause blowback terrorism</w:t>
      </w:r>
    </w:p>
    <w:p w14:paraId="31FEB9B4" w14:textId="24ABD827" w:rsidR="00C52FBC" w:rsidRPr="00D55335" w:rsidRDefault="0020370C" w:rsidP="00C52FBC">
      <w:pPr>
        <w:rPr>
          <w:rStyle w:val="Style13ptBold"/>
        </w:rPr>
      </w:pPr>
      <w:r w:rsidRPr="00D55335">
        <w:rPr>
          <w:rStyle w:val="Style13ptBold"/>
        </w:rPr>
        <w:t>Shah 5-18</w:t>
      </w:r>
      <w:r w:rsidRPr="00D55335">
        <w:t xml:space="preserve"> – the Wick Cary Assistant Professor of South Asian politics in the College of International Studies at the University of Oklahoma and a non-resident scholar at the Carnegie Endowment for International Peace</w:t>
      </w:r>
    </w:p>
    <w:p w14:paraId="1426F9D9" w14:textId="47699B6D" w:rsidR="00C52FBC" w:rsidRPr="00D55335" w:rsidRDefault="0020370C" w:rsidP="00C52FBC">
      <w:r w:rsidRPr="00D55335">
        <w:t>Aqil, Washington Post, “Drone blowback in Pakistan is a myth. Here’s why,” https://www.washingtonpost.com/news/monkey-cage/wp/2016/05/17/drone-blow-back-in-pakistan-is-a-myth-heres-why/</w:t>
      </w:r>
    </w:p>
    <w:p w14:paraId="29076C8C" w14:textId="77777777" w:rsidR="00C52FBC" w:rsidRPr="00D55335" w:rsidRDefault="00C52FBC" w:rsidP="00C52FBC">
      <w:r w:rsidRPr="00D55335">
        <w:rPr>
          <w:rStyle w:val="StyleUnderline"/>
        </w:rPr>
        <w:t>Drone warfare</w:t>
      </w:r>
      <w:r w:rsidRPr="00D55335">
        <w:t xml:space="preserve"> in the FATA </w:t>
      </w:r>
      <w:r w:rsidRPr="00D55335">
        <w:rPr>
          <w:rStyle w:val="StyleUnderline"/>
        </w:rPr>
        <w:t xml:space="preserve">has many problems. But as my interview data clearly suggest, </w:t>
      </w:r>
      <w:r w:rsidRPr="00D55335">
        <w:rPr>
          <w:rStyle w:val="Emphasis"/>
        </w:rPr>
        <w:t>blowback is not one of them.</w:t>
      </w:r>
      <w:r w:rsidRPr="00D55335">
        <w:t xml:space="preserve"> In fact, </w:t>
      </w:r>
      <w:r w:rsidRPr="00D55335">
        <w:rPr>
          <w:rStyle w:val="StyleUnderline"/>
        </w:rPr>
        <w:t>the data show the opposite: Most respondents support drone strikes. This is not to say that America’s drone campaign is “winning hearts and minds,”</w:t>
      </w:r>
      <w:r w:rsidRPr="00D55335">
        <w:t xml:space="preserve"> to borrow that imperious slogan of U.S. counterinsurgency doctrine. </w:t>
      </w:r>
      <w:r w:rsidRPr="00D55335">
        <w:rPr>
          <w:rStyle w:val="StyleUnderline"/>
        </w:rPr>
        <w:t>Instead, locals approve of drone attacks because they viscerally hate the militants and feel betrayed by their own government. As one university student</w:t>
      </w:r>
      <w:r w:rsidRPr="00D55335">
        <w:t xml:space="preserve"> from the North Waziristan town of Mir Ali pragmatically </w:t>
      </w:r>
      <w:r w:rsidRPr="00D55335">
        <w:rPr>
          <w:rStyle w:val="StyleUnderline"/>
        </w:rPr>
        <w:t>explained it: “When the government left us at the mercy of the</w:t>
      </w:r>
      <w:r w:rsidRPr="00D55335">
        <w:t xml:space="preserve"> zalim (cruel) </w:t>
      </w:r>
      <w:r w:rsidRPr="00D55335">
        <w:rPr>
          <w:rStyle w:val="StyleUnderline"/>
        </w:rPr>
        <w:t>Taliban, we used to feel utterly helpless</w:t>
      </w:r>
      <w:r w:rsidRPr="00D55335">
        <w:t xml:space="preserve"> and cower in fear. S</w:t>
      </w:r>
      <w:r w:rsidRPr="00D55335">
        <w:rPr>
          <w:rStyle w:val="StyleUnderline"/>
        </w:rPr>
        <w:t>ince nobody seemed concerned with our plight, the drones were the closest thing to getting your prayers answered.</w:t>
      </w:r>
      <w:r w:rsidRPr="00D55335">
        <w:t>”</w:t>
      </w:r>
    </w:p>
    <w:p w14:paraId="1CDBF3B4" w14:textId="77777777" w:rsidR="00C52FBC" w:rsidRPr="00D55335" w:rsidRDefault="00C52FBC" w:rsidP="00C52FBC"/>
    <w:p w14:paraId="364BA9F0" w14:textId="77777777" w:rsidR="00C52FBC" w:rsidRPr="00D55335" w:rsidRDefault="00C52FBC" w:rsidP="00C52FBC"/>
    <w:p w14:paraId="60AF43F8" w14:textId="77777777" w:rsidR="00601DCC" w:rsidRPr="00D55335" w:rsidRDefault="00601DCC" w:rsidP="00601DCC">
      <w:pPr>
        <w:pStyle w:val="Heading4"/>
      </w:pPr>
    </w:p>
    <w:p w14:paraId="15955744" w14:textId="77777777" w:rsidR="00135079" w:rsidRPr="00D55335" w:rsidRDefault="00135079" w:rsidP="00135079"/>
    <w:p w14:paraId="06F6075B" w14:textId="77777777" w:rsidR="00C728C8" w:rsidRPr="00D55335" w:rsidRDefault="00C728C8" w:rsidP="00F30C26">
      <w:pPr>
        <w:pStyle w:val="Heading2"/>
      </w:pPr>
    </w:p>
    <w:p w14:paraId="1DD81DA5" w14:textId="1CFD3C5C" w:rsidR="00C728C8" w:rsidRPr="00D55335" w:rsidRDefault="00116D6B" w:rsidP="00F30C26">
      <w:pPr>
        <w:pStyle w:val="Heading2"/>
      </w:pPr>
      <w:r w:rsidRPr="00D55335">
        <w:t>*! – Warming</w:t>
      </w:r>
    </w:p>
    <w:p w14:paraId="6BC91A27" w14:textId="630DBAE8" w:rsidR="00116D6B" w:rsidRPr="00D55335" w:rsidRDefault="00116D6B" w:rsidP="00116D6B">
      <w:pPr>
        <w:pStyle w:val="Heading3"/>
      </w:pPr>
      <w:r w:rsidRPr="00D55335">
        <w:t>1nc</w:t>
      </w:r>
    </w:p>
    <w:p w14:paraId="20C8518A" w14:textId="77777777" w:rsidR="00116D6B" w:rsidRPr="00D55335" w:rsidRDefault="00116D6B" w:rsidP="00116D6B">
      <w:pPr>
        <w:pStyle w:val="Heading4"/>
        <w:rPr>
          <w:rFonts w:cs="Times New Roman"/>
        </w:rPr>
      </w:pPr>
      <w:r w:rsidRPr="00D55335">
        <w:rPr>
          <w:rFonts w:cs="Times New Roman"/>
        </w:rPr>
        <w:t>A GOP president destroys the Paris agreement which accelerates warming and causes extinction—democrats solve</w:t>
      </w:r>
    </w:p>
    <w:p w14:paraId="3FECED41" w14:textId="77777777" w:rsidR="00116D6B" w:rsidRPr="00D55335" w:rsidRDefault="00116D6B" w:rsidP="00116D6B">
      <w:r w:rsidRPr="00D55335">
        <w:rPr>
          <w:rStyle w:val="Style13ptBold"/>
        </w:rPr>
        <w:t>Graves 1-5-16</w:t>
      </w:r>
      <w:r w:rsidRPr="00D55335">
        <w:t xml:space="preserve"> - columnist for the Guardian and a staff correspondent at National Journal magazine</w:t>
      </w:r>
    </w:p>
    <w:p w14:paraId="7F56B372" w14:textId="77777777" w:rsidR="00116D6B" w:rsidRPr="00D55335" w:rsidRDefault="00116D6B" w:rsidP="00116D6B">
      <w:r w:rsidRPr="00D55335">
        <w:t xml:space="preserve">Lucia, The Whole World Has a Stake in the Outcome of Our Presidential Election, Pacific Standard Magazine, </w:t>
      </w:r>
      <w:hyperlink r:id="rId18" w:history="1">
        <w:r w:rsidRPr="00D55335">
          <w:rPr>
            <w:rStyle w:val="Hyperlink"/>
          </w:rPr>
          <w:t>http://www.psmag.com/politics-and-law/2016-presidential-election-does-the-world-have-a-future</w:t>
        </w:r>
      </w:hyperlink>
      <w:r w:rsidRPr="00D55335">
        <w:t xml:space="preserve"> *gender modified </w:t>
      </w:r>
    </w:p>
    <w:p w14:paraId="3C2F1EA4" w14:textId="77777777" w:rsidR="00116D6B" w:rsidRPr="00D55335" w:rsidRDefault="00116D6B" w:rsidP="00116D6B">
      <w:pPr>
        <w:rPr>
          <w:sz w:val="14"/>
        </w:rPr>
      </w:pPr>
      <w:r w:rsidRPr="00D55335">
        <w:rPr>
          <w:rStyle w:val="StyleUnderline"/>
        </w:rPr>
        <w:t>It would be difficult but not impossible for a Republican president to undo the Paris Agreement</w:t>
      </w:r>
      <w:r w:rsidRPr="00D55335">
        <w:rPr>
          <w:sz w:val="14"/>
        </w:rPr>
        <w:t xml:space="preserve">. </w:t>
      </w:r>
      <w:r w:rsidRPr="00D55335">
        <w:rPr>
          <w:rStyle w:val="Emphasis"/>
        </w:rPr>
        <w:t>For that reason alone, the 2016 election is about whether the world has a future.</w:t>
      </w:r>
      <w:r w:rsidRPr="00D55335">
        <w:rPr>
          <w:rStyle w:val="Emphasis"/>
          <w:b w:val="0"/>
          <w:sz w:val="12"/>
          <w:u w:val="none"/>
        </w:rPr>
        <w:t>¶</w:t>
      </w:r>
      <w:r w:rsidRPr="00D55335">
        <w:rPr>
          <w:sz w:val="14"/>
        </w:rPr>
        <w:t xml:space="preserve"> Last year, 2015, was easily the hottest year on the books, but you would never know it to hear our presidential candidates talk on the trail. </w:t>
      </w:r>
      <w:r w:rsidRPr="00D55335">
        <w:rPr>
          <w:rStyle w:val="StyleUnderline"/>
        </w:rPr>
        <w:t>Just days after world leaders forged</w:t>
      </w:r>
      <w:r w:rsidRPr="00D55335">
        <w:rPr>
          <w:sz w:val="14"/>
        </w:rPr>
        <w:t xml:space="preserve"> the </w:t>
      </w:r>
      <w:r w:rsidRPr="00D55335">
        <w:rPr>
          <w:rStyle w:val="StyleUnderline"/>
        </w:rPr>
        <w:t>Paris</w:t>
      </w:r>
      <w:r w:rsidRPr="00D55335">
        <w:rPr>
          <w:sz w:val="14"/>
        </w:rPr>
        <w:t xml:space="preserve"> climate agreement, the planet's best hope for curbing the catastrophic effects of global warming, </w:t>
      </w:r>
      <w:r w:rsidRPr="00D55335">
        <w:rPr>
          <w:rStyle w:val="StyleUnderline"/>
        </w:rPr>
        <w:t>Republican</w:t>
      </w:r>
      <w:r w:rsidRPr="00D55335">
        <w:rPr>
          <w:sz w:val="14"/>
        </w:rPr>
        <w:t xml:space="preserve"> presidential </w:t>
      </w:r>
      <w:r w:rsidRPr="00D55335">
        <w:rPr>
          <w:rStyle w:val="StyleUnderline"/>
        </w:rPr>
        <w:t>candidates assembled for a debate</w:t>
      </w:r>
      <w:r w:rsidRPr="00D55335">
        <w:rPr>
          <w:sz w:val="14"/>
        </w:rPr>
        <w:t xml:space="preserve">. And </w:t>
      </w:r>
      <w:r w:rsidRPr="00D55335">
        <w:rPr>
          <w:rStyle w:val="StyleUnderline"/>
        </w:rPr>
        <w:t>nobody</w:t>
      </w:r>
      <w:r w:rsidRPr="00D55335">
        <w:rPr>
          <w:sz w:val="14"/>
        </w:rPr>
        <w:t xml:space="preserve">, not the nine candidates on the main stage or the three moderators before them, </w:t>
      </w:r>
      <w:r w:rsidRPr="00D55335">
        <w:rPr>
          <w:rStyle w:val="StyleUnderline"/>
        </w:rPr>
        <w:t>mentioned</w:t>
      </w:r>
      <w:r w:rsidRPr="00D55335">
        <w:rPr>
          <w:sz w:val="14"/>
        </w:rPr>
        <w:t xml:space="preserve"> the </w:t>
      </w:r>
      <w:r w:rsidRPr="00D55335">
        <w:rPr>
          <w:rStyle w:val="StyleUnderline"/>
        </w:rPr>
        <w:t>Paris</w:t>
      </w:r>
      <w:r w:rsidRPr="00D55335">
        <w:rPr>
          <w:sz w:val="14"/>
        </w:rPr>
        <w:t xml:space="preserve"> Agreement as anything more than a passing jab.</w:t>
      </w:r>
      <w:r w:rsidRPr="00D55335">
        <w:rPr>
          <w:sz w:val="12"/>
        </w:rPr>
        <w:t>¶</w:t>
      </w:r>
      <w:r w:rsidRPr="00D55335">
        <w:rPr>
          <w:sz w:val="14"/>
        </w:rPr>
        <w:t xml:space="preserve"> "And when I see they have a climate conference over in Paris, they should have been talking about destroying ISIS," Ohio Governor John Kasich said. Donald </w:t>
      </w:r>
      <w:r w:rsidRPr="00D55335">
        <w:rPr>
          <w:rStyle w:val="StyleUnderline"/>
        </w:rPr>
        <w:t>Trump</w:t>
      </w:r>
      <w:r w:rsidRPr="00D55335">
        <w:rPr>
          <w:sz w:val="14"/>
        </w:rPr>
        <w:t xml:space="preserve"> merely </w:t>
      </w:r>
      <w:r w:rsidRPr="00D55335">
        <w:rPr>
          <w:rStyle w:val="StyleUnderline"/>
        </w:rPr>
        <w:t>scoffed at how</w:t>
      </w:r>
      <w:r w:rsidRPr="00D55335">
        <w:rPr>
          <w:sz w:val="14"/>
        </w:rPr>
        <w:t xml:space="preserve"> President </w:t>
      </w:r>
      <w:r w:rsidRPr="00D55335">
        <w:rPr>
          <w:rStyle w:val="StyleUnderline"/>
        </w:rPr>
        <w:t>Obama thinks climate change is even a priority</w:t>
      </w:r>
      <w:r w:rsidRPr="00D55335">
        <w:rPr>
          <w:sz w:val="14"/>
        </w:rPr>
        <w:t xml:space="preserve">. That was it, in the wake of the historic moment: nada, zip, zilch, zero actual conversation. Just a one-touch dismissal from a guy most people don't know is even running, and a jibe in the deal's general direction from The Donald. </w:t>
      </w:r>
      <w:r w:rsidRPr="00D55335">
        <w:rPr>
          <w:rStyle w:val="StyleUnderline"/>
        </w:rPr>
        <w:t>It wasn't an oversight—it's standard practice on climate for Republicans.</w:t>
      </w:r>
      <w:r w:rsidRPr="00D55335">
        <w:rPr>
          <w:rStyle w:val="StyleUnderline"/>
          <w:sz w:val="12"/>
          <w:u w:val="none"/>
        </w:rPr>
        <w:t>¶</w:t>
      </w:r>
      <w:r w:rsidRPr="00D55335">
        <w:rPr>
          <w:sz w:val="14"/>
        </w:rPr>
        <w:t xml:space="preserve"> </w:t>
      </w:r>
      <w:r w:rsidRPr="00D55335">
        <w:rPr>
          <w:rStyle w:val="StyleUnderline"/>
        </w:rPr>
        <w:t>The party's</w:t>
      </w:r>
      <w:r w:rsidRPr="00D55335">
        <w:rPr>
          <w:sz w:val="14"/>
        </w:rPr>
        <w:t xml:space="preserve"> internally incoherent </w:t>
      </w:r>
      <w:r w:rsidRPr="00D55335">
        <w:rPr>
          <w:rStyle w:val="StyleUnderline"/>
        </w:rPr>
        <w:t>consensus</w:t>
      </w:r>
      <w:r w:rsidRPr="00D55335">
        <w:rPr>
          <w:sz w:val="14"/>
        </w:rPr>
        <w:t xml:space="preserve"> on the matter </w:t>
      </w:r>
      <w:r w:rsidRPr="00D55335">
        <w:rPr>
          <w:rStyle w:val="StyleUnderline"/>
        </w:rPr>
        <w:t>seems to be that the climate agreement is</w:t>
      </w:r>
      <w:r w:rsidRPr="00D55335">
        <w:rPr>
          <w:sz w:val="14"/>
        </w:rPr>
        <w:t xml:space="preserve"> somewhere between "</w:t>
      </w:r>
      <w:r w:rsidRPr="00D55335">
        <w:rPr>
          <w:rStyle w:val="StyleUnderline"/>
        </w:rPr>
        <w:t>reckless," "ridiculous," and a "threat" to our sovereignty—and</w:t>
      </w:r>
      <w:r w:rsidRPr="00D55335">
        <w:rPr>
          <w:sz w:val="14"/>
        </w:rPr>
        <w:t xml:space="preserve"> anyway, </w:t>
      </w:r>
      <w:r w:rsidRPr="00D55335">
        <w:rPr>
          <w:rStyle w:val="StyleUnderline"/>
        </w:rPr>
        <w:t>climate change is not really happening.</w:t>
      </w:r>
      <w:r w:rsidRPr="00D55335">
        <w:rPr>
          <w:rStyle w:val="StyleUnderline"/>
          <w:sz w:val="12"/>
          <w:u w:val="none"/>
        </w:rPr>
        <w:t>¶</w:t>
      </w:r>
      <w:r w:rsidRPr="00D55335">
        <w:rPr>
          <w:sz w:val="14"/>
        </w:rPr>
        <w:t xml:space="preserve"> But how, exactly, would the candidates respond to the landmark deal once in office? Specifically, would they submit an even stronger climate plan by 2020, as the U.S. is now required to do under the international accord? Or would they tear up the document entirely?</w:t>
      </w:r>
      <w:r w:rsidRPr="00D55335">
        <w:rPr>
          <w:sz w:val="12"/>
        </w:rPr>
        <w:t>¶</w:t>
      </w:r>
      <w:r w:rsidRPr="00D55335">
        <w:rPr>
          <w:sz w:val="14"/>
        </w:rPr>
        <w:t xml:space="preserve"> </w:t>
      </w:r>
      <w:r w:rsidRPr="00D55335">
        <w:rPr>
          <w:rStyle w:val="StyleUnderline"/>
        </w:rPr>
        <w:t xml:space="preserve">It might not be easy for a Republican president to destroy </w:t>
      </w:r>
      <w:r w:rsidRPr="00D55335">
        <w:rPr>
          <w:sz w:val="14"/>
        </w:rPr>
        <w:t xml:space="preserve">the </w:t>
      </w:r>
      <w:r w:rsidRPr="00D55335">
        <w:rPr>
          <w:rStyle w:val="StyleUnderline"/>
        </w:rPr>
        <w:t>Paris</w:t>
      </w:r>
      <w:r w:rsidRPr="00D55335">
        <w:rPr>
          <w:sz w:val="14"/>
        </w:rPr>
        <w:t xml:space="preserve"> Agreement—</w:t>
      </w:r>
      <w:r w:rsidRPr="00D55335">
        <w:rPr>
          <w:rStyle w:val="StyleUnderline"/>
        </w:rPr>
        <w:t>but it would be a whole lot easier than what the world pulled off at le Bourget.</w:t>
      </w:r>
      <w:r w:rsidRPr="00D55335">
        <w:rPr>
          <w:sz w:val="12"/>
        </w:rPr>
        <w:t>¶</w:t>
      </w:r>
      <w:r w:rsidRPr="00D55335">
        <w:rPr>
          <w:sz w:val="14"/>
        </w:rPr>
        <w:t xml:space="preserve"> </w:t>
      </w:r>
      <w:r w:rsidRPr="00D55335">
        <w:rPr>
          <w:rStyle w:val="StyleUnderline"/>
        </w:rPr>
        <w:t>Where candidates come down on this matter will have tremendous consequences</w:t>
      </w:r>
      <w:r w:rsidRPr="00D55335">
        <w:rPr>
          <w:sz w:val="14"/>
        </w:rPr>
        <w:t xml:space="preserve">, not just for environmentalists or even for Americans, but </w:t>
      </w:r>
      <w:r w:rsidRPr="00D55335">
        <w:rPr>
          <w:rStyle w:val="Emphasis"/>
        </w:rPr>
        <w:t>for the world</w:t>
      </w:r>
      <w:r w:rsidRPr="00D55335">
        <w:rPr>
          <w:sz w:val="14"/>
        </w:rPr>
        <w:t>.</w:t>
      </w:r>
      <w:r w:rsidRPr="00D55335">
        <w:rPr>
          <w:sz w:val="12"/>
        </w:rPr>
        <w:t>¶</w:t>
      </w:r>
      <w:r w:rsidRPr="00D55335">
        <w:rPr>
          <w:sz w:val="14"/>
        </w:rPr>
        <w:t xml:space="preserve"> While Obama and Secretary of State John Kerry have done a remarkable job of skirting Republican opposition in Congress—laying the groundwork through intercountry alliances in recent years—experts say </w:t>
      </w:r>
      <w:r w:rsidRPr="00D55335">
        <w:rPr>
          <w:rStyle w:val="StyleUnderline"/>
        </w:rPr>
        <w:t>a GOP president could legally unravel the deal</w:t>
      </w:r>
      <w:r w:rsidRPr="00D55335">
        <w:rPr>
          <w:sz w:val="14"/>
        </w:rPr>
        <w:t>.</w:t>
      </w:r>
      <w:r w:rsidRPr="00D55335">
        <w:rPr>
          <w:sz w:val="12"/>
        </w:rPr>
        <w:t>¶</w:t>
      </w:r>
      <w:r w:rsidRPr="00D55335">
        <w:rPr>
          <w:sz w:val="14"/>
        </w:rPr>
        <w:t xml:space="preserve"> </w:t>
      </w:r>
      <w:r w:rsidRPr="00D55335">
        <w:rPr>
          <w:rStyle w:val="StyleUnderline"/>
        </w:rPr>
        <w:t xml:space="preserve">Whether it's by rolling back Obama's Clean Power Plan—a lynchpin of the U.S. commitment to reducing </w:t>
      </w:r>
      <w:r w:rsidRPr="00D55335">
        <w:rPr>
          <w:sz w:val="14"/>
        </w:rPr>
        <w:t xml:space="preserve">greenhouse gas </w:t>
      </w:r>
      <w:r w:rsidRPr="00D55335">
        <w:rPr>
          <w:rStyle w:val="StyleUnderline"/>
        </w:rPr>
        <w:t>emissions—or by pulling out of the deal directly, a Republican president could</w:t>
      </w:r>
      <w:r w:rsidRPr="00D55335">
        <w:rPr>
          <w:sz w:val="14"/>
        </w:rPr>
        <w:t xml:space="preserve"> single-handedly </w:t>
      </w:r>
      <w:r w:rsidRPr="00D55335">
        <w:rPr>
          <w:rStyle w:val="StyleUnderline"/>
        </w:rPr>
        <w:t>undo the past decade of progress on climate and propel the world far beyond the warming cap of two degrees Celsius needed to stave off the worst consequences of climate change</w:t>
      </w:r>
      <w:r w:rsidRPr="00D55335">
        <w:rPr>
          <w:sz w:val="14"/>
        </w:rPr>
        <w:t xml:space="preserve">. </w:t>
      </w:r>
      <w:r w:rsidRPr="00D55335">
        <w:rPr>
          <w:rStyle w:val="StyleUnderline"/>
        </w:rPr>
        <w:t>The U.S., as the world’s second-largest emitter currently and the biggest emitter cumulatively, has an outsized duty in preserving the planet’s future.</w:t>
      </w:r>
      <w:r w:rsidRPr="00D55335">
        <w:rPr>
          <w:rStyle w:val="StyleUnderline"/>
          <w:sz w:val="12"/>
          <w:u w:val="none"/>
        </w:rPr>
        <w:t>¶</w:t>
      </w:r>
      <w:r w:rsidRPr="00D55335">
        <w:rPr>
          <w:sz w:val="14"/>
        </w:rPr>
        <w:t xml:space="preserve"> Obama seems to be betting that a GOP president wouldn't go through with breaking the global contract; as he told reporters in Paris: “Your credibility and America’s ability to influence events depends on taking seriously what other countries care about.” Now that there's global consensus behind taking action, Obama added, the next president "is going to need to think this is really important."</w:t>
      </w:r>
      <w:r w:rsidRPr="00D55335">
        <w:rPr>
          <w:sz w:val="12"/>
        </w:rPr>
        <w:t>¶</w:t>
      </w:r>
      <w:r w:rsidRPr="00D55335">
        <w:rPr>
          <w:sz w:val="14"/>
        </w:rPr>
        <w:t xml:space="preserve"> So far, however, that looks like wishful thinking, particularly where Republican frontrunners are concerned.</w:t>
      </w:r>
      <w:r w:rsidRPr="00D55335">
        <w:rPr>
          <w:sz w:val="12"/>
        </w:rPr>
        <w:t>¶</w:t>
      </w:r>
      <w:r w:rsidRPr="00D55335">
        <w:rPr>
          <w:sz w:val="14"/>
        </w:rPr>
        <w:t xml:space="preserve"> Ted </w:t>
      </w:r>
      <w:r w:rsidRPr="00D55335">
        <w:rPr>
          <w:rStyle w:val="StyleUnderline"/>
        </w:rPr>
        <w:t xml:space="preserve">Cruz has </w:t>
      </w:r>
      <w:r w:rsidRPr="00D55335">
        <w:rPr>
          <w:sz w:val="14"/>
        </w:rPr>
        <w:t xml:space="preserve">already </w:t>
      </w:r>
      <w:r w:rsidRPr="00D55335">
        <w:rPr>
          <w:rStyle w:val="StyleUnderline"/>
        </w:rPr>
        <w:t>said he would withdraw</w:t>
      </w:r>
      <w:r w:rsidRPr="00D55335">
        <w:rPr>
          <w:sz w:val="14"/>
        </w:rPr>
        <w:t xml:space="preserve"> the U.S. from the Paris accord, telling reporters in a high school classroom in Knoxville, Tennessee: "Barack Obama seems to think the SUV parked in your driveway is a bigger threat to national security than radical Islamic terrorists who want to kill us. That’s just nutty. These are ideologues, they don’t focus on the facts, they won’t address the facts, and what they’re interested [in] instead is more and more government power."</w:t>
      </w:r>
      <w:r w:rsidRPr="00D55335">
        <w:rPr>
          <w:sz w:val="12"/>
        </w:rPr>
        <w:t>¶</w:t>
      </w:r>
      <w:r w:rsidRPr="00D55335">
        <w:rPr>
          <w:sz w:val="14"/>
        </w:rPr>
        <w:t xml:space="preserve"> </w:t>
      </w:r>
      <w:r w:rsidRPr="00D55335">
        <w:rPr>
          <w:rStyle w:val="StyleUnderline"/>
        </w:rPr>
        <w:t>Trump</w:t>
      </w:r>
      <w:r w:rsidRPr="00D55335">
        <w:rPr>
          <w:sz w:val="14"/>
        </w:rPr>
        <w:t xml:space="preserve">, while he hasn't directly addressed the accord, </w:t>
      </w:r>
      <w:r w:rsidRPr="00D55335">
        <w:rPr>
          <w:rStyle w:val="StyleUnderline"/>
        </w:rPr>
        <w:t>has argued</w:t>
      </w:r>
      <w:r w:rsidRPr="00D55335">
        <w:rPr>
          <w:sz w:val="14"/>
        </w:rPr>
        <w:t xml:space="preserve"> in the past that </w:t>
      </w:r>
      <w:r w:rsidRPr="00D55335">
        <w:rPr>
          <w:rStyle w:val="StyleUnderline"/>
        </w:rPr>
        <w:t>climate change is a hoax</w:t>
      </w:r>
      <w:r w:rsidRPr="00D55335">
        <w:rPr>
          <w:sz w:val="14"/>
        </w:rPr>
        <w:t xml:space="preserve"> created by the Chinese to make U.S. manufacturing non-competitive. Meanwhile Rand Paul thinks granting power to the United Nations would threaten U.S. sovereignty, resulting in "a bunch of two-bit dictators telling America what to do," as he put it recently. Marco </w:t>
      </w:r>
      <w:r w:rsidRPr="00D55335">
        <w:t>Rubio insists the Paris climate deal is an "unfunny joke" that's "hurting the American dream."</w:t>
      </w:r>
      <w:r w:rsidRPr="00D55335">
        <w:rPr>
          <w:rStyle w:val="StyleUnderline"/>
          <w:sz w:val="12"/>
          <w:u w:val="none"/>
        </w:rPr>
        <w:t>¶</w:t>
      </w:r>
      <w:r w:rsidRPr="00D55335">
        <w:rPr>
          <w:sz w:val="14"/>
        </w:rPr>
        <w:t xml:space="preserve"> “Here’s the most outrageous part,” Rubio told Fox News recently. “This is a deal that’s going to require the American taxpayer to send billions of dollars to developing countries. Well, China considers itself a developing country. Does that mean the American taxpayer is going to send billions to China to help them comply with the arrangement here?”</w:t>
      </w:r>
      <w:r w:rsidRPr="00D55335">
        <w:rPr>
          <w:sz w:val="12"/>
        </w:rPr>
        <w:t>¶</w:t>
      </w:r>
      <w:r w:rsidRPr="00D55335">
        <w:rPr>
          <w:sz w:val="14"/>
        </w:rPr>
        <w:t xml:space="preserve"> Short answer: no. </w:t>
      </w:r>
      <w:r w:rsidRPr="00D55335">
        <w:rPr>
          <w:rStyle w:val="StyleUnderline"/>
        </w:rPr>
        <w:t>Contrary to Rubio's impressions, China played a leadership role in the Paris talks and was on the giving side of the equation, offering up to $3.1 billion to help actual developing countries.</w:t>
      </w:r>
      <w:r w:rsidRPr="00D55335">
        <w:rPr>
          <w:rStyle w:val="StyleUnderline"/>
          <w:sz w:val="12"/>
          <w:u w:val="none"/>
        </w:rPr>
        <w:t>¶</w:t>
      </w:r>
      <w:r w:rsidRPr="00D55335">
        <w:rPr>
          <w:sz w:val="14"/>
        </w:rPr>
        <w:t xml:space="preserve"> In fact, </w:t>
      </w:r>
      <w:r w:rsidRPr="00D55335">
        <w:rPr>
          <w:rStyle w:val="StyleUnderline"/>
        </w:rPr>
        <w:t>the only Republican candidate supporting clear actions on climate change</w:t>
      </w:r>
      <w:r w:rsidRPr="00D55335">
        <w:rPr>
          <w:sz w:val="14"/>
        </w:rPr>
        <w:t xml:space="preserve">, Lindsey </w:t>
      </w:r>
      <w:r w:rsidRPr="00D55335">
        <w:rPr>
          <w:rStyle w:val="StyleUnderline"/>
        </w:rPr>
        <w:t>Graham, dropped out</w:t>
      </w:r>
      <w:r w:rsidRPr="00D55335">
        <w:rPr>
          <w:sz w:val="14"/>
        </w:rPr>
        <w:t xml:space="preserve"> in late December after failing for months to break the one percent mark in the polls. He never even made it onstage for anything but an undercard debate. The only other Republican contender to express (tepid) support for the deal, George Pataki, dropped out a week later.</w:t>
      </w:r>
      <w:r w:rsidRPr="00D55335">
        <w:rPr>
          <w:sz w:val="12"/>
        </w:rPr>
        <w:t>¶</w:t>
      </w:r>
      <w:r w:rsidRPr="00D55335">
        <w:rPr>
          <w:sz w:val="14"/>
        </w:rPr>
        <w:t xml:space="preserve"> </w:t>
      </w:r>
      <w:r w:rsidRPr="00D55335">
        <w:rPr>
          <w:rStyle w:val="StyleUnderline"/>
        </w:rPr>
        <w:t>This</w:t>
      </w:r>
      <w:r w:rsidRPr="00D55335">
        <w:rPr>
          <w:sz w:val="14"/>
        </w:rPr>
        <w:t xml:space="preserve">, apparently, </w:t>
      </w:r>
      <w:r w:rsidRPr="00D55335">
        <w:rPr>
          <w:rStyle w:val="StyleUnderline"/>
        </w:rPr>
        <w:t>is what happens when you take a realistic</w:t>
      </w:r>
      <w:r w:rsidRPr="00D55335">
        <w:rPr>
          <w:sz w:val="14"/>
        </w:rPr>
        <w:t xml:space="preserve">, even semi-honest </w:t>
      </w:r>
      <w:r w:rsidRPr="00D55335">
        <w:rPr>
          <w:rStyle w:val="StyleUnderline"/>
        </w:rPr>
        <w:t>approach to climate change in the Republican primary: You’re drummed out.</w:t>
      </w:r>
      <w:r w:rsidRPr="00D55335">
        <w:rPr>
          <w:rStyle w:val="StyleUnderline"/>
          <w:sz w:val="12"/>
          <w:u w:val="none"/>
        </w:rPr>
        <w:t>¶</w:t>
      </w:r>
      <w:r w:rsidRPr="00D55335">
        <w:rPr>
          <w:sz w:val="14"/>
        </w:rPr>
        <w:t xml:space="preserve"> </w:t>
      </w:r>
      <w:r w:rsidRPr="00D55335">
        <w:rPr>
          <w:rStyle w:val="StyleUnderline"/>
        </w:rPr>
        <w:t>There remains no candidate on the Republican side who will commit to upholding the deal</w:t>
      </w:r>
      <w:r w:rsidRPr="00D55335">
        <w:rPr>
          <w:sz w:val="14"/>
        </w:rPr>
        <w:t xml:space="preserve">, and the majority of candidates have said nothing about the agreement at all. </w:t>
      </w:r>
      <w:r w:rsidRPr="00D55335">
        <w:rPr>
          <w:rStyle w:val="StyleUnderline"/>
        </w:rPr>
        <w:t>By contrast, all three candidates on the Democratic side have said they'd not just honor the Paris Agreement, but advance it;</w:t>
      </w:r>
      <w:r w:rsidRPr="00D55335">
        <w:rPr>
          <w:sz w:val="14"/>
        </w:rPr>
        <w:t xml:space="preserve"> before the gavel even went down in Paris, Bernie Sanders was lamenting that the deal doesn't go far enough.</w:t>
      </w:r>
      <w:r w:rsidRPr="00D55335">
        <w:rPr>
          <w:sz w:val="12"/>
        </w:rPr>
        <w:t>¶</w:t>
      </w:r>
      <w:r w:rsidRPr="00D55335">
        <w:rPr>
          <w:sz w:val="14"/>
        </w:rPr>
        <w:t xml:space="preserve"> But denial won't play well in the general election. A recent Pew Research Center survey found 69 percent of Americans favor a multilateral commitment to limit the burning of greenhouse gas emissions; and that such statistics are sharply divided by political affiliation won't work in Republicans’ favor come November. The leading Democratic contender, Hillary </w:t>
      </w:r>
      <w:r w:rsidRPr="00D55335">
        <w:rPr>
          <w:rStyle w:val="StyleUnderline"/>
        </w:rPr>
        <w:t>Clinton</w:t>
      </w:r>
      <w:r w:rsidRPr="00D55335">
        <w:rPr>
          <w:sz w:val="14"/>
        </w:rPr>
        <w:t>—well aware of her party's edge here—</w:t>
      </w:r>
      <w:r w:rsidRPr="00D55335">
        <w:rPr>
          <w:rStyle w:val="StyleUnderline"/>
        </w:rPr>
        <w:t>has been increasingly vocal on climate</w:t>
      </w:r>
      <w:r w:rsidRPr="00D55335">
        <w:rPr>
          <w:sz w:val="14"/>
        </w:rPr>
        <w:t xml:space="preserve">, as when she came out against the Keystone XL pipeline even before president Obama nixed the project ahead of Paris. </w:t>
      </w:r>
      <w:r w:rsidRPr="00D55335">
        <w:rPr>
          <w:rStyle w:val="StyleUnderline"/>
        </w:rPr>
        <w:t>She's also voiced her support for all the president’s executive actions on climate</w:t>
      </w:r>
      <w:r w:rsidRPr="00D55335">
        <w:rPr>
          <w:sz w:val="14"/>
        </w:rPr>
        <w:t>. Still, many environmental advocates still favor Sanders, who, as movement leader Bill McKibben noted in an aside at Paris climate talks, was against Keystone as early as 2011, when the pipeline first came on the national stage. Given how things looked (say) 18 months ago, environmentalists can perhaps take comfort in watching Democratic candidates argue in prime-time over who hated Keystone first, and most.</w:t>
      </w:r>
      <w:r w:rsidRPr="00D55335">
        <w:rPr>
          <w:sz w:val="12"/>
        </w:rPr>
        <w:t>¶</w:t>
      </w:r>
      <w:r w:rsidRPr="00D55335">
        <w:rPr>
          <w:sz w:val="14"/>
        </w:rPr>
        <w:t xml:space="preserve"> </w:t>
      </w:r>
      <w:r w:rsidRPr="00D55335">
        <w:rPr>
          <w:rStyle w:val="StyleUnderline"/>
        </w:rPr>
        <w:t>The world will be presented with two stark choices come the general election</w:t>
      </w:r>
      <w:r w:rsidRPr="00D55335">
        <w:rPr>
          <w:sz w:val="14"/>
        </w:rPr>
        <w:t>. But the White House, for its part, expresses hope that the accord can be upheld regardless. "I think it's going to be incredibly difficult to move back from this position," a senior administration official told reporters post-Paris. "Momentum begets momentum."</w:t>
      </w:r>
      <w:r w:rsidRPr="00D55335">
        <w:rPr>
          <w:sz w:val="12"/>
        </w:rPr>
        <w:t>¶</w:t>
      </w:r>
      <w:r w:rsidRPr="00D55335">
        <w:rPr>
          <w:sz w:val="14"/>
        </w:rPr>
        <w:t xml:space="preserve"> "We don't want to be naive to the domestic policies here," he added, "but I think with every passing month and with every passing milestone, [the ideals of the Paris Agreement] will get more and more baked in."</w:t>
      </w:r>
      <w:r w:rsidRPr="00D55335">
        <w:rPr>
          <w:sz w:val="12"/>
        </w:rPr>
        <w:t>¶</w:t>
      </w:r>
      <w:r w:rsidRPr="00D55335">
        <w:rPr>
          <w:sz w:val="14"/>
        </w:rPr>
        <w:t xml:space="preserve"> Of course </w:t>
      </w:r>
      <w:r w:rsidRPr="00D55335">
        <w:rPr>
          <w:rStyle w:val="StyleUnderline"/>
        </w:rPr>
        <w:t>it's possible</w:t>
      </w:r>
      <w:r w:rsidRPr="00D55335">
        <w:rPr>
          <w:sz w:val="14"/>
        </w:rPr>
        <w:t xml:space="preserve"> that </w:t>
      </w:r>
      <w:r w:rsidRPr="00D55335">
        <w:rPr>
          <w:rStyle w:val="StyleUnderline"/>
        </w:rPr>
        <w:t>Republicans are just pandering and that</w:t>
      </w:r>
      <w:r w:rsidRPr="00D55335">
        <w:rPr>
          <w:sz w:val="14"/>
        </w:rPr>
        <w:t xml:space="preserve">, if elected to office, </w:t>
      </w:r>
      <w:r w:rsidRPr="00D55335">
        <w:rPr>
          <w:rStyle w:val="StyleUnderline"/>
        </w:rPr>
        <w:t>a Republican president might not seek to destroy the deal</w:t>
      </w:r>
      <w:r w:rsidRPr="00D55335">
        <w:rPr>
          <w:sz w:val="14"/>
        </w:rPr>
        <w:t>. Obama has gestured to this possibility, arguing: "Even if somebody from a different party succeeded me, one of the things you find is when you're in this job, you think about it differently than if you're just running for the job."</w:t>
      </w:r>
      <w:r w:rsidRPr="00D55335">
        <w:rPr>
          <w:sz w:val="12"/>
        </w:rPr>
        <w:t>¶</w:t>
      </w:r>
      <w:r w:rsidRPr="00D55335">
        <w:rPr>
          <w:sz w:val="14"/>
        </w:rPr>
        <w:t xml:space="preserve"> </w:t>
      </w:r>
      <w:r w:rsidRPr="00D55335">
        <w:rPr>
          <w:rStyle w:val="Emphasis"/>
        </w:rPr>
        <w:t>Maybe he's right. But is it worth betting the world?</w:t>
      </w:r>
      <w:r w:rsidRPr="00D55335">
        <w:t>¶</w:t>
      </w:r>
      <w:r w:rsidRPr="00D55335">
        <w:rPr>
          <w:sz w:val="14"/>
        </w:rPr>
        <w:t xml:space="preserve"> For years the U.S. has had the dubious distinction of being the only country anywhere with a major party that denies the overwhelming scientific consensus that climate change is real, man-made, and accelerating. It was always a denial with far-reaching effects, given the U.S.'s hefty emissions, currently the second largest after China's, but now that pernicious reach is extended farther still. If America elects a Republican in 2016, he (it would almost certainly be a “he”) could undermine the diplomatic efforts of almost 200 countries, offering our global partners a tempting excuse to abandon their climate commitments—and to distrust the U.S. for years to come.</w:t>
      </w:r>
      <w:r w:rsidRPr="00D55335">
        <w:rPr>
          <w:sz w:val="12"/>
        </w:rPr>
        <w:t>¶</w:t>
      </w:r>
      <w:r w:rsidRPr="00D55335">
        <w:rPr>
          <w:sz w:val="14"/>
        </w:rPr>
        <w:t xml:space="preserve"> Given America’s long history of hypocrisy in climate negotiations and repeated broken promises to world partners, such a reversal could be devastating.</w:t>
      </w:r>
      <w:r w:rsidRPr="00D55335">
        <w:rPr>
          <w:sz w:val="12"/>
        </w:rPr>
        <w:t>¶</w:t>
      </w:r>
      <w:r w:rsidRPr="00D55335">
        <w:rPr>
          <w:sz w:val="14"/>
        </w:rPr>
        <w:t xml:space="preserve"> </w:t>
      </w:r>
      <w:r w:rsidRPr="00D55335">
        <w:rPr>
          <w:rStyle w:val="StyleUnderline"/>
        </w:rPr>
        <w:t>In Paris, for the first time ever, the U.S. played the role of a climate leader</w:t>
      </w:r>
      <w:r w:rsidRPr="00D55335">
        <w:rPr>
          <w:sz w:val="14"/>
        </w:rPr>
        <w:t xml:space="preserve">, hero even, in these talks, a hard-won victory that's been years in the making. </w:t>
      </w:r>
      <w:r w:rsidRPr="00D55335">
        <w:rPr>
          <w:rStyle w:val="StyleUnderline"/>
        </w:rPr>
        <w:t>That Obama has invested so much in this deal for so long</w:t>
      </w:r>
      <w:r w:rsidRPr="00D55335">
        <w:rPr>
          <w:sz w:val="14"/>
        </w:rPr>
        <w:t>, that he's made it a centerpiece of his administration—and, many expect, the overarching mission of his final year in office—</w:t>
      </w:r>
      <w:r w:rsidRPr="00D55335">
        <w:rPr>
          <w:rStyle w:val="StyleUnderline"/>
        </w:rPr>
        <w:t>underscores</w:t>
      </w:r>
      <w:r w:rsidRPr="00D55335">
        <w:rPr>
          <w:sz w:val="14"/>
        </w:rPr>
        <w:t xml:space="preserve"> just how difficult it is to achieve the kind of victory we saw in Paris, and </w:t>
      </w:r>
      <w:r w:rsidRPr="00D55335">
        <w:rPr>
          <w:rStyle w:val="StyleUnderline"/>
        </w:rPr>
        <w:t>just how much these global climate talks depend on the power of the U.S. president.</w:t>
      </w:r>
      <w:r w:rsidRPr="00D55335">
        <w:rPr>
          <w:rStyle w:val="StyleUnderline"/>
          <w:sz w:val="12"/>
          <w:u w:val="none"/>
        </w:rPr>
        <w:t>¶</w:t>
      </w:r>
      <w:r w:rsidRPr="00D55335">
        <w:rPr>
          <w:sz w:val="14"/>
        </w:rPr>
        <w:t xml:space="preserve"> </w:t>
      </w:r>
      <w:r w:rsidRPr="00D55335">
        <w:rPr>
          <w:rStyle w:val="StyleUnderline"/>
        </w:rPr>
        <w:t xml:space="preserve">If Obama could make this, the next </w:t>
      </w:r>
      <w:r w:rsidRPr="00D55335">
        <w:rPr>
          <w:rStyle w:val="StyleUnderline"/>
          <w:strike/>
        </w:rPr>
        <w:t>guy</w:t>
      </w:r>
      <w:r w:rsidRPr="00D55335">
        <w:rPr>
          <w:rStyle w:val="StyleUnderline"/>
        </w:rPr>
        <w:t xml:space="preserve"> [president] could break it</w:t>
      </w:r>
      <w:r w:rsidRPr="00D55335">
        <w:rPr>
          <w:sz w:val="14"/>
        </w:rPr>
        <w:t>. It might not be easy to destroy the Paris Agreement, but it would be a whole lot easier than what the world pulled off at le Bourget.</w:t>
      </w:r>
    </w:p>
    <w:p w14:paraId="76B747BA" w14:textId="77777777" w:rsidR="00116D6B" w:rsidRPr="00D55335" w:rsidRDefault="00116D6B" w:rsidP="00116D6B">
      <w:pPr>
        <w:rPr>
          <w:sz w:val="14"/>
        </w:rPr>
      </w:pPr>
    </w:p>
    <w:p w14:paraId="704795B7" w14:textId="77777777" w:rsidR="00116D6B" w:rsidRPr="00D55335" w:rsidRDefault="00116D6B" w:rsidP="00116D6B">
      <w:pPr>
        <w:pStyle w:val="Heading4"/>
        <w:spacing w:before="0"/>
        <w:rPr>
          <w:rFonts w:cs="Times New Roman"/>
        </w:rPr>
      </w:pPr>
      <w:r w:rsidRPr="00D55335">
        <w:rPr>
          <w:rFonts w:cs="Times New Roman"/>
        </w:rPr>
        <w:t>Extinction</w:t>
      </w:r>
    </w:p>
    <w:p w14:paraId="05478419" w14:textId="77777777" w:rsidR="00116D6B" w:rsidRPr="00D55335" w:rsidRDefault="00116D6B" w:rsidP="00116D6B">
      <w:r w:rsidRPr="00D55335">
        <w:rPr>
          <w:rStyle w:val="Style13ptBold"/>
        </w:rPr>
        <w:t>Flournoy 12</w:t>
      </w:r>
      <w:r w:rsidRPr="00D55335">
        <w:t> -- Citing Feng Hsu, PhD NASA Scientist @ the Goddard Space Flight Center. Don Flournoy is a PhD and MA from the University of Texas, Former Dean of the University College @ Ohio University, Former Associate Dean @ State University of New York and Case Institute of Technology, Project Manager for University/Industry Experiments for the NASA ACTS Satellite, Currently Professor of Telecommunications @ Scripps College of Communications @ Ohio University (Don, "Solar Power Satellites," January, Springer Briefs in Space Development, Book, p. 10-11</w:t>
      </w:r>
    </w:p>
    <w:p w14:paraId="3A01685E" w14:textId="4BFBEC24" w:rsidR="00116D6B" w:rsidRDefault="00116D6B" w:rsidP="00116D6B">
      <w:pPr>
        <w:rPr>
          <w:sz w:val="12"/>
        </w:rPr>
      </w:pPr>
      <w:r w:rsidRPr="00D55335">
        <w:rPr>
          <w:sz w:val="12"/>
        </w:rPr>
        <w:t>In the Online Journal of Space Communication , Dr. Feng Hsu, a  NASA scientist at Goddard Space Flight Center, a research center in the forefront of science of space and Earth, writes, “</w:t>
      </w:r>
      <w:r w:rsidRPr="00D55335">
        <w:rPr>
          <w:bCs/>
          <w:sz w:val="24"/>
          <w:u w:val="single"/>
        </w:rPr>
        <w:t>The evidence of global warming is alarming</w:t>
      </w:r>
      <w:r w:rsidRPr="00D55335">
        <w:rPr>
          <w:sz w:val="12"/>
        </w:rPr>
        <w:t xml:space="preserve">,” noting the </w:t>
      </w:r>
      <w:r w:rsidRPr="00D55335">
        <w:rPr>
          <w:bCs/>
          <w:sz w:val="24"/>
          <w:u w:val="single"/>
        </w:rPr>
        <w:t>potential for a</w:t>
      </w:r>
      <w:r w:rsidRPr="00D55335">
        <w:rPr>
          <w:sz w:val="12"/>
        </w:rPr>
        <w:t xml:space="preserve"> </w:t>
      </w:r>
      <w:r w:rsidRPr="00D55335">
        <w:rPr>
          <w:bCs/>
          <w:sz w:val="24"/>
          <w:u w:val="single"/>
        </w:rPr>
        <w:t>catastrophic planetary climate change</w:t>
      </w:r>
      <w:r w:rsidRPr="00D55335">
        <w:rPr>
          <w:sz w:val="12"/>
        </w:rPr>
        <w:t xml:space="preserve"> </w:t>
      </w:r>
      <w:r w:rsidRPr="00D55335">
        <w:rPr>
          <w:bCs/>
          <w:sz w:val="24"/>
          <w:u w:val="single"/>
        </w:rPr>
        <w:t>is real and troubling</w:t>
      </w:r>
      <w:r w:rsidRPr="00D55335">
        <w:rPr>
          <w:sz w:val="12"/>
        </w:rPr>
        <w:t> (Hsu 2010 ) . Hsu and his </w:t>
      </w:r>
      <w:r w:rsidRPr="00D55335">
        <w:rPr>
          <w:bCs/>
          <w:sz w:val="24"/>
          <w:u w:val="single"/>
        </w:rPr>
        <w:t>NASA</w:t>
      </w:r>
      <w:r w:rsidRPr="00D55335">
        <w:rPr>
          <w:sz w:val="12"/>
        </w:rPr>
        <w:t xml:space="preserve"> colleagues </w:t>
      </w:r>
      <w:r w:rsidRPr="00D55335">
        <w:rPr>
          <w:bCs/>
          <w:sz w:val="24"/>
          <w:u w:val="single"/>
        </w:rPr>
        <w:t>were</w:t>
      </w:r>
      <w:r w:rsidRPr="00D55335">
        <w:rPr>
          <w:sz w:val="12"/>
        </w:rPr>
        <w:t xml:space="preserve"> engaged in </w:t>
      </w:r>
      <w:r w:rsidRPr="00D55335">
        <w:rPr>
          <w:bCs/>
          <w:sz w:val="24"/>
          <w:u w:val="single"/>
        </w:rPr>
        <w:t>monitoring and analyzing climate changes on a global scale, through which they received first-hand scientific information and data</w:t>
      </w:r>
      <w:r w:rsidRPr="00D55335">
        <w:rPr>
          <w:sz w:val="12"/>
        </w:rPr>
        <w:t xml:space="preserve"> relating to global warming issues, </w:t>
      </w:r>
      <w:r w:rsidRPr="00D55335">
        <w:rPr>
          <w:bCs/>
          <w:sz w:val="24"/>
          <w:u w:val="single"/>
        </w:rPr>
        <w:t>including</w:t>
      </w:r>
      <w:r w:rsidRPr="00D55335">
        <w:rPr>
          <w:sz w:val="12"/>
        </w:rPr>
        <w:t xml:space="preserve"> the dynamics of </w:t>
      </w:r>
      <w:r w:rsidRPr="00D55335">
        <w:rPr>
          <w:bCs/>
          <w:sz w:val="24"/>
          <w:u w:val="single"/>
        </w:rPr>
        <w:t>polar ice cap melting.</w:t>
      </w:r>
      <w:r w:rsidRPr="00D55335">
        <w:rPr>
          <w:sz w:val="12"/>
        </w:rPr>
        <w:t xml:space="preserve"> After discussing this research with colleagues who were world experts on the subject, he wrote: </w:t>
      </w:r>
      <w:r w:rsidRPr="00D55335">
        <w:rPr>
          <w:bCs/>
          <w:sz w:val="24"/>
          <w:u w:val="single"/>
        </w:rPr>
        <w:t>I now have no doubt global temperatures are rising, and</w:t>
      </w:r>
      <w:r w:rsidRPr="00D55335">
        <w:rPr>
          <w:sz w:val="12"/>
        </w:rPr>
        <w:t xml:space="preserve"> that </w:t>
      </w:r>
      <w:r w:rsidRPr="00D55335">
        <w:rPr>
          <w:bCs/>
          <w:sz w:val="24"/>
          <w:u w:val="single"/>
        </w:rPr>
        <w:t>global warming is a serious problem confronting all of humanity</w:t>
      </w:r>
      <w:r w:rsidRPr="00D55335">
        <w:rPr>
          <w:sz w:val="12"/>
        </w:rPr>
        <w:t xml:space="preserve">. </w:t>
      </w:r>
      <w:r w:rsidRPr="00D55335">
        <w:rPr>
          <w:bCs/>
          <w:sz w:val="24"/>
          <w:u w:val="single"/>
        </w:rPr>
        <w:t>No matter whether these trends are due to human interference or</w:t>
      </w:r>
      <w:r w:rsidRPr="00D55335">
        <w:rPr>
          <w:sz w:val="12"/>
        </w:rPr>
        <w:t xml:space="preserve"> to the </w:t>
      </w:r>
      <w:r w:rsidRPr="00D55335">
        <w:rPr>
          <w:bCs/>
          <w:sz w:val="24"/>
          <w:u w:val="single"/>
        </w:rPr>
        <w:t>cosmic cycling</w:t>
      </w:r>
      <w:r w:rsidRPr="00D55335">
        <w:rPr>
          <w:sz w:val="12"/>
        </w:rPr>
        <w:t xml:space="preserve"> of our solar system, there are two basic facts that are crystal clear: (a) </w:t>
      </w:r>
      <w:r w:rsidRPr="00D55335">
        <w:rPr>
          <w:bCs/>
          <w:sz w:val="24"/>
          <w:u w:val="single"/>
        </w:rPr>
        <w:t>there is</w:t>
      </w:r>
      <w:r w:rsidRPr="00D55335">
        <w:rPr>
          <w:sz w:val="12"/>
        </w:rPr>
        <w:t xml:space="preserve"> </w:t>
      </w:r>
      <w:r w:rsidRPr="00D55335">
        <w:rPr>
          <w:bCs/>
          <w:sz w:val="24"/>
          <w:u w:val="single"/>
        </w:rPr>
        <w:t>overwhelming scientific evidence</w:t>
      </w:r>
      <w:r w:rsidRPr="00D55335">
        <w:rPr>
          <w:sz w:val="12"/>
        </w:rPr>
        <w:t xml:space="preserve"> </w:t>
      </w:r>
      <w:r w:rsidRPr="00D55335">
        <w:rPr>
          <w:bCs/>
          <w:sz w:val="24"/>
          <w:u w:val="single"/>
        </w:rPr>
        <w:t>showing positive correlations between the level of CO2 concentrations in Earth’s atmosphere with respect to</w:t>
      </w:r>
      <w:r w:rsidRPr="00D55335">
        <w:rPr>
          <w:sz w:val="12"/>
        </w:rPr>
        <w:t xml:space="preserve"> the </w:t>
      </w:r>
      <w:r w:rsidRPr="00D55335">
        <w:rPr>
          <w:bCs/>
          <w:sz w:val="24"/>
          <w:u w:val="single"/>
        </w:rPr>
        <w:t>historical fluctuations of global temperature changes; and</w:t>
      </w:r>
      <w:r w:rsidRPr="00D55335">
        <w:rPr>
          <w:sz w:val="12"/>
        </w:rPr>
        <w:t> (b) </w:t>
      </w:r>
      <w:r w:rsidRPr="00D55335">
        <w:rPr>
          <w:bCs/>
          <w:sz w:val="24"/>
          <w:u w:val="single"/>
        </w:rPr>
        <w:t>the</w:t>
      </w:r>
      <w:r w:rsidRPr="00D55335">
        <w:rPr>
          <w:sz w:val="12"/>
        </w:rPr>
        <w:t xml:space="preserve"> </w:t>
      </w:r>
      <w:r w:rsidRPr="00D55335">
        <w:rPr>
          <w:bCs/>
          <w:sz w:val="24"/>
          <w:u w:val="single"/>
        </w:rPr>
        <w:t>overwhelming majority of the world’s scientific community</w:t>
      </w:r>
      <w:r w:rsidRPr="00D55335">
        <w:rPr>
          <w:sz w:val="12"/>
        </w:rPr>
        <w:t xml:space="preserve"> </w:t>
      </w:r>
      <w:r w:rsidRPr="00D55335">
        <w:rPr>
          <w:bCs/>
          <w:sz w:val="24"/>
          <w:u w:val="single"/>
        </w:rPr>
        <w:t>is in agreement about the risks of a</w:t>
      </w:r>
      <w:r w:rsidRPr="00D55335">
        <w:rPr>
          <w:sz w:val="12"/>
        </w:rPr>
        <w:t xml:space="preserve"> </w:t>
      </w:r>
      <w:r w:rsidRPr="00D55335">
        <w:rPr>
          <w:bCs/>
          <w:sz w:val="24"/>
          <w:u w:val="single"/>
        </w:rPr>
        <w:t>potential catastrophic global climate change</w:t>
      </w:r>
      <w:r w:rsidRPr="00D55335">
        <w:rPr>
          <w:sz w:val="12"/>
        </w:rPr>
        <w:t xml:space="preserve">. That is, </w:t>
      </w:r>
      <w:r w:rsidRPr="00D55335">
        <w:rPr>
          <w:bCs/>
          <w:sz w:val="24"/>
          <w:u w:val="single"/>
        </w:rPr>
        <w:t>if</w:t>
      </w:r>
      <w:r w:rsidRPr="00D55335">
        <w:rPr>
          <w:sz w:val="12"/>
        </w:rPr>
        <w:t xml:space="preserve"> we </w:t>
      </w:r>
      <w:r w:rsidRPr="00D55335">
        <w:rPr>
          <w:bCs/>
          <w:sz w:val="24"/>
          <w:u w:val="single"/>
        </w:rPr>
        <w:t>humans continue to ignore this problem</w:t>
      </w:r>
      <w:r w:rsidRPr="00D55335">
        <w:rPr>
          <w:sz w:val="12"/>
        </w:rPr>
        <w:t xml:space="preserve"> and do nothing, if we continue dumping huge quantities of greenhouse gases into Earth’s biosphere, </w:t>
      </w:r>
      <w:r w:rsidRPr="00D55335">
        <w:rPr>
          <w:bCs/>
          <w:sz w:val="24"/>
          <w:u w:val="single"/>
        </w:rPr>
        <w:t>humanity will be at dire risk</w:t>
      </w:r>
      <w:r w:rsidRPr="00D55335">
        <w:rPr>
          <w:sz w:val="12"/>
        </w:rPr>
        <w:t> (Hsu 2010 ) . As a technology risk assessment expert, Hsu says he can show with some confidence that the planet will face more risk doing nothing to curb its fossil-based energy addictions than it will in making a fundamental shift in its energy supply. “This,” he writes, “is because </w:t>
      </w:r>
      <w:r w:rsidRPr="00D55335">
        <w:rPr>
          <w:bCs/>
          <w:sz w:val="24"/>
          <w:u w:val="single"/>
        </w:rPr>
        <w:t>the risks of a catastrophic anthropogenic climate change can</w:t>
      </w:r>
      <w:r w:rsidRPr="00D55335">
        <w:rPr>
          <w:sz w:val="12"/>
        </w:rPr>
        <w:t xml:space="preserve"> </w:t>
      </w:r>
      <w:r w:rsidRPr="00D55335">
        <w:rPr>
          <w:bCs/>
          <w:sz w:val="24"/>
          <w:u w:val="single"/>
        </w:rPr>
        <w:t>be</w:t>
      </w:r>
      <w:r w:rsidRPr="00D55335">
        <w:rPr>
          <w:sz w:val="12"/>
        </w:rPr>
        <w:t xml:space="preserve"> potentially </w:t>
      </w:r>
      <w:r w:rsidRPr="00AD64FD">
        <w:rPr>
          <w:rStyle w:val="Emphasis"/>
        </w:rPr>
        <w:t>the extinction of human species</w:t>
      </w:r>
      <w:r w:rsidRPr="00D55335">
        <w:rPr>
          <w:sz w:val="12"/>
        </w:rPr>
        <w:t>, a risk that is simply too high for us to take any chances” (Hsu 2010 ) </w:t>
      </w:r>
    </w:p>
    <w:p w14:paraId="15766FC3" w14:textId="4E208E87" w:rsidR="00AD64FD" w:rsidRDefault="00AD64FD" w:rsidP="00AD64FD">
      <w:pPr>
        <w:pStyle w:val="Heading3"/>
      </w:pPr>
      <w:r>
        <w:t>Trump = Warming</w:t>
      </w:r>
    </w:p>
    <w:p w14:paraId="75881426" w14:textId="77777777" w:rsidR="00AD64FD" w:rsidRPr="00AD64FD" w:rsidRDefault="00AD64FD" w:rsidP="00AD64FD"/>
    <w:p w14:paraId="49837FE4" w14:textId="15042FFF" w:rsidR="00AD64FD" w:rsidRDefault="00AD64FD" w:rsidP="00AD64FD">
      <w:pPr>
        <w:pStyle w:val="Heading4"/>
        <w:spacing w:before="0"/>
      </w:pPr>
      <w:r>
        <w:t>GOP victory causes warming</w:t>
      </w:r>
    </w:p>
    <w:p w14:paraId="3516DE63" w14:textId="77777777" w:rsidR="00AD64FD" w:rsidRDefault="00AD64FD" w:rsidP="00AD64FD">
      <w:r w:rsidRPr="00C46A58">
        <w:rPr>
          <w:rStyle w:val="Style13ptBold"/>
        </w:rPr>
        <w:t>National Memo 10-12</w:t>
      </w:r>
      <w:r>
        <w:t xml:space="preserve"> </w:t>
      </w:r>
    </w:p>
    <w:p w14:paraId="54CE1994" w14:textId="7FC210C7" w:rsidR="00AD64FD" w:rsidRPr="00C46A58" w:rsidRDefault="00AD64FD" w:rsidP="00AD64FD">
      <w:r>
        <w:t>“5 Depressing Things To Expect If A GOP President And Congress Win in 2016,” http://www.nationalmemo.com/5-depressing-things-to-expect-if-a-gop-president-and-congress-win-in-2016/</w:t>
      </w:r>
    </w:p>
    <w:p w14:paraId="01B8351C" w14:textId="77777777" w:rsidR="00AD64FD" w:rsidRDefault="00AD64FD" w:rsidP="00AD64FD">
      <w:r>
        <w:t xml:space="preserve">Regardless of the GOP’s urge toward self-immolation, Democrats have to acknowledge that it’s rare for a party to hold the White House for three terms in a row. </w:t>
      </w:r>
      <w:r w:rsidRPr="008F109F">
        <w:rPr>
          <w:rStyle w:val="StyleUnderline"/>
        </w:rPr>
        <w:t>And if a Republican wins the White House in 2016</w:t>
      </w:r>
      <w:r>
        <w:t xml:space="preserve">, he — we can say he — will almost certainly have a Republican House and Senate. If that happens, </w:t>
      </w:r>
      <w:r w:rsidRPr="00C46A58">
        <w:rPr>
          <w:rStyle w:val="StyleUnderline"/>
        </w:rPr>
        <w:t>here’s what you should expect</w:t>
      </w:r>
      <w:r>
        <w:t xml:space="preserve">. 1. Lots of “free stuff” for rich people. Jeb Bush recently revived Mitt Romney’s theme that Democrats buy black voters allegiance with “free stuff.” But if the modern Republican Party was built on anything it’s “free stuff” for people who don’t need it. Bush’s tax plan is loaded with even more giveaways for the richest than his brother’s — even though income inequality has gotten far worse since 2000. And Jeb would be inheriting a shrunken (but not insignificant) deficit, instead of the surplus Bill Clinton left for W. Bush’s tax plan is about the only thing he’s offered that’s pleased the donor class since he launched his dismal campaign. Because the only thing the kind of people willing to go in for a third Bush love more than tax breaks for the rich is the massive cuts to the middle class needed to pay for them. We should be talking about a new tax bracket that asks more from the richest .01 percent who are sucking in nearly all the gains of the economy. But a GOP government would be focused almost entirely on making the richest few benefit the most from their governance. 2. The end of Social Security and Medicare as we know them. Don’t understand how every Republican candidate for president could be proposing trillions of dollars in tax breaks, while also saying we can’t afford the most important things the government does? Things like Social Security and Medicare. “Well, you’d get over it, and you’re going to have to get over it,” Ohio governor John Kasich told a voter at a town hall on Friday. The Freedom Caucus is demanding cuts to Social Security and Medicare in exchange for raising the debt limit; the only difference between them and their slightly more moderate colleagues is that “mainstream” Republicans want to wait until 2017 to make those cuts. Bush and Kasich are promising such cuts for future seniors. Chris Christie has proposed a gutting of Social Security that would technically be the biggest middle class increase of all time. Even if a Republican like Mike Huckabee or Donald Trump — who are promising to preserve these earned benefits — wins, a GOP Congress will demand that the retirement age be raised for future retirees, knowing that life expectancy has grown for the people who could afford to retire without Social Security, not the laborers who desperately need it. 3. Millions will lose health insurance. John Boehner spent much of his first two years allowing his caucus show votes on repealing Obamacare. Now that the law is in full effect, has cut the uninsured rate to record levels, and is no longer a political liability for Democrats, he’s backed off this charade, which he must have recognized was giving his base unreasonable expectations. If Republicans win in 2016, after eight years of promising to repeal the law, a “repeal” of Obamacare is the least you can expect. In the best case scenario, only a few million Americans would lose their coverage and they’d likely be those who could least afford to do so. Conservatives will also set about gutting Medicaid, which insures the most vulnerable Americans and provides essential help and housing to our sickest seniors. And thanks to a law signed by Ronald Reagan, taxpayers will have to absorb the cost of caring for the uninsured. 4. </w:t>
      </w:r>
      <w:r w:rsidRPr="00C46A58">
        <w:rPr>
          <w:rStyle w:val="StyleUnderline"/>
        </w:rPr>
        <w:t>We’ll switch from fighting climate change to encouraging it</w:t>
      </w:r>
      <w:r>
        <w:t xml:space="preserve">. </w:t>
      </w:r>
      <w:r w:rsidRPr="00C46A58">
        <w:rPr>
          <w:rStyle w:val="StyleUnderline"/>
        </w:rPr>
        <w:t xml:space="preserve">The accumulated effects of President Obama’s agenda of </w:t>
      </w:r>
      <w:r w:rsidRPr="009B400F">
        <w:rPr>
          <w:rStyle w:val="Emphasis"/>
        </w:rPr>
        <w:t>encouraging green energy</w:t>
      </w:r>
      <w:r w:rsidRPr="00C46A58">
        <w:rPr>
          <w:rStyle w:val="StyleUnderline"/>
        </w:rPr>
        <w:t xml:space="preserve"> and </w:t>
      </w:r>
      <w:r w:rsidRPr="009B400F">
        <w:rPr>
          <w:rStyle w:val="Emphasis"/>
        </w:rPr>
        <w:t>regulating dirty energy</w:t>
      </w:r>
      <w:r w:rsidRPr="00C46A58">
        <w:rPr>
          <w:rStyle w:val="StyleUnderline"/>
        </w:rPr>
        <w:t xml:space="preserve"> are historic leaps in the </w:t>
      </w:r>
      <w:r w:rsidRPr="009B400F">
        <w:rPr>
          <w:rStyle w:val="Emphasis"/>
        </w:rPr>
        <w:t>affordability of renewable resources</w:t>
      </w:r>
      <w:r w:rsidRPr="00C46A58">
        <w:rPr>
          <w:rStyle w:val="StyleUnderline"/>
        </w:rPr>
        <w:t xml:space="preserve"> and the rapid demise of the worst sources of carbon pollution. Republicans would </w:t>
      </w:r>
      <w:r w:rsidRPr="00C46A58">
        <w:rPr>
          <w:rStyle w:val="Emphasis"/>
        </w:rPr>
        <w:t>immediately</w:t>
      </w:r>
      <w:r w:rsidRPr="00C46A58">
        <w:rPr>
          <w:rStyle w:val="StyleUnderline"/>
        </w:rPr>
        <w:t xml:space="preserve"> reverse these course.</w:t>
      </w:r>
      <w:r>
        <w:t xml:space="preserve"> Imagine where we’d be if Al Gore had taken the office he’d won in 2001 and we’d pushed forward on fighting climate change instead of inviting it. Now imagine </w:t>
      </w:r>
      <w:r w:rsidRPr="00C46A58">
        <w:rPr>
          <w:rStyle w:val="StyleUnderline"/>
        </w:rPr>
        <w:t>if we make the</w:t>
      </w:r>
      <w:r>
        <w:t xml:space="preserve"> same </w:t>
      </w:r>
      <w:r w:rsidRPr="00C46A58">
        <w:rPr>
          <w:rStyle w:val="StyleUnderline"/>
        </w:rPr>
        <w:t>tragic error</w:t>
      </w:r>
      <w:r>
        <w:t xml:space="preserve"> 16 years later, as </w:t>
      </w:r>
      <w:r w:rsidRPr="00C46A58">
        <w:rPr>
          <w:rStyle w:val="StyleUnderline"/>
        </w:rPr>
        <w:t>the consequences of carbon pollution</w:t>
      </w:r>
      <w:r>
        <w:t xml:space="preserve"> — the droughts, the floods, the superstorms — </w:t>
      </w:r>
      <w:r w:rsidRPr="00C46A58">
        <w:rPr>
          <w:rStyle w:val="StyleUnderline"/>
        </w:rPr>
        <w:t>grow nearer and more menacing</w:t>
      </w:r>
      <w:r>
        <w:t xml:space="preserve"> every day.</w:t>
      </w:r>
    </w:p>
    <w:p w14:paraId="7A986423" w14:textId="77777777" w:rsidR="00AD64FD" w:rsidRDefault="00AD64FD" w:rsidP="00AD64FD"/>
    <w:p w14:paraId="12DA2DB2" w14:textId="03264E3A" w:rsidR="00AD64FD" w:rsidRDefault="00AD64FD" w:rsidP="00AD64FD">
      <w:pPr>
        <w:pStyle w:val="Heading4"/>
        <w:spacing w:before="0"/>
      </w:pPr>
      <w:r>
        <w:t>Clinton win is the last chance to stop warming</w:t>
      </w:r>
    </w:p>
    <w:p w14:paraId="5717B3D2" w14:textId="77777777" w:rsidR="00AD64FD" w:rsidRDefault="00AD64FD" w:rsidP="00AD64FD">
      <w:r w:rsidRPr="007A0A35">
        <w:rPr>
          <w:rStyle w:val="Style13ptBold"/>
        </w:rPr>
        <w:t>Neuhaser 8-14</w:t>
      </w:r>
      <w:r>
        <w:t xml:space="preserve"> - energy, environment and STEM reporter for U.S. News &amp; World Report</w:t>
      </w:r>
    </w:p>
    <w:p w14:paraId="435A6BEF" w14:textId="6A37B0D7" w:rsidR="00AD64FD" w:rsidRPr="007A0A35" w:rsidRDefault="00AD64FD" w:rsidP="00AD64FD">
      <w:r>
        <w:t>Alan, “The Climate Change Election,” http://www.usnews.com/news/the-report/articles/2015/08/14/the-2016-election-is-critical-for-stopping-climate-change</w:t>
      </w:r>
    </w:p>
    <w:p w14:paraId="7BAA44DB" w14:textId="2F3AB757" w:rsidR="00AD64FD" w:rsidRPr="00AD64FD" w:rsidRDefault="00AD64FD" w:rsidP="00AD64FD">
      <w:r w:rsidRPr="007A0A35">
        <w:rPr>
          <w:rStyle w:val="StyleUnderline"/>
        </w:rPr>
        <w:t>For as long as Americans have voted and pundits have bloviated, each presidential election cycle has seemed The Most Important</w:t>
      </w:r>
      <w:r>
        <w:t xml:space="preserve"> in All History. </w:t>
      </w:r>
      <w:r w:rsidRPr="007A0A35">
        <w:rPr>
          <w:rStyle w:val="StyleUnderline"/>
        </w:rPr>
        <w:t>Next year, though, may truly</w:t>
      </w:r>
      <w:r>
        <w:t xml:space="preserve"> – actually, seriously – </w:t>
      </w:r>
      <w:r w:rsidRPr="007A0A35">
        <w:rPr>
          <w:rStyle w:val="StyleUnderline"/>
        </w:rPr>
        <w:t>be different,</w:t>
      </w:r>
      <w:r>
        <w:t xml:space="preserve"> if climate scientists are right. </w:t>
      </w:r>
      <w:r w:rsidRPr="007A0A35">
        <w:rPr>
          <w:rStyle w:val="StyleUnderline"/>
        </w:rPr>
        <w:t>The next candidate</w:t>
      </w:r>
      <w:r>
        <w:t xml:space="preserve"> Americans send to the Oval Office, experts say, </w:t>
      </w:r>
      <w:r w:rsidRPr="007A0A35">
        <w:rPr>
          <w:rStyle w:val="StyleUnderline"/>
        </w:rPr>
        <w:t>may</w:t>
      </w:r>
      <w:r>
        <w:t xml:space="preserve"> also </w:t>
      </w:r>
      <w:r w:rsidRPr="007A0A35">
        <w:rPr>
          <w:rStyle w:val="StyleUnderline"/>
        </w:rPr>
        <w:t>be the very last who can avert catastrophe from climate change</w:t>
      </w:r>
      <w:r>
        <w:t>. "</w:t>
      </w:r>
      <w:r w:rsidRPr="007A0A35">
        <w:rPr>
          <w:rStyle w:val="StyleUnderline"/>
        </w:rPr>
        <w:t>It is urgent and the timeframe is critical and it has to be right now," says</w:t>
      </w:r>
      <w:r>
        <w:t xml:space="preserve"> Vicki </w:t>
      </w:r>
      <w:r w:rsidRPr="007A0A35">
        <w:rPr>
          <w:rStyle w:val="StyleUnderline"/>
        </w:rPr>
        <w:t>Arroyo, executive director of the Georgetown Climate Center</w:t>
      </w:r>
      <w:r>
        <w:t xml:space="preserve"> at Georgetown Law. "</w:t>
      </w:r>
      <w:r w:rsidRPr="007A0A35">
        <w:rPr>
          <w:rStyle w:val="StyleUnderline"/>
        </w:rPr>
        <w:t>We can't lose another four years</w:t>
      </w:r>
      <w:r>
        <w:t xml:space="preserve">, much less eight years." [OPINION: Climate Change Policy Won't Change Global Temperatures] This is not an overnight ice age or a rise of the apes. But </w:t>
      </w:r>
      <w:r w:rsidRPr="007A0A35">
        <w:rPr>
          <w:rStyle w:val="StyleUnderline"/>
        </w:rPr>
        <w:t>global warming is already here</w:t>
      </w:r>
      <w:r>
        <w:t xml:space="preserve">, parching the American West, flooding coastal cities, strengthening storms, erasing species and inflaming armed conflict, with a rise of just 0.85 degrees Celsius from pre-industrial levels. </w:t>
      </w:r>
      <w:r w:rsidRPr="007A0A35">
        <w:rPr>
          <w:rStyle w:val="StyleUnderline"/>
        </w:rPr>
        <w:t>And it's going to get worse</w:t>
      </w:r>
      <w:r>
        <w:t xml:space="preserve">, experts say. Last year, a U.N. panel of scientists predicted the world had until 2050 to slash emissions by as much as 70 percent to keep temperatures from rising another 1.15 degrees by the end of the century. That's the threshold of an unstoppable cycle of Arctic and Antarctic melting, the release of heat-trapping gases that had been caught in the ice, more warming, more melting, more warming, more melting – until the glaciers and ice caps disappear. 150814_report.electionclimate_quote But some researchers – including the man who first presented the facts on climate change to Congress in 1988 – say that that tipping point may come even sooner, perhaps as early as 2036: Humans, in short, are having an even greater impact than expected. "Sea level projections and upcoming United Nations meetings in Paris are far too sluggish compared with the magnitude and speed of sea level changes," the scientist, Columbia professor James Hansen, wrote Wednesday in a Q&amp;A on the web forum Reddit, discussing a study he published in July. </w:t>
      </w:r>
      <w:r w:rsidRPr="007A0A35">
        <w:rPr>
          <w:rStyle w:val="StyleUnderline"/>
        </w:rPr>
        <w:t>The needed changes are monumental</w:t>
      </w:r>
      <w:r>
        <w:t xml:space="preserve">: Halting climate change and heading off its worst consequences is going to require a wholesale switch from fossil fuels like coal, oil and gas to renewables like wind and solar – potentially upending utilities, energy producers and construction contractors, the sort of change "of the magnitude of the invention of the steam engine or the electrification of society," says Jules Kortenhorst, CEO of the Rocky Mountain Institute, a nonpartisan energy research group. "How quickly can we transform one of the most complex industrial systems – our energy system – across the globe in order to move toward low carbon?" he asks . "There is absolutely no doubt </w:t>
      </w:r>
      <w:r w:rsidRPr="007A0A35">
        <w:rPr>
          <w:rStyle w:val="StyleUnderline"/>
        </w:rPr>
        <w:t>we have to act now</w:t>
      </w:r>
      <w:r>
        <w:t xml:space="preserve">." </w:t>
      </w:r>
      <w:r w:rsidRPr="007A0A35">
        <w:rPr>
          <w:rStyle w:val="StyleUnderline"/>
        </w:rPr>
        <w:t>This presents an election – and a choice – with no historical analogues</w:t>
      </w:r>
      <w:r>
        <w:t>. "</w:t>
      </w:r>
      <w:r w:rsidRPr="007A0A35">
        <w:rPr>
          <w:rStyle w:val="StyleUnderline"/>
        </w:rPr>
        <w:t xml:space="preserve">This will be a </w:t>
      </w:r>
      <w:r w:rsidRPr="00B644B7">
        <w:rPr>
          <w:rStyle w:val="Emphasis"/>
        </w:rPr>
        <w:t>make-or-break</w:t>
      </w:r>
      <w:r w:rsidRPr="007A0A35">
        <w:rPr>
          <w:rStyle w:val="StyleUnderline"/>
        </w:rPr>
        <w:t xml:space="preserve"> </w:t>
      </w:r>
      <w:r w:rsidRPr="00B644B7">
        <w:rPr>
          <w:rStyle w:val="Emphasis"/>
        </w:rPr>
        <w:t>presidency</w:t>
      </w:r>
      <w:r w:rsidRPr="007A0A35">
        <w:rPr>
          <w:rStyle w:val="StyleUnderline"/>
        </w:rPr>
        <w:t xml:space="preserve"> as far as our ability to avert</w:t>
      </w:r>
      <w:r>
        <w:t xml:space="preserve"> a </w:t>
      </w:r>
      <w:r w:rsidRPr="007A0A35">
        <w:rPr>
          <w:rStyle w:val="StyleUnderline"/>
        </w:rPr>
        <w:t>climate change</w:t>
      </w:r>
      <w:r>
        <w:t xml:space="preserve"> catastrophe," says Michael Mann, meteorology professor and director of the Earth System Science Center at Penn State University, whose "hockey-stick" shaped graph warned of sharply rising emissions and temperatures. Pick any issue throughout history, he and others argue, none has shared the three qualities that make climate change stand apart: its threat to the entire planet, the short window to respond, and how sharply it has divided the two parties' candidates. "Republicans and Democrats have argued over issues for years, but I can't think of an example where one party didn't even say that the issue exists," says Katharine Hayhoe, a climate scientist at Texas Tech University who has advised Evangelical and conservative climate action groups, and who has urged policymakers to address warming. ​​ Four of the five Democratic candidates has pledged or supported Obama administration efforts to cut the heat-trapping emissions that cause climate change: Hillary Clinton, Bernie Sanders, Martin O'Malley and Lincoln Chafee. Former Sen. Jim Webb has said he'd expand the use of fossil fuels and once voted to block the Environmental Protection Agency from regulating certain greenhouse gas emissions. [PHOTOS: The Big Picture – August 2015] Among the Republicans, eight of the 17 candidates have hedged: Jeb Bush, Carly Fiorina, Lindsey Graham, Jim Gilmore, Bobby Jindal, John Kasich, George Pataki and Rand Paul have acknowledged that humans do contribute to global warming, but have questioned or stopped short of saying how much – a position at odds with the findings of a vast majority of scientists. "The climate is changing; I don't think anybody can argue it's not. Human activity has contributed to it," Bush said in an email interview with Bloomberg BNA in July – a statement that notably did not mention how much humans were at fault. During a campaign stop in New Hampshire in June, he had previously told listeners, "The climate is changing, whether men are doing it or not," one month after calling it "arrogant" to say climate science is settled. The rest of the GOP field – including three senators who rejected a January amendment tying human activity to climate change – has dismissed the issue outright. Paul also voted against the amendment. "As a scientist it's very frustrating to hear politicians basically saying, 'This isn't true,' or, 'They're just making it up to get government money,'" Hayhoe says. "A thermometer is not Democrat or Republican. What observations are telling us is not political – it is what it is." And there are conservative solutions for warming. Some party members, in fact, see it as an inherently Republican issue: Carbon emissions, for example, distort the free market, forcing others to pay the higher and indirect costs of climate change (storm recovery, disaster relief) plus the health costs associated with air pollution. ​​ ​​​"We allow the coal industry to socialize its costs, and we conservatives don't like allowing people to socialize anything," says former South Carolina Rep. Bob Inglis, who now explores free-market solutions to climate change as head of the Energy and Enterprise Institute at George Mason University. A revenue-neutral carbon tax, one that does not support other programs and instead goes back to households, could fix that distortion, he and others argue. "The question is not, 'Is there going to be a tax on carbon?' It's, 'Do you want a tax that you have a voice in and control, or do you want to keep writing checks after disasters that you have no control over?'" says retired Rear Admiral David Titley, who has advised some of the GOP presidential candidates and directs the Center for Solutions to Weather and Climate Risk at Penn State University. "That $60 billion relief bill for Hurricane Sandy that passed very quickly through a Republican-led House, did you get a vote on that tax? Because that's a tax." Yet Inglis, himself is a living example of what can happen to conservatives who call for climate action. The recipient of the JFK Profile in Courage Award in April, he was unseated in the Republican primary in 2010 after shifting his position on global warming. "Republicans say, 'Look at what happened to him when he said it was real. Do you want that to happen to you?'" Hayhoe describes. Oil, gas and coal companies, along with billionaire Libertarian industrialists David and Charles Koch, rank among the biggest campaign donors, and often seem as allergic to new taxes as a bubble boy to fresh pollen. But popular sentiment among voters appears to be changing: Most Republican voters say they support climate action, and last week, Shell did not renew its membership in the Koch-backed American Legislative Exchange Council because of the group's opposition to climate action. Even the climate statements by the eight Republicans who have hedged on warming, vague as they were, may signify a kind of progress – especially during the primaries, when candidates play to their parties' more extreme bases. [MORE: Hillary Clinton's Solar Pledge: 'Ambitious but Realistic,' Experts Say] "In the Great Recession in 2010, it was this very atheistic position with regard to climate change: 'We don't believe,'" Inglis says. "Then, in the 2014 cycle, 'I'm not a scientist,' that was an agnostic position. These are data points on a trend line toward a tipping point." Republicans can exploit a distinct advantage on climate action, too, he adds: Voters tend to support the presidents who buck party stereotypes. "Nixon goes to China, Bill Clinton signs welfare reform – the country will trust a conservative to touch climate," Inglis argues. But climate scientists, environmental advocates and Democrats remain deeply skeptical. The most recent Republican president, for one, backpedaled on his 2000 campaign pledge to rein-in carbon emissions. Campaign donations remain hugely influential, and as Republican candidates lambaste the environmental agenda of the Obama administration, stopping climate change will actually require they expand upon Obama initiatives: resist industry pressure to slow the roll-out of tighter fuel standards for cars, push states to reduce emissions from their power sectors and uphold and ratchet-up international commitments to slow carbon emissions. There's also the Supreme Court: with four Supreme Court justices now over the age of 70, and Ruth Bader Ginsburg pushing 80, the next president will likely have the chance to nominate new jurists to the court – a court that will almost certainly decide challenges to various environmental actions aimed at slowing global warming. "</w:t>
      </w:r>
      <w:r w:rsidRPr="007A0A35">
        <w:rPr>
          <w:rStyle w:val="StyleUnderline"/>
        </w:rPr>
        <w:t xml:space="preserve">If we are going to avoid catastrophic, irreversible climate change impacts, we have to be ramping down our carbon emissions dramatically in the years ahead. The current administration has begun that process, but </w:t>
      </w:r>
      <w:r w:rsidRPr="00B644B7">
        <w:rPr>
          <w:rStyle w:val="Emphasis"/>
        </w:rPr>
        <w:t>our next president must</w:t>
      </w:r>
      <w:r>
        <w:t xml:space="preserve"> not only continue but </w:t>
      </w:r>
      <w:r w:rsidRPr="00B644B7">
        <w:rPr>
          <w:rStyle w:val="Emphasis"/>
        </w:rPr>
        <w:t>build</w:t>
      </w:r>
      <w:r w:rsidRPr="007A0A35">
        <w:rPr>
          <w:rStyle w:val="StyleUnderline"/>
        </w:rPr>
        <w:t xml:space="preserve"> on that progress</w:t>
      </w:r>
      <w:r>
        <w:t>," Mann says. It is on the global stage where perhaps the spotlight – and climate scientists' hopes and expectations – will shine brightest. In December, negotiators from nearly 200 nations will meet in Paris to hammer-out an international climate accord. It is expected to include commitments from China and India, heavy polluters spurred to rein-in their emissions and invest in clean energy by America's own commitment to slash carbon emissions from its power sector. "</w:t>
      </w:r>
      <w:r w:rsidRPr="007A0A35">
        <w:rPr>
          <w:rStyle w:val="StyleUnderline"/>
        </w:rPr>
        <w:t>The rest of the world is going to expect the U.S. to live up to its commitment [made at</w:t>
      </w:r>
      <w:r>
        <w:t xml:space="preserve"> the </w:t>
      </w:r>
      <w:r w:rsidRPr="007A0A35">
        <w:rPr>
          <w:rStyle w:val="StyleUnderline"/>
        </w:rPr>
        <w:t>Paris</w:t>
      </w:r>
      <w:r>
        <w:t xml:space="preserve"> meeting], no matter who is in the White House," says Henrik Selin, professor of international relations at the Pardee School of Global Studies at Boston University. "</w:t>
      </w:r>
      <w:r w:rsidRPr="007A0A35">
        <w:rPr>
          <w:rStyle w:val="StyleUnderline"/>
        </w:rPr>
        <w:t>If you have a president who comes in and starts rolling back the Obama initiatives, you're going to have international leaders being very unhappy</w:t>
      </w:r>
      <w:r>
        <w:t xml:space="preserve"> about this – and they are not just countries, they are trading partners. This is not just a domestic issue, it's also very much a foreign policy issue." And so far, he and others argue, </w:t>
      </w:r>
      <w:r w:rsidRPr="007A0A35">
        <w:rPr>
          <w:rStyle w:val="StyleUnderline"/>
        </w:rPr>
        <w:t xml:space="preserve">none of the Republican candidates have offered a clear vision on climate, let alone </w:t>
      </w:r>
      <w:r w:rsidRPr="003F37C2">
        <w:rPr>
          <w:rStyle w:val="Emphasis"/>
        </w:rPr>
        <w:t>any plan</w:t>
      </w:r>
      <w:r w:rsidRPr="007A0A35">
        <w:rPr>
          <w:rStyle w:val="StyleUnderline"/>
        </w:rPr>
        <w:t xml:space="preserve"> to slow warming</w:t>
      </w:r>
      <w:r>
        <w:t>.</w:t>
      </w:r>
    </w:p>
    <w:p w14:paraId="16838550" w14:textId="78940A54" w:rsidR="00D351BA" w:rsidRPr="00D55335" w:rsidRDefault="00FE4ED3" w:rsidP="00D351BA">
      <w:pPr>
        <w:pStyle w:val="Heading3"/>
      </w:pPr>
      <w:r w:rsidRPr="00D55335">
        <w:t>2nc/1nr Warming Impacts</w:t>
      </w:r>
    </w:p>
    <w:p w14:paraId="0914E33A" w14:textId="77777777" w:rsidR="00407294" w:rsidRPr="00D55335" w:rsidRDefault="00407294" w:rsidP="00407294">
      <w:pPr>
        <w:pStyle w:val="Heading4"/>
      </w:pPr>
      <w:r w:rsidRPr="00D55335">
        <w:t>Warming is an existential threat</w:t>
      </w:r>
    </w:p>
    <w:p w14:paraId="015DD8DA" w14:textId="77777777" w:rsidR="00407294" w:rsidRPr="00D55335" w:rsidRDefault="00407294" w:rsidP="00407294">
      <w:pPr>
        <w:rPr>
          <w:rStyle w:val="Style13ptBold"/>
        </w:rPr>
      </w:pPr>
      <w:r w:rsidRPr="00D55335">
        <w:rPr>
          <w:rStyle w:val="Style13ptBold"/>
        </w:rPr>
        <w:t>Mazo 10 – PhD in Paleoclimatology from UCLA</w:t>
      </w:r>
    </w:p>
    <w:p w14:paraId="0854E031" w14:textId="77777777" w:rsidR="00407294" w:rsidRPr="00D55335" w:rsidRDefault="00407294" w:rsidP="00407294">
      <w:r w:rsidRPr="00D55335">
        <w:t>Jeffrey Mazo, Managing Editor, Survival and Research Fellow for Environmental Security and Science Policy at the International Institute for Strategic Studies in London, 3-2010, “Climate Conflict: How global warming threatens security and what to do about it,” pg. 122</w:t>
      </w:r>
    </w:p>
    <w:p w14:paraId="49E248EF" w14:textId="3E30A989" w:rsidR="00407294" w:rsidRPr="00D55335" w:rsidRDefault="00407294" w:rsidP="00407294">
      <w:pPr>
        <w:pStyle w:val="card"/>
        <w:ind w:left="0"/>
      </w:pPr>
      <w:r w:rsidRPr="00D55335">
        <w:t xml:space="preserve">The best estimates for global warming to the end of the century range from 2.5-4.~C above pre-industrial levels, depending on the scenario. Even in the best-case scenario, the low end of the likely range is 1.goC, and in the worst 'business as usual' projections, which actual emissions have been matching, the range of likely warming runs from 3.1--7.1°C. Even keeping emissions at constant 2000 levels (which have already been exceeded), global temperature would still be expected to reach 1.2°C (O'9""1.5°C)above pre-industrial levels by the end of the century." </w:t>
      </w:r>
      <w:r w:rsidRPr="00D55335">
        <w:rPr>
          <w:rStyle w:val="StyleUnderline"/>
        </w:rPr>
        <w:t xml:space="preserve">Without early and severe reductions in emissions, the effects of climate change in the second half of the twenty-first century are likely to be catastrophic </w:t>
      </w:r>
      <w:r w:rsidRPr="00D55335">
        <w:t xml:space="preserve">for the stability and security of countries in the developing world - not to mention the associated human tragedy. </w:t>
      </w:r>
      <w:r w:rsidRPr="00D55335">
        <w:rPr>
          <w:rStyle w:val="StyleUnderline"/>
        </w:rPr>
        <w:t xml:space="preserve">Climate change could </w:t>
      </w:r>
      <w:r w:rsidRPr="00D55335">
        <w:t xml:space="preserve">even </w:t>
      </w:r>
      <w:r w:rsidRPr="00D55335">
        <w:rPr>
          <w:rStyle w:val="StyleUnderline"/>
        </w:rPr>
        <w:t>undermine</w:t>
      </w:r>
      <w:r w:rsidRPr="00D55335">
        <w:t xml:space="preserve"> the strength and stability of emerging and </w:t>
      </w:r>
      <w:r w:rsidRPr="00D55335">
        <w:rPr>
          <w:rStyle w:val="StyleUnderline"/>
        </w:rPr>
        <w:t>advanced economies, beyond the knock-on effects on security of widespread state failure and collapse in developing countries</w:t>
      </w:r>
      <w:r w:rsidRPr="00D55335">
        <w:t xml:space="preserve">.' And although they have been condemned as melodramatic and alarmist, many informed observers believe that </w:t>
      </w:r>
      <w:r w:rsidRPr="00D55335">
        <w:rPr>
          <w:rStyle w:val="StyleUnderline"/>
        </w:rPr>
        <w:t>unmitigated climate change</w:t>
      </w:r>
      <w:r w:rsidRPr="00D55335">
        <w:t xml:space="preserve"> beyond the end of the century </w:t>
      </w:r>
      <w:r w:rsidRPr="00D55335">
        <w:rPr>
          <w:rStyle w:val="StyleUnderline"/>
        </w:rPr>
        <w:t>could pose an existential threat to civilisation</w:t>
      </w:r>
      <w:r w:rsidRPr="00D55335">
        <w:t xml:space="preserve">." What is certain is that </w:t>
      </w:r>
      <w:r w:rsidRPr="00D55335">
        <w:rPr>
          <w:rStyle w:val="StyleUnderline"/>
        </w:rPr>
        <w:t>there is no precedent in human experience for such rapid change or such climatic conditions</w:t>
      </w:r>
      <w:r w:rsidRPr="00D55335">
        <w:t xml:space="preserve">, and </w:t>
      </w:r>
      <w:r w:rsidRPr="00D55335">
        <w:rPr>
          <w:rStyle w:val="StyleUnderline"/>
        </w:rPr>
        <w:t>even in the best case adaptation</w:t>
      </w:r>
      <w:r w:rsidRPr="00D55335">
        <w:t xml:space="preserve"> to these extremes </w:t>
      </w:r>
      <w:r w:rsidRPr="00D55335">
        <w:rPr>
          <w:rStyle w:val="StyleUnderline"/>
        </w:rPr>
        <w:t>would mean profound</w:t>
      </w:r>
      <w:r w:rsidRPr="00D55335">
        <w:t xml:space="preserve"> social, cultural and political </w:t>
      </w:r>
      <w:r w:rsidRPr="00D55335">
        <w:rPr>
          <w:rStyle w:val="StyleUnderline"/>
        </w:rPr>
        <w:t>changes</w:t>
      </w:r>
      <w:r w:rsidRPr="00D55335">
        <w:t>.</w:t>
      </w:r>
    </w:p>
    <w:p w14:paraId="0FDDC370" w14:textId="77777777" w:rsidR="003926C2" w:rsidRPr="00D55335" w:rsidRDefault="003926C2" w:rsidP="003926C2">
      <w:pPr>
        <w:pStyle w:val="Heading4"/>
      </w:pPr>
      <w:r w:rsidRPr="00D55335">
        <w:t>Extinction – tipping points</w:t>
      </w:r>
    </w:p>
    <w:p w14:paraId="499F637F" w14:textId="77777777" w:rsidR="003926C2" w:rsidRPr="00D55335" w:rsidRDefault="003926C2" w:rsidP="003926C2">
      <w:pPr>
        <w:rPr>
          <w:rStyle w:val="Style13ptBold"/>
        </w:rPr>
      </w:pPr>
      <w:r w:rsidRPr="00D55335">
        <w:rPr>
          <w:rStyle w:val="Style13ptBold"/>
        </w:rPr>
        <w:t>Hamilton 10 – Professor of Public Ethics @ ANU</w:t>
      </w:r>
    </w:p>
    <w:p w14:paraId="02B8E7BE" w14:textId="77777777" w:rsidR="003926C2" w:rsidRPr="00D55335" w:rsidRDefault="003926C2" w:rsidP="003926C2">
      <w:r w:rsidRPr="00D55335">
        <w:t>Clive Hamilton, Professor of Public Ethics in Australia, 2010, “Requiem for a Species: Why We Resist the Truth About Climate Change,” pg. 1-2</w:t>
      </w:r>
    </w:p>
    <w:p w14:paraId="043C67C4" w14:textId="6DAEA43B" w:rsidR="008050A6" w:rsidRPr="00D55335" w:rsidRDefault="003926C2" w:rsidP="00A57A85">
      <w:pPr>
        <w:pStyle w:val="card"/>
        <w:ind w:left="0"/>
      </w:pPr>
      <w:r w:rsidRPr="00D55335">
        <w:t xml:space="preserve">One of the most striking features of the global warming debate has been how, with each advance in climate science, the news keeps getting worse. Although temporarily slowed by the effects of the 2008 global financial crisis, the world's greenhouse gas emissions have been growing much faster than predicted in the 1990s. In addition, </w:t>
      </w:r>
      <w:r w:rsidRPr="00D55335">
        <w:rPr>
          <w:rStyle w:val="StyleUnderline"/>
        </w:rPr>
        <w:t>since 2005 a number of scientific papers have described the likelihood of the climate system passing significant 'tipping points' beyond which the warming process is reinforced by positive feedback mechanisms—small perturbations that cause large changes</w:t>
      </w:r>
      <w:r w:rsidRPr="00D55335">
        <w:t xml:space="preserve">.1 This new understanding has upset the comforting idea of a 'dose—response' relationship between the amount of greenhouse gases we put into the atmosphere and the amount of global warming that follows. That idea has allowed us to believe that, although we may be slow to respond, once we decide to act we will be able to rescue the situation. In truth, </w:t>
      </w:r>
      <w:r w:rsidRPr="00D55335">
        <w:rPr>
          <w:rStyle w:val="StyleUnderline"/>
        </w:rPr>
        <w:t>it is likely that in the next decade</w:t>
      </w:r>
      <w:r w:rsidRPr="00D55335">
        <w:t xml:space="preserve"> or so, beginning with the melting of the Arctic's summer sea-ice, </w:t>
      </w:r>
      <w:r w:rsidRPr="00D55335">
        <w:rPr>
          <w:rStyle w:val="StyleUnderline"/>
        </w:rPr>
        <w:t>the Earth's climate will shift onto a new trajectory driven by 'natural' processes that will take millenniums to work themselves out</w:t>
      </w:r>
      <w:r w:rsidRPr="00D55335">
        <w:t xml:space="preserve">. </w:t>
      </w:r>
      <w:r w:rsidRPr="00D55335">
        <w:rPr>
          <w:rStyle w:val="StyleUnderline"/>
        </w:rPr>
        <w:t>The paleoclimate record shows the Earth's climate often changing abruptly, flipping from one state to another, sometimes within a few years</w:t>
      </w:r>
      <w:r w:rsidRPr="00D55335">
        <w:t xml:space="preserve">.2 It now seems almost certain that, if it has not occurred already, </w:t>
      </w:r>
      <w:r w:rsidRPr="00D55335">
        <w:rPr>
          <w:rStyle w:val="StyleUnderline"/>
        </w:rPr>
        <w:t>within the next several years enough warming will be locked in to the system to set in train feedback processes that will overwhelm any attempts we make to cut back on our carbon emissions</w:t>
      </w:r>
      <w:r w:rsidRPr="00D55335">
        <w:t xml:space="preserve">. We will be powerless to stop the jump to a new climate on Earth, one much less sympathetic to life. </w:t>
      </w:r>
      <w:r w:rsidRPr="00D55335">
        <w:rPr>
          <w:rStyle w:val="StyleUnderline"/>
        </w:rPr>
        <w:t>The kind of climate that has allowed civilisation to flourish will be gone and humans will enter a long struggle just to survive</w:t>
      </w:r>
      <w:r w:rsidRPr="00D55335">
        <w:t>.</w:t>
      </w:r>
    </w:p>
    <w:p w14:paraId="5FDF4B31" w14:textId="77777777" w:rsidR="00A57A85" w:rsidRPr="00D55335" w:rsidRDefault="00A57A85" w:rsidP="00A57A85">
      <w:pPr>
        <w:pStyle w:val="Heading2"/>
      </w:pPr>
    </w:p>
    <w:p w14:paraId="1454760A" w14:textId="77777777" w:rsidR="00A57A85" w:rsidRPr="00D55335" w:rsidRDefault="00A57A85" w:rsidP="00A57A85">
      <w:pPr>
        <w:pStyle w:val="Heading2"/>
      </w:pPr>
    </w:p>
    <w:p w14:paraId="1C65713E" w14:textId="3ADA3C16" w:rsidR="008050A6" w:rsidRPr="00D55335" w:rsidRDefault="00A57A85" w:rsidP="00A57A85">
      <w:pPr>
        <w:pStyle w:val="Heading2"/>
      </w:pPr>
      <w:r w:rsidRPr="00D55335">
        <w:t>***Affirmative</w:t>
      </w:r>
    </w:p>
    <w:p w14:paraId="79FAC3E8" w14:textId="77777777" w:rsidR="009B6AB8" w:rsidRPr="00D55335" w:rsidRDefault="009B6AB8" w:rsidP="008050A6">
      <w:pPr>
        <w:pStyle w:val="Heading2"/>
      </w:pPr>
    </w:p>
    <w:p w14:paraId="160B2F54" w14:textId="66E0E9F3" w:rsidR="00FA6421" w:rsidRPr="00D55335" w:rsidRDefault="009B6AB8" w:rsidP="008050A6">
      <w:pPr>
        <w:pStyle w:val="Heading2"/>
      </w:pPr>
      <w:r w:rsidRPr="00D55335">
        <w:t>*UQ</w:t>
      </w:r>
    </w:p>
    <w:p w14:paraId="47983DB4" w14:textId="16BBE36A" w:rsidR="00BB375E" w:rsidRDefault="0096661C" w:rsidP="00BB375E">
      <w:pPr>
        <w:pStyle w:val="Heading3"/>
      </w:pPr>
      <w:r>
        <w:t xml:space="preserve">2ac </w:t>
      </w:r>
      <w:r w:rsidR="00BB375E" w:rsidRPr="00D55335">
        <w:t>UQ Overwhelms</w:t>
      </w:r>
    </w:p>
    <w:p w14:paraId="3E5819CF" w14:textId="1E67DD26" w:rsidR="002A240E" w:rsidRPr="002A240E" w:rsidRDefault="002A240E" w:rsidP="002A240E">
      <w:pPr>
        <w:pStyle w:val="Heading4"/>
      </w:pPr>
      <w:r>
        <w:t>Uniqueness overwhelms the link – Hillary win inevitable</w:t>
      </w:r>
    </w:p>
    <w:p w14:paraId="7D2BA5DA" w14:textId="0F90BABA" w:rsidR="002A240E" w:rsidRPr="002A240E" w:rsidRDefault="002A240E" w:rsidP="002A240E">
      <w:pPr>
        <w:rPr>
          <w:rStyle w:val="Style13ptBold"/>
        </w:rPr>
      </w:pPr>
      <w:r>
        <w:rPr>
          <w:rStyle w:val="Style13ptBold"/>
        </w:rPr>
        <w:t>Tomasky 6-14</w:t>
      </w:r>
      <w:r w:rsidRPr="002A240E">
        <w:t xml:space="preserve"> –</w:t>
      </w:r>
      <w:r>
        <w:t xml:space="preserve"> editor and correspondent</w:t>
      </w:r>
    </w:p>
    <w:p w14:paraId="0E86A7DD" w14:textId="14AEB1D0" w:rsidR="002A240E" w:rsidRDefault="002A240E" w:rsidP="002A240E">
      <w:r>
        <w:t>Michael, The Daily Best, “</w:t>
      </w:r>
      <w:r w:rsidRPr="002A240E">
        <w:t>Hillary Clinton Is Abou</w:t>
      </w:r>
      <w:r>
        <w:t xml:space="preserve">t to Clean Donald Trump’s Clock,” </w:t>
      </w:r>
      <w:r w:rsidRPr="002A240E">
        <w:t>http://www.thedailybeast.com/articles/2016/06/14/hillary-clinton-is-about-to-clean-donald-trump-s-clock.html</w:t>
      </w:r>
    </w:p>
    <w:p w14:paraId="52B29F7C" w14:textId="7A2802B3" w:rsidR="002A240E" w:rsidRDefault="002A240E" w:rsidP="002A240E">
      <w:r w:rsidRPr="002A240E">
        <w:t xml:space="preserve">People in my line of work try to be careful about predictions, because, you know, the future comes eventually, and you might be wrong. When I do make predictions, I’m always careful to add the conditions—if this, assuming that. So let’s not call this a prediction, but an observation: I hereby observe that it is entirely possible that </w:t>
      </w:r>
      <w:r w:rsidRPr="00797EE0">
        <w:rPr>
          <w:rStyle w:val="StyleUnderline"/>
        </w:rPr>
        <w:t>this election could</w:t>
      </w:r>
      <w:r w:rsidRPr="002A240E">
        <w:t>—could—</w:t>
      </w:r>
      <w:r w:rsidRPr="00797EE0">
        <w:rPr>
          <w:rStyle w:val="StyleUnderline"/>
        </w:rPr>
        <w:t xml:space="preserve">be a </w:t>
      </w:r>
      <w:r w:rsidRPr="00797EE0">
        <w:rPr>
          <w:rStyle w:val="Emphasis"/>
        </w:rPr>
        <w:t>blowout</w:t>
      </w:r>
      <w:r w:rsidRPr="00797EE0">
        <w:rPr>
          <w:rStyle w:val="StyleUnderline"/>
        </w:rPr>
        <w:t xml:space="preserve">. A </w:t>
      </w:r>
      <w:r w:rsidRPr="00797EE0">
        <w:rPr>
          <w:rStyle w:val="Emphasis"/>
        </w:rPr>
        <w:t>humiliation</w:t>
      </w:r>
      <w:r w:rsidRPr="00797EE0">
        <w:rPr>
          <w:rStyle w:val="StyleUnderline"/>
        </w:rPr>
        <w:t xml:space="preserve">. A </w:t>
      </w:r>
      <w:r w:rsidRPr="00797EE0">
        <w:rPr>
          <w:rStyle w:val="Emphasis"/>
        </w:rPr>
        <w:t>decapitation</w:t>
      </w:r>
      <w:r w:rsidRPr="00797EE0">
        <w:rPr>
          <w:rStyle w:val="StyleUnderline"/>
        </w:rPr>
        <w:t xml:space="preserve">. A </w:t>
      </w:r>
      <w:r w:rsidRPr="00797EE0">
        <w:rPr>
          <w:rStyle w:val="Emphasis"/>
        </w:rPr>
        <w:t>world-historical debacle</w:t>
      </w:r>
      <w:r w:rsidRPr="00797EE0">
        <w:rPr>
          <w:rStyle w:val="StyleUnderline"/>
        </w:rPr>
        <w:t xml:space="preserve"> for one party. And I bet you can guess which one.</w:t>
      </w:r>
      <w:r w:rsidRPr="002A240E">
        <w:t xml:space="preserve"> This observation is occasioned by the appearance this week of the first full-blown general-election Electoral College forecast, from frontloadingHQ.com. </w:t>
      </w:r>
      <w:r w:rsidRPr="00B573B4">
        <w:rPr>
          <w:rStyle w:val="StyleUnderline"/>
        </w:rPr>
        <w:t>The folks at FHQ looked at polls and recent electoral history and voting trends to take a stab at what the Electoral College might look like</w:t>
      </w:r>
      <w:r w:rsidRPr="002A240E">
        <w:t xml:space="preserve"> on the night of Nov. 8 if things don’t change much from today. And </w:t>
      </w:r>
      <w:r w:rsidRPr="00B573B4">
        <w:rPr>
          <w:rStyle w:val="StyleUnderline"/>
        </w:rPr>
        <w:t xml:space="preserve">if you’re a fan of the candidate who’s a </w:t>
      </w:r>
      <w:r w:rsidRPr="00B573B4">
        <w:rPr>
          <w:rStyle w:val="Emphasis"/>
          <w:color w:val="F79646" w:themeColor="accent6"/>
          <w:sz w:val="64"/>
          <w:szCs w:val="64"/>
          <w14:glow w14:rad="228600">
            <w14:schemeClr w14:val="accent6">
              <w14:alpha w14:val="60000"/>
              <w14:satMod w14:val="175000"/>
            </w14:schemeClr>
          </w14:glow>
        </w:rPr>
        <w:t>person of</w:t>
      </w:r>
      <w:r w:rsidRPr="00B573B4">
        <w:rPr>
          <w14:glow w14:rad="228600">
            <w14:schemeClr w14:val="accent6">
              <w14:alpha w14:val="60000"/>
              <w14:satMod w14:val="175000"/>
            </w14:schemeClr>
          </w14:glow>
        </w:rPr>
        <w:t xml:space="preserve"> </w:t>
      </w:r>
      <w:r w:rsidRPr="00B573B4">
        <w:t>color—</w:t>
      </w:r>
      <w:r w:rsidRPr="00B573B4">
        <w:rPr>
          <w:rStyle w:val="Emphasis"/>
          <w:color w:val="F79646" w:themeColor="accent6"/>
          <w:sz w:val="64"/>
          <w:szCs w:val="64"/>
          <w14:glow w14:rad="228600">
            <w14:schemeClr w14:val="accent6">
              <w14:alpha w14:val="60000"/>
              <w14:satMod w14:val="175000"/>
            </w14:schemeClr>
          </w14:glow>
        </w:rPr>
        <w:t>orange</w:t>
      </w:r>
      <w:r w:rsidRPr="00B573B4">
        <w:rPr>
          <w:rStyle w:val="StyleUnderline"/>
        </w:rPr>
        <w:t xml:space="preserve">—it isn’t pretty. They have it at Clinton 358, Trump 180. </w:t>
      </w:r>
      <w:r w:rsidRPr="002A240E">
        <w:t xml:space="preserve">And </w:t>
      </w:r>
      <w:r w:rsidRPr="00B573B4">
        <w:rPr>
          <w:rStyle w:val="StyleUnderline"/>
        </w:rPr>
        <w:t>if anything, they’re being a little conservative.</w:t>
      </w:r>
      <w:r w:rsidRPr="002A240E">
        <w:t xml:space="preserve"> How could the spread be that big, when in most polls she’s still only a few points ahead? Or sometimes more than a few—</w:t>
      </w:r>
      <w:r w:rsidRPr="00B573B4">
        <w:rPr>
          <w:rStyle w:val="StyleUnderline"/>
        </w:rPr>
        <w:t>a Bloomberg poll</w:t>
      </w:r>
      <w:r w:rsidRPr="002A240E">
        <w:t xml:space="preserve"> that dropped Tuesday evening </w:t>
      </w:r>
      <w:r w:rsidRPr="00B573B4">
        <w:rPr>
          <w:rStyle w:val="StyleUnderline"/>
        </w:rPr>
        <w:t>has Clinton up 12 points, 49-37.</w:t>
      </w:r>
      <w:r w:rsidRPr="002A240E">
        <w:t xml:space="preserve"> A staggering </w:t>
      </w:r>
      <w:r w:rsidRPr="00B573B4">
        <w:rPr>
          <w:rStyle w:val="StyleUnderline"/>
        </w:rPr>
        <w:t xml:space="preserve">63 percent of women say that they could never vote for him. </w:t>
      </w:r>
      <w:r w:rsidRPr="002A240E">
        <w:t xml:space="preserve">And whatever the popular margin ends </w:t>
      </w:r>
      <w:r w:rsidRPr="00B573B4">
        <w:t>up at, the college is remorseless, my</w:t>
      </w:r>
      <w:r w:rsidRPr="002A240E">
        <w:t xml:space="preserve"> friend. You just have to win a state. You win Ohio by 1 point or 20, you get the 18 electoral votes. And </w:t>
      </w:r>
      <w:r w:rsidRPr="00B573B4">
        <w:rPr>
          <w:rStyle w:val="Emphasis"/>
        </w:rPr>
        <w:t>Clinton is projected to win nearly every big state.</w:t>
      </w:r>
      <w:r w:rsidRPr="00B573B4">
        <w:t xml:space="preserve"> Let’s go back in time first for some context about how thorough a thumping this would be. In the 1980s, of course, Republicans thrashed Democrats, who were at sea. Ronald Reagan’s first election, for example, was 489-49. But then came the culture wars of the 1990s. We started dividing up into camps, and wins of that size weren’t possible anymore. But even so, Bill Clinton ran up huge Electoral</w:t>
      </w:r>
      <w:r w:rsidRPr="002A240E">
        <w:t xml:space="preserve"> College numbers, much bigger than his vote margins: In 1996, for example, he beat Bob Dole by eight points but clobbered him in the electoral vote by 379-159.</w:t>
      </w:r>
      <w:r w:rsidR="00CD4EC0">
        <w:t xml:space="preserve"> </w:t>
      </w:r>
      <w:r>
        <w:t>Then came the era of the red-blue divide. George W. Bush 271-with-an-asterisk, Al Gore 267. Bush 286, John Kerry 251. That’s how it looked things were going to stay for a while, but then the financial collapse happened, John McCain picked Sarah Palin to run with him, lots of people were feeling hopey-changey, and Barack Obama won big in 2008, 365-173. He retreated in 2012, but 332-206 was still a big win, and Mitt Romney showed the limits of the present-day Republican Party. He won only one of the seven main swing states (North Carolina) and flamed out in the states Republicans always talk big about, just like they do now (Pennsylvania and Michigan).</w:t>
      </w:r>
      <w:r w:rsidR="00CD4EC0">
        <w:t xml:space="preserve"> </w:t>
      </w:r>
      <w:r>
        <w:t>So here we sit. In my experience, it’s been thought by insiders that Obama’s 2008 numbers aren’t replicable, that the Democratic advantage probably rests naturally around the 70 to 100 vote range.</w:t>
      </w:r>
      <w:r w:rsidR="00CD4EC0">
        <w:t xml:space="preserve"> </w:t>
      </w:r>
      <w:r>
        <w:t xml:space="preserve">But </w:t>
      </w:r>
      <w:r w:rsidRPr="00B573B4">
        <w:rPr>
          <w:rStyle w:val="Emphasis"/>
        </w:rPr>
        <w:t>this could be epic</w:t>
      </w:r>
      <w:r>
        <w:t>.</w:t>
      </w:r>
      <w:r w:rsidR="00CD4EC0">
        <w:t xml:space="preserve"> </w:t>
      </w:r>
      <w:r w:rsidRPr="00B573B4">
        <w:rPr>
          <w:rStyle w:val="StyleUnderline"/>
        </w:rPr>
        <w:t xml:space="preserve">FHQ gives Clinton all of Obama’s 2012 states plus North Carolina </w:t>
      </w:r>
      <w:r>
        <w:t xml:space="preserve">(which he won in 2008) </w:t>
      </w:r>
      <w:r w:rsidRPr="00B573B4">
        <w:rPr>
          <w:rStyle w:val="StyleUnderline"/>
        </w:rPr>
        <w:t>and</w:t>
      </w:r>
      <w:r>
        <w:t xml:space="preserve">… drum roll… </w:t>
      </w:r>
      <w:r w:rsidRPr="00B573B4">
        <w:rPr>
          <w:rStyle w:val="StyleUnderline"/>
        </w:rPr>
        <w:t>Arizona</w:t>
      </w:r>
      <w:r>
        <w:t xml:space="preserve">. Now, Arizona last went Democratic in 1996, and that was the first time it had done so since 1948. But don’t laugh. Clinton leads, by a point, in RCP average. That’s just two polls, so who knows. But </w:t>
      </w:r>
      <w:r w:rsidRPr="00B573B4">
        <w:rPr>
          <w:rStyle w:val="StyleUnderline"/>
        </w:rPr>
        <w:t>Latino turnout will</w:t>
      </w:r>
      <w:r>
        <w:t xml:space="preserve"> presumably </w:t>
      </w:r>
      <w:r w:rsidRPr="00B573B4">
        <w:rPr>
          <w:rStyle w:val="StyleUnderline"/>
        </w:rPr>
        <w:t>be through the roof.</w:t>
      </w:r>
      <w:r w:rsidR="00CD4EC0">
        <w:t xml:space="preserve"> </w:t>
      </w:r>
      <w:r>
        <w:t xml:space="preserve">Let’s have more fun. Here’s where I think it’s possible the FHQ might be selling Clinton a little short. Think </w:t>
      </w:r>
      <w:r w:rsidRPr="00B573B4">
        <w:rPr>
          <w:rStyle w:val="StyleUnderline"/>
        </w:rPr>
        <w:t>Georgia</w:t>
      </w:r>
      <w:r>
        <w:t xml:space="preserve"> sounds crazy? Yeah, it kinda does. But </w:t>
      </w:r>
      <w:r w:rsidRPr="00B573B4">
        <w:rPr>
          <w:rStyle w:val="StyleUnderline"/>
        </w:rPr>
        <w:t>Trump is up there by only four.</w:t>
      </w:r>
      <w:r w:rsidRPr="00B573B4">
        <w:t xml:space="preserve"> I spoke </w:t>
      </w:r>
      <w:r>
        <w:t xml:space="preserve">Tuesday with a Democratic operative in the state who was spinning me to some extent, sure, but who sounded pretty bullish as he described the state GOP’s internal divisions and the fact that about </w:t>
      </w:r>
      <w:r w:rsidRPr="00B573B4">
        <w:rPr>
          <w:rStyle w:val="StyleUnderline"/>
        </w:rPr>
        <w:t>40 percent of the electorate is going to be non-white. That 40 percent is mostly African American, and Clinton’s going to win 85 or 90 percent of that 40 percent, so do the math—she’d need less than 30 percent of the white vote to win the state.</w:t>
      </w:r>
      <w:r>
        <w:t xml:space="preserve"> Still sound crazy?</w:t>
      </w:r>
      <w:r w:rsidR="00CD4EC0">
        <w:t xml:space="preserve"> </w:t>
      </w:r>
      <w:r>
        <w:t xml:space="preserve">Let’s climb farther out the limb. How about Utah? </w:t>
      </w:r>
      <w:r w:rsidRPr="00B573B4">
        <w:rPr>
          <w:rStyle w:val="StyleUnderline"/>
        </w:rPr>
        <w:t>One</w:t>
      </w:r>
      <w:r>
        <w:t xml:space="preserve"> earlier </w:t>
      </w:r>
      <w:r w:rsidRPr="00B573B4">
        <w:rPr>
          <w:rStyle w:val="StyleUnderline"/>
        </w:rPr>
        <w:t>poll from Utah</w:t>
      </w:r>
      <w:r>
        <w:t xml:space="preserve"> actually </w:t>
      </w:r>
      <w:r w:rsidRPr="00B573B4">
        <w:rPr>
          <w:rStyle w:val="StyleUnderline"/>
        </w:rPr>
        <w:t>showed Clinton</w:t>
      </w:r>
      <w:r>
        <w:t xml:space="preserve"> slightly </w:t>
      </w:r>
      <w:r w:rsidRPr="00B573B4">
        <w:rPr>
          <w:rStyle w:val="StyleUnderline"/>
        </w:rPr>
        <w:t>ahead</w:t>
      </w:r>
      <w:r>
        <w:t>; another came out yesterday showing a tied race.</w:t>
      </w:r>
      <w:r w:rsidR="00CD4EC0">
        <w:t xml:space="preserve"> </w:t>
      </w:r>
      <w:r>
        <w:t xml:space="preserve">And if that’s not crazy enough for you, contemplate Kansas. I said </w:t>
      </w:r>
      <w:r w:rsidRPr="00B573B4">
        <w:rPr>
          <w:rStyle w:val="StyleUnderline"/>
        </w:rPr>
        <w:t>Kansas</w:t>
      </w:r>
      <w:r>
        <w:t xml:space="preserve">. Kansas </w:t>
      </w:r>
      <w:r w:rsidRPr="00B573B4">
        <w:rPr>
          <w:rStyle w:val="StyleUnderline"/>
        </w:rPr>
        <w:t>hasn’t gone Democratic since</w:t>
      </w:r>
      <w:r>
        <w:t xml:space="preserve"> I think 1236 (okay, </w:t>
      </w:r>
      <w:r w:rsidRPr="00B573B4">
        <w:rPr>
          <w:rStyle w:val="StyleUnderline"/>
        </w:rPr>
        <w:t>1936</w:t>
      </w:r>
      <w:r>
        <w:t xml:space="preserve">). </w:t>
      </w:r>
      <w:r w:rsidRPr="00B573B4">
        <w:rPr>
          <w:rStyle w:val="StyleUnderline"/>
        </w:rPr>
        <w:t>A poll last week showed Clinton ahead there</w:t>
      </w:r>
      <w:r w:rsidRPr="00F21E3B">
        <w:rPr>
          <w:rStyle w:val="StyleUnderline"/>
        </w:rPr>
        <w:t>. Not by one. By seven.</w:t>
      </w:r>
      <w:r>
        <w:t xml:space="preserve"> And </w:t>
      </w:r>
      <w:r w:rsidRPr="00F21E3B">
        <w:rPr>
          <w:rStyle w:val="StyleUnderline"/>
        </w:rPr>
        <w:t>if these states fall</w:t>
      </w:r>
      <w:r>
        <w:t xml:space="preserve">, </w:t>
      </w:r>
      <w:r w:rsidRPr="00F21E3B">
        <w:rPr>
          <w:rStyle w:val="StyleUnderline"/>
        </w:rPr>
        <w:t xml:space="preserve">it will mean Trump has had a </w:t>
      </w:r>
      <w:r w:rsidRPr="00F21E3B">
        <w:rPr>
          <w:rStyle w:val="Emphasis"/>
        </w:rPr>
        <w:t>total meltdown</w:t>
      </w:r>
      <w:r>
        <w:t>, and who knows what else is falling.</w:t>
      </w:r>
      <w:r w:rsidR="00CD4EC0">
        <w:t xml:space="preserve"> </w:t>
      </w:r>
      <w:r>
        <w:t>Now I don’t truly expect Clinton to win Utah or Kansas. But the mere existence of these polls is a joyous thing. And unless either Trump or “events” (i.e., the FBI) really change the direction of this thing, they’re going to keep coming. Tied in Missouri! Trump up only five in South Carolina! Gary Johnson pulls ahead of Trump in New Mexico, Colorado!</w:t>
      </w:r>
    </w:p>
    <w:p w14:paraId="17746167" w14:textId="4110045E" w:rsidR="002A240E" w:rsidRDefault="0096661C" w:rsidP="0096661C">
      <w:pPr>
        <w:pStyle w:val="Heading3"/>
      </w:pPr>
      <w:r>
        <w:t>1ar UQ Overwhelms</w:t>
      </w:r>
    </w:p>
    <w:p w14:paraId="37F3E979" w14:textId="3F64CA52" w:rsidR="00B46D49" w:rsidRPr="00B46D49" w:rsidRDefault="00B46D49" w:rsidP="00B46D49">
      <w:pPr>
        <w:pStyle w:val="Heading4"/>
      </w:pPr>
      <w:r>
        <w:t xml:space="preserve">Trump will get </w:t>
      </w:r>
      <w:r>
        <w:rPr>
          <w:u w:val="single"/>
        </w:rPr>
        <w:t>wrecked</w:t>
      </w:r>
      <w:r>
        <w:t xml:space="preserve"> – he can’t win</w:t>
      </w:r>
    </w:p>
    <w:p w14:paraId="4A85BFD7" w14:textId="73DF90F8" w:rsidR="00B46D49" w:rsidRPr="00B46D49" w:rsidRDefault="00B46D49" w:rsidP="00B46D49">
      <w:pPr>
        <w:rPr>
          <w:rStyle w:val="Style13ptBold"/>
        </w:rPr>
      </w:pPr>
      <w:r>
        <w:rPr>
          <w:rStyle w:val="Style13ptBold"/>
        </w:rPr>
        <w:t>Heer 6-17</w:t>
      </w:r>
      <w:r w:rsidRPr="00B46D49">
        <w:t xml:space="preserve"> – Senior Editor</w:t>
      </w:r>
    </w:p>
    <w:p w14:paraId="081D867B" w14:textId="668B13B4" w:rsidR="00B46D49" w:rsidRDefault="00B46D49" w:rsidP="00B46D49">
      <w:r>
        <w:t>Jeet, New Republic, “</w:t>
      </w:r>
      <w:r w:rsidRPr="00B46D49">
        <w:t>Donald Trump Will Be B</w:t>
      </w:r>
      <w:r>
        <w:t xml:space="preserve">uried in an Electoral Avalanche,” </w:t>
      </w:r>
      <w:r w:rsidRPr="00B46D49">
        <w:t>https://newrepublic.com/article/134366/donald-trump-will-buried-electoral-avalanche</w:t>
      </w:r>
    </w:p>
    <w:p w14:paraId="04B60683" w14:textId="14EBDFC3" w:rsidR="00B46D49" w:rsidRPr="00B46D49" w:rsidRDefault="00B46D49" w:rsidP="00B46D49">
      <w:r w:rsidRPr="00B46D49">
        <w:rPr>
          <w:rStyle w:val="StyleUnderline"/>
        </w:rPr>
        <w:t>Over the last two decades, American presidential elections have all been relatively close. But with</w:t>
      </w:r>
      <w:r>
        <w:t xml:space="preserve"> Donald </w:t>
      </w:r>
      <w:r w:rsidRPr="00B46D49">
        <w:rPr>
          <w:rStyle w:val="StyleUnderline"/>
        </w:rPr>
        <w:t>Trump at the helm, the Republican Party faces the prospect of a historic landslide closer to the creamings received by</w:t>
      </w:r>
      <w:r>
        <w:t xml:space="preserve"> Barry </w:t>
      </w:r>
      <w:r w:rsidRPr="00B46D49">
        <w:rPr>
          <w:rStyle w:val="StyleUnderline"/>
        </w:rPr>
        <w:t>Goldwater in 1964</w:t>
      </w:r>
      <w:r>
        <w:t xml:space="preserve"> (who lost by 23.6 points), George </w:t>
      </w:r>
      <w:r w:rsidRPr="00B46D49">
        <w:rPr>
          <w:rStyle w:val="StyleUnderline"/>
        </w:rPr>
        <w:t>McGovern in 1972</w:t>
      </w:r>
      <w:r>
        <w:t xml:space="preserve"> (24.2 percentage points), </w:t>
      </w:r>
      <w:r w:rsidRPr="00B46D49">
        <w:rPr>
          <w:rStyle w:val="StyleUnderline"/>
        </w:rPr>
        <w:t>and</w:t>
      </w:r>
      <w:r>
        <w:t xml:space="preserve"> Walter </w:t>
      </w:r>
      <w:r w:rsidRPr="00B46D49">
        <w:rPr>
          <w:rStyle w:val="StyleUnderline"/>
        </w:rPr>
        <w:t>Mondale in 1984</w:t>
      </w:r>
      <w:r>
        <w:t xml:space="preserve"> (19.4 percentage points). At this point, </w:t>
      </w:r>
      <w:r w:rsidRPr="00B46D49">
        <w:rPr>
          <w:rStyle w:val="Emphasis"/>
        </w:rPr>
        <w:t>the only real question appears to be how huge</w:t>
      </w:r>
      <w:r>
        <w:t xml:space="preserve"> (or beautiful—pick your Trumpian adjective) </w:t>
      </w:r>
      <w:r w:rsidRPr="00B46D49">
        <w:rPr>
          <w:rStyle w:val="Emphasis"/>
        </w:rPr>
        <w:t>the margin will be.</w:t>
      </w:r>
      <w:r>
        <w:rPr>
          <w:rStyle w:val="Emphasis"/>
        </w:rPr>
        <w:t xml:space="preserve"> </w:t>
      </w:r>
      <w:r w:rsidRPr="00B46D49">
        <w:rPr>
          <w:rStyle w:val="StyleUnderline"/>
        </w:rPr>
        <w:t>To lose by more than 10 percent in 2016, as Trump could easily do, would be a remarkable achievement</w:t>
      </w:r>
      <w:r>
        <w:t xml:space="preserve"> of sorts, given how evenly split Americans have been in recent years and how reluctant they are to leave their preferred parties. </w:t>
      </w:r>
      <w:r w:rsidRPr="00B46D49">
        <w:rPr>
          <w:rStyle w:val="StyleUnderline"/>
        </w:rPr>
        <w:t>The last election even approaching a landslide was in 1996</w:t>
      </w:r>
      <w:r>
        <w:t xml:space="preserve">, when Bill Clinton defeated Bob Dole by an eight-point margin. Since then, elections have been tight. Even in 2008, when the Democrats should by all rights have won massively—with Republicans dragged down by an unpopular war and the start of the biggest economic recession since 1929, and with John McCain facing the most talented politician of the last generation—Barack Obama’s victory was only by a 7-percent margin, which narrowed to four in 2012. </w:t>
      </w:r>
      <w:r w:rsidRPr="00B46D49">
        <w:rPr>
          <w:rStyle w:val="StyleUnderline"/>
        </w:rPr>
        <w:t>Trump seems destined to break this pattern</w:t>
      </w:r>
      <w:r>
        <w:t xml:space="preserve">—and if his campaign continues on its current trajectory, </w:t>
      </w:r>
      <w:r w:rsidRPr="00B46D49">
        <w:rPr>
          <w:rStyle w:val="StyleUnderline"/>
        </w:rPr>
        <w:t>it’s not inconceivable that he could tally less that 40 percent of the vote</w:t>
      </w:r>
      <w:r>
        <w:t xml:space="preserve">, which no candidate has managed since George H.W Bush in 1992, 24 years ago, in a three-person race. This is only partially because </w:t>
      </w:r>
      <w:r w:rsidRPr="00B46D49">
        <w:rPr>
          <w:rStyle w:val="StyleUnderline"/>
        </w:rPr>
        <w:t>Trump’s polling numbers have taken a dive recently; a recent Bloomberg poll shows Clinton enjoying a double-digit lead over Trump</w:t>
      </w:r>
      <w:r>
        <w:t xml:space="preserve">, getting 49 percent to his 37 percent. But the Bloomberg poll is only a snapshot of a moment, and poll numbers are likely to fluctuate as the race proceeds. </w:t>
      </w:r>
      <w:r w:rsidRPr="00B46D49">
        <w:rPr>
          <w:rStyle w:val="StyleUnderline"/>
        </w:rPr>
        <w:t>The real reason</w:t>
      </w:r>
      <w:r>
        <w:t xml:space="preserve"> to think </w:t>
      </w:r>
      <w:r w:rsidRPr="00B46D49">
        <w:rPr>
          <w:rStyle w:val="StyleUnderline"/>
        </w:rPr>
        <w:t>Trump will tank</w:t>
      </w:r>
      <w:r>
        <w:t xml:space="preserve"> in an historical way </w:t>
      </w:r>
      <w:r w:rsidRPr="00B46D49">
        <w:rPr>
          <w:rStyle w:val="StyleUnderline"/>
        </w:rPr>
        <w:t>on election day has to do with the essential nature of the unorthodox campaign Trump is running, as against Clinton’s more traditional effort.</w:t>
      </w:r>
      <w:r>
        <w:t xml:space="preserve"> </w:t>
      </w:r>
      <w:r w:rsidRPr="00B46D49">
        <w:rPr>
          <w:rStyle w:val="StyleUnderline"/>
        </w:rPr>
        <w:t>Clinton</w:t>
      </w:r>
      <w:r>
        <w:t xml:space="preserve">, whatever her flaws, </w:t>
      </w:r>
      <w:r w:rsidRPr="00B46D49">
        <w:rPr>
          <w:rStyle w:val="StyleUnderline"/>
        </w:rPr>
        <w:t>is a mainstream politician who has a proven ability to raise huge amounts of money and enjoys broad support within her party.</w:t>
      </w:r>
      <w:r>
        <w:t xml:space="preserve"> Despite the lingering frustrations of many Bernie Sanders’s supporters being reluctant to support her, </w:t>
      </w:r>
      <w:r w:rsidRPr="00B46D49">
        <w:rPr>
          <w:rStyle w:val="StyleUnderline"/>
        </w:rPr>
        <w:t>Clinton’s recent upsurge in polling shows that she is already consolidating Democrats behind her.</w:t>
      </w:r>
      <w:r>
        <w:t xml:space="preserve"> </w:t>
      </w:r>
      <w:r w:rsidRPr="00B46D49">
        <w:rPr>
          <w:rStyle w:val="StyleUnderline"/>
        </w:rPr>
        <w:t>Trump won’t have a solid Republican coalition behind him.</w:t>
      </w:r>
      <w:r>
        <w:t xml:space="preserve"> When he became the presumptive Republican nominee six weeks ago, </w:t>
      </w:r>
      <w:r w:rsidRPr="00B46D49">
        <w:rPr>
          <w:rStyle w:val="StyleUnderline"/>
        </w:rPr>
        <w:t>he briefly began consolidating Republican support, but that effort has now stalled and</w:t>
      </w:r>
      <w:r>
        <w:t xml:space="preserve"> indeed </w:t>
      </w:r>
      <w:r w:rsidRPr="00B46D49">
        <w:rPr>
          <w:rStyle w:val="StyleUnderline"/>
        </w:rPr>
        <w:t>is fraying, with two major party figures</w:t>
      </w:r>
      <w:r>
        <w:t>—Senator Mark Kirk of Illinois and Governor Scott Walker of Wisconsin—</w:t>
      </w:r>
      <w:r w:rsidRPr="00B46D49">
        <w:rPr>
          <w:rStyle w:val="StyleUnderline"/>
        </w:rPr>
        <w:t>backtracking from their earlier endorsements.</w:t>
      </w:r>
      <w:r>
        <w:t xml:space="preserve"> As Kirk tweeted on June 7, “Given my military experience, Donald Trump does not have the temperament to command our military or our nuclear arsenal.” Far from pivoting to the center and uniting the party around him as a normal candidate would do, </w:t>
      </w:r>
      <w:r w:rsidRPr="00B46D49">
        <w:rPr>
          <w:rStyle w:val="StyleUnderline"/>
        </w:rPr>
        <w:t>Trump has spent the first big sprint of his campaign alienating the Republican elite</w:t>
      </w:r>
      <w:r>
        <w:t xml:space="preserve"> by continuing with his overt racism (as in his attacks on Judge Gonzalo Curiel and renewed calls to ban Muslim immigrants), and engaging in conspiracy-mongering (suggesting that President Obama is asympathizer of Islamic terrorism). </w:t>
      </w:r>
      <w:r w:rsidRPr="00B46D49">
        <w:rPr>
          <w:rStyle w:val="StyleUnderline"/>
        </w:rPr>
        <w:t>Trump’s manic, narcissistic, and immature response to the Orlando massacre has been a key turning point</w:t>
      </w:r>
      <w:r>
        <w:t xml:space="preserve">—or, looked at another way, a final straw. Just as Republican elites were learning to live with Trump, so long as he kept his promise to act more “presidential,” </w:t>
      </w:r>
      <w:r w:rsidRPr="00B46D49">
        <w:rPr>
          <w:rStyle w:val="StyleUnderline"/>
        </w:rPr>
        <w:t>he’s now made it clear that he’ll continue to be the same old Trump</w:t>
      </w:r>
      <w:r>
        <w:t xml:space="preserve"> the world has known for decades. </w:t>
      </w:r>
      <w:r w:rsidRPr="00B46D49">
        <w:rPr>
          <w:rStyle w:val="StyleUnderline"/>
        </w:rPr>
        <w:t xml:space="preserve">The result is that elected Republican officials are starting to un-endorse Trump or say they won’t back his presidential bid. </w:t>
      </w:r>
      <w:r>
        <w:t xml:space="preserve">Republican governors in Maryland, Michigan, and Massachusetts have all said they won’t vote for Trump. Unable to work with the RNC and most elected officials, barely on speaking terms with Speaker of the House Paul Ryan, the country’s most powerful Republican office-holder, </w:t>
      </w:r>
      <w:r w:rsidRPr="00B46D49">
        <w:rPr>
          <w:rStyle w:val="StyleUnderline"/>
        </w:rPr>
        <w:t>Trump has to face the awesome task of running a national campaign with nothing more than his own political instincts and small staff of bootlickers who have shown no ability to rein in his worst tendencies.</w:t>
      </w:r>
      <w:r>
        <w:t xml:space="preserve"> The results have been chaotic, in terms well described by Josh Marshall in Talking Points Memo: There’s a Politico story out today about how the RNC gave him the names of twenty big GOP donors to call. He got bored or frustrated and stopped after calling three. And this comes after deciding that he actually doesn’t need to raise a billion dollars. Almost every day since he clinched the nomination almost six weeks ago has been a surreal tour through Trump’s damaged psyche—the insecurities, silly feuds, the mix of self-serving lies and attacks on people he’s supposed to be courting or justifying a supposed refusal to do things he finds himself actually unable to do (raise a billion dollars). More than anything he’s attacking almost everyone but the person he’s running against—and that, not terribly effectively. </w:t>
      </w:r>
      <w:r w:rsidRPr="00B46D49">
        <w:rPr>
          <w:rStyle w:val="StyleUnderline"/>
        </w:rPr>
        <w:t>The sheer shambles of Trump’s campaign is difficult to overstate, and stands in sharp relief to the professionalism of the Clinton team. It’s not just that Trump has no ground game or data analysis, but that he doesn’t even see the need for them. Clinton, on the other hand, has inherited the legendary Obama team</w:t>
      </w:r>
      <w:r>
        <w:t xml:space="preserve"> of 2008 and 2012</w:t>
      </w:r>
      <w:r w:rsidRPr="00B46D49">
        <w:rPr>
          <w:rStyle w:val="StyleUnderline"/>
        </w:rPr>
        <w:t xml:space="preserve">, the undisputed modern masters of national campaigning. </w:t>
      </w:r>
      <w:r>
        <w:t xml:space="preserve">As Karl Rove wrote on Thursday, </w:t>
      </w:r>
      <w:r w:rsidRPr="00B46D49">
        <w:rPr>
          <w:rStyle w:val="StyleUnderline"/>
        </w:rPr>
        <w:t>Trump doesn’t even have an ad strategy, while Clinton is already hammering away at him with ad buys in swing states.</w:t>
      </w:r>
      <w:r>
        <w:t xml:space="preserve"> </w:t>
      </w:r>
      <w:r w:rsidRPr="00B46D49">
        <w:rPr>
          <w:rStyle w:val="StyleUnderline"/>
        </w:rPr>
        <w:t>Trump was able to wing it during the GOP primaries, where he faced a crowded field of opponents and a conservative base that responded to his ravings. But his shambolic, careening campaign is already alienating the general electorate like no other politician ever has.</w:t>
      </w:r>
      <w:r>
        <w:rPr>
          <w:rStyle w:val="StyleUnderline"/>
        </w:rPr>
        <w:t xml:space="preserve"> </w:t>
      </w:r>
      <w:r>
        <w:t xml:space="preserve">According to a Washington Post poll, </w:t>
      </w:r>
      <w:r w:rsidRPr="00B46D49">
        <w:rPr>
          <w:rStyle w:val="StyleUnderline"/>
        </w:rPr>
        <w:t>Trump has startlingly high negatives</w:t>
      </w:r>
      <w:r>
        <w:t xml:space="preserve">, being viewed unfavorably by 77 percent of women, 89 percent of Hispanics and 94 percent of African-Americans. </w:t>
      </w:r>
      <w:r w:rsidRPr="00B46D49">
        <w:rPr>
          <w:rStyle w:val="StyleUnderline"/>
        </w:rPr>
        <w:t>It’s true</w:t>
      </w:r>
      <w:r>
        <w:t xml:space="preserve"> that </w:t>
      </w:r>
      <w:r w:rsidRPr="00B46D49">
        <w:rPr>
          <w:rStyle w:val="StyleUnderline"/>
        </w:rPr>
        <w:t>Clinton</w:t>
      </w:r>
      <w:r>
        <w:t xml:space="preserve"> also </w:t>
      </w:r>
      <w:r w:rsidRPr="00B46D49">
        <w:rPr>
          <w:rStyle w:val="StyleUnderline"/>
        </w:rPr>
        <w:t>has high negatives, but they aren’t in Trump’s league. Nobody’s are</w:t>
      </w:r>
      <w:r>
        <w:t xml:space="preserve">. As Greg Sergeant noted in The Washington Post, “there’s no real equivalence between the negative views of Donald Trump and Hillary Clinton. While Clinton certainly has problems in this regard, Trump fares far, far worse.” </w:t>
      </w:r>
      <w:r w:rsidRPr="00B46D49">
        <w:rPr>
          <w:rStyle w:val="StyleUnderline"/>
        </w:rPr>
        <w:t>Trump is viewed negatively by every major demographic</w:t>
      </w:r>
      <w:r>
        <w:t xml:space="preserve"> group except non-college educated white men (who view him favorably, 56-42). This means that </w:t>
      </w:r>
      <w:r w:rsidRPr="00B46D49">
        <w:rPr>
          <w:rStyle w:val="StyleUnderline"/>
        </w:rPr>
        <w:t>even groups that have voted Republican in most post-1964 elections</w:t>
      </w:r>
      <w:r>
        <w:t>—white women, college-educated whites—</w:t>
      </w:r>
      <w:r w:rsidRPr="00B46D49">
        <w:rPr>
          <w:rStyle w:val="StyleUnderline"/>
        </w:rPr>
        <w:t>are hostile to Trump.</w:t>
      </w:r>
      <w:r>
        <w:t xml:space="preserve"> By contrast, </w:t>
      </w:r>
      <w:r w:rsidRPr="00B46D49">
        <w:rPr>
          <w:rStyle w:val="StyleUnderline"/>
        </w:rPr>
        <w:t>Clinton is viewed favorably by many group</w:t>
      </w:r>
      <w:r>
        <w:t xml:space="preserve">s, including women overall, non-whites, and Hispanics. Her negatives, unlike Trump’s, are offset by groups that actually like her. </w:t>
      </w:r>
      <w:r w:rsidRPr="00B46D49">
        <w:rPr>
          <w:rStyle w:val="StyleUnderline"/>
        </w:rPr>
        <w:t xml:space="preserve">Further boosting Clinton’s chances of a </w:t>
      </w:r>
      <w:r w:rsidRPr="00B46D49">
        <w:rPr>
          <w:rStyle w:val="Emphasis"/>
        </w:rPr>
        <w:t>romp</w:t>
      </w:r>
      <w:r>
        <w:t xml:space="preserve"> in November </w:t>
      </w:r>
      <w:r w:rsidRPr="00B46D49">
        <w:rPr>
          <w:rStyle w:val="StyleUnderline"/>
        </w:rPr>
        <w:t>is the fact that pollsters may well be under-counting a key demographic that is strongly anti-Trump and pro-Clinton: Latinos. Because they have trouble canvassing Spanish-speaking households, pollsters tend to have trouble capturing the Latino vote.</w:t>
      </w:r>
      <w:r>
        <w:t xml:space="preserve"> If this is true in this election as previously, then it’s likely that </w:t>
      </w:r>
      <w:r w:rsidRPr="00B46D49">
        <w:rPr>
          <w:rStyle w:val="Emphasis"/>
        </w:rPr>
        <w:t>Clinton’s current lead is being underestimated by as much as 3 percent.</w:t>
      </w:r>
      <w:r>
        <w:t xml:space="preserve"> Clinton was running about even with Bernie Sanders in the polls in California but ended up winning by 13 percent, thanks in large part to Latinos who went undetected by pollsters. Of course California is a special case, but </w:t>
      </w:r>
      <w:r w:rsidRPr="00B46D49">
        <w:rPr>
          <w:rStyle w:val="StyleUnderline"/>
        </w:rPr>
        <w:t>Latinos are projected to rise to 17 percent of the electorate in 2016—and Trump couldn’t be doing more to mobilize them against him.</w:t>
      </w:r>
      <w:r>
        <w:t xml:space="preserve"> The reality of modern American politics is that </w:t>
      </w:r>
      <w:r w:rsidRPr="00B46D49">
        <w:rPr>
          <w:rStyle w:val="StyleUnderline"/>
        </w:rPr>
        <w:t>it’s actually very difficult for ordinary Republicans or Democrats to lose by a landslide in national elections</w:t>
      </w:r>
      <w:r>
        <w:t xml:space="preserve">. A generic Republican would be running neck-in-neck with Clinton. (It’s hard to imagine any Republican who ran for president this year faring worse than Trump, except, perhaps, Ben Carson.) </w:t>
      </w:r>
      <w:r w:rsidRPr="00B46D49">
        <w:rPr>
          <w:rStyle w:val="Emphasis"/>
        </w:rPr>
        <w:t>But Trump is no ordinary politician</w:t>
      </w:r>
      <w:r>
        <w:t xml:space="preserve">. </w:t>
      </w:r>
      <w:r w:rsidRPr="00B46D49">
        <w:rPr>
          <w:rStyle w:val="StyleUnderline"/>
        </w:rPr>
        <w:t xml:space="preserve">He is running a train wreck of a campaign, has little patience for fund-raising, and can’t stop picking fights with leaders in his own party. He is loathed by a vast swath of the American people, and loved only by one faction of his own party. </w:t>
      </w:r>
      <w:r w:rsidRPr="00B46D49">
        <w:rPr>
          <w:rStyle w:val="Emphasis"/>
        </w:rPr>
        <w:t>There’s every reason to think that Trump can pull off the near-impossible task of losing by more than 10 percent and possibly by much more.</w:t>
      </w:r>
      <w:r>
        <w:t xml:space="preserve"> Moreover, as he continues to feud with members of his own party, he’ll drive down the value of the Republican brand so the party could end up losing both the Senate and the House. If he manages this feat, Trump will truly have left his mark on American politics.</w:t>
      </w:r>
    </w:p>
    <w:p w14:paraId="29464178" w14:textId="0ED6EE6A" w:rsidR="00BB375E" w:rsidRPr="00D55335" w:rsidRDefault="00033138" w:rsidP="00BB375E">
      <w:pPr>
        <w:pStyle w:val="Heading4"/>
      </w:pPr>
      <w:r>
        <w:t>2016 will be a landslide for Clinton</w:t>
      </w:r>
    </w:p>
    <w:p w14:paraId="074A5391" w14:textId="288EA60F" w:rsidR="00BB375E" w:rsidRPr="00D55335" w:rsidRDefault="00BB375E" w:rsidP="00BB375E">
      <w:pPr>
        <w:rPr>
          <w:rStyle w:val="Style13ptBold"/>
        </w:rPr>
      </w:pPr>
      <w:r w:rsidRPr="00D55335">
        <w:rPr>
          <w:rStyle w:val="Style13ptBold"/>
        </w:rPr>
        <w:t>Nguyen 6-15</w:t>
      </w:r>
      <w:r w:rsidRPr="00D55335">
        <w:t xml:space="preserve"> – political reporter covering U.S. elections</w:t>
      </w:r>
    </w:p>
    <w:p w14:paraId="1F555BC9" w14:textId="552B1A3B" w:rsidR="00BB375E" w:rsidRPr="00D55335" w:rsidRDefault="00BB375E" w:rsidP="00BB375E">
      <w:r w:rsidRPr="00D55335">
        <w:t>Tina, Vanity Fair, “HILLARY CLINTON COULD BE HEADED FOR A LANDSLIDE,” http://www.vanityfair.com/news/2016/06/clinton-trump-polls</w:t>
      </w:r>
    </w:p>
    <w:p w14:paraId="148C0685" w14:textId="6186106D" w:rsidR="00110331" w:rsidRDefault="00BB375E" w:rsidP="00BB375E">
      <w:r w:rsidRPr="00D55335">
        <w:t xml:space="preserve">While Donald </w:t>
      </w:r>
      <w:r w:rsidRPr="00D55335">
        <w:rPr>
          <w:rStyle w:val="StyleUnderline"/>
        </w:rPr>
        <w:t>Trump</w:t>
      </w:r>
      <w:r w:rsidRPr="00D55335">
        <w:t xml:space="preserve"> spent much of the past year confounding critics with his head-spinning ability to transform each new gaffe into higher poll numbers, the billionaire</w:t>
      </w:r>
      <w:r w:rsidRPr="00D55335">
        <w:rPr>
          <w:rStyle w:val="StyleUnderline"/>
        </w:rPr>
        <w:t>’s primary campaign magic seems to be wearing off as the general election gets underway. Over the last two weeks, the presumptive G.O.P. nominee has found countless new ways to offend his foes and alienate his allies, from his racist attacks on a federal judge, to publicly celebrating his own foresight in the hours after a horrific mass shooting, to suggesting that the president of the U</w:t>
      </w:r>
      <w:r w:rsidRPr="00D55335">
        <w:t xml:space="preserve">nited </w:t>
      </w:r>
      <w:r w:rsidRPr="00D55335">
        <w:rPr>
          <w:rStyle w:val="StyleUnderline"/>
        </w:rPr>
        <w:t>S</w:t>
      </w:r>
      <w:r w:rsidRPr="00D55335">
        <w:t xml:space="preserve">tates </w:t>
      </w:r>
      <w:r w:rsidRPr="00D55335">
        <w:rPr>
          <w:rStyle w:val="StyleUnderline"/>
        </w:rPr>
        <w:t xml:space="preserve">is a secret terrorist agent. </w:t>
      </w:r>
      <w:r w:rsidRPr="00D55335">
        <w:t xml:space="preserve">And </w:t>
      </w:r>
      <w:r w:rsidRPr="00D55335">
        <w:rPr>
          <w:rStyle w:val="Emphasis"/>
        </w:rPr>
        <w:t>the polls, finally, are beginning to register the nation’s disgust.</w:t>
      </w:r>
      <w:r w:rsidR="0018558A">
        <w:t xml:space="preserve"> </w:t>
      </w:r>
      <w:r w:rsidRPr="00D55335">
        <w:rPr>
          <w:rStyle w:val="StyleUnderline"/>
        </w:rPr>
        <w:t>After</w:t>
      </w:r>
      <w:r w:rsidRPr="00D55335">
        <w:t xml:space="preserve"> several </w:t>
      </w:r>
      <w:r w:rsidRPr="00D55335">
        <w:rPr>
          <w:rStyle w:val="StyleUnderline"/>
        </w:rPr>
        <w:t>weeks of polls</w:t>
      </w:r>
      <w:r w:rsidRPr="00D55335">
        <w:t xml:space="preserve"> that </w:t>
      </w:r>
      <w:r w:rsidRPr="00D55335">
        <w:rPr>
          <w:rStyle w:val="StyleUnderline"/>
        </w:rPr>
        <w:t>showed</w:t>
      </w:r>
      <w:r w:rsidRPr="00D55335">
        <w:t xml:space="preserve"> Hillary </w:t>
      </w:r>
      <w:r w:rsidRPr="00D55335">
        <w:rPr>
          <w:rStyle w:val="StyleUnderline"/>
        </w:rPr>
        <w:t>Clinton only a few points ahead of Trump</w:t>
      </w:r>
      <w:r w:rsidRPr="00D55335">
        <w:t xml:space="preserve">, and two that put her lead within the margin of error, </w:t>
      </w:r>
      <w:r w:rsidRPr="00D55335">
        <w:rPr>
          <w:rStyle w:val="StyleUnderline"/>
        </w:rPr>
        <w:t>Bloomberg</w:t>
      </w:r>
      <w:r w:rsidRPr="00D55335">
        <w:t xml:space="preserve"> on Tuesday </w:t>
      </w:r>
      <w:r w:rsidRPr="00D55335">
        <w:rPr>
          <w:rStyle w:val="StyleUnderline"/>
        </w:rPr>
        <w:t>released a poll giving the former secretary of state a whopping 12-point lead on Trump</w:t>
      </w:r>
      <w:r w:rsidRPr="00D55335">
        <w:t xml:space="preserve"> in a head-to-head matchup. </w:t>
      </w:r>
      <w:r w:rsidRPr="00D55335">
        <w:rPr>
          <w:rStyle w:val="StyleUnderline"/>
        </w:rPr>
        <w:t>CBS released a poll as well, showing her maintaining a six-point lead over Trump.</w:t>
      </w:r>
      <w:r w:rsidRPr="00D55335">
        <w:t xml:space="preserve"> </w:t>
      </w:r>
      <w:r w:rsidRPr="00D55335">
        <w:rPr>
          <w:rStyle w:val="StyleUnderline"/>
        </w:rPr>
        <w:t xml:space="preserve">A popular vote with results in that range would lead to an </w:t>
      </w:r>
      <w:r w:rsidRPr="00D55335">
        <w:rPr>
          <w:rStyle w:val="Emphasis"/>
        </w:rPr>
        <w:t>electoral landslide</w:t>
      </w:r>
      <w:r w:rsidRPr="00D55335">
        <w:t xml:space="preserve">, too: according to a Frontloading HQ analysis, released Monday, </w:t>
      </w:r>
      <w:r w:rsidRPr="00D55335">
        <w:rPr>
          <w:rStyle w:val="StyleUnderline"/>
        </w:rPr>
        <w:t xml:space="preserve">Clinton </w:t>
      </w:r>
      <w:r w:rsidRPr="00D55335">
        <w:rPr>
          <w:rStyle w:val="Emphasis"/>
        </w:rPr>
        <w:t>destroys</w:t>
      </w:r>
      <w:r w:rsidRPr="00D55335">
        <w:rPr>
          <w:rStyle w:val="StyleUnderline"/>
        </w:rPr>
        <w:t xml:space="preserve"> Trump in the electoral college, 358 to 180.</w:t>
      </w:r>
      <w:r w:rsidRPr="00D55335">
        <w:t xml:space="preserve"> Last week, </w:t>
      </w:r>
      <w:r w:rsidRPr="00D55335">
        <w:rPr>
          <w:rStyle w:val="StyleUnderline"/>
        </w:rPr>
        <w:t>an ABC poll showed her winning the national map with 262 to 191</w:t>
      </w:r>
      <w:r w:rsidRPr="00D55335">
        <w:t>, assuming Trump takes all the Republican-leaning states.</w:t>
      </w:r>
      <w:r w:rsidR="0018558A">
        <w:t xml:space="preserve"> </w:t>
      </w:r>
      <w:r w:rsidRPr="00D55335">
        <w:rPr>
          <w:rStyle w:val="StyleUnderline"/>
        </w:rPr>
        <w:t>Clinton’s favorability ratings</w:t>
      </w:r>
      <w:r w:rsidRPr="00D55335">
        <w:t xml:space="preserve">, too, </w:t>
      </w:r>
      <w:r w:rsidRPr="00D55335">
        <w:rPr>
          <w:rStyle w:val="StyleUnderline"/>
        </w:rPr>
        <w:t>are better relative to Trump’s rapidly tanking numbers. An</w:t>
      </w:r>
      <w:r w:rsidRPr="00D55335">
        <w:t xml:space="preserve">other </w:t>
      </w:r>
      <w:r w:rsidRPr="00D55335">
        <w:rPr>
          <w:rStyle w:val="StyleUnderline"/>
        </w:rPr>
        <w:t>ABC poll shows Trump at a 70 percent unfavorability rating</w:t>
      </w:r>
      <w:r w:rsidRPr="00D55335">
        <w:t xml:space="preserve">, only one point away from his highest unfavorable score ever, </w:t>
      </w:r>
      <w:r w:rsidRPr="00D55335">
        <w:rPr>
          <w:rStyle w:val="StyleUnderline"/>
        </w:rPr>
        <w:t>which is still much higher than Clinton’s high of 55 percent.</w:t>
      </w:r>
      <w:r w:rsidRPr="00D55335">
        <w:t xml:space="preserve"> (In an election where both the candidates are widely unpopular, Clinton will likely take victories where she can find them.) </w:t>
      </w:r>
      <w:r w:rsidRPr="00D55335">
        <w:rPr>
          <w:rStyle w:val="StyleUnderline"/>
        </w:rPr>
        <w:t>A</w:t>
      </w:r>
      <w:r w:rsidRPr="00D55335">
        <w:t xml:space="preserve">nother </w:t>
      </w:r>
      <w:r w:rsidRPr="00D55335">
        <w:rPr>
          <w:rStyle w:val="StyleUnderline"/>
        </w:rPr>
        <w:t>survey</w:t>
      </w:r>
      <w:r w:rsidRPr="00D55335">
        <w:t xml:space="preserve">, published Wednesday </w:t>
      </w:r>
      <w:r w:rsidRPr="00D55335">
        <w:rPr>
          <w:rStyle w:val="StyleUnderline"/>
        </w:rPr>
        <w:t>by CBS</w:t>
      </w:r>
      <w:r w:rsidRPr="00D55335">
        <w:t xml:space="preserve">, </w:t>
      </w:r>
      <w:r w:rsidRPr="00D55335">
        <w:rPr>
          <w:rStyle w:val="StyleUnderline"/>
        </w:rPr>
        <w:t>found that while Americans were divided by Clinton’s response to the</w:t>
      </w:r>
      <w:r w:rsidRPr="00D55335">
        <w:t xml:space="preserve"> recent </w:t>
      </w:r>
      <w:r w:rsidRPr="00D55335">
        <w:rPr>
          <w:rStyle w:val="StyleUnderline"/>
        </w:rPr>
        <w:t>mass shooting in Orlando</w:t>
      </w:r>
      <w:r w:rsidRPr="00D55335">
        <w:t xml:space="preserve"> (36 percent approved, 34 percent disapproved), </w:t>
      </w:r>
      <w:r w:rsidRPr="00D55335">
        <w:rPr>
          <w:rStyle w:val="StyleUnderline"/>
        </w:rPr>
        <w:t>a clear majority of respondents were appalled by Trump’s reaction</w:t>
      </w:r>
      <w:r w:rsidRPr="00D55335">
        <w:t>, which involved both patting himself on the back and accusing Barack Obama of secretly harboring terrorist sympathies.</w:t>
      </w:r>
    </w:p>
    <w:p w14:paraId="67808145" w14:textId="1814BAD3" w:rsidR="00532157" w:rsidRPr="00D55335" w:rsidRDefault="00FC0EC0" w:rsidP="00BB5115">
      <w:pPr>
        <w:pStyle w:val="Heading3"/>
      </w:pPr>
      <w:r>
        <w:t xml:space="preserve">2ac </w:t>
      </w:r>
      <w:r w:rsidR="00BB5115" w:rsidRPr="00D55335">
        <w:t>Trump Win</w:t>
      </w:r>
    </w:p>
    <w:p w14:paraId="45366FFF" w14:textId="77777777" w:rsidR="00893823" w:rsidRPr="00D55335" w:rsidRDefault="00893823" w:rsidP="00893823">
      <w:pPr>
        <w:pStyle w:val="Heading4"/>
      </w:pPr>
      <w:r w:rsidRPr="00D55335">
        <w:t>Trump will win – laundry list of reasons</w:t>
      </w:r>
    </w:p>
    <w:p w14:paraId="54735D68" w14:textId="77777777" w:rsidR="00893823" w:rsidRPr="00D55335" w:rsidRDefault="00893823" w:rsidP="00893823">
      <w:r w:rsidRPr="00D55335">
        <w:t>--momentum; Trump closing in on Clinton in national polls</w:t>
      </w:r>
    </w:p>
    <w:p w14:paraId="68D33B77" w14:textId="77777777" w:rsidR="00893823" w:rsidRPr="00D55335" w:rsidRDefault="00893823" w:rsidP="00893823">
      <w:r w:rsidRPr="00D55335">
        <w:t>--GOP unified; Trump getting key endorsements, Dems not unified/brutal primary, Bernie supporters won’t support her</w:t>
      </w:r>
    </w:p>
    <w:p w14:paraId="0A9D3886" w14:textId="77777777" w:rsidR="00893823" w:rsidRPr="00D55335" w:rsidRDefault="00893823" w:rsidP="00893823">
      <w:r w:rsidRPr="00D55335">
        <w:t>--beats expectations; no one thought he could win GOP primary but he did</w:t>
      </w:r>
    </w:p>
    <w:p w14:paraId="4C8E1C8F" w14:textId="77777777" w:rsidR="00893823" w:rsidRPr="00D55335" w:rsidRDefault="00893823" w:rsidP="00893823">
      <w:r w:rsidRPr="00D55335">
        <w:t>--debates; Trump will crush Clinton, she’s bad at debates, 2008 vs Obama proves</w:t>
      </w:r>
    </w:p>
    <w:p w14:paraId="02EA766A" w14:textId="77777777" w:rsidR="00893823" w:rsidRPr="00D55335" w:rsidRDefault="00893823" w:rsidP="00893823">
      <w:r w:rsidRPr="00D55335">
        <w:rPr>
          <w:rStyle w:val="Style13ptBold"/>
        </w:rPr>
        <w:t>Boychuk</w:t>
      </w:r>
      <w:r w:rsidRPr="00D55335">
        <w:t xml:space="preserve">, </w:t>
      </w:r>
      <w:r w:rsidRPr="00D55335">
        <w:rPr>
          <w:rStyle w:val="Style13ptBold"/>
        </w:rPr>
        <w:t>6-7</w:t>
      </w:r>
      <w:r w:rsidRPr="00D55335">
        <w:t xml:space="preserve"> – associate editor of City Journal</w:t>
      </w:r>
    </w:p>
    <w:p w14:paraId="77CD7986" w14:textId="77777777" w:rsidR="00893823" w:rsidRPr="00D55335" w:rsidRDefault="00893823" w:rsidP="00893823">
      <w:r w:rsidRPr="00D55335">
        <w:t>Ben, The Sacramento Bee, “Ben Boychuck: 5 reasons that Trump will win the White House</w:t>
      </w:r>
    </w:p>
    <w:p w14:paraId="20BC12A7" w14:textId="77777777" w:rsidR="00893823" w:rsidRPr="00D55335" w:rsidRDefault="00893823" w:rsidP="00893823">
      <w:r w:rsidRPr="00D55335">
        <w:t xml:space="preserve">,” </w:t>
      </w:r>
      <w:hyperlink r:id="rId19" w:history="1">
        <w:r w:rsidRPr="00D55335">
          <w:rPr>
            <w:rStyle w:val="Hyperlink"/>
          </w:rPr>
          <w:t>http://www.dallasnews.com/opinion/latest-columns/20160607-ben-boychuck-5-reasons-that-trump-will-win-the-white-house.ece</w:t>
        </w:r>
      </w:hyperlink>
    </w:p>
    <w:p w14:paraId="0A2B966C" w14:textId="1005E6B3" w:rsidR="00893823" w:rsidRPr="00D55335" w:rsidRDefault="00893823" w:rsidP="00E367CB">
      <w:pPr>
        <w:rPr>
          <w:rStyle w:val="Emphasis"/>
        </w:rPr>
      </w:pPr>
      <w:r w:rsidRPr="00D55335">
        <w:rPr>
          <w:rStyle w:val="Emphasis"/>
        </w:rPr>
        <w:t xml:space="preserve">Donald Trump will win the 2016 presidential election. </w:t>
      </w:r>
      <w:r w:rsidRPr="00D55335">
        <w:rPr>
          <w:rStyle w:val="StyleUnderline"/>
        </w:rPr>
        <w:t>Not “might” win. Not “could win</w:t>
      </w:r>
      <w:r w:rsidRPr="00D55335">
        <w:t xml:space="preserve"> under the following circumstances.” </w:t>
      </w:r>
      <w:r w:rsidRPr="00D55335">
        <w:rPr>
          <w:rStyle w:val="Emphasis"/>
        </w:rPr>
        <w:t>He’s going to win as surely as the sun rises in the east, as certainly as high tide follows low,</w:t>
      </w:r>
      <w:r w:rsidRPr="00D55335">
        <w:t xml:space="preserve"> and as definitively as Steph Curry laid waste to the Oklahoma Thunder’s defense. What am I, clairvoyant? Of course not. Just as it’s wise to never say “never” — except maybe Never Trump — it’s never a good idea for somebody to make unqualified predictions in print about unknowable future events. Bold claims had better be backed by solid reasons. Although Trump is running nearly even with Hillary Clinton in national polls, the Vegas bookmakers remain optimistic about Clinton’s chances. The online betting site PaddyPower.com currently puts the odds of Clinton winning at 1 in 2, with Trump at 7 to 4. Bernie Sanders is a 20-to-1 long shot. Would I be willing to put my money where my mouth is? Don’t be ridiculous. Gambling is a sin! But I wouldn’t bet against a Trump victory. </w:t>
      </w:r>
      <w:r w:rsidRPr="00D55335">
        <w:rPr>
          <w:rStyle w:val="StyleUnderline"/>
        </w:rPr>
        <w:t xml:space="preserve">Here are five reasons why: </w:t>
      </w:r>
      <w:r w:rsidRPr="00D55335">
        <w:rPr>
          <w:rStyle w:val="Emphasis"/>
        </w:rPr>
        <w:t>1.</w:t>
      </w:r>
      <w:r w:rsidRPr="00D55335">
        <w:t xml:space="preserve"> </w:t>
      </w:r>
      <w:r w:rsidRPr="00D55335">
        <w:rPr>
          <w:rStyle w:val="StyleUnderline"/>
        </w:rPr>
        <w:t xml:space="preserve">His rhetoric resonates </w:t>
      </w:r>
      <w:r w:rsidRPr="00D55335">
        <w:t xml:space="preserve">(even as it appalls). Everyone knows that Trump is an outrage machine. What few people appreciate is that Trump is a well-calibrated outrage machine. He has fastened on to issues that other candidates couldn’t discuss without sounding like pandering flip-floppers. </w:t>
      </w:r>
      <w:r w:rsidRPr="00D55335">
        <w:rPr>
          <w:rStyle w:val="StyleUnderline"/>
        </w:rPr>
        <w:t>Trump has departed from Republican orthodoxy</w:t>
      </w:r>
      <w:r w:rsidRPr="00D55335">
        <w:t xml:space="preserve"> on health care, taxes, free trade and immigration. Often he seems to contradict himself. He has said everything is negotiable — especially the outrageous things he’s said. Will he build a wall on the southern U.S. border and make Mexico pay for it? Maybe, maybe not. But </w:t>
      </w:r>
      <w:r w:rsidRPr="00D55335">
        <w:rPr>
          <w:rStyle w:val="StyleUnderline"/>
        </w:rPr>
        <w:t xml:space="preserve">he’s opened up the discussion like no one has before. </w:t>
      </w:r>
      <w:r w:rsidRPr="00D55335">
        <w:t>“</w:t>
      </w:r>
      <w:r w:rsidRPr="00D55335">
        <w:rPr>
          <w:rStyle w:val="StyleUnderline"/>
        </w:rPr>
        <w:t>Trump’s selection of issues is part of his persuasion talents</w:t>
      </w:r>
      <w:r w:rsidRPr="00D55335">
        <w:t>,” writes Scott Adams, the creator of “Dilbert” who has been blogging for months about the Trump phenomenon. “</w:t>
      </w:r>
      <w:r w:rsidRPr="00D55335">
        <w:rPr>
          <w:rStyle w:val="StyleUnderline"/>
        </w:rPr>
        <w:t>He was smart enough to pick the topics with the most emotional power. It was intentional.</w:t>
      </w:r>
      <w:r w:rsidRPr="00D55335">
        <w:t xml:space="preserve">” “Keep in mind,” Adams adds, “that every candidate had the same options that Trump did, but only Trump chose correctly.” Adams says that is no accident: “The public just thinks it is.” By the way, Adams thinks </w:t>
      </w:r>
      <w:r w:rsidRPr="00D55335">
        <w:rPr>
          <w:rStyle w:val="StyleUnderline"/>
        </w:rPr>
        <w:t>Trump will win “in a landslide.”</w:t>
      </w:r>
      <w:r w:rsidRPr="00D55335">
        <w:t xml:space="preserve"> </w:t>
      </w:r>
      <w:r w:rsidRPr="00D55335">
        <w:rPr>
          <w:rStyle w:val="Emphasis"/>
        </w:rPr>
        <w:t>2.</w:t>
      </w:r>
      <w:r w:rsidRPr="00D55335">
        <w:t xml:space="preserve"> Most </w:t>
      </w:r>
      <w:r w:rsidRPr="00D55335">
        <w:rPr>
          <w:rStyle w:val="StyleUnderline"/>
        </w:rPr>
        <w:t>Republicans are falling in line.</w:t>
      </w:r>
      <w:r w:rsidRPr="00D55335">
        <w:t xml:space="preserve"> I’m a die-hard Never Trump guy, but I know I’m among a minority. Although some prominent Republican leaders have withheld their support, it’s clear that </w:t>
      </w:r>
      <w:r w:rsidRPr="00D55335">
        <w:rPr>
          <w:rStyle w:val="StyleUnderline"/>
        </w:rPr>
        <w:t xml:space="preserve">the GOP rank-and-file is rallying to the presumptive nominee. </w:t>
      </w:r>
      <w:r w:rsidRPr="00D55335">
        <w:t xml:space="preserve">On Thursday, Speaker of the House </w:t>
      </w:r>
      <w:r w:rsidRPr="00D55335">
        <w:rPr>
          <w:rStyle w:val="StyleUnderline"/>
        </w:rPr>
        <w:t>Paul Ryan</w:t>
      </w:r>
      <w:r w:rsidRPr="00D55335">
        <w:t xml:space="preserve">, R-Wis., ended weeks of speculation and </w:t>
      </w:r>
      <w:r w:rsidRPr="00D55335">
        <w:rPr>
          <w:rStyle w:val="StyleUnderline"/>
        </w:rPr>
        <w:t>endorsed Trump</w:t>
      </w:r>
      <w:r w:rsidRPr="00D55335">
        <w:t xml:space="preserve">, saying “the reality is, on the issues that make up our agenda, we have more common ground than disagreement.” </w:t>
      </w:r>
      <w:r w:rsidRPr="00D55335">
        <w:rPr>
          <w:rStyle w:val="Emphasis"/>
        </w:rPr>
        <w:t>A unified Republican Party is far more likely now.</w:t>
      </w:r>
      <w:r w:rsidRPr="00D55335">
        <w:t xml:space="preserve"> </w:t>
      </w:r>
      <w:r w:rsidRPr="00D55335">
        <w:rPr>
          <w:rStyle w:val="StyleUnderline"/>
        </w:rPr>
        <w:t xml:space="preserve">Democrats, meanwhile, are divided among dedicated Clinton supporters and Sanders’ cadres of bitter-enders. The Bernie voters tend to be millennials. Clinton may not be able to count on their support in November. </w:t>
      </w:r>
      <w:r w:rsidRPr="00D55335">
        <w:rPr>
          <w:rStyle w:val="Emphasis"/>
        </w:rPr>
        <w:t>3.</w:t>
      </w:r>
      <w:r w:rsidRPr="00D55335">
        <w:t xml:space="preserve"> </w:t>
      </w:r>
      <w:r w:rsidRPr="00D55335">
        <w:rPr>
          <w:rStyle w:val="StyleUnderline"/>
        </w:rPr>
        <w:t>Gotcha journalism doesn’t faze Trump.</w:t>
      </w:r>
      <w:r w:rsidRPr="00D55335">
        <w:t xml:space="preserve"> Oh, that Trump is such a thin-skinned baby! Did you see his “epic meltdown” during his press conference at Trump Tower last week? He kept berating the reporters for not doing their jobs. What a buffoon! At least, that’s what The New York Times, The Washington Post, the Chicago Tribune and the crew on Morning Joe said. </w:t>
      </w:r>
      <w:r w:rsidRPr="00D55335">
        <w:rPr>
          <w:rStyle w:val="StyleUnderline"/>
        </w:rPr>
        <w:t>What my friends in the press fail to understand is that</w:t>
      </w:r>
      <w:r w:rsidRPr="00D55335">
        <w:t xml:space="preserve"> the great mass of would-be </w:t>
      </w:r>
      <w:r w:rsidRPr="00D55335">
        <w:rPr>
          <w:rStyle w:val="StyleUnderline"/>
        </w:rPr>
        <w:t>readers</w:t>
      </w:r>
      <w:r w:rsidRPr="00D55335">
        <w:t xml:space="preserve"> and viewers really, </w:t>
      </w:r>
      <w:r w:rsidRPr="00D55335">
        <w:rPr>
          <w:rStyle w:val="StyleUnderline"/>
        </w:rPr>
        <w:t>really don’t like us. They</w:t>
      </w:r>
      <w:r w:rsidRPr="00D55335">
        <w:t xml:space="preserve"> certainly </w:t>
      </w:r>
      <w:r w:rsidRPr="00D55335">
        <w:rPr>
          <w:rStyle w:val="StyleUnderline"/>
        </w:rPr>
        <w:t>don’t trust us.</w:t>
      </w:r>
      <w:r w:rsidRPr="00D55335">
        <w:t xml:space="preserve"> And so when Trump calls ABC News reporter Tom Llamas “a sleaze” and Llamas responds with pained indignation, who do suppose wins that confrontation? “Why am I a sleaze?” Llamas protested. “You’re a sleaze because you know the facts and you know the facts well,” Trump replied. </w:t>
      </w:r>
      <w:r w:rsidRPr="00D55335">
        <w:rPr>
          <w:rStyle w:val="StyleUnderline"/>
        </w:rPr>
        <w:t>Trump never apologies and never backs down.</w:t>
      </w:r>
      <w:r w:rsidRPr="00D55335">
        <w:t xml:space="preserve"> The media may despise him, but voters despise the media more. </w:t>
      </w:r>
      <w:r w:rsidRPr="00D55335">
        <w:rPr>
          <w:rStyle w:val="StyleUnderline"/>
        </w:rPr>
        <w:t>That’s why he’s winning.</w:t>
      </w:r>
      <w:r w:rsidRPr="00D55335">
        <w:t xml:space="preserve"> </w:t>
      </w:r>
      <w:r w:rsidRPr="00D55335">
        <w:rPr>
          <w:rStyle w:val="Emphasis"/>
        </w:rPr>
        <w:t>4.</w:t>
      </w:r>
      <w:r w:rsidRPr="00D55335">
        <w:t xml:space="preserve"> </w:t>
      </w:r>
      <w:r w:rsidRPr="00D55335">
        <w:rPr>
          <w:rStyle w:val="StyleUnderline"/>
        </w:rPr>
        <w:t>Hillary follows his lead</w:t>
      </w:r>
      <w:r w:rsidRPr="00D55335">
        <w:t xml:space="preserve"> — badly. </w:t>
      </w:r>
      <w:r w:rsidRPr="00D55335">
        <w:rPr>
          <w:rStyle w:val="StyleUnderline"/>
        </w:rPr>
        <w:t xml:space="preserve">Trump has run a nontraditional campaign and defied all expectations and expert predictions so far. Meanwhile, Clinton has rebooted her campaign four or five times since April. Clinton doesn’t know how to respond to Trump. </w:t>
      </w:r>
      <w:r w:rsidRPr="00D55335">
        <w:t xml:space="preserve">The campaign is peddling the catchphrase, “Love Trumps Hate.” But as Adams points out, that’s a terrible slogan. “Humans put greater cognitive weight on the first part of a sentence than the last part,” he writes. “This is a well-understood phenomenon. And the first part literally pairs LOVE and TRUMP.” That’s hardly her first misstep. In December, Clinton took a swipe at Trump’s “penchant for sexism” around the same time she announced that her husband, former President Bill Clinton, would be campaigning for her in New Hampshire. Trump slapped back. Hard. “If Hillary thinks she can unleash her husband, with his terrible record of women abuse, while playing the women’s card on me, she’s wrong!” Trump tweeted. Clinton had no answer for that. And she won’t have an answer for it when it comes time to debate. </w:t>
      </w:r>
      <w:r w:rsidRPr="00D55335">
        <w:rPr>
          <w:rStyle w:val="Emphasis"/>
        </w:rPr>
        <w:t>5.</w:t>
      </w:r>
      <w:r w:rsidRPr="00D55335">
        <w:t xml:space="preserve"> </w:t>
      </w:r>
      <w:r w:rsidRPr="00D55335">
        <w:rPr>
          <w:rStyle w:val="StyleUnderline"/>
        </w:rPr>
        <w:t>Trump will crush Clinton in the debates</w:t>
      </w:r>
      <w:r w:rsidRPr="00D55335">
        <w:t xml:space="preserve">. People watched with a mixture of horror and amusement as </w:t>
      </w:r>
      <w:r w:rsidRPr="00D55335">
        <w:rPr>
          <w:rStyle w:val="StyleUnderline"/>
        </w:rPr>
        <w:t>Trump took apart his opponents during the Republican debates.</w:t>
      </w:r>
      <w:r w:rsidRPr="00D55335">
        <w:t xml:space="preserve"> Ted Cruz was supposed to be a debate champion in college. He couldn’t withstand Trump’s assaults. All Trump needed to do was repeat the nickname “Lyin’ Ted” over and over again until it stuck. A few months ago, </w:t>
      </w:r>
      <w:r w:rsidRPr="00D55335">
        <w:rPr>
          <w:rStyle w:val="StyleUnderline"/>
        </w:rPr>
        <w:t>Trump started referring to Clinton as “Crooked Hillary.” He’s preparing the rhetorical battle space.</w:t>
      </w:r>
      <w:r w:rsidRPr="00D55335">
        <w:t xml:space="preserve"> Also, </w:t>
      </w:r>
      <w:r w:rsidRPr="00D55335">
        <w:rPr>
          <w:rStyle w:val="StyleUnderline"/>
        </w:rPr>
        <w:t>Clinton is not a very good debater.</w:t>
      </w:r>
      <w:r w:rsidRPr="00D55335">
        <w:t xml:space="preserve"> People forget the way Barack </w:t>
      </w:r>
      <w:r w:rsidRPr="00D55335">
        <w:rPr>
          <w:rStyle w:val="StyleUnderline"/>
        </w:rPr>
        <w:t xml:space="preserve">Obama eviscerated her during the 2008 Democratic primaries. She does not do well in situations where she doesn’t have complete control. It’s why she prefers interviews to press conferences. Interviews are more predictable. Press conferences are free-for-alls. </w:t>
      </w:r>
      <w:r w:rsidRPr="00D55335">
        <w:t xml:space="preserve">We’re a long way from the Lincoln-Douglas era, when people would sit and listen for hours to closely argued speeches. </w:t>
      </w:r>
      <w:r w:rsidRPr="00D55335">
        <w:rPr>
          <w:rStyle w:val="StyleUnderline"/>
        </w:rPr>
        <w:t>Trump is a master of the emotional appeal</w:t>
      </w:r>
      <w:r w:rsidRPr="00D55335">
        <w:t>. He’s shown he has no compunction about attacking Clinton and her husband of their moral and ethical lapses, even as he’s fighting lawsuits accusing him of fraud and dodging questions about his past infidelities and current net worth. I</w:t>
      </w:r>
      <w:r w:rsidRPr="00D55335">
        <w:rPr>
          <w:rStyle w:val="StyleUnderline"/>
        </w:rPr>
        <w:t xml:space="preserve">n a contest between two shameless politicians, the one with the least shame wins. </w:t>
      </w:r>
      <w:r w:rsidRPr="00D55335">
        <w:rPr>
          <w:rStyle w:val="Emphasis"/>
        </w:rPr>
        <w:t>Get ready for President Trump.</w:t>
      </w:r>
    </w:p>
    <w:p w14:paraId="5569EEC0" w14:textId="67AB2EAC" w:rsidR="00C17D33" w:rsidRDefault="00C17D33" w:rsidP="00C17D33">
      <w:pPr>
        <w:pStyle w:val="Heading3"/>
      </w:pPr>
      <w:r w:rsidRPr="00D55335">
        <w:t>1ar Trump Wins</w:t>
      </w:r>
    </w:p>
    <w:p w14:paraId="1C5CCDCD" w14:textId="7E81DFFE" w:rsidR="00FC0EC0" w:rsidRPr="00FC0EC0" w:rsidRDefault="00FC0EC0" w:rsidP="00FC0EC0">
      <w:pPr>
        <w:pStyle w:val="Heading4"/>
      </w:pPr>
      <w:r>
        <w:t>Trump win will – laundry list of reasons</w:t>
      </w:r>
    </w:p>
    <w:p w14:paraId="6E4FF968" w14:textId="5E606EF1" w:rsidR="00FC0EC0" w:rsidRPr="00FC0EC0" w:rsidRDefault="00FC0EC0" w:rsidP="00FC0EC0">
      <w:pPr>
        <w:rPr>
          <w:rStyle w:val="Style13ptBold"/>
        </w:rPr>
      </w:pPr>
      <w:r>
        <w:rPr>
          <w:rStyle w:val="Style13ptBold"/>
        </w:rPr>
        <w:t>Golberg-Keller 6-15</w:t>
      </w:r>
      <w:r w:rsidRPr="00FC0EC0">
        <w:t xml:space="preserve"> –</w:t>
      </w:r>
      <w:r>
        <w:t xml:space="preserve"> Editorialist</w:t>
      </w:r>
    </w:p>
    <w:p w14:paraId="0D1FF2EF" w14:textId="0F4670A9" w:rsidR="00FC0EC0" w:rsidRDefault="00FC0EC0" w:rsidP="00FC0EC0">
      <w:r>
        <w:t xml:space="preserve">Max, The Tribune, “Donald Trump will beat Hillary Clinton,” </w:t>
      </w:r>
      <w:r w:rsidRPr="00FC0EC0">
        <w:t>http://www.sanluisobispo.com/opinion/letters-to-the-editor/article83870532.html</w:t>
      </w:r>
    </w:p>
    <w:p w14:paraId="027BE885" w14:textId="6A4C9FA1" w:rsidR="00FC0EC0" w:rsidRPr="00FC0EC0" w:rsidRDefault="00FC0EC0" w:rsidP="00FC0EC0">
      <w:pPr>
        <w:rPr>
          <w:rStyle w:val="StyleUnderline"/>
        </w:rPr>
      </w:pPr>
      <w:r>
        <w:t xml:space="preserve">Hillary </w:t>
      </w:r>
      <w:r w:rsidRPr="00FC0EC0">
        <w:rPr>
          <w:rStyle w:val="StyleUnderline"/>
        </w:rPr>
        <w:t>Clinton’s campaign is in desperation mode, and she’s not doing a very good job at hiding it. Assuming she doesn’t get indicted soon, Hillary will</w:t>
      </w:r>
      <w:r>
        <w:t xml:space="preserve"> presumably </w:t>
      </w:r>
      <w:r w:rsidRPr="00FC0EC0">
        <w:rPr>
          <w:rStyle w:val="StyleUnderline"/>
        </w:rPr>
        <w:t>be the Democratic nominee for president.</w:t>
      </w:r>
      <w:r>
        <w:t xml:space="preserve"> While some voters still think she will wipe the floor with Donald Trump, many have conceded that </w:t>
      </w:r>
      <w:r w:rsidRPr="00FC0EC0">
        <w:rPr>
          <w:rStyle w:val="Emphasis"/>
        </w:rPr>
        <w:t>the general election will be either closely contested or a landslide</w:t>
      </w:r>
      <w:r>
        <w:t xml:space="preserve"> — </w:t>
      </w:r>
      <w:r w:rsidRPr="00FC0EC0">
        <w:rPr>
          <w:rStyle w:val="Emphasis"/>
        </w:rPr>
        <w:t>for Trump.</w:t>
      </w:r>
      <w:r>
        <w:t xml:space="preserve"> </w:t>
      </w:r>
      <w:r w:rsidRPr="00FC0EC0">
        <w:rPr>
          <w:rStyle w:val="StyleUnderline"/>
        </w:rPr>
        <w:t xml:space="preserve">While Trump has expanded the Republican Party with millions of new voters, the Democrats find themselves far from a position of unification. Sanders voters feel disillusioned and fed up </w:t>
      </w:r>
      <w:r>
        <w:t>with how they have been treated by the DNC</w:t>
      </w:r>
      <w:r w:rsidRPr="00FC0EC0">
        <w:rPr>
          <w:rStyle w:val="StyleUnderline"/>
        </w:rPr>
        <w:t>,</w:t>
      </w:r>
      <w:r>
        <w:t xml:space="preserve"> </w:t>
      </w:r>
      <w:r w:rsidRPr="00FC0EC0">
        <w:rPr>
          <w:rStyle w:val="StyleUnderline"/>
        </w:rPr>
        <w:t>and nearly a third say they will vote for Trump if Clinton is the nominee.</w:t>
      </w:r>
      <w:r>
        <w:t xml:space="preserve"> Meanwhile, </w:t>
      </w:r>
      <w:r w:rsidRPr="00FC0EC0">
        <w:rPr>
          <w:rStyle w:val="StyleUnderline"/>
        </w:rPr>
        <w:t>Republicans are quickly coalescing behind Trump</w:t>
      </w:r>
      <w:r>
        <w:t xml:space="preserve">; Paul Ryan, for example, recently established his support for Trump after previously remaining uncommitted. </w:t>
      </w:r>
      <w:r w:rsidRPr="00FC0EC0">
        <w:rPr>
          <w:rStyle w:val="StyleUnderline"/>
        </w:rPr>
        <w:t>Trump is in Hillary’s head, and this is just the beginning. He has already branded her as “crooked” and a product of insider corporations. Her favorability ratings are plummeting, and Trump’s attacks are only just beginning.</w:t>
      </w:r>
    </w:p>
    <w:p w14:paraId="55874AF3" w14:textId="77777777" w:rsidR="00C17D33" w:rsidRPr="00D55335" w:rsidRDefault="00C17D33" w:rsidP="00C17D33">
      <w:pPr>
        <w:pStyle w:val="Heading4"/>
      </w:pPr>
      <w:r w:rsidRPr="00D55335">
        <w:t xml:space="preserve">Trump wins – handling of terrorism and email scandal </w:t>
      </w:r>
    </w:p>
    <w:p w14:paraId="42533015" w14:textId="77777777" w:rsidR="00C17D33" w:rsidRPr="00D55335" w:rsidRDefault="00C17D33" w:rsidP="00C17D33">
      <w:pPr>
        <w:rPr>
          <w:rStyle w:val="Style13ptBold"/>
        </w:rPr>
      </w:pPr>
      <w:r w:rsidRPr="00D55335">
        <w:rPr>
          <w:rStyle w:val="Style13ptBold"/>
        </w:rPr>
        <w:t>Burke 6-14</w:t>
      </w:r>
      <w:r w:rsidRPr="00D55335">
        <w:t xml:space="preserve"> – Reporter</w:t>
      </w:r>
    </w:p>
    <w:p w14:paraId="0C686D60" w14:textId="77777777" w:rsidR="00C17D33" w:rsidRPr="00D55335" w:rsidRDefault="00C17D33" w:rsidP="00C17D33">
      <w:r w:rsidRPr="00D55335">
        <w:t>Cathy, Newsmax, “Dick Morris: Domestic Terror May Propel Trump to White House,” http://www.newsmax.com/Newsmax-Tv/dick-morris-domestic-terror-propel/2016/06/14/id/733916/</w:t>
      </w:r>
    </w:p>
    <w:p w14:paraId="66152DB4" w14:textId="20F41528" w:rsidR="00C17D33" w:rsidRPr="00D55335" w:rsidRDefault="00C17D33" w:rsidP="00C17D33">
      <w:r w:rsidRPr="00D55335">
        <w:rPr>
          <w:rStyle w:val="StyleUnderline"/>
        </w:rPr>
        <w:t>National security will be at the forefront in the general election – and could vault Donald Trump into the White House</w:t>
      </w:r>
      <w:r w:rsidRPr="00D55335">
        <w:t xml:space="preserve">, political strategist Dick Morris tells Newsmax TV. In an interview with host Miranda Khan on "Newsmax Prime" Tuesday, Morris argues </w:t>
      </w:r>
      <w:r w:rsidRPr="00D55335">
        <w:rPr>
          <w:rStyle w:val="StyleUnderline"/>
        </w:rPr>
        <w:t>there's been a rise in terrorist attacks in the U</w:t>
      </w:r>
      <w:r w:rsidRPr="00D55335">
        <w:t xml:space="preserve">nited </w:t>
      </w:r>
      <w:r w:rsidRPr="00D55335">
        <w:rPr>
          <w:rStyle w:val="StyleUnderline"/>
        </w:rPr>
        <w:t>S</w:t>
      </w:r>
      <w:r w:rsidRPr="00D55335">
        <w:t xml:space="preserve">tates </w:t>
      </w:r>
      <w:r w:rsidRPr="00D55335">
        <w:rPr>
          <w:rStyle w:val="StyleUnderline"/>
        </w:rPr>
        <w:t>under President</w:t>
      </w:r>
      <w:r w:rsidRPr="00D55335">
        <w:t xml:space="preserve"> Barack </w:t>
      </w:r>
      <w:r w:rsidRPr="00D55335">
        <w:rPr>
          <w:rStyle w:val="StyleUnderline"/>
        </w:rPr>
        <w:t>Obama.</w:t>
      </w:r>
      <w:r w:rsidRPr="00D55335">
        <w:t xml:space="preserve"> "</w:t>
      </w:r>
      <w:r w:rsidRPr="00D55335">
        <w:rPr>
          <w:rStyle w:val="StyleUnderline"/>
        </w:rPr>
        <w:t>After 9/11 under</w:t>
      </w:r>
      <w:r w:rsidRPr="00D55335">
        <w:t xml:space="preserve"> [President] George W. </w:t>
      </w:r>
      <w:r w:rsidRPr="00D55335">
        <w:rPr>
          <w:rStyle w:val="StyleUnderline"/>
        </w:rPr>
        <w:t>Bush, there was not another terrorist attack on American soil</w:t>
      </w:r>
      <w:r w:rsidRPr="00D55335">
        <w:t>," he said. "</w:t>
      </w:r>
      <w:r w:rsidRPr="00D55335">
        <w:rPr>
          <w:rStyle w:val="StyleUnderline"/>
        </w:rPr>
        <w:t>But in the</w:t>
      </w:r>
      <w:r w:rsidRPr="00D55335">
        <w:t xml:space="preserve"> [seven and a half] </w:t>
      </w:r>
      <w:r w:rsidRPr="00D55335">
        <w:rPr>
          <w:rStyle w:val="StyleUnderline"/>
        </w:rPr>
        <w:t>years of</w:t>
      </w:r>
      <w:r w:rsidRPr="00D55335">
        <w:t xml:space="preserve"> Barack </w:t>
      </w:r>
      <w:r w:rsidRPr="00D55335">
        <w:rPr>
          <w:rStyle w:val="StyleUnderline"/>
        </w:rPr>
        <w:t>Obama, there have been 45 incidents on American soil costing hundreds of lives."</w:t>
      </w:r>
      <w:r w:rsidRPr="00D55335">
        <w:t xml:space="preserve"> "It is the atmosphere of intimidation of our law enforcement personnel – that you have to be politically correct in fighting what is an ethnically based crime," he added, adding surveillance of mosques is no allowed. "Unless we're flexible enough to adopt tactics… and investigate before [a terrorist attack] happens, they are just going to go rampant…." </w:t>
      </w:r>
      <w:r w:rsidRPr="00D55335">
        <w:rPr>
          <w:rStyle w:val="StyleUnderline"/>
        </w:rPr>
        <w:t>Despite the "bounce"</w:t>
      </w:r>
      <w:r w:rsidRPr="00D55335">
        <w:t xml:space="preserve"> Democratic presidential candidate Hillary </w:t>
      </w:r>
      <w:r w:rsidRPr="00D55335">
        <w:rPr>
          <w:rStyle w:val="StyleUnderline"/>
        </w:rPr>
        <w:t>Clinton got after California</w:t>
      </w:r>
      <w:r w:rsidRPr="00D55335">
        <w:t xml:space="preserve">, winning enough delegates to be nominated, </w:t>
      </w:r>
      <w:r w:rsidRPr="00D55335">
        <w:rPr>
          <w:rStyle w:val="StyleUnderline"/>
        </w:rPr>
        <w:t>the race between her and the GOP</w:t>
      </w:r>
      <w:r w:rsidRPr="00D55335">
        <w:t xml:space="preserve"> presumptive </w:t>
      </w:r>
      <w:r w:rsidRPr="00D55335">
        <w:rPr>
          <w:rStyle w:val="StyleUnderline"/>
        </w:rPr>
        <w:t>nominee will narrow</w:t>
      </w:r>
      <w:r w:rsidRPr="00D55335">
        <w:t xml:space="preserve"> to a "four or five point lead" for Clinton, </w:t>
      </w:r>
      <w:r w:rsidRPr="00D55335">
        <w:rPr>
          <w:rStyle w:val="StyleUnderline"/>
        </w:rPr>
        <w:t>and Trump could well close the gap altogether.</w:t>
      </w:r>
      <w:r w:rsidRPr="00D55335">
        <w:t xml:space="preserve"> "</w:t>
      </w:r>
      <w:r w:rsidRPr="00D55335">
        <w:rPr>
          <w:rStyle w:val="StyleUnderline"/>
        </w:rPr>
        <w:t>Terror attacks focus peoples priorities on his tough leadership versus Hillary's diplomatic straightjacket that she would impose on our security forces</w:t>
      </w:r>
      <w:r w:rsidRPr="00D55335">
        <w:t xml:space="preserve">," he said. Morris also blasted the Democratic National Committee over the reported hacking of its computer data by the Russians – adding that </w:t>
      </w:r>
      <w:r w:rsidRPr="00D55335">
        <w:rPr>
          <w:rStyle w:val="StyleUnderline"/>
        </w:rPr>
        <w:t>Clinton's campaign could end altogether if a reported release of her hacked emails is released by Wikileaks founder Julian Assange.</w:t>
      </w:r>
      <w:r w:rsidRPr="00D55335">
        <w:t xml:space="preserve"> </w:t>
      </w:r>
    </w:p>
    <w:p w14:paraId="7051CBF4" w14:textId="4E70E25F" w:rsidR="00FC114D" w:rsidRPr="00D55335" w:rsidRDefault="00FC114D" w:rsidP="00FC114D">
      <w:pPr>
        <w:pStyle w:val="Heading3"/>
      </w:pPr>
      <w:r w:rsidRPr="00D55335">
        <w:t>1ar Trump Win – AT Polls</w:t>
      </w:r>
    </w:p>
    <w:p w14:paraId="3A03025E" w14:textId="27A799DB" w:rsidR="00FC114D" w:rsidRPr="00D55335" w:rsidRDefault="00FC114D" w:rsidP="00FC114D">
      <w:pPr>
        <w:pStyle w:val="Heading4"/>
      </w:pPr>
      <w:r w:rsidRPr="00D55335">
        <w:t>Don’t trust their polls – they are biased towards Clinton</w:t>
      </w:r>
    </w:p>
    <w:p w14:paraId="218A371C" w14:textId="48352616" w:rsidR="00FC114D" w:rsidRPr="00D55335" w:rsidRDefault="00FC114D" w:rsidP="00FC114D">
      <w:pPr>
        <w:rPr>
          <w:rStyle w:val="Style13ptBold"/>
        </w:rPr>
      </w:pPr>
      <w:r w:rsidRPr="00D55335">
        <w:rPr>
          <w:rStyle w:val="Style13ptBold"/>
        </w:rPr>
        <w:t>Rayne 6-17</w:t>
      </w:r>
      <w:r w:rsidRPr="00D55335">
        <w:t xml:space="preserve"> – Reporter</w:t>
      </w:r>
    </w:p>
    <w:p w14:paraId="0157F4EC" w14:textId="62AEC720" w:rsidR="00FC114D" w:rsidRPr="00D55335" w:rsidRDefault="00FC114D" w:rsidP="00FC114D">
      <w:r w:rsidRPr="00D55335">
        <w:t>Sierra, American Thinking, “Evidence for massive liberal bias in Ipsos polling of the Trump vs. Clinton match-up,” http://www.americanthinker.com/blog/2016/06/evidence_for_massive_liberal_bias_in_ipsos_polling_of_the_trump_vs_clinton_matchup.html</w:t>
      </w:r>
    </w:p>
    <w:p w14:paraId="5BA92F00" w14:textId="4567A4BC" w:rsidR="00FC114D" w:rsidRPr="00693050" w:rsidRDefault="00FC114D" w:rsidP="00FC114D">
      <w:pPr>
        <w:rPr>
          <w:rStyle w:val="StyleUnderline"/>
        </w:rPr>
      </w:pPr>
      <w:r w:rsidRPr="00032A53">
        <w:rPr>
          <w:rStyle w:val="StyleUnderline"/>
        </w:rPr>
        <w:t>Stepping out of reality into the rapidly expanding landfill of polling data biased against</w:t>
      </w:r>
      <w:r w:rsidRPr="00D55335">
        <w:t xml:space="preserve"> Donald </w:t>
      </w:r>
      <w:r w:rsidRPr="00032A53">
        <w:rPr>
          <w:rStyle w:val="StyleUnderline"/>
        </w:rPr>
        <w:t xml:space="preserve">Trump reveals what a disaster is taking place when it comes to surveying the public's actual opinion -- rather than the desired </w:t>
      </w:r>
      <w:r w:rsidRPr="00032A53">
        <w:rPr>
          <w:rStyle w:val="Emphasis"/>
        </w:rPr>
        <w:t>liberal narrative</w:t>
      </w:r>
      <w:r w:rsidRPr="00032A53">
        <w:rPr>
          <w:rStyle w:val="StyleUnderline"/>
        </w:rPr>
        <w:t xml:space="preserve"> -- about the 2016 general election.</w:t>
      </w:r>
      <w:r w:rsidR="00693050">
        <w:rPr>
          <w:rStyle w:val="StyleUnderline"/>
        </w:rPr>
        <w:t xml:space="preserve"> </w:t>
      </w:r>
      <w:r w:rsidRPr="00D55335">
        <w:t>Public Policy Polling (</w:t>
      </w:r>
      <w:r w:rsidRPr="00032A53">
        <w:rPr>
          <w:rStyle w:val="StyleUnderline"/>
        </w:rPr>
        <w:t>PPP</w:t>
      </w:r>
      <w:r w:rsidRPr="00D55335">
        <w:t xml:space="preserve">) has </w:t>
      </w:r>
      <w:r w:rsidRPr="00032A53">
        <w:rPr>
          <w:rStyle w:val="StyleUnderline"/>
        </w:rPr>
        <w:t>released</w:t>
      </w:r>
      <w:r w:rsidRPr="00D55335">
        <w:t xml:space="preserve"> yet </w:t>
      </w:r>
      <w:r w:rsidRPr="00032A53">
        <w:rPr>
          <w:rStyle w:val="StyleUnderline"/>
        </w:rPr>
        <w:t>another state poll on the Trump versus</w:t>
      </w:r>
      <w:r w:rsidRPr="00D55335">
        <w:t xml:space="preserve"> Hillary </w:t>
      </w:r>
      <w:r w:rsidRPr="00032A53">
        <w:rPr>
          <w:rStyle w:val="StyleUnderline"/>
        </w:rPr>
        <w:t>Clinton</w:t>
      </w:r>
      <w:r w:rsidRPr="00D55335">
        <w:t xml:space="preserve"> </w:t>
      </w:r>
      <w:r w:rsidRPr="00032A53">
        <w:rPr>
          <w:rStyle w:val="StyleUnderline"/>
        </w:rPr>
        <w:t>match-up</w:t>
      </w:r>
      <w:r w:rsidRPr="00D55335">
        <w:t xml:space="preserve">, this time for Virginia. </w:t>
      </w:r>
      <w:r w:rsidRPr="00032A53">
        <w:rPr>
          <w:rStyle w:val="StyleUnderline"/>
        </w:rPr>
        <w:t>Yesterday's article examined a range of PPP's state-level polling data</w:t>
      </w:r>
      <w:r w:rsidRPr="00D55335">
        <w:t xml:space="preserve"> in the Trump v. Clinton cage match, </w:t>
      </w:r>
      <w:r w:rsidRPr="00032A53">
        <w:rPr>
          <w:rStyle w:val="StyleUnderline"/>
        </w:rPr>
        <w:t>revealing some</w:t>
      </w:r>
      <w:r w:rsidRPr="00D55335">
        <w:t xml:space="preserve"> apparently </w:t>
      </w:r>
      <w:r w:rsidRPr="00032A53">
        <w:rPr>
          <w:rStyle w:val="StyleUnderline"/>
        </w:rPr>
        <w:t>serious liberal bias. The Virginia poll just adds to the concerns.</w:t>
      </w:r>
      <w:r w:rsidR="00693050">
        <w:rPr>
          <w:rStyle w:val="StyleUnderline"/>
        </w:rPr>
        <w:t xml:space="preserve"> </w:t>
      </w:r>
      <w:r w:rsidRPr="00693050">
        <w:t>The proverbial "tell" in these types of data sets is how respondents answered the question regarding their presidential vote in 2012. If the poll is representative of the public, the relative percentages of Obama 2012 versus Romney 2012 voters surveyed should approximate -- within reason -- how the state in question actually voted in 2012. But if there are significant deviations between the poll's composition and the 2012 results, the cause either needs to be fully explained by the pollster, or we default to the assumption of a bias.</w:t>
      </w:r>
      <w:r w:rsidR="00693050" w:rsidRPr="00693050">
        <w:t xml:space="preserve"> </w:t>
      </w:r>
      <w:r w:rsidRPr="00693050">
        <w:t>PPP's</w:t>
      </w:r>
      <w:r w:rsidRPr="00032A53">
        <w:t xml:space="preserve"> Virginia poll, representing "one of the most important swing states in the country," claims the following:</w:t>
      </w:r>
      <w:r w:rsidR="00693050">
        <w:t xml:space="preserve"> </w:t>
      </w:r>
      <w:r w:rsidRPr="00032A53">
        <w:t>The Presidential race in Virginia is pretty tight. Hillary Clinton leads Donald Trump 42-39, with Libertarian Gary Johnson at 6% and Green Party candidate Jill Stein at 2%. In a head to head contest Clinton's lead remains 3 points at 48/45. Clinton's benefiting from Democrats in Virginia</w:t>
      </w:r>
      <w:r w:rsidRPr="00D55335">
        <w:t xml:space="preserve"> (83/8) being more unified around her than Republicans (76/5) are around Trump. But with independents Trump's up 42/29.</w:t>
      </w:r>
      <w:r w:rsidR="00693050">
        <w:t xml:space="preserve"> </w:t>
      </w:r>
      <w:r w:rsidRPr="00D55335">
        <w:t>When asked who they voted for in the last presidential election, 50% of respondents said Obama while just 41% said Romney, for a 9% Obama (read: liberal) edge. But Obama only won the state by 3.9% in 2012, meaning there appears to be at least a 5% liberal bias in the survey composition.</w:t>
      </w:r>
      <w:r w:rsidR="00693050">
        <w:t xml:space="preserve"> </w:t>
      </w:r>
      <w:r w:rsidRPr="00032A53">
        <w:rPr>
          <w:rStyle w:val="Emphasis"/>
        </w:rPr>
        <w:t>Remove that bias favoring the Democratic candidate, and Clinton's lead disappears</w:t>
      </w:r>
      <w:r w:rsidRPr="00D55335">
        <w:t xml:space="preserve"> -- </w:t>
      </w:r>
      <w:r w:rsidRPr="00032A53">
        <w:rPr>
          <w:rStyle w:val="Emphasis"/>
        </w:rPr>
        <w:t>leaving Trump likely leading</w:t>
      </w:r>
      <w:r w:rsidRPr="00D55335">
        <w:t xml:space="preserve"> by 2% or more in Virginia, depending on the potential presence of other compounding biases in the poll.</w:t>
      </w:r>
      <w:r w:rsidR="00693050">
        <w:t xml:space="preserve"> </w:t>
      </w:r>
      <w:r w:rsidRPr="00D55335">
        <w:t xml:space="preserve">Then there is the latest edition of Reuter's Polling Explorer from June 14, supposedly showing Clinton up by 8.5% over Trump, 39.1% to 30.6%. But of the 1,481 respondents, 642 (43.3%) are Democrats, 493 (33.3%) are Republicans, and 206 (13.9%) are Independents, with 138 (9.3%) "members of another party." A 10% bias of Democrats over Republicans is 9% above the past two-month average of actual party affiliations. </w:t>
      </w:r>
      <w:r w:rsidRPr="00693050">
        <w:rPr>
          <w:rStyle w:val="Emphasis"/>
        </w:rPr>
        <w:t>Remove that liberal bias, and now the race is a statistical tie.</w:t>
      </w:r>
      <w:r w:rsidR="00693050">
        <w:t xml:space="preserve"> </w:t>
      </w:r>
      <w:r w:rsidRPr="00D55335">
        <w:t xml:space="preserve">Even worse, when asked who they voted for in 2012, 582 (39.3%) said Obama and just 355 (24.0%) said Romney. Thus, since the national results in 2012 only had Obama ahead of Romney in the popular vote by 3.9%, we conclude this suggests a 11.4% liberal bias in the survey composition. Based on this built-in bias, it appears </w:t>
      </w:r>
      <w:r w:rsidRPr="00693050">
        <w:rPr>
          <w:rStyle w:val="Emphasis"/>
        </w:rPr>
        <w:t>Trump may actually be ahead of Clinton by nearly 3% at the national level once the bias is corrected for.</w:t>
      </w:r>
      <w:r w:rsidR="00693050">
        <w:t xml:space="preserve"> </w:t>
      </w:r>
      <w:r w:rsidRPr="00D55335">
        <w:t>Finally, there is a Reuters/Ipsos poll released Thursday -- and conducted June 11-15 -- that claims Clinton is up 9% over Trump in the head-to-head. No demographic data was released with the poll, which should raise a red flag. With what information we can tease out of the information provided, significant flaws are apparent.</w:t>
      </w:r>
      <w:r w:rsidR="00693050">
        <w:t xml:space="preserve"> </w:t>
      </w:r>
      <w:r w:rsidRPr="00D55335">
        <w:t>Based on the data for "All Adult Americans" surveyed on issues such as the major problems facing the nation, as well as Obama's approval rating and whether the nation is headed on the right track or not, it is clear that the ratio of Democrats:Republicans in the poll was a remarkably high 2:1! For interested readers, the general math behind such calculations is described in my previous article.</w:t>
      </w:r>
      <w:r w:rsidR="00693050">
        <w:t xml:space="preserve"> </w:t>
      </w:r>
      <w:r w:rsidRPr="00D55335">
        <w:t xml:space="preserve">Moving on to the head-to-head match-up among registered voters, solving the available polling data with a 3-equation system solver reveals that the Trump versus Clinton poll appears to be comprised of about 46% Democrats and 36% Republicans, for a 10% Democrat bias. Yet again, </w:t>
      </w:r>
      <w:r w:rsidRPr="00693050">
        <w:rPr>
          <w:rStyle w:val="Emphasis"/>
        </w:rPr>
        <w:t>remove the clear bias, and Clinton's lead is gone.</w:t>
      </w:r>
      <w:r w:rsidR="00693050">
        <w:t xml:space="preserve"> </w:t>
      </w:r>
      <w:r w:rsidRPr="00D55335">
        <w:t>This isn't surprising, given the source. Serious concerns have been raised previously over the possible political motivations behind liberal bias in Ipsos polling.</w:t>
      </w:r>
      <w:r w:rsidR="00693050">
        <w:t xml:space="preserve"> </w:t>
      </w:r>
      <w:r w:rsidRPr="00D55335">
        <w:t xml:space="preserve">Overall, </w:t>
      </w:r>
      <w:r w:rsidRPr="00693050">
        <w:rPr>
          <w:rStyle w:val="StyleUnderline"/>
        </w:rPr>
        <w:t>in all polls seen to date at the state or national levels, systematic liberal bias is clear</w:t>
      </w:r>
      <w:r w:rsidRPr="00D55335">
        <w:t xml:space="preserve">. In some cases, </w:t>
      </w:r>
      <w:r w:rsidRPr="00693050">
        <w:rPr>
          <w:rStyle w:val="StyleUnderline"/>
        </w:rPr>
        <w:t>Democrats are being polled at apparent 2:1 ratios over Republicans, and in all situations, once the polling bias is removed, so is any Clinton lead.</w:t>
      </w:r>
    </w:p>
    <w:p w14:paraId="781C8220" w14:textId="5BF9221A" w:rsidR="00C17D33" w:rsidRPr="00D55335" w:rsidRDefault="00C17D33" w:rsidP="00C17D33">
      <w:pPr>
        <w:pStyle w:val="Heading3"/>
      </w:pPr>
      <w:r w:rsidRPr="00D55335">
        <w:t>2ac Too Early</w:t>
      </w:r>
    </w:p>
    <w:p w14:paraId="78B90E11" w14:textId="77777777" w:rsidR="00C17D33" w:rsidRPr="00D55335" w:rsidRDefault="00C17D33" w:rsidP="00C17D33">
      <w:pPr>
        <w:pStyle w:val="Heading4"/>
      </w:pPr>
      <w:r w:rsidRPr="00D55335">
        <w:t>Too early to predict and other events thump</w:t>
      </w:r>
    </w:p>
    <w:p w14:paraId="6E5D9989" w14:textId="77777777" w:rsidR="00C17D33" w:rsidRPr="00D55335" w:rsidRDefault="00C17D33" w:rsidP="00C17D33">
      <w:pPr>
        <w:rPr>
          <w:rStyle w:val="Style13ptBold"/>
        </w:rPr>
      </w:pPr>
      <w:r w:rsidRPr="00D55335">
        <w:rPr>
          <w:rStyle w:val="Style13ptBold"/>
        </w:rPr>
        <w:t>West 5-23</w:t>
      </w:r>
    </w:p>
    <w:p w14:paraId="17D80440" w14:textId="77777777" w:rsidR="00C17D33" w:rsidRPr="00D55335" w:rsidRDefault="00C17D33" w:rsidP="00C17D33">
      <w:r w:rsidRPr="00D55335">
        <w:t>Darrell M., vice president and director of Governance Studies and the Douglas Dillon Chair @ the Brookings Institution, founding director of the Center for Technology Innovation @ Brookings and editor in chief of TechTank; Newsweek, “CLINTON AND TRUMP EXPLORE A NEW ELECTORAL MAP,” http://www.newsweek.com/clinton-trump-explore-new-electoral-map-462568</w:t>
      </w:r>
    </w:p>
    <w:p w14:paraId="5527B8E1" w14:textId="77777777" w:rsidR="00C17D33" w:rsidRPr="00D55335" w:rsidRDefault="00C17D33" w:rsidP="00C17D33">
      <w:pPr>
        <w:rPr>
          <w:rStyle w:val="Emphasis"/>
        </w:rPr>
      </w:pPr>
      <w:r w:rsidRPr="00D55335">
        <w:t xml:space="preserve">It seems apparent that </w:t>
      </w:r>
      <w:r w:rsidRPr="00D55335">
        <w:rPr>
          <w:rStyle w:val="StyleUnderline"/>
        </w:rPr>
        <w:t>2016 is destined to become a decisive election. But given how unpredictable the last six months have been, it is hard to know whether the</w:t>
      </w:r>
      <w:r w:rsidRPr="00D55335">
        <w:t xml:space="preserve"> ultimate </w:t>
      </w:r>
      <w:r w:rsidRPr="00D55335">
        <w:rPr>
          <w:rStyle w:val="StyleUnderline"/>
        </w:rPr>
        <w:t>outcome will be a Trump victory, a Clinton landslide or</w:t>
      </w:r>
      <w:r w:rsidRPr="00D55335">
        <w:t xml:space="preserve"> a global landscape that ushers in war, recession or </w:t>
      </w:r>
      <w:r w:rsidRPr="00D55335">
        <w:rPr>
          <w:rStyle w:val="StyleUnderline"/>
        </w:rPr>
        <w:t>some other calamity. Rarely has a political year been open to so many different possibilities. The only thing for sure</w:t>
      </w:r>
      <w:r w:rsidRPr="00D55335">
        <w:t xml:space="preserve"> this year </w:t>
      </w:r>
      <w:r w:rsidRPr="00D55335">
        <w:rPr>
          <w:rStyle w:val="StyleUnderline"/>
        </w:rPr>
        <w:t>is the importance of humility in anticipating the future. There have been many surprising developments in American politics and global affairs in recent years.</w:t>
      </w:r>
      <w:r w:rsidRPr="00D55335">
        <w:t xml:space="preserve"> We have seen the Great Recession, the rise of the Islamic State militant group (ISIS), billionaires running for office, a refugee crisis in Europe and globalization coming under serious attack. </w:t>
      </w:r>
      <w:r w:rsidRPr="00D55335">
        <w:rPr>
          <w:rStyle w:val="StyleUnderline"/>
        </w:rPr>
        <w:t>The new constant on the contemporary landscape is change, and people should gear up for a wild six months to come.</w:t>
      </w:r>
      <w:r w:rsidRPr="00D55335">
        <w:t xml:space="preserve"> </w:t>
      </w:r>
      <w:r w:rsidRPr="00D55335">
        <w:rPr>
          <w:rStyle w:val="StyleUnderline"/>
        </w:rPr>
        <w:t xml:space="preserve">The country and the world are on unfamiliar terrain on many fronts, and </w:t>
      </w:r>
      <w:r w:rsidRPr="00D55335">
        <w:rPr>
          <w:rStyle w:val="Emphasis"/>
        </w:rPr>
        <w:t>it is impossible to forecast how all the possible developments will affect campaign 2016. All we know for sure is that many of the things political experts thought couldn’t happen already have taken place.</w:t>
      </w:r>
      <w:r w:rsidRPr="00D55335">
        <w:t xml:space="preserve"> </w:t>
      </w:r>
      <w:r w:rsidRPr="00D55335">
        <w:rPr>
          <w:rStyle w:val="Emphasis"/>
        </w:rPr>
        <w:t>We should not be so foolish as to think that our surprises are over.</w:t>
      </w:r>
    </w:p>
    <w:p w14:paraId="6FEC8154" w14:textId="77777777" w:rsidR="00C17D33" w:rsidRPr="00D55335" w:rsidRDefault="00C17D33" w:rsidP="00C17D33">
      <w:pPr>
        <w:pStyle w:val="Heading3"/>
      </w:pPr>
      <w:r w:rsidRPr="00D55335">
        <w:t>1ar Too Early</w:t>
      </w:r>
    </w:p>
    <w:p w14:paraId="5F2A5B71" w14:textId="77777777" w:rsidR="00C17D33" w:rsidRPr="00D55335" w:rsidRDefault="00C17D33" w:rsidP="00C17D33">
      <w:pPr>
        <w:pStyle w:val="Heading4"/>
      </w:pPr>
      <w:r w:rsidRPr="00D55335">
        <w:t>Too early to predict</w:t>
      </w:r>
    </w:p>
    <w:p w14:paraId="3D6F62E5" w14:textId="0FF3326C" w:rsidR="00F21BFD" w:rsidRDefault="00F21BFD" w:rsidP="00F21BFD">
      <w:pPr>
        <w:tabs>
          <w:tab w:val="left" w:pos="10840"/>
        </w:tabs>
        <w:rPr>
          <w:rStyle w:val="Style13ptBold"/>
        </w:rPr>
      </w:pPr>
      <w:r>
        <w:rPr>
          <w:rStyle w:val="Style13ptBold"/>
        </w:rPr>
        <w:t>Gurciullo 5-10</w:t>
      </w:r>
      <w:r w:rsidRPr="00F21BFD">
        <w:t xml:space="preserve"> –</w:t>
      </w:r>
      <w:r>
        <w:t xml:space="preserve"> Reporter</w:t>
      </w:r>
    </w:p>
    <w:p w14:paraId="42C51BA3" w14:textId="7531CF38" w:rsidR="00C17D33" w:rsidRPr="00F21BFD" w:rsidRDefault="00C17D33" w:rsidP="00F21BFD">
      <w:pPr>
        <w:tabs>
          <w:tab w:val="left" w:pos="10840"/>
        </w:tabs>
        <w:rPr>
          <w:b/>
          <w:sz w:val="26"/>
        </w:rPr>
      </w:pPr>
      <w:r w:rsidRPr="00D55335">
        <w:t xml:space="preserve">Brianna, Reporter, </w:t>
      </w:r>
      <w:r w:rsidRPr="00D55335">
        <w:rPr>
          <w:i/>
        </w:rPr>
        <w:t>Politico</w:t>
      </w:r>
      <w:r w:rsidRPr="00D55335">
        <w:t>, “Nate Silver rips Trump-Clinton polls in 8-part Twitter rant,” http://www.politico.com/story/2016/05/nate-silver-trump-clinton-polls-223015</w:t>
      </w:r>
    </w:p>
    <w:p w14:paraId="1EC2268A" w14:textId="77777777" w:rsidR="00C17D33" w:rsidRPr="00D55335" w:rsidRDefault="00C17D33" w:rsidP="00C17D33">
      <w:r w:rsidRPr="00D55335">
        <w:t xml:space="preserve">Nate </w:t>
      </w:r>
      <w:r w:rsidRPr="00D55335">
        <w:rPr>
          <w:rStyle w:val="StyleUnderline"/>
        </w:rPr>
        <w:t>Silver thinks it's time to pump the brakes on predicting the results of a</w:t>
      </w:r>
      <w:r w:rsidRPr="00D55335">
        <w:t xml:space="preserve"> Donald </w:t>
      </w:r>
      <w:r w:rsidRPr="00D55335">
        <w:rPr>
          <w:rStyle w:val="StyleUnderline"/>
        </w:rPr>
        <w:t>Trump-</w:t>
      </w:r>
      <w:r w:rsidRPr="00D55335">
        <w:t xml:space="preserve">Hillary </w:t>
      </w:r>
      <w:r w:rsidRPr="00D55335">
        <w:rPr>
          <w:rStyle w:val="StyleUnderline"/>
        </w:rPr>
        <w:t xml:space="preserve">Clinton matchup in November. </w:t>
      </w:r>
      <w:r w:rsidRPr="00D55335">
        <w:t>"</w:t>
      </w:r>
      <w:r w:rsidRPr="00D55335">
        <w:rPr>
          <w:rStyle w:val="StyleUnderline"/>
        </w:rPr>
        <w:t>For f--k's sake, America. You're going to make go on a rant about general election polls -- in May?" the editor</w:t>
      </w:r>
      <w:r w:rsidRPr="00D55335">
        <w:t xml:space="preserve"> in chief of </w:t>
      </w:r>
      <w:r w:rsidRPr="00D55335">
        <w:rPr>
          <w:rStyle w:val="StyleUnderline"/>
        </w:rPr>
        <w:t>FiveThirtyEight wrote as part of a tweetstorm on Tuesday. Silver said Clinton has an about 6 percent lead over Trump nationally, but cautioned: "</w:t>
      </w:r>
      <w:r w:rsidRPr="00D55335">
        <w:rPr>
          <w:rStyle w:val="Emphasis"/>
        </w:rPr>
        <w:t xml:space="preserve">It's early. Trump could win. Also, he could lose in a landslide." </w:t>
      </w:r>
      <w:r w:rsidRPr="00D55335">
        <w:rPr>
          <w:rStyle w:val="StyleUnderline"/>
        </w:rPr>
        <w:t>He added that Trump's presumptive nomination and Clinton's ongoing battle with Bernie Sanders could be having an effect — "We'll know more in June." The statistician said he wouldn't have polls of each state for "a few months." He</w:t>
      </w:r>
      <w:r w:rsidRPr="00D55335">
        <w:t xml:space="preserve"> also </w:t>
      </w:r>
      <w:r w:rsidRPr="00D55335">
        <w:rPr>
          <w:rStyle w:val="StyleUnderline"/>
        </w:rPr>
        <w:t>warned his followers to check whether pollsters interview likely voters or registered voters</w:t>
      </w:r>
      <w:r w:rsidRPr="00D55335">
        <w:t>. "</w:t>
      </w:r>
      <w:r w:rsidRPr="00D55335">
        <w:rPr>
          <w:rStyle w:val="StyleUnderline"/>
        </w:rPr>
        <w:t xml:space="preserve">The election will go through a lot of twists and turns, and </w:t>
      </w:r>
      <w:r w:rsidRPr="00D55335">
        <w:rPr>
          <w:rStyle w:val="Emphasis"/>
        </w:rPr>
        <w:t>polls are noisy.</w:t>
      </w:r>
      <w:r w:rsidRPr="00D55335">
        <w:t xml:space="preserve"> </w:t>
      </w:r>
      <w:r w:rsidRPr="00D55335">
        <w:rPr>
          <w:rStyle w:val="StyleUnderline"/>
        </w:rPr>
        <w:t>Don't sweat individual polls or short-term fluctuations</w:t>
      </w:r>
      <w:r w:rsidRPr="00D55335">
        <w:t>," Silver tweeted.</w:t>
      </w:r>
    </w:p>
    <w:p w14:paraId="194D4C4F" w14:textId="77777777" w:rsidR="00C17D33" w:rsidRPr="00D55335" w:rsidRDefault="00C17D33" w:rsidP="00C17D33">
      <w:pPr>
        <w:pStyle w:val="Heading4"/>
        <w:rPr>
          <w:rFonts w:cs="Times New Roman"/>
        </w:rPr>
      </w:pPr>
      <w:r w:rsidRPr="00D55335">
        <w:rPr>
          <w:rFonts w:cs="Times New Roman"/>
        </w:rPr>
        <w:t>More ev – way too early to predict</w:t>
      </w:r>
    </w:p>
    <w:p w14:paraId="457533D0" w14:textId="77777777" w:rsidR="00C17D33" w:rsidRPr="00D55335" w:rsidRDefault="00C17D33" w:rsidP="00C17D33">
      <w:pPr>
        <w:rPr>
          <w:rStyle w:val="Style13ptBold"/>
        </w:rPr>
      </w:pPr>
      <w:r w:rsidRPr="00D55335">
        <w:rPr>
          <w:rStyle w:val="Style13ptBold"/>
        </w:rPr>
        <w:t>Enten 5-12</w:t>
      </w:r>
    </w:p>
    <w:p w14:paraId="3C51867C" w14:textId="77777777" w:rsidR="00C17D33" w:rsidRPr="00D55335" w:rsidRDefault="00C17D33" w:rsidP="00C17D33">
      <w:r w:rsidRPr="00D55335">
        <w:t xml:space="preserve">Harry, senior political writer and analyst, </w:t>
      </w:r>
      <w:r w:rsidRPr="00D55335">
        <w:rPr>
          <w:i/>
        </w:rPr>
        <w:t>Five Thirty Eight</w:t>
      </w:r>
      <w:r w:rsidRPr="00D55335">
        <w:t>, “Don’t Worry About The Electoral College Math,” http://fivethirtyeight.com/features/dont-worry-about-the-electoral-college-math/</w:t>
      </w:r>
    </w:p>
    <w:p w14:paraId="6D051C53" w14:textId="22A22762" w:rsidR="00C17D33" w:rsidRPr="00D55335" w:rsidRDefault="00C17D33" w:rsidP="00E367CB">
      <w:pPr>
        <w:rPr>
          <w:rStyle w:val="StyleUnderline"/>
        </w:rPr>
      </w:pPr>
      <w:r w:rsidRPr="00D55335">
        <w:rPr>
          <w:rStyle w:val="StyleUnderline"/>
        </w:rPr>
        <w:t>You’re going to hear a lot about the Electoral College this cycle. At various points, one state or another will be declared pivotal. But stay calm, especially with so long to go until Election Day</w:t>
      </w:r>
      <w:r w:rsidRPr="00D55335">
        <w:rPr>
          <w:rStyle w:val="Emphasis"/>
        </w:rPr>
        <w:t>. It’s too early to take any poll too seriously</w:t>
      </w:r>
      <w:r w:rsidRPr="00D55335">
        <w:t xml:space="preserve">. </w:t>
      </w:r>
      <w:r w:rsidRPr="00D55335">
        <w:rPr>
          <w:rStyle w:val="StyleUnderline"/>
        </w:rPr>
        <w:t>We’ll have plenty of time to get into the weeds of different Electoral College scenarios in the months to come.</w:t>
      </w:r>
      <w:r w:rsidRPr="00D55335">
        <w:t xml:space="preserve"> For now, if you’re interested in whether Trump or Clinton is likely to be our next president, I’d pay attention to the average of national polls. </w:t>
      </w:r>
      <w:r w:rsidRPr="00D55335">
        <w:rPr>
          <w:rStyle w:val="Emphasis"/>
        </w:rPr>
        <w:t>Let’s wait until we’re closer to the election and we have a lot more state polling</w:t>
      </w:r>
      <w:r w:rsidRPr="00D55335">
        <w:rPr>
          <w:rStyle w:val="StyleUnderline"/>
        </w:rPr>
        <w:t xml:space="preserve"> before we zoom in closer than 30,000 feet.</w:t>
      </w:r>
    </w:p>
    <w:p w14:paraId="7A26BAA9" w14:textId="6EEAE704" w:rsidR="000D08CC" w:rsidRPr="00D55335" w:rsidRDefault="000D08CC" w:rsidP="000D08CC">
      <w:pPr>
        <w:pStyle w:val="Heading3"/>
      </w:pPr>
      <w:r w:rsidRPr="00D55335">
        <w:t>2ac Orlando Thumper</w:t>
      </w:r>
    </w:p>
    <w:p w14:paraId="44AD6F00" w14:textId="61DDDBE0" w:rsidR="000D08CC" w:rsidRPr="00D55335" w:rsidRDefault="000D08CC" w:rsidP="000D08CC">
      <w:pPr>
        <w:pStyle w:val="Heading4"/>
      </w:pPr>
      <w:r w:rsidRPr="00D55335">
        <w:t xml:space="preserve">Orlando thumps </w:t>
      </w:r>
      <w:r w:rsidR="002A7AE5" w:rsidRPr="00D55335">
        <w:t>the DA</w:t>
      </w:r>
    </w:p>
    <w:p w14:paraId="4602A895" w14:textId="0D1D481B" w:rsidR="002A7AE5" w:rsidRPr="00D55335" w:rsidRDefault="002A7AE5" w:rsidP="000D08CC">
      <w:r w:rsidRPr="00D55335">
        <w:rPr>
          <w:rStyle w:val="Style13ptBold"/>
        </w:rPr>
        <w:t>Kahn 6-</w:t>
      </w:r>
      <w:r w:rsidR="000D08CC" w:rsidRPr="00D55335">
        <w:rPr>
          <w:rStyle w:val="Style13ptBold"/>
        </w:rPr>
        <w:t>14</w:t>
      </w:r>
      <w:r w:rsidRPr="00D55335">
        <w:t xml:space="preserve"> – Reporter</w:t>
      </w:r>
    </w:p>
    <w:p w14:paraId="4C88383A" w14:textId="442D4810" w:rsidR="000D08CC" w:rsidRPr="00D55335" w:rsidRDefault="000D08CC" w:rsidP="000D08CC">
      <w:r w:rsidRPr="00D55335">
        <w:t>Chris, Reuters. “Trump gains slightly on Clinton after Florida attack: Reuters/Ipsos poll.” http://www.reuters.com/article/us-</w:t>
      </w:r>
      <w:r w:rsidR="002A7AE5" w:rsidRPr="00D55335">
        <w:t>usa-election-poll-idUSKCN0Z02MK</w:t>
      </w:r>
    </w:p>
    <w:p w14:paraId="20E1F21F" w14:textId="77777777" w:rsidR="000D08CC" w:rsidRPr="00D55335" w:rsidRDefault="000D08CC" w:rsidP="000D08CC">
      <w:r w:rsidRPr="00D55335">
        <w:t xml:space="preserve">Hillary </w:t>
      </w:r>
      <w:r w:rsidRPr="00D55335">
        <w:rPr>
          <w:rStyle w:val="StyleUnderline"/>
        </w:rPr>
        <w:t>Clinton's lead over</w:t>
      </w:r>
      <w:r w:rsidRPr="00D55335">
        <w:t xml:space="preserve"> Donald </w:t>
      </w:r>
      <w:r w:rsidRPr="00D55335">
        <w:rPr>
          <w:rStyle w:val="StyleUnderline"/>
        </w:rPr>
        <w:t>Trump</w:t>
      </w:r>
      <w:r w:rsidRPr="00D55335">
        <w:t xml:space="preserve"> in the U.S. presidential race </w:t>
      </w:r>
      <w:r w:rsidRPr="00D55335">
        <w:rPr>
          <w:rStyle w:val="StyleUnderline"/>
        </w:rPr>
        <w:t>has narrowed since late last week, according to the results of the first Reuters</w:t>
      </w:r>
      <w:r w:rsidRPr="00D55335">
        <w:t>/Ipsos p</w:t>
      </w:r>
      <w:r w:rsidRPr="00D55335">
        <w:rPr>
          <w:rStyle w:val="StyleUnderline"/>
        </w:rPr>
        <w:t>oll conducted since the Orlando shooting rampage on Sunday. Trump</w:t>
      </w:r>
      <w:r w:rsidRPr="00D55335">
        <w:t xml:space="preserve">, the presumptive Republican nominee for the Nov. 8 election, has </w:t>
      </w:r>
      <w:r w:rsidRPr="00D55335">
        <w:rPr>
          <w:rStyle w:val="StyleUnderline"/>
        </w:rPr>
        <w:t>blamed Democratic policies for the worst mass shooting in U.S. history and doubled-down on his pledge to ban Muslim immigration, while Clinton has warned against demonizing Muslim-Americans. The poll</w:t>
      </w:r>
      <w:r w:rsidRPr="00D55335">
        <w:t xml:space="preserve">, conducted from Friday to Tuesday, </w:t>
      </w:r>
      <w:r w:rsidRPr="00D55335">
        <w:rPr>
          <w:rStyle w:val="StyleUnderline"/>
        </w:rPr>
        <w:t>showed Clinton with an 11.6-point lead</w:t>
      </w:r>
      <w:r w:rsidRPr="00D55335">
        <w:t xml:space="preserve"> - 44.6 percent to 33.0 percent - over Trump, </w:t>
      </w:r>
      <w:r w:rsidRPr="00D55335">
        <w:rPr>
          <w:rStyle w:val="StyleUnderline"/>
        </w:rPr>
        <w:t xml:space="preserve">down from the 13-point lead she had in the five days that ended Saturday. </w:t>
      </w:r>
      <w:r w:rsidRPr="00D55335">
        <w:rPr>
          <w:rStyle w:val="Emphasis"/>
        </w:rPr>
        <w:t>The Florida attack</w:t>
      </w:r>
      <w:r w:rsidRPr="00D55335">
        <w:t xml:space="preserve">, in which a gunman killed 49 people at a gay nightclub and wounded 53 </w:t>
      </w:r>
      <w:r w:rsidRPr="00D55335">
        <w:rPr>
          <w:rStyle w:val="Emphasis"/>
        </w:rPr>
        <w:t>could have a lingering impact on the presidential race</w:t>
      </w:r>
      <w:r w:rsidRPr="00D55335">
        <w:rPr>
          <w:rStyle w:val="StyleUnderline"/>
        </w:rPr>
        <w:t>, mixing concerns about immigration, gun violence and religious tolerance into what has already been a volatile and sharply negative campaign.</w:t>
      </w:r>
      <w:r w:rsidRPr="00D55335">
        <w:t xml:space="preserve"> The shooter, Omar Mateen, 29, the U.S.-born son of Afghan immigrant parents, called authorities during the massacre to pledge allegiance to the Islamic State militant group. Federal investigators have said Mateen, who was killed by police, was likely self-radicalized and there was no evidence he received any instruction or aid from outside groups such as Islamic State. </w:t>
      </w:r>
      <w:r w:rsidRPr="00D55335">
        <w:rPr>
          <w:rStyle w:val="StyleUnderline"/>
        </w:rPr>
        <w:t>Trump seized on the attack to accuse</w:t>
      </w:r>
      <w:r w:rsidRPr="00D55335">
        <w:t xml:space="preserve"> Democratic </w:t>
      </w:r>
      <w:r w:rsidRPr="00D55335">
        <w:rPr>
          <w:rStyle w:val="StyleUnderline"/>
        </w:rPr>
        <w:t>President</w:t>
      </w:r>
      <w:r w:rsidRPr="00D55335">
        <w:t xml:space="preserve"> Barack </w:t>
      </w:r>
      <w:r w:rsidRPr="00D55335">
        <w:rPr>
          <w:rStyle w:val="StyleUnderline"/>
        </w:rPr>
        <w:t>Obama of failing to address "radical Islamic terrorism," to warn that Clinton's policies on immigration would allow more potential attackers into the country, and to fine-tune his call for a suspension of Muslim immigration.</w:t>
      </w:r>
      <w:r w:rsidRPr="00D55335">
        <w:t xml:space="preserve"> In a speech on Monday, Trump said he would suspend immigration from countries with a “proven history of terrorism” against the United States, Europe and allied countries "until we fully understand how to end these threats." Clinton, the presumptive Democratic presidential nominee, said Trump's response to the attack was disturbing. "Prejudice, paranoia and partisanship are not a plan, and will not protect anyone,” Clinton said in a statement. She re-emphasized her support for coordinated military action in Syria and Iraq and called for tougher controls on firearms sales. Clinton's slip in the polling was not all Trump's gain. The proportion of voters who said they would not vote for either candidate has risen steadily over the past week. About 22.4 percent of likely voters would not pick either candidate, according to the five-day average of results on Tuesday. That was up from 20.6 percent a week ago. </w:t>
      </w:r>
      <w:r w:rsidRPr="00D55335">
        <w:rPr>
          <w:rStyle w:val="StyleUnderline"/>
        </w:rPr>
        <w:t>Trump's strident tone on Muslims and national security appears to have helped him in the past</w:t>
      </w:r>
      <w:r w:rsidRPr="00D55335">
        <w:t xml:space="preserve">, at least with Republicans. </w:t>
      </w:r>
      <w:r w:rsidRPr="00D55335">
        <w:rPr>
          <w:rStyle w:val="StyleUnderline"/>
        </w:rPr>
        <w:t>He surged in</w:t>
      </w:r>
      <w:r w:rsidRPr="00D55335">
        <w:t xml:space="preserve"> opinion </w:t>
      </w:r>
      <w:r w:rsidRPr="00D55335">
        <w:rPr>
          <w:rStyle w:val="StyleUnderline"/>
        </w:rPr>
        <w:t>polls</w:t>
      </w:r>
      <w:r w:rsidRPr="00D55335">
        <w:t xml:space="preserve"> among Republicans </w:t>
      </w:r>
      <w:r w:rsidRPr="00D55335">
        <w:rPr>
          <w:rStyle w:val="StyleUnderline"/>
        </w:rPr>
        <w:t>late last year after attacks in Paris and San Bernardino</w:t>
      </w:r>
      <w:r w:rsidRPr="00D55335">
        <w:t xml:space="preserve">, California. </w:t>
      </w:r>
      <w:r w:rsidRPr="00D55335">
        <w:rPr>
          <w:rStyle w:val="StyleUnderline"/>
        </w:rPr>
        <w:t>According to</w:t>
      </w:r>
      <w:r w:rsidRPr="00D55335">
        <w:t xml:space="preserve"> Reuters/Ipsos polls </w:t>
      </w:r>
      <w:r w:rsidRPr="00D55335">
        <w:rPr>
          <w:rStyle w:val="StyleUnderline"/>
        </w:rPr>
        <w:t>over the past several months, a majority of Republican voters said he was their party's best choice to deal with terrorism and trusted him more than</w:t>
      </w:r>
      <w:r w:rsidRPr="00D55335">
        <w:t xml:space="preserve"> his Republican </w:t>
      </w:r>
      <w:r w:rsidRPr="00D55335">
        <w:rPr>
          <w:rStyle w:val="StyleUnderline"/>
        </w:rPr>
        <w:t>rivals to be commander in chief.</w:t>
      </w:r>
      <w:r w:rsidRPr="00D55335">
        <w:t xml:space="preserve"> Most Republicans also support Trump's proposed ban on Muslim immigration, while a majority of Americans oppose it.</w:t>
      </w:r>
    </w:p>
    <w:p w14:paraId="463515D4" w14:textId="7D9330B7" w:rsidR="000D08CC" w:rsidRPr="00D55335" w:rsidRDefault="000D08CC" w:rsidP="000D08CC">
      <w:pPr>
        <w:pStyle w:val="Heading3"/>
      </w:pPr>
      <w:r w:rsidRPr="00D55335">
        <w:t>1ar Orlando Thumper</w:t>
      </w:r>
    </w:p>
    <w:p w14:paraId="17125C11" w14:textId="683204F1" w:rsidR="000D08CC" w:rsidRPr="00D55335" w:rsidRDefault="002A7AE5" w:rsidP="000D08CC">
      <w:pPr>
        <w:pStyle w:val="Heading4"/>
      </w:pPr>
      <w:r w:rsidRPr="00D55335">
        <w:t>More ev</w:t>
      </w:r>
    </w:p>
    <w:p w14:paraId="7997A3AF" w14:textId="0AFA621D" w:rsidR="002A7AE5" w:rsidRPr="00D55335" w:rsidRDefault="002A7AE5" w:rsidP="000D08CC">
      <w:r w:rsidRPr="00D55335">
        <w:rPr>
          <w:rStyle w:val="Style13ptBold"/>
        </w:rPr>
        <w:t>Zelizer 6-</w:t>
      </w:r>
      <w:r w:rsidR="000D08CC" w:rsidRPr="00D55335">
        <w:rPr>
          <w:rStyle w:val="Style13ptBold"/>
        </w:rPr>
        <w:t>12</w:t>
      </w:r>
      <w:r w:rsidRPr="00D55335">
        <w:t xml:space="preserve"> – Reporter </w:t>
      </w:r>
    </w:p>
    <w:p w14:paraId="3662B29F" w14:textId="54BC033A" w:rsidR="000D08CC" w:rsidRPr="00D55335" w:rsidRDefault="000D08CC" w:rsidP="000D08CC">
      <w:r w:rsidRPr="00D55335">
        <w:t>Julian, CNN. “What Orlando terror attack means for Clinton, Trump and 2016.” http://www.cnn.com/2016/06/12/opinions/how-orlando-shooting-affects-presidential-race-zelizer/</w:t>
      </w:r>
    </w:p>
    <w:p w14:paraId="036B4B51" w14:textId="750161B2" w:rsidR="000D08CC" w:rsidRPr="00D55335" w:rsidRDefault="000D08CC" w:rsidP="000D202A">
      <w:r w:rsidRPr="00D55335">
        <w:t xml:space="preserve">As law enforcement officials sort through the rubble at Pulse nightclub in </w:t>
      </w:r>
      <w:r w:rsidRPr="00D55335">
        <w:rPr>
          <w:rStyle w:val="StyleUnderline"/>
        </w:rPr>
        <w:t>Orlando</w:t>
      </w:r>
      <w:r w:rsidRPr="00D55335">
        <w:t xml:space="preserve">, and learn more about how America's deadliest mass shooting unfolded, </w:t>
      </w:r>
      <w:r w:rsidRPr="00D55335">
        <w:rPr>
          <w:rStyle w:val="StyleUnderline"/>
        </w:rPr>
        <w:t>the presidential candidates will be posturing to ensure</w:t>
      </w:r>
      <w:r w:rsidRPr="00D55335">
        <w:t xml:space="preserve"> that </w:t>
      </w:r>
      <w:r w:rsidRPr="00D55335">
        <w:rPr>
          <w:rStyle w:val="StyleUnderline"/>
        </w:rPr>
        <w:t>they use this moment wisely.</w:t>
      </w:r>
      <w:r w:rsidRPr="00D55335">
        <w:t xml:space="preserve"> Hillary </w:t>
      </w:r>
      <w:r w:rsidRPr="00D55335">
        <w:rPr>
          <w:rStyle w:val="StyleUnderline"/>
        </w:rPr>
        <w:t>Clinton and</w:t>
      </w:r>
      <w:r w:rsidRPr="00D55335">
        <w:t xml:space="preserve"> Donald </w:t>
      </w:r>
      <w:r w:rsidRPr="00D55335">
        <w:rPr>
          <w:rStyle w:val="StyleUnderline"/>
        </w:rPr>
        <w:t>Trump don't want this event to detrimentally affect their respective claims to be America's best bet on national security.</w:t>
      </w:r>
      <w:r w:rsidRPr="00D55335">
        <w:t xml:space="preserve"> But while the kind of politicking that results will feel unsavory to voters on both sides of the aisle, it can also offer a real opportunity for a serious conversation about the choices the nation faces and what it will mean, in this dangerous world, to have either of these candidates in the most powerful position in the country. Indeed, </w:t>
      </w:r>
      <w:r w:rsidRPr="00D55335">
        <w:rPr>
          <w:rStyle w:val="StyleUnderline"/>
        </w:rPr>
        <w:t>whenever</w:t>
      </w:r>
      <w:r w:rsidRPr="00D55335">
        <w:t xml:space="preserve"> </w:t>
      </w:r>
      <w:r w:rsidRPr="00D55335">
        <w:rPr>
          <w:rStyle w:val="StyleUnderline"/>
        </w:rPr>
        <w:t>terrorism strikes in the middle of an election year</w:t>
      </w:r>
      <w:r w:rsidRPr="00D55335">
        <w:t xml:space="preserve">, the </w:t>
      </w:r>
      <w:r w:rsidRPr="00D55335">
        <w:rPr>
          <w:rStyle w:val="StyleUnderline"/>
        </w:rPr>
        <w:t>parties</w:t>
      </w:r>
      <w:r w:rsidRPr="00D55335">
        <w:t xml:space="preserve"> need to </w:t>
      </w:r>
      <w:r w:rsidRPr="00D55335">
        <w:rPr>
          <w:rStyle w:val="StyleUnderline"/>
        </w:rPr>
        <w:t>adjust their campaigns in response</w:t>
      </w:r>
      <w:r w:rsidRPr="00D55335">
        <w:t xml:space="preserve"> to news. While Americans love to hold onto a nostalgic claim that politics stops at the water's edge, nothing can be further from the truth. </w:t>
      </w:r>
      <w:r w:rsidRPr="00D55335">
        <w:rPr>
          <w:rStyle w:val="StyleUnderline"/>
        </w:rPr>
        <w:t>Political campaigns are profoundly affected by unexpected national security crises</w:t>
      </w:r>
      <w:r w:rsidRPr="00D55335">
        <w:t xml:space="preserve">, </w:t>
      </w:r>
      <w:r w:rsidRPr="00D55335">
        <w:rPr>
          <w:rStyle w:val="StyleUnderline"/>
        </w:rPr>
        <w:t>and</w:t>
      </w:r>
      <w:r w:rsidRPr="00D55335">
        <w:t xml:space="preserve"> whether they want to or not, </w:t>
      </w:r>
      <w:r w:rsidRPr="00D55335">
        <w:rPr>
          <w:rStyle w:val="StyleUnderline"/>
        </w:rPr>
        <w:t>candidates will</w:t>
      </w:r>
      <w:r w:rsidRPr="00D55335">
        <w:t xml:space="preserve"> need to </w:t>
      </w:r>
      <w:r w:rsidRPr="00D55335">
        <w:rPr>
          <w:rStyle w:val="StyleUnderline"/>
        </w:rPr>
        <w:t>offer politicized responses to make sure their opponent does not get the best of them</w:t>
      </w:r>
      <w:r w:rsidRPr="00D55335">
        <w:t xml:space="preserve">. For example, throughout the Cold War, conservative Republicans hammered away at Democrats for being weak against communism. Liberals responded that the right was dangerous and could not be trusted with the responsibility of nuclear weapons. The battles over Vietnam were handled in a highly politicized fashion: liberals attacked President Lyndon B. Johnson, saying he was conducting an immoral and unnecessary war; Republicans attacked Johnson for not being tough enough; Johnson attacked everyone for undermining his authority in the middle of this crisis. While there was a fleeting moment of bipartisanship following the attacks of 9/11, Republicans have hammered away at Democrats ever since for underestimating the threats we faced. </w:t>
      </w:r>
      <w:r w:rsidRPr="00D55335">
        <w:rPr>
          <w:rStyle w:val="StyleUnderline"/>
        </w:rPr>
        <w:t>The</w:t>
      </w:r>
      <w:r w:rsidRPr="00D55335">
        <w:t xml:space="preserve"> horrendous </w:t>
      </w:r>
      <w:r w:rsidRPr="00D55335">
        <w:rPr>
          <w:rStyle w:val="StyleUnderline"/>
        </w:rPr>
        <w:t>massacre in Orlando</w:t>
      </w:r>
      <w:r w:rsidRPr="00D55335">
        <w:t xml:space="preserve">, Florida, </w:t>
      </w:r>
      <w:r w:rsidRPr="00D55335">
        <w:rPr>
          <w:rStyle w:val="StyleUnderline"/>
        </w:rPr>
        <w:t>is no different.</w:t>
      </w:r>
      <w:r w:rsidRPr="00D55335">
        <w:t xml:space="preserve"> With 50 people dead and 53 injured, </w:t>
      </w:r>
      <w:r w:rsidRPr="00D55335">
        <w:rPr>
          <w:rStyle w:val="StyleUnderline"/>
        </w:rPr>
        <w:t>the n</w:t>
      </w:r>
      <w:r w:rsidR="000D202A" w:rsidRPr="00D55335">
        <w:rPr>
          <w:rStyle w:val="StyleUnderline"/>
        </w:rPr>
        <w:t>ation is aghast and frightened.</w:t>
      </w:r>
      <w:r w:rsidR="000D202A" w:rsidRPr="00D55335">
        <w:t xml:space="preserve"> </w:t>
      </w:r>
      <w:r w:rsidRPr="00D55335">
        <w:t xml:space="preserve">Both of the party candidates offered their responses. Through Twitter, Donald Trump, in characteristic fashion, unleashed a series of short-form comments: "Horrific incident in FL. Praying for all the victims &amp; their families. When will this stop? When will we get tough, smart &amp; vigilant?" The next one read: "Appreciate the congrats for being right on radical terrorism, I don't want congrats, I want toughness &amp; vigilance. We must be smart!" Soon after he let out another, "Is President Obama going to finally mention the words radical Islamic terrorism? If he doesn't he should immediately resign in disgrace!" And so on. His formal press release was not any calmer. Trump warned that, "Obama disgracefully refused to even say the words 'Radical Islam'. For that reason alone, he should step down." He also warned that "Hillary Clinton wants to dramatically increase admissions from the Middle East, bringing in many hundreds of thousands during a first term -- and we will have no way to screen them, pay for them, or prevent the second generation from radicalizing." Hillary Clinton responded on Facebook in a more restrained fashion. "This was an act of terror. Law enforcement and intelligence agencies are hard at work, and we will learn more in the hours and days ahead. For now we can say for certain that we need to redouble our efforts to defend our country from threats at home and abroad. That means defeating international terror groups, working with allies and partners to go after them whenever they are, countering their attempts to recruit people here and everywhere and hardening our defenses at home. It also means refusing to be intimidated and staying true to our values." </w:t>
      </w:r>
      <w:r w:rsidRPr="00D55335">
        <w:rPr>
          <w:rStyle w:val="StyleUnderline"/>
        </w:rPr>
        <w:t>The terrorist act will offer challenges to the campaigns as they try to figure out the best response to the situation. Trump will continue to boast that he was right, and that the events at this nightclub somehow confirm his warnings about radical Islamic threats here in the U</w:t>
      </w:r>
      <w:r w:rsidRPr="00D55335">
        <w:t xml:space="preserve">nited </w:t>
      </w:r>
      <w:r w:rsidRPr="00D55335">
        <w:rPr>
          <w:rStyle w:val="StyleUnderline"/>
        </w:rPr>
        <w:t>S</w:t>
      </w:r>
      <w:r w:rsidRPr="00D55335">
        <w:t>tates</w:t>
      </w:r>
      <w:r w:rsidRPr="00D55335">
        <w:rPr>
          <w:rStyle w:val="StyleUnderline"/>
        </w:rPr>
        <w:t>.</w:t>
      </w:r>
      <w:r w:rsidRPr="00D55335">
        <w:t xml:space="preserve"> But the turmoil and fear the attacks raises will spur more questions and concerns from some voters about whether Trump can be trusted with the awesome responsibility of handling a terror attack; whether he has the knowledge, the temperament, the wisdom and the demeanor to guide the nation through these kinds of events. Indeed, his tweets might themselves become fodder for critics who want to argue that his knee-jerk response is proof positive that that he can't be trusted with military power and responsibility. The attacks, which are a new episode in the long history of violence against homosexual Americans, will also be a powerful reminder about the dangers of some of the angrier attacks that Trump has unleashed on different social groups here in America. Trump has consistently attempted to downplay what he calls "politically correct" attacks on the kinds of words he used, but the particular nature of this attack offers Americans a look at what kinds of actions can be produced by different kinds of social hatred. Though we don't know the motivations or psyche of this particular attacker, the fact that it was conducted at Pulse suggests that anti-homosexuality was a driving force. In June 2015, the world celebrated "Love Wins." Today the world mourns. </w:t>
      </w:r>
      <w:r w:rsidRPr="00D55335">
        <w:rPr>
          <w:rStyle w:val="StyleUnderline"/>
        </w:rPr>
        <w:t>Clinton</w:t>
      </w:r>
      <w:r w:rsidRPr="00D55335">
        <w:t xml:space="preserve">, too, </w:t>
      </w:r>
      <w:r w:rsidRPr="00D55335">
        <w:rPr>
          <w:rStyle w:val="StyleUnderline"/>
        </w:rPr>
        <w:t>will find herself under attack as a result of Orlando.</w:t>
      </w:r>
      <w:r w:rsidRPr="00D55335">
        <w:t xml:space="preserve"> As </w:t>
      </w:r>
      <w:r w:rsidRPr="00D55335">
        <w:rPr>
          <w:rStyle w:val="StyleUnderline"/>
        </w:rPr>
        <w:t>Trump</w:t>
      </w:r>
      <w:r w:rsidRPr="00D55335">
        <w:t xml:space="preserve">'s tweets suggest, he and other Republicans </w:t>
      </w:r>
      <w:r w:rsidRPr="00D55335">
        <w:rPr>
          <w:rStyle w:val="StyleUnderline"/>
        </w:rPr>
        <w:t>will use this tragedy to raise questions about the experience and long record that is a pillar of her campaign. Trump will point to the attacks as proof that the administration has not been aggressive enough in the fight against ISIS and</w:t>
      </w:r>
      <w:r w:rsidRPr="00D55335">
        <w:t xml:space="preserve"> that it </w:t>
      </w:r>
      <w:r w:rsidRPr="00D55335">
        <w:rPr>
          <w:rStyle w:val="StyleUnderline"/>
        </w:rPr>
        <w:t>has refused to map out a strategy for dealing with lone-wolf attacks on soft targets. For Trump</w:t>
      </w:r>
      <w:r w:rsidRPr="00D55335">
        <w:t xml:space="preserve">, </w:t>
      </w:r>
      <w:r w:rsidRPr="00D55335">
        <w:rPr>
          <w:rStyle w:val="StyleUnderline"/>
        </w:rPr>
        <w:t>the</w:t>
      </w:r>
      <w:r w:rsidRPr="00D55335">
        <w:t xml:space="preserve"> horrific </w:t>
      </w:r>
      <w:r w:rsidRPr="00D55335">
        <w:rPr>
          <w:rStyle w:val="StyleUnderline"/>
        </w:rPr>
        <w:t>attacks</w:t>
      </w:r>
      <w:r w:rsidRPr="00D55335">
        <w:t xml:space="preserve">, as his tweets suggest, </w:t>
      </w:r>
      <w:r w:rsidRPr="00D55335">
        <w:rPr>
          <w:rStyle w:val="StyleUnderline"/>
        </w:rPr>
        <w:t>will be a way to justify controversial statements</w:t>
      </w:r>
      <w:r w:rsidRPr="00D55335">
        <w:t xml:space="preserve"> that he has made about Muslims and immigrants. It is easy to wish that </w:t>
      </w:r>
      <w:r w:rsidRPr="00D55335">
        <w:rPr>
          <w:rStyle w:val="StyleUnderline"/>
        </w:rPr>
        <w:t>politics and national security</w:t>
      </w:r>
      <w:r w:rsidRPr="00D55335">
        <w:t xml:space="preserve"> won't </w:t>
      </w:r>
      <w:r w:rsidRPr="00D55335">
        <w:rPr>
          <w:rStyle w:val="StyleUnderline"/>
        </w:rPr>
        <w:t>mix at times like these.</w:t>
      </w:r>
      <w:r w:rsidRPr="00D55335">
        <w:t xml:space="preserve"> But they will. As long as they do, we must take the time to think through carefully how this nightmare would be handled with either of our candidates in the job of commander in chief.</w:t>
      </w:r>
    </w:p>
    <w:p w14:paraId="3AD3EAFE" w14:textId="77777777" w:rsidR="000D08CC" w:rsidRPr="00D55335" w:rsidRDefault="000D08CC" w:rsidP="000D08CC"/>
    <w:p w14:paraId="1B6C78B8" w14:textId="77777777" w:rsidR="00BB5115" w:rsidRPr="00D55335" w:rsidRDefault="00BB5115" w:rsidP="00BB5115"/>
    <w:p w14:paraId="152808A9" w14:textId="77777777" w:rsidR="00BB5115" w:rsidRPr="00D55335" w:rsidRDefault="00BB5115" w:rsidP="00BB5115"/>
    <w:p w14:paraId="5F74D206" w14:textId="77777777" w:rsidR="00532157" w:rsidRPr="00D55335" w:rsidRDefault="00532157" w:rsidP="00532157"/>
    <w:p w14:paraId="7512A215" w14:textId="77777777" w:rsidR="009B6AB8" w:rsidRPr="00D55335" w:rsidRDefault="009B6AB8" w:rsidP="009B6AB8"/>
    <w:p w14:paraId="5D7C05E3" w14:textId="77777777" w:rsidR="009B6AB8" w:rsidRPr="00D55335" w:rsidRDefault="009B6AB8" w:rsidP="008050A6">
      <w:pPr>
        <w:pStyle w:val="Heading2"/>
      </w:pPr>
    </w:p>
    <w:p w14:paraId="49469E6A" w14:textId="45D81E83" w:rsidR="008050A6" w:rsidRPr="00D55335" w:rsidRDefault="008050A6" w:rsidP="008050A6">
      <w:pPr>
        <w:pStyle w:val="Heading2"/>
      </w:pPr>
      <w:r w:rsidRPr="00D55335">
        <w:t>*Link</w:t>
      </w:r>
    </w:p>
    <w:p w14:paraId="3DC859FB" w14:textId="7726B98A" w:rsidR="00A57A85" w:rsidRPr="00D55335" w:rsidRDefault="00A57A85" w:rsidP="00A57A85">
      <w:pPr>
        <w:pStyle w:val="Heading3"/>
      </w:pPr>
      <w:r w:rsidRPr="00D55335">
        <w:t>2ac Hillary Distance</w:t>
      </w:r>
    </w:p>
    <w:p w14:paraId="53B8E49A" w14:textId="23D31558" w:rsidR="00A57A85" w:rsidRPr="00D55335" w:rsidRDefault="00A57A85" w:rsidP="00A57A85">
      <w:pPr>
        <w:pStyle w:val="Heading4"/>
      </w:pPr>
      <w:r w:rsidRPr="00D55335">
        <w:t>Clinton would bash China in response to the plan – empirics prove</w:t>
      </w:r>
    </w:p>
    <w:p w14:paraId="2DF47534" w14:textId="483DDD6C" w:rsidR="00A57A85" w:rsidRPr="00D55335" w:rsidRDefault="00A57A85" w:rsidP="00A57A85">
      <w:pPr>
        <w:rPr>
          <w:rStyle w:val="Style13ptBold"/>
        </w:rPr>
      </w:pPr>
      <w:r w:rsidRPr="00D55335">
        <w:rPr>
          <w:rStyle w:val="Style13ptBold"/>
        </w:rPr>
        <w:t>Nakamura 15</w:t>
      </w:r>
      <w:r w:rsidRPr="00D55335">
        <w:t xml:space="preserve"> –</w:t>
      </w:r>
      <w:r w:rsidRPr="00D55335">
        <w:rPr>
          <w:rStyle w:val="Style13ptBold"/>
        </w:rPr>
        <w:t xml:space="preserve"> </w:t>
      </w:r>
      <w:r w:rsidRPr="00D55335">
        <w:t>Reporter</w:t>
      </w:r>
    </w:p>
    <w:p w14:paraId="16412788" w14:textId="45F72895" w:rsidR="00A57A85" w:rsidRPr="00D55335" w:rsidRDefault="00A57A85" w:rsidP="00A57A85">
      <w:r w:rsidRPr="00D55335">
        <w:t>David, The Washington Post, September 23, “Anti-China rhetoric in campaign suggests change under a new president,” https://www.washingtonpost.com/politics/anti-china-rhetoric-in-campaign-suggests-change-under-a-new-president/2015/09/23/f6bb3066-61ff-11e5-b38e-06883aacba64_story.html</w:t>
      </w:r>
    </w:p>
    <w:p w14:paraId="23A8DBEB" w14:textId="014E252A" w:rsidR="00A57A85" w:rsidRPr="00D55335" w:rsidRDefault="00A57A85" w:rsidP="00A57A85">
      <w:r w:rsidRPr="00D55335">
        <w:t xml:space="preserve">Still, </w:t>
      </w:r>
      <w:r w:rsidRPr="00D55335">
        <w:rPr>
          <w:rStyle w:val="StyleUnderline"/>
        </w:rPr>
        <w:t>China is unlikely to fade as a campaign issue.</w:t>
      </w:r>
      <w:r w:rsidRPr="00D55335">
        <w:t xml:space="preserve"> </w:t>
      </w:r>
      <w:r w:rsidRPr="00D55335">
        <w:rPr>
          <w:rStyle w:val="StyleUnderline"/>
        </w:rPr>
        <w:t>Organized labor has railed against China’s currency ma­nipu­la­tion</w:t>
      </w:r>
      <w:r w:rsidRPr="00D55335">
        <w:t xml:space="preserve">, saying it has contributed to trade imbalances. Congressional Democrats, including Sen. Charles E. Schumer (N.Y.), who is slated to take over as party leader in 2017, are pushing for legislation that would punish China over currency ma­nipu­la­tion. </w:t>
      </w:r>
      <w:r w:rsidRPr="00D55335">
        <w:rPr>
          <w:rStyle w:val="StyleUnderline"/>
        </w:rPr>
        <w:t>And although</w:t>
      </w:r>
      <w:r w:rsidRPr="00D55335">
        <w:t xml:space="preserve"> Hillary Rodham </w:t>
      </w:r>
      <w:r w:rsidRPr="00D55335">
        <w:rPr>
          <w:rStyle w:val="StyleUnderline"/>
        </w:rPr>
        <w:t>Clinton has not spoken much about China on the campaign trail, her tenures as first lady</w:t>
      </w:r>
      <w:r w:rsidRPr="00D55335">
        <w:t xml:space="preserve"> in the 1990s </w:t>
      </w:r>
      <w:r w:rsidRPr="00D55335">
        <w:rPr>
          <w:rStyle w:val="StyleUnderline"/>
        </w:rPr>
        <w:t>and</w:t>
      </w:r>
      <w:r w:rsidRPr="00D55335">
        <w:t xml:space="preserve"> as </w:t>
      </w:r>
      <w:r w:rsidRPr="00D55335">
        <w:rPr>
          <w:rStyle w:val="StyleUnderline"/>
        </w:rPr>
        <w:t>secretary of state</w:t>
      </w:r>
      <w:r w:rsidRPr="00D55335">
        <w:t xml:space="preserve"> during Obama’s first term </w:t>
      </w:r>
      <w:r w:rsidRPr="00D55335">
        <w:rPr>
          <w:rStyle w:val="StyleUnderline"/>
        </w:rPr>
        <w:t>were marked by memorable moments in confronting Beijing.</w:t>
      </w:r>
      <w:r w:rsidRPr="00D55335">
        <w:t xml:space="preserve"> I</w:t>
      </w:r>
      <w:r w:rsidRPr="00D55335">
        <w:rPr>
          <w:rStyle w:val="StyleUnderline"/>
        </w:rPr>
        <w:t xml:space="preserve">n 1995, she spoke out forcefully on women’s rights during a speech at the U.N. </w:t>
      </w:r>
      <w:r w:rsidRPr="00D55335">
        <w:t xml:space="preserve">World Conference on Women </w:t>
      </w:r>
      <w:r w:rsidRPr="00D55335">
        <w:rPr>
          <w:rStyle w:val="StyleUnderline"/>
        </w:rPr>
        <w:t>in Beijing.</w:t>
      </w:r>
      <w:r w:rsidRPr="00D55335">
        <w:t xml:space="preserve"> </w:t>
      </w:r>
      <w:r w:rsidRPr="00D55335">
        <w:rPr>
          <w:rStyle w:val="StyleUnderline"/>
        </w:rPr>
        <w:t>And in 2010, her declaration during a</w:t>
      </w:r>
      <w:r w:rsidRPr="00D55335">
        <w:t xml:space="preserve"> security </w:t>
      </w:r>
      <w:r w:rsidRPr="00D55335">
        <w:rPr>
          <w:rStyle w:val="StyleUnderline"/>
        </w:rPr>
        <w:t>conference in Hanoi that the U</w:t>
      </w:r>
      <w:r w:rsidRPr="00D55335">
        <w:t xml:space="preserve">nited </w:t>
      </w:r>
      <w:r w:rsidRPr="00D55335">
        <w:rPr>
          <w:rStyle w:val="StyleUnderline"/>
        </w:rPr>
        <w:t>S</w:t>
      </w:r>
      <w:r w:rsidRPr="00D55335">
        <w:t xml:space="preserve">tates </w:t>
      </w:r>
      <w:r w:rsidRPr="00D55335">
        <w:rPr>
          <w:rStyle w:val="StyleUnderline"/>
        </w:rPr>
        <w:t xml:space="preserve">would intervene in </w:t>
      </w:r>
      <w:r w:rsidRPr="00D55335">
        <w:t xml:space="preserve">growing regional tensions over China’s bid to gain more control in </w:t>
      </w:r>
      <w:r w:rsidRPr="00D55335">
        <w:rPr>
          <w:rStyle w:val="StyleUnderline"/>
        </w:rPr>
        <w:t>the S</w:t>
      </w:r>
      <w:r w:rsidRPr="00D55335">
        <w:t xml:space="preserve">outh </w:t>
      </w:r>
      <w:r w:rsidRPr="00D55335">
        <w:rPr>
          <w:rStyle w:val="StyleUnderline"/>
        </w:rPr>
        <w:t>C</w:t>
      </w:r>
      <w:r w:rsidRPr="00D55335">
        <w:t xml:space="preserve">hina </w:t>
      </w:r>
      <w:r w:rsidRPr="00D55335">
        <w:rPr>
          <w:rStyle w:val="StyleUnderline"/>
        </w:rPr>
        <w:t>S</w:t>
      </w:r>
      <w:r w:rsidRPr="00D55335">
        <w:t xml:space="preserve">ea </w:t>
      </w:r>
      <w:r w:rsidRPr="00D55335">
        <w:rPr>
          <w:rStyle w:val="StyleUnderline"/>
        </w:rPr>
        <w:t>signaled a shift in the Obama administration’s tone.</w:t>
      </w:r>
    </w:p>
    <w:p w14:paraId="3538245F" w14:textId="54AD82F8" w:rsidR="008050A6" w:rsidRPr="00D55335" w:rsidRDefault="00D339A3" w:rsidP="008050A6">
      <w:pPr>
        <w:pStyle w:val="Heading3"/>
      </w:pPr>
      <w:r w:rsidRPr="00D55335">
        <w:t>2ac Link Turn</w:t>
      </w:r>
    </w:p>
    <w:p w14:paraId="5E6568F0" w14:textId="4CC69308" w:rsidR="00D339A3" w:rsidRPr="00D55335" w:rsidRDefault="009D72BE" w:rsidP="00D339A3">
      <w:pPr>
        <w:pStyle w:val="Heading4"/>
      </w:pPr>
      <w:r w:rsidRPr="00D55335">
        <w:t>Combating Trump’s isolationism is key – only a risk the plan increases Clinton’s chances of winning</w:t>
      </w:r>
    </w:p>
    <w:p w14:paraId="0D10B2F1" w14:textId="072B583E" w:rsidR="00D339A3" w:rsidRPr="00D55335" w:rsidRDefault="00D339A3" w:rsidP="009D72BE">
      <w:pPr>
        <w:tabs>
          <w:tab w:val="left" w:pos="2305"/>
        </w:tabs>
        <w:rPr>
          <w:rStyle w:val="Style13ptBold"/>
        </w:rPr>
      </w:pPr>
      <w:r w:rsidRPr="00D55335">
        <w:rPr>
          <w:rStyle w:val="Style13ptBold"/>
        </w:rPr>
        <w:t>Ignatius 5-9</w:t>
      </w:r>
      <w:r w:rsidR="009D72BE" w:rsidRPr="00D55335">
        <w:rPr>
          <w:rStyle w:val="Style13ptBold"/>
        </w:rPr>
        <w:tab/>
      </w:r>
    </w:p>
    <w:p w14:paraId="155E48BE" w14:textId="2B6789FF" w:rsidR="00D339A3" w:rsidRPr="00D55335" w:rsidRDefault="00D339A3" w:rsidP="00D339A3">
      <w:r w:rsidRPr="00D55335">
        <w:t xml:space="preserve">David, </w:t>
      </w:r>
      <w:r w:rsidR="009D72BE" w:rsidRPr="00D55335">
        <w:t>foreign affairs correspondent</w:t>
      </w:r>
      <w:r w:rsidRPr="00D55335">
        <w:t xml:space="preserve">, Herald Net, “Clinton should rebut Trump’s isolationism,” http://www.heraldnet.com/article/20160509/OPINION04/160509243 </w:t>
      </w:r>
    </w:p>
    <w:p w14:paraId="1F863F82" w14:textId="5392C153" w:rsidR="00D339A3" w:rsidRPr="00D55335" w:rsidRDefault="00D339A3" w:rsidP="00D339A3">
      <w:r w:rsidRPr="00D55335">
        <w:rPr>
          <w:rStyle w:val="StyleUnderline"/>
        </w:rPr>
        <w:t>By questioning</w:t>
      </w:r>
      <w:r w:rsidRPr="00D55335">
        <w:t xml:space="preserve"> the fundamentals of </w:t>
      </w:r>
      <w:r w:rsidRPr="00D55335">
        <w:rPr>
          <w:rStyle w:val="StyleUnderline"/>
        </w:rPr>
        <w:t>America's global role, Donald Trump has given Hillary Clinton a chance to lift her game</w:t>
      </w:r>
      <w:r w:rsidRPr="00D55335">
        <w:t xml:space="preserve"> — </w:t>
      </w:r>
      <w:r w:rsidRPr="00D55335">
        <w:rPr>
          <w:rStyle w:val="StyleUnderline"/>
        </w:rPr>
        <w:t xml:space="preserve">by explaining why continued </w:t>
      </w:r>
      <w:r w:rsidRPr="00D55335">
        <w:rPr>
          <w:rStyle w:val="Emphasis"/>
        </w:rPr>
        <w:t>international engagement</w:t>
      </w:r>
      <w:r w:rsidRPr="00D55335">
        <w:rPr>
          <w:rStyle w:val="StyleUnderline"/>
        </w:rPr>
        <w:t xml:space="preserve"> is in America's interest and the world's.</w:t>
      </w:r>
      <w:r w:rsidRPr="00D55335">
        <w:t xml:space="preserve"> </w:t>
      </w:r>
      <w:r w:rsidRPr="00D55335">
        <w:rPr>
          <w:rStyle w:val="StyleUnderline"/>
        </w:rPr>
        <w:t>If Clinton can't counter Trump's “America first” rhetoric, and make the case that U.S. leadership is still crucial</w:t>
      </w:r>
      <w:r w:rsidRPr="00D55335">
        <w:t xml:space="preserve"> for our security, </w:t>
      </w:r>
      <w:r w:rsidRPr="00D55335">
        <w:rPr>
          <w:rStyle w:val="StyleUnderline"/>
        </w:rPr>
        <w:t>she won't be a strong president. And she won't have public support for the policies needed to rebuild American credibility.</w:t>
      </w:r>
      <w:r w:rsidRPr="00D55335">
        <w:t xml:space="preserve"> Trump's critics sometimes argue that his neo-isolationist views are so extreme and dangerous that they shouldn't have a platform. But the polls make clear that many Americans agree with him. The questions he's raising about unsuccessful foreign wars and ungrateful allies deserve good answers. </w:t>
      </w:r>
      <w:r w:rsidRPr="00D55335">
        <w:rPr>
          <w:rStyle w:val="StyleUnderline"/>
        </w:rPr>
        <w:t>A real debate about America's role abroad would be one of the benefits of this campaign, lifting it</w:t>
      </w:r>
      <w:r w:rsidRPr="00D55335">
        <w:t xml:space="preserve">, at least partially, </w:t>
      </w:r>
      <w:r w:rsidRPr="00D55335">
        <w:rPr>
          <w:rStyle w:val="StyleUnderline"/>
        </w:rPr>
        <w:t>out of the rancorous mudslinging that's ahead. Trump caricatures America's alliances in Europe and Asia; Clinton needs to explain why they matter.</w:t>
      </w:r>
      <w:r w:rsidRPr="00D55335">
        <w:t xml:space="preserve"> We won't know officially until July if </w:t>
      </w:r>
      <w:r w:rsidRPr="00D55335">
        <w:rPr>
          <w:rStyle w:val="StyleUnderline"/>
        </w:rPr>
        <w:t>Trump and Clinton</w:t>
      </w:r>
      <w:r w:rsidRPr="00D55335">
        <w:t xml:space="preserve"> will be the nominees, but it certainly looks that way now. </w:t>
      </w:r>
      <w:r w:rsidRPr="00D55335">
        <w:rPr>
          <w:rStyle w:val="StyleUnderline"/>
        </w:rPr>
        <w:t>This matchup</w:t>
      </w:r>
      <w:r w:rsidRPr="00D55335">
        <w:t xml:space="preserve"> gets sneers from many commentators, but it </w:t>
      </w:r>
      <w:r w:rsidRPr="00D55335">
        <w:rPr>
          <w:rStyle w:val="StyleUnderline"/>
        </w:rPr>
        <w:t>would be a good test for both. Mr. Reality Television will meet reality. The author of “Hard Choices” will have to show she can make them, and explain them to the country.</w:t>
      </w:r>
      <w:r w:rsidRPr="00D55335">
        <w:t xml:space="preserve"> The great election campaigns in American history — think 1860, 1932, 1940 — came at inflection points for the country. The nation faced existential crises, and the public was sharply divided. The elections clarified choices and made good leaders better. Abraham Lincoln won a four-way race in 1860 on an anti-slavery platform that helped trigger Secession; Franklin Roosevelt won in 1932 with a mandate for what became the New Deal; his triumph in 1940 over Wendell Willkie was a repudiation of the isolationist movement and moved the nation toward eventual war with Germany and Japan. The election of 2016 is a similar fork in the road. </w:t>
      </w:r>
      <w:r w:rsidRPr="00D55335">
        <w:rPr>
          <w:rStyle w:val="StyleUnderline"/>
        </w:rPr>
        <w:t>Trump</w:t>
      </w:r>
      <w:r w:rsidRPr="00D55335">
        <w:t xml:space="preserve">, the insurgent candidate, </w:t>
      </w:r>
      <w:r w:rsidRPr="00D55335">
        <w:rPr>
          <w:rStyle w:val="StyleUnderline"/>
        </w:rPr>
        <w:t>is challenging</w:t>
      </w:r>
      <w:r w:rsidRPr="00D55335">
        <w:t xml:space="preserve"> many of the </w:t>
      </w:r>
      <w:r w:rsidRPr="00D55335">
        <w:rPr>
          <w:rStyle w:val="StyleUnderline"/>
        </w:rPr>
        <w:t>foreign policy assumptions that have prevailed since 1945. He thinks NATO is too expensive and that Japan and South Korea should defend themselves, with nuclear weapons, if necessary.</w:t>
      </w:r>
      <w:r w:rsidRPr="00D55335">
        <w:t xml:space="preserve"> </w:t>
      </w:r>
      <w:r w:rsidRPr="00D55335">
        <w:rPr>
          <w:rStyle w:val="StyleUnderline"/>
        </w:rPr>
        <w:t>Trump's</w:t>
      </w:r>
      <w:r w:rsidRPr="00D55335">
        <w:t xml:space="preserve"> venomous rhetoric about Mexicans and Muslims obscures the </w:t>
      </w:r>
      <w:r w:rsidRPr="00D55335">
        <w:rPr>
          <w:rStyle w:val="StyleUnderline"/>
        </w:rPr>
        <w:t>core</w:t>
      </w:r>
      <w:r w:rsidRPr="00D55335">
        <w:t xml:space="preserve"> of his </w:t>
      </w:r>
      <w:r w:rsidRPr="00D55335">
        <w:rPr>
          <w:rStyle w:val="StyleUnderline"/>
        </w:rPr>
        <w:t>message</w:t>
      </w:r>
      <w:r w:rsidRPr="00D55335">
        <w:t xml:space="preserve"> — and its appeal for many </w:t>
      </w:r>
      <w:r w:rsidRPr="00D55335">
        <w:rPr>
          <w:rStyle w:val="StyleUnderline"/>
        </w:rPr>
        <w:t>Americans</w:t>
      </w:r>
      <w:r w:rsidRPr="00D55335">
        <w:t xml:space="preserve"> who </w:t>
      </w:r>
      <w:r w:rsidRPr="00D55335">
        <w:rPr>
          <w:rStyle w:val="StyleUnderline"/>
        </w:rPr>
        <w:t>are tired of paying the bills for others' security.</w:t>
      </w:r>
      <w:r w:rsidRPr="00D55335">
        <w:t xml:space="preserve"> Many commentators savaged </w:t>
      </w:r>
      <w:r w:rsidRPr="00D55335">
        <w:rPr>
          <w:rStyle w:val="StyleUnderline"/>
        </w:rPr>
        <w:t>Trump's</w:t>
      </w:r>
      <w:r w:rsidRPr="00D55335">
        <w:t xml:space="preserve"> April 27 </w:t>
      </w:r>
      <w:r w:rsidRPr="00D55335">
        <w:rPr>
          <w:rStyle w:val="StyleUnderline"/>
        </w:rPr>
        <w:t>foreign policy</w:t>
      </w:r>
      <w:r w:rsidRPr="00D55335">
        <w:t xml:space="preserve"> speech, in effect likening it to putting lipstick on a pig, but he made five serious </w:t>
      </w:r>
      <w:r w:rsidRPr="00D55335">
        <w:rPr>
          <w:rStyle w:val="StyleUnderline"/>
        </w:rPr>
        <w:t>arguments: America's resources are overextended; U.S. allies aren't paying their fair share for defense; America's friends think they can't depend on us; rivals no longer respect us; and America lacks clear foreign policy goals.</w:t>
      </w:r>
      <w:r w:rsidRPr="00D55335">
        <w:t xml:space="preserve"> Take the question of NATO: It's an unfortunate fact that support for the trans-Atlantic alliance is gradually eroding in the United States. A poll last year by the Pew Research Center showed that just 49 percent of Americans had a favorable view of NATO, compared with 53 percent in 2009. That's why Trump's diatribes resonate with his neo-isolationist base. </w:t>
      </w:r>
      <w:r w:rsidRPr="00D55335">
        <w:rPr>
          <w:rStyle w:val="Emphasis"/>
        </w:rPr>
        <w:t>Clinton needs to answer this critique directly</w:t>
      </w:r>
      <w:r w:rsidRPr="00D55335">
        <w:t xml:space="preserve">. </w:t>
      </w:r>
      <w:r w:rsidRPr="00D55335">
        <w:rPr>
          <w:rStyle w:val="StyleUnderline"/>
        </w:rPr>
        <w:t>She needs to explain why America has a stake in a messy world. She needs to offer a clear explanation of how she would restore the credibility of American power</w:t>
      </w:r>
      <w:r w:rsidRPr="00D55335">
        <w:t xml:space="preserve"> without entangling the country in unwinnable new conflicts. She's seen as more willing to use military force than President Obama, but what would that mean in Syria, Iraq, Ukraine and the South China Sea? One reason </w:t>
      </w:r>
      <w:r w:rsidRPr="00D55335">
        <w:rPr>
          <w:rStyle w:val="StyleUnderline"/>
        </w:rPr>
        <w:t>Clinton should welcome the bruising campaign</w:t>
      </w:r>
      <w:r w:rsidRPr="00D55335">
        <w:t xml:space="preserve"> ahead is that </w:t>
      </w:r>
      <w:r w:rsidRPr="00D55335">
        <w:rPr>
          <w:rStyle w:val="StyleUnderline"/>
        </w:rPr>
        <w:t>if she can rebut Trump, she has a better chance to be the strong president that America and the world need.</w:t>
      </w:r>
      <w:r w:rsidRPr="00D55335">
        <w:t xml:space="preserve"> A Pew poll back in January found that just 35 percent of the public thought Clinton would be a “good” or “great” president. Trump's number was worse, but that shouldn't be reassuring. Clinton doesn't just need to win; she needs to learn to be great. Bob Gates, the former defense secretary, put the matter bluntly in accepting an Atlantic Council award Tuesday. “Contrary to the views of some politicians, </w:t>
      </w:r>
      <w:r w:rsidRPr="00D55335">
        <w:rPr>
          <w:rStyle w:val="StyleUnderline"/>
        </w:rPr>
        <w:t>continuing American global leadership is in our own economic, political, and security interest. ... America turning inward not only will make the world more dangerous for others, but also for us.</w:t>
      </w:r>
      <w:r w:rsidRPr="00D55335">
        <w:t xml:space="preserve">” </w:t>
      </w:r>
      <w:r w:rsidRPr="00D55335">
        <w:rPr>
          <w:rStyle w:val="StyleUnderline"/>
        </w:rPr>
        <w:t xml:space="preserve">Clinton's challenge is to convey this message in a way that connects with the voters. </w:t>
      </w:r>
      <w:r w:rsidRPr="00D55335">
        <w:rPr>
          <w:rStyle w:val="Emphasis"/>
        </w:rPr>
        <w:t>If she can do that, she'll</w:t>
      </w:r>
      <w:r w:rsidRPr="00D55335">
        <w:t xml:space="preserve"> probably </w:t>
      </w:r>
      <w:r w:rsidRPr="00D55335">
        <w:rPr>
          <w:rStyle w:val="Emphasis"/>
        </w:rPr>
        <w:t>win</w:t>
      </w:r>
      <w:r w:rsidRPr="00D55335">
        <w:t xml:space="preserve"> — but, more important, she'll be better able to lead the country as president.</w:t>
      </w:r>
    </w:p>
    <w:p w14:paraId="237EDDE4" w14:textId="67599F4F" w:rsidR="00A63172" w:rsidRPr="00D55335" w:rsidRDefault="00A63172" w:rsidP="00A63172">
      <w:pPr>
        <w:pStyle w:val="Heading3"/>
      </w:pPr>
      <w:r w:rsidRPr="00D55335">
        <w:t>2ac Link Turn – BIT/FDI</w:t>
      </w:r>
    </w:p>
    <w:p w14:paraId="66BFCE48" w14:textId="0B645597" w:rsidR="00A63172" w:rsidRPr="00D55335" w:rsidRDefault="007C614A" w:rsidP="008F36A4">
      <w:pPr>
        <w:pStyle w:val="Heading4"/>
      </w:pPr>
      <w:r w:rsidRPr="00D55335">
        <w:t>The plan reduces public opposition to FDI</w:t>
      </w:r>
    </w:p>
    <w:p w14:paraId="74417CE7" w14:textId="2D46AE32" w:rsidR="00A63172" w:rsidRPr="00D55335" w:rsidRDefault="008F36A4" w:rsidP="008F36A4">
      <w:r w:rsidRPr="00D55335">
        <w:rPr>
          <w:rStyle w:val="Style13ptBold"/>
        </w:rPr>
        <w:t>Chilton et al.</w:t>
      </w:r>
      <w:r w:rsidRPr="00D55335">
        <w:t>, 8/31/</w:t>
      </w:r>
      <w:r w:rsidRPr="00D55335">
        <w:rPr>
          <w:rStyle w:val="Style13ptBold"/>
        </w:rPr>
        <w:t>15</w:t>
      </w:r>
      <w:r w:rsidRPr="00D55335">
        <w:t xml:space="preserve"> – Assistant Professor of Law @ the University of Chicago Law School</w:t>
      </w:r>
    </w:p>
    <w:p w14:paraId="033DBF20" w14:textId="0F108F14" w:rsidR="008F36A4" w:rsidRPr="00D55335" w:rsidRDefault="008F36A4" w:rsidP="008F36A4">
      <w:r w:rsidRPr="00D55335">
        <w:t>Adam S., Working Paper, July 31, “Public Opposition to Foreign Acquisitions of Domestic Companies:</w:t>
      </w:r>
    </w:p>
    <w:p w14:paraId="0FED5F86" w14:textId="1D422EF8" w:rsidR="008F36A4" w:rsidRPr="00D55335" w:rsidRDefault="008F36A4" w:rsidP="008F36A4">
      <w:r w:rsidRPr="00D55335">
        <w:t>Evidence from the United States and China,” http://scholar.harvard.edu/files/dtingley/files/cmt-mergers.pdf</w:t>
      </w:r>
    </w:p>
    <w:p w14:paraId="0F6196A4" w14:textId="775786BF" w:rsidR="00A63172" w:rsidRPr="00D55335" w:rsidRDefault="00A63172" w:rsidP="00A63172">
      <w:r w:rsidRPr="00D55335">
        <w:t xml:space="preserve">Finally, our results show that </w:t>
      </w:r>
      <w:r w:rsidRPr="00D55335">
        <w:rPr>
          <w:rStyle w:val="StyleUnderline"/>
        </w:rPr>
        <w:t>public attitudes are changed based on policies</w:t>
      </w:r>
      <w:r w:rsidR="007C614A" w:rsidRPr="00D55335">
        <w:rPr>
          <w:rStyle w:val="StyleUnderline"/>
        </w:rPr>
        <w:t xml:space="preserve"> </w:t>
      </w:r>
      <w:r w:rsidRPr="00D55335">
        <w:rPr>
          <w:rStyle w:val="StyleUnderline"/>
        </w:rPr>
        <w:t>towards FDI. This</w:t>
      </w:r>
      <w:r w:rsidRPr="00D55335">
        <w:t xml:space="preserve"> result </w:t>
      </w:r>
      <w:r w:rsidRPr="00D55335">
        <w:rPr>
          <w:rStyle w:val="StyleUnderline"/>
        </w:rPr>
        <w:t>has important implications for</w:t>
      </w:r>
      <w:r w:rsidRPr="00D55335">
        <w:t xml:space="preserve"> current economic </w:t>
      </w:r>
      <w:r w:rsidRPr="00D55335">
        <w:rPr>
          <w:rStyle w:val="StyleUnderline"/>
        </w:rPr>
        <w:t>negotiations</w:t>
      </w:r>
      <w:r w:rsidR="007C614A" w:rsidRPr="00D55335">
        <w:t xml:space="preserve"> </w:t>
      </w:r>
      <w:r w:rsidRPr="00D55335">
        <w:rPr>
          <w:rStyle w:val="StyleUnderline"/>
        </w:rPr>
        <w:t>between the U</w:t>
      </w:r>
      <w:r w:rsidRPr="00D55335">
        <w:t xml:space="preserve">nited </w:t>
      </w:r>
      <w:r w:rsidRPr="00D55335">
        <w:rPr>
          <w:rStyle w:val="StyleUnderline"/>
        </w:rPr>
        <w:t>S</w:t>
      </w:r>
      <w:r w:rsidRPr="00D55335">
        <w:t xml:space="preserve">tates </w:t>
      </w:r>
      <w:r w:rsidRPr="00D55335">
        <w:rPr>
          <w:rStyle w:val="StyleUnderline"/>
        </w:rPr>
        <w:t>and China.</w:t>
      </w:r>
      <w:r w:rsidRPr="00D55335">
        <w:t xml:space="preserve"> As previously noted, even though the United States</w:t>
      </w:r>
      <w:r w:rsidR="007C614A" w:rsidRPr="00D55335">
        <w:t xml:space="preserve"> </w:t>
      </w:r>
      <w:r w:rsidRPr="00D55335">
        <w:t xml:space="preserve">and China are the top two destinations for FDI in the world, </w:t>
      </w:r>
      <w:r w:rsidRPr="00D55335">
        <w:rPr>
          <w:rStyle w:val="StyleUnderline"/>
        </w:rPr>
        <w:t>there is relatively little crossinvestment</w:t>
      </w:r>
      <w:r w:rsidR="007C614A" w:rsidRPr="00D55335">
        <w:rPr>
          <w:rStyle w:val="StyleUnderline"/>
        </w:rPr>
        <w:t xml:space="preserve"> </w:t>
      </w:r>
      <w:r w:rsidRPr="00D55335">
        <w:rPr>
          <w:rStyle w:val="StyleUnderline"/>
        </w:rPr>
        <w:t>between these two countries</w:t>
      </w:r>
      <w:r w:rsidRPr="00D55335">
        <w:t xml:space="preserve"> (Dollar 2015). Although there are a number of</w:t>
      </w:r>
      <w:r w:rsidR="007C614A" w:rsidRPr="00D55335">
        <w:t xml:space="preserve"> </w:t>
      </w:r>
      <w:r w:rsidRPr="00D55335">
        <w:t>economic and political explanations for this fact (Feldman 2015), our research suggests</w:t>
      </w:r>
      <w:r w:rsidR="007C614A" w:rsidRPr="00D55335">
        <w:t xml:space="preserve"> </w:t>
      </w:r>
      <w:r w:rsidRPr="00D55335">
        <w:t xml:space="preserve">that </w:t>
      </w:r>
      <w:r w:rsidRPr="00D55335">
        <w:rPr>
          <w:rStyle w:val="StyleUnderline"/>
        </w:rPr>
        <w:t>current investment negotiations between the U</w:t>
      </w:r>
      <w:r w:rsidRPr="00D55335">
        <w:t xml:space="preserve">nited </w:t>
      </w:r>
      <w:r w:rsidRPr="00D55335">
        <w:rPr>
          <w:rStyle w:val="StyleUnderline"/>
        </w:rPr>
        <w:t>S</w:t>
      </w:r>
      <w:r w:rsidRPr="00D55335">
        <w:t xml:space="preserve">tates </w:t>
      </w:r>
      <w:r w:rsidRPr="00D55335">
        <w:rPr>
          <w:rStyle w:val="StyleUnderline"/>
        </w:rPr>
        <w:t>and China may</w:t>
      </w:r>
      <w:r w:rsidRPr="00D55335">
        <w:t xml:space="preserve"> have</w:t>
      </w:r>
      <w:r w:rsidR="007C614A" w:rsidRPr="00D55335">
        <w:t xml:space="preserve"> </w:t>
      </w:r>
      <w:r w:rsidRPr="00D55335">
        <w:t xml:space="preserve">potential to </w:t>
      </w:r>
      <w:r w:rsidRPr="00D55335">
        <w:rPr>
          <w:rStyle w:val="StyleUnderline"/>
        </w:rPr>
        <w:t>increase FDI flows between these two countries</w:t>
      </w:r>
      <w:r w:rsidRPr="00D55335">
        <w:t xml:space="preserve">. </w:t>
      </w:r>
      <w:r w:rsidRPr="00D55335">
        <w:rPr>
          <w:rStyle w:val="Emphasis"/>
        </w:rPr>
        <w:t>If a B</w:t>
      </w:r>
      <w:r w:rsidRPr="00D55335">
        <w:t xml:space="preserve">ilateral </w:t>
      </w:r>
      <w:r w:rsidRPr="00D55335">
        <w:rPr>
          <w:rStyle w:val="Emphasis"/>
        </w:rPr>
        <w:t>I</w:t>
      </w:r>
      <w:r w:rsidRPr="00D55335">
        <w:t>nvestment</w:t>
      </w:r>
      <w:r w:rsidR="007C614A" w:rsidRPr="00D55335">
        <w:t xml:space="preserve"> </w:t>
      </w:r>
      <w:r w:rsidRPr="00D55335">
        <w:rPr>
          <w:rStyle w:val="Emphasis"/>
        </w:rPr>
        <w:t>T</w:t>
      </w:r>
      <w:r w:rsidRPr="00D55335">
        <w:t xml:space="preserve">reaty </w:t>
      </w:r>
      <w:r w:rsidRPr="00D55335">
        <w:rPr>
          <w:rStyle w:val="Emphasis"/>
        </w:rPr>
        <w:t>were to lower reciprocal barriers to foreign investment, this</w:t>
      </w:r>
      <w:r w:rsidRPr="00D55335">
        <w:t xml:space="preserve"> in turn </w:t>
      </w:r>
      <w:r w:rsidRPr="00D55335">
        <w:rPr>
          <w:rStyle w:val="Emphasis"/>
        </w:rPr>
        <w:t>may reduce</w:t>
      </w:r>
      <w:r w:rsidR="007C614A" w:rsidRPr="00D55335">
        <w:rPr>
          <w:rStyle w:val="Emphasis"/>
        </w:rPr>
        <w:t xml:space="preserve"> </w:t>
      </w:r>
      <w:r w:rsidRPr="00D55335">
        <w:rPr>
          <w:rStyle w:val="Emphasis"/>
        </w:rPr>
        <w:t>opposition to</w:t>
      </w:r>
      <w:r w:rsidRPr="00D55335">
        <w:t xml:space="preserve"> specific </w:t>
      </w:r>
      <w:r w:rsidRPr="00D55335">
        <w:rPr>
          <w:rStyle w:val="Emphasis"/>
        </w:rPr>
        <w:t>foreign investments.</w:t>
      </w:r>
      <w:r w:rsidRPr="00D55335">
        <w:t xml:space="preserve"> If this were to happen, </w:t>
      </w:r>
      <w:r w:rsidRPr="00D55335">
        <w:rPr>
          <w:rStyle w:val="StyleUnderline"/>
        </w:rPr>
        <w:t>it could</w:t>
      </w:r>
      <w:r w:rsidRPr="00D55335">
        <w:t xml:space="preserve"> then </w:t>
      </w:r>
      <w:r w:rsidRPr="00D55335">
        <w:rPr>
          <w:rStyle w:val="StyleUnderline"/>
        </w:rPr>
        <w:t>reduce</w:t>
      </w:r>
      <w:r w:rsidR="007C614A" w:rsidRPr="00D55335">
        <w:t xml:space="preserve"> </w:t>
      </w:r>
      <w:r w:rsidRPr="00D55335">
        <w:rPr>
          <w:rStyle w:val="StyleUnderline"/>
        </w:rPr>
        <w:t>pressure on government officials to block</w:t>
      </w:r>
      <w:r w:rsidRPr="00D55335">
        <w:t xml:space="preserve"> potential </w:t>
      </w:r>
      <w:r w:rsidRPr="00D55335">
        <w:rPr>
          <w:rStyle w:val="StyleUnderline"/>
        </w:rPr>
        <w:t>foreign acquisitions</w:t>
      </w:r>
      <w:r w:rsidRPr="00D55335">
        <w:t xml:space="preserve"> of domestic firms</w:t>
      </w:r>
      <w:r w:rsidR="007C614A" w:rsidRPr="00D55335">
        <w:t xml:space="preserve"> </w:t>
      </w:r>
      <w:r w:rsidRPr="00D55335">
        <w:t xml:space="preserve">when there are neither economic nor national security concerns at play. In short, </w:t>
      </w:r>
      <w:r w:rsidRPr="00D55335">
        <w:rPr>
          <w:rStyle w:val="Emphasis"/>
        </w:rPr>
        <w:t>reducing</w:t>
      </w:r>
      <w:r w:rsidR="007C614A" w:rsidRPr="00D55335">
        <w:rPr>
          <w:rStyle w:val="Emphasis"/>
        </w:rPr>
        <w:t xml:space="preserve"> </w:t>
      </w:r>
      <w:r w:rsidRPr="00D55335">
        <w:rPr>
          <w:rStyle w:val="Emphasis"/>
        </w:rPr>
        <w:t>barriers to foreign investment may</w:t>
      </w:r>
      <w:r w:rsidRPr="00D55335">
        <w:t xml:space="preserve"> help to inc</w:t>
      </w:r>
      <w:r w:rsidRPr="00D55335">
        <w:rPr>
          <w:rStyle w:val="Emphasis"/>
        </w:rPr>
        <w:t>rease support for foreign acquisitions of</w:t>
      </w:r>
      <w:r w:rsidR="007C614A" w:rsidRPr="00D55335">
        <w:rPr>
          <w:rStyle w:val="Emphasis"/>
        </w:rPr>
        <w:t xml:space="preserve"> </w:t>
      </w:r>
      <w:r w:rsidRPr="00D55335">
        <w:rPr>
          <w:rStyle w:val="Emphasis"/>
        </w:rPr>
        <w:t>domestic firms.</w:t>
      </w:r>
    </w:p>
    <w:p w14:paraId="237CC09F" w14:textId="1A8ABBA9" w:rsidR="00537EA0" w:rsidRPr="00D55335" w:rsidRDefault="00537EA0" w:rsidP="00537EA0">
      <w:pPr>
        <w:pStyle w:val="Heading3"/>
      </w:pPr>
      <w:r w:rsidRPr="00D55335">
        <w:t>AT Isolationism Link</w:t>
      </w:r>
    </w:p>
    <w:p w14:paraId="4B12DD55" w14:textId="77777777" w:rsidR="00537EA0" w:rsidRPr="00D55335" w:rsidRDefault="00537EA0" w:rsidP="00537EA0"/>
    <w:p w14:paraId="574E1065" w14:textId="77777777" w:rsidR="00537EA0" w:rsidRPr="00D55335" w:rsidRDefault="00537EA0" w:rsidP="00537EA0">
      <w:pPr>
        <w:pStyle w:val="Heading4"/>
        <w:spacing w:before="0"/>
      </w:pPr>
      <w:r w:rsidRPr="00D55335">
        <w:t>The public isn’t isolationist—latest polls prove</w:t>
      </w:r>
    </w:p>
    <w:p w14:paraId="68D7CFE6" w14:textId="77777777" w:rsidR="00537EA0" w:rsidRPr="00D55335" w:rsidRDefault="00537EA0" w:rsidP="00537EA0">
      <w:r w:rsidRPr="00D55335">
        <w:rPr>
          <w:rStyle w:val="Style13ptBold"/>
        </w:rPr>
        <w:t>Lindsay 14</w:t>
      </w:r>
      <w:r w:rsidRPr="00D55335">
        <w:t xml:space="preserve"> -- senior vice president, director of studies, and Maurice R. Greenberg chair at the Council on Foreign Relations</w:t>
      </w:r>
    </w:p>
    <w:p w14:paraId="3A4FA942" w14:textId="77777777" w:rsidR="00537EA0" w:rsidRPr="00D55335" w:rsidRDefault="00537EA0" w:rsidP="00537EA0">
      <w:r w:rsidRPr="00D55335">
        <w:t>James M., What Isolationists? Poll Finds Americans Like Air Strikes, Defense One, http://www.defenseone.com/politics/2014/08/what-isolationists-poll-finds-americans-air-strikes/91850/</w:t>
      </w:r>
    </w:p>
    <w:p w14:paraId="03F64A3D" w14:textId="02B09363" w:rsidR="00537EA0" w:rsidRPr="00D55335" w:rsidRDefault="00537EA0" w:rsidP="00537EA0">
      <w:pPr>
        <w:rPr>
          <w:b/>
          <w:iCs/>
          <w:sz w:val="22"/>
          <w:u w:val="single"/>
          <w:bdr w:val="single" w:sz="24" w:space="0" w:color="auto"/>
        </w:rPr>
      </w:pPr>
      <w:r w:rsidRPr="00D55335">
        <w:rPr>
          <w:rStyle w:val="StyleUnderline"/>
        </w:rPr>
        <w:t>Last December</w:t>
      </w:r>
      <w:r w:rsidRPr="00D55335">
        <w:t xml:space="preserve"> the </w:t>
      </w:r>
      <w:r w:rsidRPr="00D55335">
        <w:rPr>
          <w:rStyle w:val="StyleUnderline"/>
        </w:rPr>
        <w:t>Pew</w:t>
      </w:r>
      <w:r w:rsidRPr="00D55335">
        <w:t xml:space="preserve"> Research Center </w:t>
      </w:r>
      <w:r w:rsidRPr="00D55335">
        <w:rPr>
          <w:rStyle w:val="StyleUnderline"/>
        </w:rPr>
        <w:t>made news with a poll that suggested that a majority of Americans wanted to stay out of world affairs. Today Pew released a poll about U.S. airstrikes on Iraq that throws some cold water on the Americans-are-embracing-isolationism storyline.</w:t>
      </w:r>
      <w:r w:rsidRPr="00D55335">
        <w:rPr>
          <w:rStyle w:val="StyleUnderline"/>
          <w:sz w:val="12"/>
        </w:rPr>
        <w:t xml:space="preserve">¶ </w:t>
      </w:r>
      <w:r w:rsidRPr="00D55335">
        <w:rPr>
          <w:rStyle w:val="StyleUnderline"/>
        </w:rPr>
        <w:t>Pew’s December poll found that 52 percent of the public thinks the United States should mind its own business</w:t>
      </w:r>
      <w:r w:rsidRPr="00D55335">
        <w:t xml:space="preserve"> internationally. That is the highest response recorded for a question that pollsters have been asking for a half century. It’s also about twenty percentage points higher than a decade ago.</w:t>
      </w:r>
      <w:r w:rsidRPr="00D55335">
        <w:rPr>
          <w:sz w:val="12"/>
        </w:rPr>
        <w:t xml:space="preserve">¶ </w:t>
      </w:r>
      <w:r w:rsidRPr="00D55335">
        <w:rPr>
          <w:rStyle w:val="StyleUnderline"/>
        </w:rPr>
        <w:t xml:space="preserve">Based on those results, most Americans should oppose the renewed U.S. airstrikes in Iraq. But instead of finding opposition, the latest Pew poll finds that </w:t>
      </w:r>
      <w:r w:rsidRPr="00D55335">
        <w:rPr>
          <w:rStyle w:val="Emphasis"/>
        </w:rPr>
        <w:t>54 percent</w:t>
      </w:r>
      <w:r w:rsidRPr="00D55335">
        <w:rPr>
          <w:rStyle w:val="StyleUnderline"/>
        </w:rPr>
        <w:t xml:space="preserve"> of Americans approve of the airstrikes and just 31 percent disapprove</w:t>
      </w:r>
      <w:r w:rsidRPr="00D55335">
        <w:t xml:space="preserve">. </w:t>
      </w:r>
      <w:r w:rsidRPr="00D55335">
        <w:rPr>
          <w:rStyle w:val="StyleUnderline"/>
        </w:rPr>
        <w:t>That support is comparable to the support the public showed for the 1999 U.S. airstrikes against Serbia in the Kosovo</w:t>
      </w:r>
      <w:r w:rsidRPr="00D55335">
        <w:t>. Just as important, majority support for airstrikes in Iraq exists even though 51 percent of Americans worry that the result could lead the United States to “go too far in getting involved in the situation.” That suggests public support would be even higher if Americans were confident about President Obama’s pledge that “I will not allow the United States to be dragged into another war in Iraq.”</w:t>
      </w:r>
      <w:r w:rsidRPr="00D55335">
        <w:rPr>
          <w:sz w:val="12"/>
        </w:rPr>
        <w:t xml:space="preserve">¶ </w:t>
      </w:r>
      <w:r w:rsidRPr="00D55335">
        <w:rPr>
          <w:rStyle w:val="StyleUnderline"/>
        </w:rPr>
        <w:t>Today’s poll also raises doubts about suggestions that isolationist or non-interventionist arguments are resonating with the Republican base. Not only do Republicans back U.S. airstrikes by a 71-14 margin</w:t>
      </w:r>
      <w:r w:rsidRPr="00D55335">
        <w:t xml:space="preserve">, </w:t>
      </w:r>
      <w:r w:rsidRPr="00D55335">
        <w:rPr>
          <w:rStyle w:val="StyleUnderline"/>
        </w:rPr>
        <w:t>support among</w:t>
      </w:r>
      <w:r w:rsidRPr="00D55335">
        <w:t xml:space="preserve"> self-identified “</w:t>
      </w:r>
      <w:r w:rsidRPr="00D55335">
        <w:rPr>
          <w:rStyle w:val="StyleUnderline"/>
        </w:rPr>
        <w:t>conservative Republicans” for acting in Iraq is rising. In July, 45 percent of conservative Republicans said the United States has a responsibility to do something</w:t>
      </w:r>
      <w:r w:rsidRPr="00D55335">
        <w:t xml:space="preserve"> about violence in Iraq; </w:t>
      </w:r>
      <w:r w:rsidRPr="00D55335">
        <w:rPr>
          <w:rStyle w:val="StyleUnderline"/>
        </w:rPr>
        <w:t>this month 68 percent do.</w:t>
      </w:r>
      <w:r w:rsidRPr="00D55335">
        <w:t xml:space="preserve"> Senator Rand Paul’s critics no doubt will note that opinion shift.</w:t>
      </w:r>
      <w:r w:rsidRPr="00D55335">
        <w:rPr>
          <w:sz w:val="12"/>
        </w:rPr>
        <w:t xml:space="preserve">¶ </w:t>
      </w:r>
      <w:r w:rsidRPr="00D55335">
        <w:t xml:space="preserve">As with any single poll, caveats abound. Sampling error, question wording, timing and a slew of other methodological gremlins could distort the reported results. But given the sizable tilt in public opinion in support of the airstrikes, </w:t>
      </w:r>
      <w:r w:rsidRPr="00D55335">
        <w:rPr>
          <w:rStyle w:val="Emphasis"/>
        </w:rPr>
        <w:t>it seems safe to say that Americans aren’t quite as eager to turn their back on the rest of the world as many policymakers and pundits seem to think.</w:t>
      </w:r>
    </w:p>
    <w:p w14:paraId="4019C71E" w14:textId="77777777" w:rsidR="00126379" w:rsidRPr="00D55335" w:rsidRDefault="00126379" w:rsidP="00126379"/>
    <w:p w14:paraId="37F8A90F" w14:textId="77777777" w:rsidR="00126379" w:rsidRPr="00D55335" w:rsidRDefault="00126379" w:rsidP="00126379"/>
    <w:p w14:paraId="4FC38510" w14:textId="77777777" w:rsidR="00E86C19" w:rsidRPr="00D55335" w:rsidRDefault="00E86C19" w:rsidP="008477F3">
      <w:pPr>
        <w:pStyle w:val="Heading2"/>
      </w:pPr>
    </w:p>
    <w:p w14:paraId="504401CC" w14:textId="13CADEC2" w:rsidR="002351E4" w:rsidRPr="00D55335" w:rsidRDefault="00E86C19" w:rsidP="008477F3">
      <w:pPr>
        <w:pStyle w:val="Heading2"/>
      </w:pPr>
      <w:r w:rsidRPr="00D55335">
        <w:t>*Internals</w:t>
      </w:r>
    </w:p>
    <w:p w14:paraId="516E694F" w14:textId="02E151C1" w:rsidR="00E86C19" w:rsidRPr="00D55335" w:rsidRDefault="001E7B3C" w:rsidP="00E86C19">
      <w:pPr>
        <w:pStyle w:val="Heading3"/>
      </w:pPr>
      <w:r w:rsidRPr="00D55335">
        <w:t xml:space="preserve">2ac </w:t>
      </w:r>
      <w:r w:rsidR="00E86C19" w:rsidRPr="00D55335">
        <w:t>China</w:t>
      </w:r>
      <w:r w:rsidRPr="00D55335">
        <w:t xml:space="preserve"> Not</w:t>
      </w:r>
      <w:r w:rsidR="00E86C19" w:rsidRPr="00D55335">
        <w:t xml:space="preserve"> Key</w:t>
      </w:r>
    </w:p>
    <w:p w14:paraId="3E5FC03C" w14:textId="77777777" w:rsidR="00E86C19" w:rsidRPr="00D55335" w:rsidRDefault="00E86C19" w:rsidP="00E86C19">
      <w:pPr>
        <w:pStyle w:val="Heading4"/>
      </w:pPr>
      <w:r w:rsidRPr="00D55335">
        <w:t>Voters don’t care about Asia policy</w:t>
      </w:r>
    </w:p>
    <w:p w14:paraId="7A5EA4BF" w14:textId="77777777" w:rsidR="00E86C19" w:rsidRPr="00D55335" w:rsidRDefault="00E86C19" w:rsidP="00E86C19">
      <w:r w:rsidRPr="00D55335">
        <w:rPr>
          <w:rStyle w:val="Style13ptBold"/>
        </w:rPr>
        <w:t xml:space="preserve">Pempel 6-6 </w:t>
      </w:r>
      <w:r w:rsidRPr="00D55335">
        <w:t>– professor of political science at UC Berkeley</w:t>
      </w:r>
    </w:p>
    <w:p w14:paraId="1BE32342" w14:textId="77777777" w:rsidR="00E86C19" w:rsidRPr="00D55335" w:rsidRDefault="00E86C19" w:rsidP="00E86C19">
      <w:pPr>
        <w:rPr>
          <w:rStyle w:val="Style13ptBold"/>
          <w:b w:val="0"/>
          <w:sz w:val="16"/>
        </w:rPr>
      </w:pPr>
      <w:r w:rsidRPr="00D55335">
        <w:t>T.J., East Asia Forum, “What Asia needs to know about Trump,” http://news.berkeley.edu/berkeley_blog/president-trump-asia-should-worry-2/</w:t>
      </w:r>
    </w:p>
    <w:p w14:paraId="68D070E5" w14:textId="01043D25" w:rsidR="00E86C19" w:rsidRPr="00D55335" w:rsidRDefault="00E86C19" w:rsidP="00E86C19">
      <w:pPr>
        <w:rPr>
          <w:rStyle w:val="StyleUnderline"/>
        </w:rPr>
      </w:pPr>
      <w:r w:rsidRPr="00D55335">
        <w:t xml:space="preserve">First, </w:t>
      </w:r>
      <w:r w:rsidRPr="00D55335">
        <w:rPr>
          <w:rStyle w:val="Emphasis"/>
        </w:rPr>
        <w:t>the election has</w:t>
      </w:r>
      <w:r w:rsidRPr="00D55335">
        <w:t xml:space="preserve"> almost </w:t>
      </w:r>
      <w:r w:rsidRPr="00D55335">
        <w:rPr>
          <w:rStyle w:val="Emphasis"/>
        </w:rPr>
        <w:t>nothing to do with Asia.</w:t>
      </w:r>
      <w:r w:rsidRPr="00D55335">
        <w:t xml:space="preserve"> </w:t>
      </w:r>
      <w:r w:rsidRPr="00D55335">
        <w:rPr>
          <w:rStyle w:val="StyleUnderline"/>
        </w:rPr>
        <w:t>Despite Trump’s periodic pronouncements about the desirability of nuclear weapons for Japan and South Korea, his calls for</w:t>
      </w:r>
      <w:r w:rsidRPr="00D55335">
        <w:t xml:space="preserve"> high </w:t>
      </w:r>
      <w:r w:rsidRPr="00D55335">
        <w:rPr>
          <w:rStyle w:val="StyleUnderline"/>
        </w:rPr>
        <w:t>tariffs on Chinese exports and</w:t>
      </w:r>
      <w:r w:rsidRPr="00D55335">
        <w:t xml:space="preserve"> his </w:t>
      </w:r>
      <w:r w:rsidRPr="00D55335">
        <w:rPr>
          <w:rStyle w:val="StyleUnderline"/>
        </w:rPr>
        <w:t xml:space="preserve">scorn for free trade agreements, </w:t>
      </w:r>
      <w:r w:rsidRPr="00D55335">
        <w:rPr>
          <w:rStyle w:val="Emphasis"/>
        </w:rPr>
        <w:t>foreign policy remains far from the minds of</w:t>
      </w:r>
      <w:r w:rsidRPr="00D55335">
        <w:t xml:space="preserve"> most </w:t>
      </w:r>
      <w:r w:rsidRPr="00D55335">
        <w:rPr>
          <w:rStyle w:val="Emphasis"/>
        </w:rPr>
        <w:t>voters in 2016.</w:t>
      </w:r>
      <w:r w:rsidRPr="00D55335">
        <w:t xml:space="preserve"> </w:t>
      </w:r>
      <w:r w:rsidRPr="00D55335">
        <w:rPr>
          <w:rStyle w:val="StyleUnderline"/>
        </w:rPr>
        <w:t>Driving American voters today is a toxic cocktail of anger at</w:t>
      </w:r>
      <w:r w:rsidRPr="00D55335">
        <w:t xml:space="preserve"> what appears to be </w:t>
      </w:r>
      <w:r w:rsidRPr="00D55335">
        <w:rPr>
          <w:rStyle w:val="StyleUnderline"/>
        </w:rPr>
        <w:t>a rigged economic system</w:t>
      </w:r>
      <w:r w:rsidRPr="00D55335">
        <w:t xml:space="preserve"> serviced by a self-serving political class. Fraudulent financiers crashed the economy in 2008 but got huge bonuses instead of jail cells. </w:t>
      </w:r>
      <w:r w:rsidRPr="00D55335">
        <w:rPr>
          <w:rStyle w:val="StyleUnderline"/>
        </w:rPr>
        <w:t>Corporations</w:t>
      </w:r>
      <w:r w:rsidRPr="00D55335">
        <w:t xml:space="preserve"> and top executives </w:t>
      </w:r>
      <w:r w:rsidRPr="00D55335">
        <w:rPr>
          <w:rStyle w:val="StyleUnderline"/>
        </w:rPr>
        <w:t>offshore the manufacturing jobs</w:t>
      </w:r>
      <w:r w:rsidRPr="00D55335">
        <w:t xml:space="preserve"> </w:t>
      </w:r>
      <w:r w:rsidRPr="00D55335">
        <w:rPr>
          <w:rStyle w:val="StyleUnderline"/>
        </w:rPr>
        <w:t xml:space="preserve">that once provided stable middle-class lifestyles for swaths of the American public. </w:t>
      </w:r>
      <w:r w:rsidRPr="00D55335">
        <w:t xml:space="preserve">The social safety net is frayed, infrastructure is collapsing and costly education provides little guarantee of upward mobility. Meanwhile, Washington politicians serve wealthy donors while the government spends trillions of dollars on losing wars in Afghanistan, Syria and Iraq. </w:t>
      </w:r>
      <w:r w:rsidRPr="00D55335">
        <w:rPr>
          <w:rStyle w:val="StyleUnderline"/>
        </w:rPr>
        <w:t>That reservoir of public anger makes it easy to understand why Trump finds a ready audience for his catalogue of potential scapegoats, be they Mexicans, minorities or Muslims.</w:t>
      </w:r>
    </w:p>
    <w:p w14:paraId="50EB1EBB" w14:textId="190A016D" w:rsidR="001E7B3C" w:rsidRPr="00D55335" w:rsidRDefault="001E7B3C" w:rsidP="001E7B3C">
      <w:pPr>
        <w:pStyle w:val="Heading3"/>
      </w:pPr>
      <w:r w:rsidRPr="00D55335">
        <w:t>1ar China Not Key</w:t>
      </w:r>
    </w:p>
    <w:p w14:paraId="0544419E" w14:textId="12B15FBB" w:rsidR="007C40F0" w:rsidRPr="00D55335" w:rsidRDefault="006B4484" w:rsidP="008025C2">
      <w:pPr>
        <w:pStyle w:val="Heading4"/>
      </w:pPr>
      <w:r w:rsidRPr="00D55335">
        <w:t>GOP won’t attack on Clinton on China</w:t>
      </w:r>
      <w:r w:rsidR="001E7B3C" w:rsidRPr="00D55335">
        <w:t xml:space="preserve"> policy</w:t>
      </w:r>
      <w:r w:rsidRPr="00D55335">
        <w:t xml:space="preserve"> – not key in 2016</w:t>
      </w:r>
    </w:p>
    <w:p w14:paraId="2E24D386" w14:textId="139A9AB3" w:rsidR="008025C2" w:rsidRPr="00D55335" w:rsidRDefault="008025C2" w:rsidP="007C40F0">
      <w:pPr>
        <w:rPr>
          <w:rStyle w:val="Style13ptBold"/>
        </w:rPr>
      </w:pPr>
      <w:r w:rsidRPr="00D55335">
        <w:rPr>
          <w:rStyle w:val="Style13ptBold"/>
        </w:rPr>
        <w:t>Moreshead 15</w:t>
      </w:r>
      <w:r w:rsidRPr="00D55335">
        <w:t xml:space="preserve"> – freelance writer focusing on East Asia trade relations research</w:t>
      </w:r>
    </w:p>
    <w:p w14:paraId="55D3840F" w14:textId="6B073183" w:rsidR="008025C2" w:rsidRPr="00D55335" w:rsidRDefault="008025C2" w:rsidP="007C40F0">
      <w:r w:rsidRPr="00D55335">
        <w:t xml:space="preserve">Colin, China-US Focus, </w:t>
      </w:r>
      <w:r w:rsidR="00C103BF" w:rsidRPr="00D55335">
        <w:t xml:space="preserve">November 3, </w:t>
      </w:r>
      <w:r w:rsidRPr="00D55335">
        <w:t>“Will China-Bashing Subside in 2016?”, http://www.chinausfocus.com/foreign-policy/will-china-bashing-subside-in-2016/</w:t>
      </w:r>
    </w:p>
    <w:p w14:paraId="2552FA84" w14:textId="3ECB1166" w:rsidR="007C40F0" w:rsidRPr="00D55335" w:rsidRDefault="008025C2" w:rsidP="008025C2">
      <w:r w:rsidRPr="00D55335">
        <w:t xml:space="preserve">That isn’t to say, however, that things won’t heat up in the general election. </w:t>
      </w:r>
      <w:r w:rsidRPr="00D55335">
        <w:rPr>
          <w:rStyle w:val="StyleUnderline"/>
        </w:rPr>
        <w:t>In</w:t>
      </w:r>
      <w:r w:rsidRPr="00D55335">
        <w:t xml:space="preserve"> advance of the </w:t>
      </w:r>
      <w:r w:rsidRPr="00D55335">
        <w:rPr>
          <w:rStyle w:val="StyleUnderline"/>
        </w:rPr>
        <w:t>2008</w:t>
      </w:r>
      <w:r w:rsidRPr="00D55335">
        <w:t xml:space="preserve"> election, then-Senator Barack </w:t>
      </w:r>
      <w:r w:rsidRPr="00D55335">
        <w:rPr>
          <w:rStyle w:val="StyleUnderline"/>
        </w:rPr>
        <w:t>Obama was</w:t>
      </w:r>
      <w:r w:rsidRPr="00D55335">
        <w:t xml:space="preserve"> relatively </w:t>
      </w:r>
      <w:r w:rsidRPr="00D55335">
        <w:rPr>
          <w:rStyle w:val="StyleUnderline"/>
        </w:rPr>
        <w:t>mum on Chinese issues as a primary candidate. By during his</w:t>
      </w:r>
      <w:r w:rsidRPr="00D55335">
        <w:t xml:space="preserve"> third </w:t>
      </w:r>
      <w:r w:rsidRPr="00D55335">
        <w:rPr>
          <w:rStyle w:val="StyleUnderline"/>
        </w:rPr>
        <w:t>debate with</w:t>
      </w:r>
      <w:r w:rsidRPr="00D55335">
        <w:t xml:space="preserve"> Republican nominee John </w:t>
      </w:r>
      <w:r w:rsidRPr="00D55335">
        <w:rPr>
          <w:rStyle w:val="StyleUnderline"/>
        </w:rPr>
        <w:t>McCain, Obama made three separate mentions of China to his opponent’s two, focusing on the growing trade deficit. At the third 2012 debate between Obama and Romney, China was mentioned no fewer than 32 times, this time as an adversary in need of a trade rules refresher course.</w:t>
      </w:r>
      <w:r w:rsidR="006B4484" w:rsidRPr="00D55335">
        <w:rPr>
          <w:rStyle w:val="StyleUnderline"/>
        </w:rPr>
        <w:t xml:space="preserve"> </w:t>
      </w:r>
      <w:r w:rsidRPr="00D55335">
        <w:rPr>
          <w:rStyle w:val="StyleUnderline"/>
        </w:rPr>
        <w:t>The coming general election will</w:t>
      </w:r>
      <w:r w:rsidRPr="00D55335">
        <w:t xml:space="preserve"> almost certainly </w:t>
      </w:r>
      <w:r w:rsidRPr="00D55335">
        <w:rPr>
          <w:rStyle w:val="StyleUnderline"/>
        </w:rPr>
        <w:t>diverge from this pattern because of the footing Democrats find themselves on near the end of the Obama presidency. If</w:t>
      </w:r>
      <w:r w:rsidRPr="00D55335">
        <w:t xml:space="preserve"> Hillary </w:t>
      </w:r>
      <w:r w:rsidRPr="00D55335">
        <w:rPr>
          <w:rStyle w:val="StyleUnderline"/>
        </w:rPr>
        <w:t>Clinton secures the</w:t>
      </w:r>
      <w:r w:rsidRPr="00D55335">
        <w:t xml:space="preserve"> Democratic </w:t>
      </w:r>
      <w:r w:rsidRPr="00D55335">
        <w:rPr>
          <w:rStyle w:val="StyleUnderline"/>
        </w:rPr>
        <w:t>nomination as projected, the Republican challenger will be faced with a seasoned veteran of recent Chinese diplomacy. As an architect and executor of the Obama administration’s “pivot to Asia,” Clinton has the bona fides necessary to head off</w:t>
      </w:r>
      <w:r w:rsidRPr="00D55335">
        <w:t xml:space="preserve"> most </w:t>
      </w:r>
      <w:r w:rsidRPr="00D55335">
        <w:rPr>
          <w:rStyle w:val="StyleUnderline"/>
        </w:rPr>
        <w:t>foreign policy attacks.</w:t>
      </w:r>
      <w:r w:rsidRPr="00D55335">
        <w:t xml:space="preserve"> </w:t>
      </w:r>
      <w:r w:rsidRPr="00D55335">
        <w:rPr>
          <w:rStyle w:val="Emphasis"/>
        </w:rPr>
        <w:t>Republicans will</w:t>
      </w:r>
      <w:r w:rsidRPr="00D55335">
        <w:t xml:space="preserve"> likely </w:t>
      </w:r>
      <w:r w:rsidRPr="00D55335">
        <w:rPr>
          <w:rStyle w:val="Emphasis"/>
        </w:rPr>
        <w:t>push her on Iran, Russia, ISIS and Libya, carefully avoiding East Asian policy discussions.</w:t>
      </w:r>
      <w:r w:rsidR="006B4484" w:rsidRPr="00D55335">
        <w:rPr>
          <w:rStyle w:val="Emphasis"/>
        </w:rPr>
        <w:t xml:space="preserve"> </w:t>
      </w:r>
      <w:r w:rsidRPr="00D55335">
        <w:rPr>
          <w:rStyle w:val="StyleUnderline"/>
        </w:rPr>
        <w:t>China’s</w:t>
      </w:r>
      <w:r w:rsidRPr="00D55335">
        <w:t xml:space="preserve"> striking </w:t>
      </w:r>
      <w:r w:rsidRPr="00D55335">
        <w:rPr>
          <w:rStyle w:val="StyleUnderline"/>
        </w:rPr>
        <w:t>absence from charged campaign rhetoric this year can be</w:t>
      </w:r>
      <w:r w:rsidRPr="00D55335">
        <w:t xml:space="preserve"> partially </w:t>
      </w:r>
      <w:r w:rsidRPr="00D55335">
        <w:rPr>
          <w:rStyle w:val="StyleUnderline"/>
        </w:rPr>
        <w:t>attributed to a decrease in perceived threat to America as Chinese economic growth slows and stock markets tumble</w:t>
      </w:r>
      <w:r w:rsidRPr="00D55335">
        <w:t>. However, diplomatic victories shared by the Obama and Xi administrations should not be overlooked. Most notably, the two presidents have reached agreements on the issues of climate change and cyber-attacks within the past year, ushering in an era of cooperation between the two countries on a range of issues.</w:t>
      </w:r>
      <w:r w:rsidR="006B4484" w:rsidRPr="00D55335">
        <w:t xml:space="preserve"> </w:t>
      </w:r>
      <w:r w:rsidRPr="00D55335">
        <w:t xml:space="preserve">The remainder of election season could play out any number of ways, but it appears a safe bet that </w:t>
      </w:r>
      <w:r w:rsidRPr="00D55335">
        <w:rPr>
          <w:rStyle w:val="StyleUnderline"/>
        </w:rPr>
        <w:t>Beijing will be spared the vitriol it witnessed in recent American political contests.</w:t>
      </w:r>
      <w:r w:rsidRPr="00D55335">
        <w:t xml:space="preserve"> Whether the result of a cooling Chinese economy or meaningful advances in the bilateral relationship under presidents Obama and Xi, </w:t>
      </w:r>
      <w:r w:rsidRPr="00D55335">
        <w:rPr>
          <w:rStyle w:val="Emphasis"/>
        </w:rPr>
        <w:t>China policy will</w:t>
      </w:r>
      <w:r w:rsidRPr="00D55335">
        <w:t xml:space="preserve"> likely </w:t>
      </w:r>
      <w:r w:rsidRPr="00D55335">
        <w:rPr>
          <w:rStyle w:val="Emphasis"/>
        </w:rPr>
        <w:t>make fewer appearances on the campaign trail</w:t>
      </w:r>
      <w:r w:rsidRPr="00D55335">
        <w:t xml:space="preserve"> during the next year </w:t>
      </w:r>
      <w:r w:rsidRPr="00D55335">
        <w:rPr>
          <w:rStyle w:val="Emphasis"/>
        </w:rPr>
        <w:t>than</w:t>
      </w:r>
      <w:r w:rsidRPr="00D55335">
        <w:t xml:space="preserve"> it did </w:t>
      </w:r>
      <w:r w:rsidRPr="00D55335">
        <w:rPr>
          <w:rStyle w:val="Emphasis"/>
        </w:rPr>
        <w:t>at any time over the past decade.</w:t>
      </w:r>
      <w:r w:rsidRPr="00D55335">
        <w:t xml:space="preserve"> Rather than to take this as an indication of apathy, Beijing should celebrate this development as a sign that American politicians are finally ready to leave diplomacy to the diplomats. If true, the next American president has the chance to hit the ground running with his or her Chinese counterpart, and that would constitute a real victory.</w:t>
      </w:r>
    </w:p>
    <w:p w14:paraId="3C26BF61" w14:textId="1F213EB5" w:rsidR="00CA260F" w:rsidRPr="00D55335" w:rsidRDefault="00897649" w:rsidP="00CA260F">
      <w:pPr>
        <w:pStyle w:val="Heading3"/>
      </w:pPr>
      <w:r w:rsidRPr="00D55335">
        <w:t>2ac FoPo Not Key</w:t>
      </w:r>
    </w:p>
    <w:p w14:paraId="09EDD3C5" w14:textId="6CB5D0AD" w:rsidR="00897649" w:rsidRPr="00D55335" w:rsidRDefault="00897649" w:rsidP="00897649">
      <w:pPr>
        <w:pStyle w:val="Heading4"/>
        <w:rPr>
          <w:rFonts w:cs="Times New Roman"/>
        </w:rPr>
      </w:pPr>
      <w:r w:rsidRPr="00D55335">
        <w:rPr>
          <w:rFonts w:cs="Times New Roman"/>
        </w:rPr>
        <w:t>Foreign policy is irrelevant</w:t>
      </w:r>
    </w:p>
    <w:p w14:paraId="03E1D46F" w14:textId="0363BC7A" w:rsidR="00897649" w:rsidRPr="00D55335" w:rsidRDefault="00897649" w:rsidP="00897649">
      <w:r w:rsidRPr="00D55335">
        <w:rPr>
          <w:rStyle w:val="Style13ptBold"/>
        </w:rPr>
        <w:t>Saunders 16</w:t>
      </w:r>
      <w:r w:rsidRPr="00D55335">
        <w:t xml:space="preserve"> - assistant professor of political science and international affairs at George Washington University, and for 2015-2016, a Stanton Nuclear Security Fellow at the Council on Foreign Relations</w:t>
      </w:r>
    </w:p>
    <w:p w14:paraId="099F4BB8" w14:textId="60185AB5" w:rsidR="00897649" w:rsidRPr="00D55335" w:rsidRDefault="00897649" w:rsidP="00897649">
      <w:r w:rsidRPr="00D55335">
        <w:t>Elizabeth, January 26, “Will foreign policy be a major issue in the 2016 election? Here’s what we know.,” Wa Po, https://www.washingtonpost.com/news/monkey-cage/wp/2016/01/26/will-foreign-policy-be-a-major-issue-in-the-2016-election-heres-what-we-know/)</w:t>
      </w:r>
    </w:p>
    <w:p w14:paraId="03D47DE1" w14:textId="0E7BA464" w:rsidR="00897649" w:rsidRPr="00D55335" w:rsidRDefault="00897649" w:rsidP="00897649">
      <w:pPr>
        <w:rPr>
          <w:sz w:val="26"/>
          <w:u w:val="single"/>
        </w:rPr>
      </w:pPr>
      <w:r w:rsidRPr="00D55335">
        <w:t xml:space="preserve">At the last two Republican debates, the looming center-stage presence wasn’t Donald Trump; it was the Islamic State. Many news </w:t>
      </w:r>
      <w:r w:rsidRPr="00D55335">
        <w:rPr>
          <w:rStyle w:val="StyleUnderline"/>
        </w:rPr>
        <w:t>articles</w:t>
      </w:r>
      <w:r w:rsidRPr="00D55335">
        <w:t xml:space="preserve"> have </w:t>
      </w:r>
      <w:r w:rsidRPr="00D55335">
        <w:rPr>
          <w:rStyle w:val="StyleUnderline"/>
        </w:rPr>
        <w:t>suggested</w:t>
      </w:r>
      <w:r w:rsidRPr="00D55335">
        <w:t xml:space="preserve"> that 2016 will be the rare election in which</w:t>
      </w:r>
      <w:r w:rsidRPr="00D55335">
        <w:rPr>
          <w:rStyle w:val="StyleUnderline"/>
        </w:rPr>
        <w:t xml:space="preserve"> foreign policy will be central</w:t>
      </w:r>
      <w:r w:rsidRPr="00D55335">
        <w:t xml:space="preserve"> to the campaign. </w:t>
      </w:r>
      <w:r w:rsidRPr="00D55335">
        <w:rPr>
          <w:rStyle w:val="StyleUnderline"/>
        </w:rPr>
        <w:t xml:space="preserve">Will those predictions come true? Not likely. </w:t>
      </w:r>
      <w:r w:rsidRPr="00D55335">
        <w:t xml:space="preserve">But while </w:t>
      </w:r>
      <w:r w:rsidRPr="00D55335">
        <w:rPr>
          <w:rStyle w:val="StyleUnderline"/>
        </w:rPr>
        <w:t>foreign policy may only feature occasionally</w:t>
      </w:r>
      <w:r w:rsidRPr="00D55335">
        <w:t xml:space="preserve"> in the campaign, the voters’ chosen candidate will matter significantly for U.S. foreign policy. What do we mean by “foreign policy issues,” and how do voters think about it? Many international issues get mentioned in campaigns, whether in general terms or by referring to a specific country or region. Most of these issues fall under the broad categories of foreign economic policy (such as free trade, currency policy, or foreign aid) or national security issues (such as military readiness, nuclear proliferation, crisis diplomacy, and what we now call “homeland security” issues like terrorism, though terrorism concerns long predate 9/11). </w:t>
      </w:r>
      <w:r w:rsidRPr="00D55335">
        <w:rPr>
          <w:rStyle w:val="StyleUnderline"/>
        </w:rPr>
        <w:t>From decades of research, we know voters do not pay much attention to foreign policy</w:t>
      </w:r>
      <w:r w:rsidRPr="00D55335">
        <w:t xml:space="preserve">. Some </w:t>
      </w:r>
      <w:r w:rsidRPr="00D55335">
        <w:rPr>
          <w:rStyle w:val="StyleUnderline"/>
        </w:rPr>
        <w:t>research shows</w:t>
      </w:r>
      <w:r w:rsidRPr="00D55335">
        <w:t xml:space="preserve"> that </w:t>
      </w:r>
      <w:r w:rsidRPr="00D55335">
        <w:rPr>
          <w:rStyle w:val="StyleUnderline"/>
        </w:rPr>
        <w:t>the public has stable</w:t>
      </w:r>
      <w:r w:rsidRPr="00D55335">
        <w:t xml:space="preserve">, coherent </w:t>
      </w:r>
      <w:r w:rsidRPr="00D55335">
        <w:rPr>
          <w:rStyle w:val="StyleUnderline"/>
        </w:rPr>
        <w:t>attitudes</w:t>
      </w:r>
      <w:r w:rsidRPr="00D55335">
        <w:t xml:space="preserve"> on foreign policy, but few dispute that most </w:t>
      </w:r>
      <w:r w:rsidRPr="00D55335">
        <w:rPr>
          <w:rStyle w:val="StyleUnderline"/>
        </w:rPr>
        <w:t>voters have little concrete foreign policy information</w:t>
      </w:r>
      <w:r w:rsidRPr="00D55335">
        <w:t xml:space="preserve">. Rather than follow debates closely, </w:t>
      </w:r>
      <w:r w:rsidRPr="00D55335">
        <w:rPr>
          <w:rStyle w:val="StyleUnderline"/>
        </w:rPr>
        <w:t>voters</w:t>
      </w:r>
      <w:r w:rsidRPr="00D55335">
        <w:t xml:space="preserve"> generally </w:t>
      </w:r>
      <w:r w:rsidRPr="00D55335">
        <w:rPr>
          <w:rStyle w:val="StyleUnderline"/>
        </w:rPr>
        <w:t>look to elites and the media for information</w:t>
      </w:r>
      <w:r w:rsidRPr="00D55335">
        <w:t>, even for specific foreign policy issues. As the Monkey Cage frequently reminds readers</w:t>
      </w:r>
      <w:r w:rsidRPr="00D55335">
        <w:rPr>
          <w:rStyle w:val="StyleUnderline"/>
        </w:rPr>
        <w:t>, the economy is “fundamental” in presidential elections</w:t>
      </w:r>
      <w:r w:rsidRPr="00D55335">
        <w:t xml:space="preserve">. You might think, therefore, that voters would pay attention to an economic issue like free trade. But while trade policy has had its moments (think Japan in the 1980s or periodic attention to agreements like NAFTA or the TPP), voters rarely focus on it. Recent research suggests that people do not think about trade policy in purely self-interested terms, and may lack the economic knowledge to understand how trade policy would affect them. What about national security? Public opinion </w:t>
      </w:r>
      <w:r w:rsidRPr="00D55335">
        <w:rPr>
          <w:rStyle w:val="StyleUnderline"/>
        </w:rPr>
        <w:t>research has shown</w:t>
      </w:r>
      <w:r w:rsidRPr="00D55335">
        <w:t xml:space="preserve"> that </w:t>
      </w:r>
      <w:r w:rsidRPr="00D55335">
        <w:rPr>
          <w:rStyle w:val="StyleUnderline"/>
        </w:rPr>
        <w:t>even in wartime, the public used elite cues as a shortcut for understanding conflict</w:t>
      </w:r>
      <w:r w:rsidRPr="00D55335">
        <w:t xml:space="preserve">s ranging from Iraq and Vietnam to World War II. If elite opinion about a conflict is divided along partisan lines, then the </w:t>
      </w:r>
      <w:r w:rsidRPr="00D55335">
        <w:rPr>
          <w:rStyle w:val="StyleUnderline"/>
        </w:rPr>
        <w:t xml:space="preserve">partisan split will </w:t>
      </w:r>
      <w:r w:rsidRPr="00D55335">
        <w:t xml:space="preserve">likely </w:t>
      </w:r>
      <w:r w:rsidRPr="00D55335">
        <w:rPr>
          <w:rStyle w:val="StyleUnderline"/>
        </w:rPr>
        <w:t>show up in public opinion</w:t>
      </w:r>
      <w:r w:rsidRPr="00D55335">
        <w:t xml:space="preserve">. Partisanship can even affect perceptions of facts: in a survey conducted by Adam Berinsky in 2004, Republican respondents were more likely to underestimate the number of casualties in Iraq, while Democratic respondents were somewhat more likely to overestimate. Political parties and the media can help inform the public, but that is not automatic, even in democracies. So voters generally leave foreign policy to elites. This strategy may make sense for busy people focused on matters closer to home. But it brings us to our next question. </w:t>
      </w:r>
      <w:r w:rsidRPr="00D55335">
        <w:rPr>
          <w:rStyle w:val="StyleUnderline"/>
        </w:rPr>
        <w:t xml:space="preserve">Does foreign policy affect how voters decide who to vote for and who gets elected? The consensus is </w:t>
      </w:r>
      <w:r w:rsidRPr="00D55335">
        <w:t xml:space="preserve">that </w:t>
      </w:r>
      <w:r w:rsidRPr="00D55335">
        <w:rPr>
          <w:rStyle w:val="StyleUnderline"/>
        </w:rPr>
        <w:t>foreign policy</w:t>
      </w:r>
      <w:r w:rsidRPr="00D55335">
        <w:t xml:space="preserve"> generally </w:t>
      </w:r>
      <w:r w:rsidRPr="00D55335">
        <w:rPr>
          <w:rStyle w:val="StyleUnderline"/>
        </w:rPr>
        <w:t>has little effect on elections</w:t>
      </w:r>
      <w:r w:rsidRPr="00D55335">
        <w:t xml:space="preserve">, as Brendan Nyhan pointed out after the Paris attacks (see also Dan Drezner here and here). Of course, foreign policy can matter in elections. But </w:t>
      </w:r>
      <w:r w:rsidRPr="00D55335">
        <w:rPr>
          <w:rStyle w:val="StyleUnderline"/>
        </w:rPr>
        <w:t xml:space="preserve">it’s hard for a politician to sway large numbers of voters based on foreign affairs. </w:t>
      </w:r>
      <w:r w:rsidRPr="00D55335">
        <w:t xml:space="preserve">Why? </w:t>
      </w:r>
      <w:r w:rsidRPr="00D55335">
        <w:rPr>
          <w:rStyle w:val="StyleUnderline"/>
        </w:rPr>
        <w:t>Some issues are</w:t>
      </w:r>
      <w:r w:rsidRPr="00D55335">
        <w:t xml:space="preserve"> simply </w:t>
      </w:r>
      <w:r w:rsidRPr="00D55335">
        <w:rPr>
          <w:rStyle w:val="StyleUnderline"/>
        </w:rPr>
        <w:t>not salient enough</w:t>
      </w:r>
      <w:r w:rsidRPr="00D55335">
        <w:t xml:space="preserve">: on trade, for example, research by Alexandra Guisinger found that voters did not hold their senators accountable for votes on the Central American Free Trade Agreement (CAFTA). Another challenge is that </w:t>
      </w:r>
      <w:r w:rsidRPr="00D55335">
        <w:rPr>
          <w:rStyle w:val="StyleUnderline"/>
        </w:rPr>
        <w:t>a candidate must be able to draw a significant contrast with the other party</w:t>
      </w:r>
      <w:r w:rsidRPr="00D55335">
        <w:t xml:space="preserve">. That may mean taking a popular position that the opposition cannot easily match (as Lynn Vavreck comments). Consider Vietnam and the 1968 election. Benjamin Page and Richard Brody found that despite the apparently high salience of the war, most individuals’ votes were not based on Vietnam — because there was little difference between the public positions taken by Hubert Humphrey and Richard Nixon. That’s potentially true in 2016 as well. The most likely Democratic nominee, Hillary </w:t>
      </w:r>
      <w:r w:rsidRPr="00D55335">
        <w:rPr>
          <w:rStyle w:val="StyleUnderline"/>
        </w:rPr>
        <w:t>Clinton, has taken</w:t>
      </w:r>
      <w:r w:rsidRPr="00D55335">
        <w:t xml:space="preserve"> more </w:t>
      </w:r>
      <w:r w:rsidRPr="00D55335">
        <w:rPr>
          <w:rStyle w:val="StyleUnderline"/>
        </w:rPr>
        <w:t>hawkish foreign policy positions</w:t>
      </w:r>
      <w:r w:rsidRPr="00D55335">
        <w:t xml:space="preserve"> than many recent Democratic candidates, presumably bringing her positions closer to the more traditionally hawkish Republican side. Basing a vote on foreign policy can be difficult because candidates often have an incentive to be vague, as Humphrey and Nixon were in 1968. In 2015 and 2016, the Republican candidates have been long on talk of “toughness” but short on specifics. This can build broad primary support, but isn’t likely to produce sharply contrasting positions between the parties. </w:t>
      </w:r>
      <w:r w:rsidRPr="00D55335">
        <w:rPr>
          <w:rStyle w:val="StyleUnderline"/>
        </w:rPr>
        <w:t>Foreign policy also cannot be completely separated from other views</w:t>
      </w:r>
      <w:r w:rsidRPr="00D55335">
        <w:t xml:space="preserve">. If you value toughness on other issues like crime or immigration, you are more likely to also value aggressive foreign policy. </w:t>
      </w:r>
      <w:r w:rsidRPr="00D55335">
        <w:rPr>
          <w:rStyle w:val="StyleUnderline"/>
        </w:rPr>
        <w:t>Events like the Paris or San Bernadino attacks may provide a filter through which voters channel their views, rather than changing those views</w:t>
      </w:r>
      <w:r w:rsidRPr="00D55335">
        <w:t xml:space="preserve">. Page and Brody found that </w:t>
      </w:r>
      <w:r w:rsidRPr="00D55335">
        <w:rPr>
          <w:rStyle w:val="StyleUnderline"/>
        </w:rPr>
        <w:t xml:space="preserve">voters tended to pick a favored candidate and then project their desired position on the war onto that candidate. </w:t>
      </w:r>
      <w:r w:rsidRPr="00D55335">
        <w:t xml:space="preserve">But wait </w:t>
      </w:r>
      <w:r w:rsidRPr="00D55335">
        <w:rPr>
          <w:rStyle w:val="StyleUnderline"/>
        </w:rPr>
        <w:t xml:space="preserve">— what about all those times foreign policy did matter? </w:t>
      </w:r>
      <w:r w:rsidRPr="00D55335">
        <w:t xml:space="preserve">Of course, foreign policy has mattered in some elections. The 2002 midterm election, coming so soon after 9/11, was influenced by worries about national security. In 2004, there is some evidence that George W. Bush lost vote share in states with higher per capita Iraq casualties. But even </w:t>
      </w:r>
      <w:r w:rsidRPr="00D55335">
        <w:rPr>
          <w:rStyle w:val="StyleUnderline"/>
        </w:rPr>
        <w:t>as disenchantment with the war grew, Bush still won</w:t>
      </w:r>
      <w:r w:rsidRPr="00D55335">
        <w:t xml:space="preserve"> reelection</w:t>
      </w:r>
      <w:r w:rsidRPr="00D55335">
        <w:rPr>
          <w:rStyle w:val="StyleUnderline"/>
        </w:rPr>
        <w:t>. Not until the 2006 midterms did Iraq really become a decisive issue, showing how long it can take for even a war</w:t>
      </w:r>
      <w:r w:rsidRPr="00D55335">
        <w:t xml:space="preserve"> that is going badly </w:t>
      </w:r>
      <w:r w:rsidRPr="00D55335">
        <w:rPr>
          <w:rStyle w:val="StyleUnderline"/>
        </w:rPr>
        <w:t>to rise to the top of the agenda.</w:t>
      </w:r>
    </w:p>
    <w:p w14:paraId="3D4BC715" w14:textId="596F6392" w:rsidR="00897649" w:rsidRPr="00D55335" w:rsidRDefault="00897649" w:rsidP="00897649">
      <w:pPr>
        <w:pStyle w:val="Heading3"/>
      </w:pPr>
      <w:r w:rsidRPr="00D55335">
        <w:t>1ar FoPo Not Key</w:t>
      </w:r>
    </w:p>
    <w:p w14:paraId="57531C91" w14:textId="61699C3E" w:rsidR="003E6EE9" w:rsidRPr="00D55335" w:rsidRDefault="003E6EE9" w:rsidP="003E6EE9">
      <w:pPr>
        <w:pStyle w:val="Heading4"/>
      </w:pPr>
      <w:r w:rsidRPr="00D55335">
        <w:t>The economy outweighs other issues for voters</w:t>
      </w:r>
    </w:p>
    <w:p w14:paraId="2A7BC217" w14:textId="77777777" w:rsidR="003E6EE9" w:rsidRPr="00D55335" w:rsidRDefault="003E6EE9" w:rsidP="003E6EE9">
      <w:pPr>
        <w:rPr>
          <w:rStyle w:val="Style13ptBold"/>
        </w:rPr>
      </w:pPr>
      <w:r w:rsidRPr="00D55335">
        <w:rPr>
          <w:rStyle w:val="Style13ptBold"/>
        </w:rPr>
        <w:t>Sherter 6-9</w:t>
      </w:r>
      <w:r w:rsidRPr="00D55335">
        <w:t xml:space="preserve"> – business and economics affairs reporter</w:t>
      </w:r>
    </w:p>
    <w:p w14:paraId="68D1B6E8" w14:textId="77777777" w:rsidR="003E6EE9" w:rsidRPr="00D55335" w:rsidRDefault="003E6EE9" w:rsidP="003E6EE9">
      <w:r w:rsidRPr="00D55335">
        <w:t>Alain, CBS News, “America's next president? Some economists already have an answer,” http://www.cbsnews.com/news/trump-clinton-national-election-campaign-2016/</w:t>
      </w:r>
    </w:p>
    <w:p w14:paraId="259EC75E" w14:textId="7B0DB26F" w:rsidR="003E6EE9" w:rsidRPr="00D55335" w:rsidRDefault="003E6EE9" w:rsidP="003E6EE9">
      <w:r w:rsidRPr="00D55335">
        <w:t xml:space="preserve">In other words, as James Carville famously put it during Bill Clinton's 1992 presidential run, </w:t>
      </w:r>
      <w:r w:rsidRPr="00D55335">
        <w:rPr>
          <w:rStyle w:val="StyleUnderline"/>
        </w:rPr>
        <w:t xml:space="preserve">when it comes to winning elections, it's the economy, stupid. </w:t>
      </w:r>
      <w:r w:rsidRPr="00D55335">
        <w:t xml:space="preserve">Most Americans' views on the economy boil down to how fast their pay is rising, their job security and the cost of living. That gives economists like Daco, who spend most of their time thinking about things like GDP and productivity, a useful framework for predicting elections. Of course, </w:t>
      </w:r>
      <w:r w:rsidRPr="00D55335">
        <w:rPr>
          <w:rStyle w:val="StyleUnderline"/>
        </w:rPr>
        <w:t>people choose to support a given candidate for all sorts of reasons</w:t>
      </w:r>
      <w:r w:rsidRPr="00D55335">
        <w:t xml:space="preserve">, not just economic ones. </w:t>
      </w:r>
      <w:r w:rsidRPr="00D55335">
        <w:rPr>
          <w:rStyle w:val="StyleUnderline"/>
        </w:rPr>
        <w:t>That could include a nominee's position on hot-button issues, such as trade or immigration, or less tangible qualities such as the person's general likability. Dyed-in-the-wool Democrats or Republicans might blanch at the idea of voting for the other side. Or gender could come into play. But</w:t>
      </w:r>
      <w:r w:rsidRPr="00D55335">
        <w:t xml:space="preserve"> plenty of </w:t>
      </w:r>
      <w:r w:rsidRPr="00D55335">
        <w:rPr>
          <w:rStyle w:val="StyleUnderline"/>
        </w:rPr>
        <w:t>research</w:t>
      </w:r>
      <w:r w:rsidRPr="00D55335">
        <w:t xml:space="preserve">, notably the work of Yale University economist Ray Fair, </w:t>
      </w:r>
      <w:r w:rsidRPr="00D55335">
        <w:rPr>
          <w:rStyle w:val="StyleUnderline"/>
        </w:rPr>
        <w:t>suggests</w:t>
      </w:r>
      <w:r w:rsidRPr="00D55335">
        <w:t xml:space="preserve"> that </w:t>
      </w:r>
      <w:r w:rsidRPr="00D55335">
        <w:rPr>
          <w:rStyle w:val="Emphasis"/>
        </w:rPr>
        <w:t>voters pick a presidential candidate largely based on whether they think their economic prospects are likely to improve with that person ensconced in the Oval Office.</w:t>
      </w:r>
      <w:r w:rsidRPr="00D55335">
        <w:t xml:space="preserve"> Because the future is forever hard to predict, meanwhile, people tend to focus instead on the recent past, evaluating the economy based on how it has performed over the last year. Another important factor is which political party is in office. A strong economy tends to benefit incumbents, while a recession or other economic calamity can lead to a changing of the guard (as presidents ranging from Herbert Hoover and Jimmy Carter to George H.W. Bush and George W. Bush can attest). Oxford, which has correctly called 13 of the last 17 national elections in the U.S., finds that Clinton currently holds what the research firm calls a "razor-thin" edge over Trump (Oxford whiffed in 1968, 1976, 2000 and 2012. In 2000, it correctly predicted Al Gore's winning the popular vote, but didn't foresee Bush ultimately becoming president after the Florida recount and intervention by the Supreme Court.) Nothing affects people's pocketbooks quite so directly as their pay, and on that front Clinton is benefiting from a pickup in wage growth this year, Daco said. "Although wage growth is muted, hovering around 2.5 percent, it could be just enough to tip the balance in favor of the incumbents." The presumptive Democratic nominee also could get a boost from the job market. Research shows that when unemployment is below 8 percent, voters tend to reward the incumbent party. The jobless rate is now 4.7 percent, the lowest since November of 2007. But any lift for Clinton would be minor because unemployment is already low and unlikely to tick down much further. And the recent slowdown in job growth, if it persists, could dent Clinton's chances. "A worsening employment picture would weigh negatively on the incumbents' likelihood to be reelected," Daco said. "If it leads to an uptick in the unemployment rate, it could weigh on Clinton's odds of winning the election." Not surprising, then, that Trump recently described the government's latest labor report as a "terrible" and a "bombshell." To be sure, other economists do not foresee a close election. Mark Zandi, chief economist with Moody's Analytics, said the firm's election model forecasts a "sizable win" for Clinton. But he noted that prediction depends on a rebound in the job market, gas prices remaining low and house prices continuing to rise. As for Oxford, it predicts Clinton would eke out a victory at the polls with 50.05 percent of the vote, compared with 49.95 percent for Trump. Daco emphasizes that </w:t>
      </w:r>
      <w:r w:rsidRPr="00D55335">
        <w:rPr>
          <w:rStyle w:val="StyleUnderline"/>
        </w:rPr>
        <w:t>this tenuous margin could easily change as the economic winds blow between now and November</w:t>
      </w:r>
      <w:r w:rsidRPr="00D55335">
        <w:t xml:space="preserve">. It's also worth noting that Oxford's election model only forecasts the outcome of the popular vote, not Electoral College results. Indeed, </w:t>
      </w:r>
      <w:r w:rsidRPr="00D55335">
        <w:rPr>
          <w:rStyle w:val="StyleUnderline"/>
        </w:rPr>
        <w:t>if the current campaign proves anything, it's that political predictions have a way of making even the savviest prognosticators look stupid.</w:t>
      </w:r>
    </w:p>
    <w:p w14:paraId="042D435C" w14:textId="14C8E39F" w:rsidR="000155B1" w:rsidRPr="00D55335" w:rsidRDefault="003E6EE9" w:rsidP="000155B1">
      <w:pPr>
        <w:pStyle w:val="Heading4"/>
      </w:pPr>
      <w:r w:rsidRPr="00D55335">
        <w:t>More ev</w:t>
      </w:r>
    </w:p>
    <w:p w14:paraId="577DC6C9" w14:textId="7FB5BDE4" w:rsidR="000155B1" w:rsidRPr="00D55335" w:rsidRDefault="000155B1" w:rsidP="000155B1">
      <w:r w:rsidRPr="00D55335">
        <w:rPr>
          <w:rStyle w:val="Style13ptBold"/>
        </w:rPr>
        <w:t xml:space="preserve">Brooks </w:t>
      </w:r>
      <w:r w:rsidR="00112986" w:rsidRPr="00D55335">
        <w:rPr>
          <w:rStyle w:val="Style13ptBold"/>
        </w:rPr>
        <w:t>15</w:t>
      </w:r>
      <w:r w:rsidRPr="00D55335">
        <w:t xml:space="preserve"> - law professor at Georgetown University and a Schwartz senior fellow at the New America Foundation. She served as a counselor to the U.S. defense undersecretary for policy from 2009 to 2011 and previously served as a senior advisor at the U.S. State Department.</w:t>
      </w:r>
    </w:p>
    <w:p w14:paraId="0F3FE6DD" w14:textId="3C69C012" w:rsidR="000155B1" w:rsidRPr="00D55335" w:rsidRDefault="000155B1" w:rsidP="000155B1">
      <w:r w:rsidRPr="00D55335">
        <w:t>(Rosa, Oc</w:t>
      </w:r>
      <w:r w:rsidR="00112986" w:rsidRPr="00D55335">
        <w:t xml:space="preserve">tober 14, </w:t>
      </w:r>
      <w:r w:rsidRPr="00D55335">
        <w:t xml:space="preserve">“America’s Problem With World Leaderishness”, 10/14/15, </w:t>
      </w:r>
      <w:hyperlink r:id="rId20" w:history="1">
        <w:r w:rsidRPr="00D55335">
          <w:rPr>
            <w:rStyle w:val="Hyperlink"/>
          </w:rPr>
          <w:t>http://foreignpolicy.com/2015/10/14/americas-problem-with-world-leaderishness-russia-china-syria-us-2016-election/</w:t>
        </w:r>
      </w:hyperlink>
      <w:r w:rsidRPr="00D55335">
        <w:t>, Foreign Policy)</w:t>
      </w:r>
    </w:p>
    <w:p w14:paraId="31BB72A5" w14:textId="088AFB37" w:rsidR="00A06FA4" w:rsidRPr="00D55335" w:rsidRDefault="000155B1" w:rsidP="00CA260F">
      <w:pPr>
        <w:rPr>
          <w:rStyle w:val="StyleUnderline"/>
        </w:rPr>
      </w:pPr>
      <w:r w:rsidRPr="00D55335">
        <w:t xml:space="preserve">It’s that time again. With the 2016 presidential campaign season in full swing, </w:t>
      </w:r>
      <w:r w:rsidRPr="00D55335">
        <w:rPr>
          <w:rStyle w:val="StyleUnderline"/>
        </w:rPr>
        <w:t>those of us in the foreign-policy community are doing what we always do: parsing the foreign-policy views of the candidates and predicting confidently that this time around, foreign-policy issues are going to play a decisive role at the polls</w:t>
      </w:r>
      <w:r w:rsidRPr="00D55335">
        <w:t xml:space="preserve">. No, really! The American people are absolutely riveted by the details of the ongoing conflict in northern Yemen, not to mention the nuclear agreement with Iran. In response, </w:t>
      </w:r>
      <w:r w:rsidRPr="00D55335">
        <w:rPr>
          <w:rStyle w:val="StyleUnderline"/>
        </w:rPr>
        <w:t xml:space="preserve">election analysts and pollsters are doing what they always do: rolling their eyes and informing us that American voters care about foreign policy </w:t>
      </w:r>
      <w:r w:rsidRPr="00D55335">
        <w:rPr>
          <w:rStyle w:val="Emphasis"/>
        </w:rPr>
        <w:t xml:space="preserve">exactly as much as they care about the life cycle of the Argentine stem weevil </w:t>
      </w:r>
      <w:r w:rsidRPr="00D55335">
        <w:rPr>
          <w:rStyle w:val="StyleUnderline"/>
        </w:rPr>
        <w:t xml:space="preserve">or the </w:t>
      </w:r>
      <w:r w:rsidRPr="00D55335">
        <w:rPr>
          <w:rStyle w:val="Emphasis"/>
        </w:rPr>
        <w:t>chemical composition of dirt</w:t>
      </w:r>
      <w:r w:rsidRPr="00D55335">
        <w:rPr>
          <w:rStyle w:val="StyleUnderline"/>
        </w:rPr>
        <w:t xml:space="preserve">. </w:t>
      </w:r>
      <w:r w:rsidRPr="00D55335">
        <w:t>“</w:t>
      </w:r>
      <w:r w:rsidRPr="00D55335">
        <w:rPr>
          <w:rStyle w:val="StyleUnderline"/>
        </w:rPr>
        <w:t xml:space="preserve">But, but, but — what about the Islamic State?” we splutter. “What about Russia? And China, and the Taliban, and … and … the Trans-Pacific Partnership Trade Agreement?” The election analysts and pollsters just snicker and roll their eyes. </w:t>
      </w:r>
      <w:r w:rsidRPr="00D55335">
        <w:rPr>
          <w:rStyle w:val="Emphasis"/>
        </w:rPr>
        <w:t>Foreign-policy issues don’t decide elections</w:t>
      </w:r>
      <w:r w:rsidRPr="00D55335">
        <w:rPr>
          <w:rStyle w:val="StyleUnderline"/>
        </w:rPr>
        <w:t>, they explain</w:t>
      </w:r>
      <w:r w:rsidRPr="00D55335">
        <w:t xml:space="preserve">. </w:t>
      </w:r>
      <w:r w:rsidRPr="00D55335">
        <w:rPr>
          <w:rStyle w:val="StyleUnderline"/>
        </w:rPr>
        <w:t xml:space="preserve">In </w:t>
      </w:r>
      <w:r w:rsidRPr="00D55335">
        <w:rPr>
          <w:rStyle w:val="Emphasis"/>
        </w:rPr>
        <w:t>poll after poll</w:t>
      </w:r>
      <w:r w:rsidRPr="00D55335">
        <w:rPr>
          <w:rStyle w:val="StyleUnderline"/>
        </w:rPr>
        <w:t xml:space="preserve">, voters say they care most about </w:t>
      </w:r>
      <w:r w:rsidRPr="00D55335">
        <w:rPr>
          <w:rStyle w:val="Emphasis"/>
        </w:rPr>
        <w:t>classic domestic issues</w:t>
      </w:r>
      <w:r w:rsidRPr="00D55335">
        <w:rPr>
          <w:rStyle w:val="StyleUnderline"/>
        </w:rPr>
        <w:t>: jobs, economic growth, health care, and the like</w:t>
      </w:r>
      <w:r w:rsidRPr="00D55335">
        <w:t xml:space="preserve">. </w:t>
      </w:r>
      <w:r w:rsidRPr="00D55335">
        <w:rPr>
          <w:rStyle w:val="StyleUnderline"/>
        </w:rPr>
        <w:t xml:space="preserve">They apparently worry a bit about terrorism, too, but they worry </w:t>
      </w:r>
      <w:r w:rsidRPr="00D55335">
        <w:rPr>
          <w:rStyle w:val="Emphasis"/>
        </w:rPr>
        <w:t>a lot more about the economy</w:t>
      </w:r>
      <w:r w:rsidRPr="00D55335">
        <w:t xml:space="preserve">. </w:t>
      </w:r>
      <w:r w:rsidRPr="00D55335">
        <w:rPr>
          <w:rStyle w:val="StyleUnderline"/>
        </w:rPr>
        <w:t>During the 2014 midterm elections</w:t>
      </w:r>
      <w:r w:rsidRPr="00D55335">
        <w:t xml:space="preserve">, for instance — in the midst of the crisis in Iraq and Syria and the Russian invasion of Ukraine — </w:t>
      </w:r>
      <w:r w:rsidRPr="00D55335">
        <w:rPr>
          <w:rStyle w:val="StyleUnderline"/>
        </w:rPr>
        <w:t>exit polls found that only 13 percent of voters considered foreign policy to have been a top issue in influencing their vote, compared to 45 percent who said the same about the economy, and 25 percent who considered health care a top issue. In other words, the experts tell us, people vote with their pocketbooks</w:t>
      </w:r>
      <w:r w:rsidRPr="00D55335">
        <w:t xml:space="preserve">. </w:t>
      </w:r>
      <w:r w:rsidRPr="00D55335">
        <w:rPr>
          <w:rStyle w:val="Emphasis"/>
        </w:rPr>
        <w:t xml:space="preserve">It’s the economy, stupid. </w:t>
      </w:r>
      <w:r w:rsidRPr="00D55335">
        <w:rPr>
          <w:rStyle w:val="StyleUnderline"/>
        </w:rPr>
        <w:t xml:space="preserve">Well, OK, OK, election experts! You win. I admit it: </w:t>
      </w:r>
      <w:r w:rsidRPr="00D55335">
        <w:rPr>
          <w:rStyle w:val="Emphasis"/>
        </w:rPr>
        <w:t>All the evidence seems to be on your side</w:t>
      </w:r>
      <w:r w:rsidRPr="00D55335">
        <w:rPr>
          <w:rStyle w:val="StyleUnderline"/>
        </w:rPr>
        <w:t>.</w:t>
      </w:r>
    </w:p>
    <w:p w14:paraId="06C64CAE" w14:textId="61B8C5D9" w:rsidR="00A06FA4" w:rsidRPr="00D55335" w:rsidRDefault="00A06FA4" w:rsidP="00A06FA4">
      <w:pPr>
        <w:pStyle w:val="Heading4"/>
      </w:pPr>
      <w:r w:rsidRPr="00D55335">
        <w:t>Voters care more about domestic issues</w:t>
      </w:r>
    </w:p>
    <w:p w14:paraId="6871BCF1" w14:textId="05CBE15A" w:rsidR="00A06FA4" w:rsidRPr="00D55335" w:rsidRDefault="00A06FA4" w:rsidP="00A06FA4">
      <w:r w:rsidRPr="00D55335">
        <w:rPr>
          <w:rStyle w:val="Style13ptBold"/>
        </w:rPr>
        <w:t>Clark 6-2</w:t>
      </w:r>
      <w:r w:rsidRPr="00D55335">
        <w:t xml:space="preserve"> – Reporter</w:t>
      </w:r>
    </w:p>
    <w:p w14:paraId="0078647D" w14:textId="6747A6AF" w:rsidR="00A06FA4" w:rsidRPr="00D55335" w:rsidRDefault="00A06FA4" w:rsidP="00A06FA4">
      <w:r w:rsidRPr="00D55335">
        <w:t>Lesley, McClatchy News Service, “Clinton pillories Trump’s foreign policy, but history says it won’t help,” http://www.charlotteobserver.com/news/politics-government/article81238337.html</w:t>
      </w:r>
    </w:p>
    <w:p w14:paraId="7F29EF17" w14:textId="4BD83968" w:rsidR="00A06FA4" w:rsidRPr="00D55335" w:rsidRDefault="00A06FA4" w:rsidP="00A06FA4">
      <w:pPr>
        <w:rPr>
          <w:rStyle w:val="StyleUnderline"/>
        </w:rPr>
      </w:pPr>
      <w:r w:rsidRPr="00D55335">
        <w:rPr>
          <w:rStyle w:val="StyleUnderline"/>
        </w:rPr>
        <w:t xml:space="preserve">Presidential contenders often tout their foreign policy credentials. </w:t>
      </w:r>
      <w:r w:rsidRPr="00D55335">
        <w:rPr>
          <w:rStyle w:val="Emphasis"/>
        </w:rPr>
        <w:t>But that may matter little to voters.</w:t>
      </w:r>
      <w:r w:rsidRPr="00D55335">
        <w:t xml:space="preserve"> In a speech Thursday, Hillary </w:t>
      </w:r>
      <w:r w:rsidRPr="00D55335">
        <w:rPr>
          <w:rStyle w:val="StyleUnderline"/>
        </w:rPr>
        <w:t>Clinton mocked</w:t>
      </w:r>
      <w:r w:rsidRPr="00D55335">
        <w:t xml:space="preserve"> and pilloried Donald </w:t>
      </w:r>
      <w:r w:rsidRPr="00D55335">
        <w:rPr>
          <w:rStyle w:val="StyleUnderline"/>
        </w:rPr>
        <w:t>Trump and charged that the real estate magnate is a dangerous threat who can’t be trusted with nuclear weapons. But history shows that</w:t>
      </w:r>
      <w:r w:rsidRPr="00D55335">
        <w:t xml:space="preserve"> in the past 40 years, </w:t>
      </w:r>
      <w:r w:rsidRPr="00D55335">
        <w:rPr>
          <w:rStyle w:val="StyleUnderline"/>
        </w:rPr>
        <w:t>the candidate with the robust foreign-policy portfolio often has lost to the one with the</w:t>
      </w:r>
      <w:r w:rsidRPr="00D55335">
        <w:t xml:space="preserve"> arguably </w:t>
      </w:r>
      <w:r w:rsidRPr="00D55335">
        <w:rPr>
          <w:rStyle w:val="StyleUnderline"/>
        </w:rPr>
        <w:t>thinner international résumé</w:t>
      </w:r>
      <w:r w:rsidRPr="00D55335">
        <w:t xml:space="preserve">. In San Diego, the former secretary of state unleashed a torrent of criticism against Trump, calling his ideas a “series of bizarre rants, personal feuds and outright lies.” She declared him “temperamentally unfit to hold an office that requires knowledge, stability and immense responsibility.” And she warned that his election “would set back our standing in the world more than anything in recent memory.” She accused him of picking fights with U.S. allies while praising dictators and of basing his foreign policy credentials on his experience running the Miss Universe pageant in Russia. “Imagine him deciding whether to send your spouses or children into battle,” she said. “Imagine if he had not just his Twitter account at his disposal when he’s angry, but America’s entire arsenal.” But consider history: Gerald </w:t>
      </w:r>
      <w:r w:rsidRPr="00D55335">
        <w:rPr>
          <w:rStyle w:val="StyleUnderline"/>
        </w:rPr>
        <w:t>Ford had</w:t>
      </w:r>
      <w:r w:rsidRPr="00D55335">
        <w:t xml:space="preserve"> served more than two decades in the House of Representatives, had been vice president and then president – all giving him</w:t>
      </w:r>
      <w:r w:rsidRPr="00D55335">
        <w:rPr>
          <w:rStyle w:val="StyleUnderline"/>
        </w:rPr>
        <w:t xml:space="preserve"> considerable experience in foreign policy</w:t>
      </w:r>
      <w:r w:rsidRPr="00D55335">
        <w:t xml:space="preserve"> and national security. “Foreign policy and defense policy are difficult and complex issues,” Ford said at one debate. “We can debate methods; we can debate one decision or another. But there are two things which cannot be debated – experience and results.” </w:t>
      </w:r>
      <w:r w:rsidRPr="00D55335">
        <w:rPr>
          <w:rStyle w:val="StyleUnderline"/>
        </w:rPr>
        <w:t>Yet he was defeated in 1976 by Jimmy Carter, a relatively unknown</w:t>
      </w:r>
      <w:r w:rsidRPr="00D55335">
        <w:t xml:space="preserve"> former one-term governor of Georgia </w:t>
      </w:r>
      <w:r w:rsidRPr="00D55335">
        <w:rPr>
          <w:rStyle w:val="StyleUnderline"/>
        </w:rPr>
        <w:t>with no international experience.</w:t>
      </w:r>
      <w:r w:rsidRPr="00D55335">
        <w:t xml:space="preserve"> Or </w:t>
      </w:r>
      <w:r w:rsidRPr="00D55335">
        <w:rPr>
          <w:rStyle w:val="StyleUnderline"/>
        </w:rPr>
        <w:t>Carter</w:t>
      </w:r>
      <w:r w:rsidRPr="00D55335">
        <w:t xml:space="preserve"> himself, who </w:t>
      </w:r>
      <w:r w:rsidRPr="00D55335">
        <w:rPr>
          <w:rStyle w:val="StyleUnderline"/>
        </w:rPr>
        <w:t>ran for re-election four years later with plenty of foreign policy experience.</w:t>
      </w:r>
      <w:r w:rsidRPr="00D55335">
        <w:t xml:space="preserve"> “I'm a much wiser and more experienced man than I was when I debated four years ago,” he said when he faced Ronald Reagan, a former governor of California. </w:t>
      </w:r>
      <w:r w:rsidRPr="00D55335">
        <w:rPr>
          <w:rStyle w:val="StyleUnderline"/>
        </w:rPr>
        <w:t>Voters didn’t think much of his experience, though. Carter lost.</w:t>
      </w:r>
      <w:r w:rsidRPr="00D55335">
        <w:t xml:space="preserve"> George </w:t>
      </w:r>
      <w:r w:rsidRPr="00D55335">
        <w:rPr>
          <w:rStyle w:val="StyleUnderline"/>
        </w:rPr>
        <w:t>H.W. Bush</w:t>
      </w:r>
      <w:r w:rsidRPr="00D55335">
        <w:t xml:space="preserve">, who served in the House, as envoy to China, director of the CIA and then vice president, proved an exception in 1988, when he defeated Massachusetts Gov. Michael Dukakis, who had little international experience. Four years later, however, Bush </w:t>
      </w:r>
      <w:r w:rsidRPr="00D55335">
        <w:rPr>
          <w:rStyle w:val="StyleUnderline"/>
        </w:rPr>
        <w:t xml:space="preserve">had won the Gulf War and presided over the end of the Cold War. </w:t>
      </w:r>
      <w:r w:rsidRPr="00D55335">
        <w:t xml:space="preserve">And he couldn’t conceal his scorn for the lack of experience in Arkansas Gov. Bill Clinton and his running mate, Sen. Al Gore of Tennessee. “My dog Millie knows more about foreign affairs than these two bozos,” Bush said at a campaign rally in Michigan. </w:t>
      </w:r>
      <w:r w:rsidRPr="00D55335">
        <w:rPr>
          <w:rStyle w:val="StyleUnderline"/>
        </w:rPr>
        <w:t xml:space="preserve">Bush lost. One reason for the losses: voters’ interests lie elsewhere. </w:t>
      </w:r>
      <w:r w:rsidRPr="00D55335">
        <w:t xml:space="preserve">“Generally, </w:t>
      </w:r>
      <w:r w:rsidRPr="00D55335">
        <w:rPr>
          <w:rStyle w:val="Emphasis"/>
        </w:rPr>
        <w:t>foreign policy</w:t>
      </w:r>
      <w:r w:rsidRPr="00D55335">
        <w:t xml:space="preserve"> experience </w:t>
      </w:r>
      <w:r w:rsidRPr="00D55335">
        <w:rPr>
          <w:rStyle w:val="Emphasis"/>
        </w:rPr>
        <w:t>has not been that important because people are more preoccupied by domestic issues</w:t>
      </w:r>
      <w:r w:rsidRPr="00D55335">
        <w:t xml:space="preserve">,” </w:t>
      </w:r>
      <w:r w:rsidRPr="00D55335">
        <w:rPr>
          <w:rStyle w:val="StyleUnderline"/>
        </w:rPr>
        <w:t>said</w:t>
      </w:r>
      <w:r w:rsidRPr="00D55335">
        <w:t xml:space="preserve"> David </w:t>
      </w:r>
      <w:r w:rsidRPr="00D55335">
        <w:rPr>
          <w:rStyle w:val="StyleUnderline"/>
        </w:rPr>
        <w:t>Schultz, a political science professor</w:t>
      </w:r>
      <w:r w:rsidRPr="00D55335">
        <w:t xml:space="preserve"> at Hamline University in Minnesota </w:t>
      </w:r>
      <w:r w:rsidRPr="00D55335">
        <w:rPr>
          <w:rStyle w:val="StyleUnderline"/>
        </w:rPr>
        <w:t>who has studied the trend.</w:t>
      </w:r>
      <w:r w:rsidRPr="00D55335">
        <w:t xml:space="preserve"> “</w:t>
      </w:r>
      <w:r w:rsidRPr="00D55335">
        <w:rPr>
          <w:rStyle w:val="StyleUnderline"/>
        </w:rPr>
        <w:t>It’s much more checkbook, pocketbook, than foreign policy.</w:t>
      </w:r>
      <w:r w:rsidRPr="00D55335">
        <w:t xml:space="preserve">” The decline of the significance of foreign policy experience dates to the end of the Cold War, Schultz said. There have been wars and conflicts since then, but “not with the same perception of intensity,” he said. </w:t>
      </w:r>
      <w:r w:rsidRPr="00D55335">
        <w:rPr>
          <w:rStyle w:val="StyleUnderline"/>
        </w:rPr>
        <w:t>In 2000, Gore</w:t>
      </w:r>
      <w:r w:rsidRPr="00D55335">
        <w:t xml:space="preserve">, who’d traveled the world in his two terms as Clinton’s vice president, ran for the top job. “Foreign policy is no game,” Gore said in his announcement speech. “The world today is complex and volatile in the extreme – more than it has ever been. You deserve a leader who has been tested in it – who knows how to protect America, and secure peace and freedom.” But while he did win the popular vote, he </w:t>
      </w:r>
      <w:r w:rsidRPr="00D55335">
        <w:rPr>
          <w:rStyle w:val="StyleUnderline"/>
        </w:rPr>
        <w:t>lost</w:t>
      </w:r>
      <w:r w:rsidRPr="00D55335">
        <w:t xml:space="preserve"> the Electoral College </w:t>
      </w:r>
      <w:r w:rsidRPr="00D55335">
        <w:rPr>
          <w:rStyle w:val="StyleUnderline"/>
        </w:rPr>
        <w:t>and</w:t>
      </w:r>
      <w:r w:rsidRPr="00D55335">
        <w:t xml:space="preserve"> the election </w:t>
      </w:r>
      <w:r w:rsidRPr="00D55335">
        <w:rPr>
          <w:rStyle w:val="StyleUnderline"/>
        </w:rPr>
        <w:t>to</w:t>
      </w:r>
      <w:r w:rsidRPr="00D55335">
        <w:t xml:space="preserve"> George W. </w:t>
      </w:r>
      <w:r w:rsidRPr="00D55335">
        <w:rPr>
          <w:rStyle w:val="StyleUnderline"/>
        </w:rPr>
        <w:t>Bush, then the governor of Texas with no experience in foreign relations</w:t>
      </w:r>
      <w:r w:rsidRPr="00D55335">
        <w:t xml:space="preserve"> or national security. </w:t>
      </w:r>
      <w:r w:rsidRPr="00D55335">
        <w:rPr>
          <w:rStyle w:val="StyleUnderline"/>
        </w:rPr>
        <w:t>And in 2008, Sen.</w:t>
      </w:r>
      <w:r w:rsidRPr="00D55335">
        <w:t xml:space="preserve"> John </w:t>
      </w:r>
      <w:r w:rsidRPr="00D55335">
        <w:rPr>
          <w:rStyle w:val="StyleUnderline"/>
        </w:rPr>
        <w:t>McCain</w:t>
      </w:r>
      <w:r w:rsidRPr="00D55335">
        <w:t xml:space="preserve"> of Arizona, a former prisoner of war and longtime member of the Senate Armed Services Committee, </w:t>
      </w:r>
      <w:r w:rsidRPr="00D55335">
        <w:rPr>
          <w:rStyle w:val="StyleUnderline"/>
        </w:rPr>
        <w:t>was by far the more experienced candidate.</w:t>
      </w:r>
      <w:r w:rsidRPr="00D55335">
        <w:t xml:space="preserve"> “I’ve been involved . . . in virtually every major national-security challenge we’ve faced in the last 20-some years,” McCain said in a September 2008 debate. “There are some advantages to experience, and knowledge, and judgment. And I honestly don’t believe that Sen. Obama has the knowledge or experience and has made the wrong judgments in a number of areas.” </w:t>
      </w:r>
      <w:r w:rsidRPr="00D55335">
        <w:rPr>
          <w:rStyle w:val="StyleUnderline"/>
        </w:rPr>
        <w:t>He was defeated by Barack Obama, then a first-term senator.</w:t>
      </w:r>
    </w:p>
    <w:p w14:paraId="2CED4BE1" w14:textId="50D808B6" w:rsidR="00C231A3" w:rsidRPr="00D55335" w:rsidRDefault="00C231A3" w:rsidP="00C231A3">
      <w:pPr>
        <w:pStyle w:val="Heading3"/>
      </w:pPr>
      <w:r w:rsidRPr="00D55335">
        <w:t>2ac Policies Not Key</w:t>
      </w:r>
    </w:p>
    <w:p w14:paraId="0AD31765" w14:textId="3C62158C" w:rsidR="00C231A3" w:rsidRPr="00D55335" w:rsidRDefault="00C231A3" w:rsidP="00C231A3">
      <w:pPr>
        <w:pStyle w:val="Heading4"/>
        <w:rPr>
          <w:rFonts w:cs="Times New Roman"/>
        </w:rPr>
      </w:pPr>
      <w:r w:rsidRPr="00D55335">
        <w:rPr>
          <w:rFonts w:cs="Times New Roman"/>
        </w:rPr>
        <w:t>Voters are clueless about policies</w:t>
      </w:r>
    </w:p>
    <w:p w14:paraId="5F353908" w14:textId="77777777" w:rsidR="00C231A3" w:rsidRPr="00D55335" w:rsidRDefault="00C231A3" w:rsidP="00C231A3">
      <w:r w:rsidRPr="00D55335">
        <w:rPr>
          <w:rStyle w:val="Style13ptBold"/>
        </w:rPr>
        <w:t>Gaughan 15</w:t>
      </w:r>
      <w:r w:rsidRPr="00D55335">
        <w:t xml:space="preserve"> – associate professor of law at Drake University in Des Moines, Iowa. He specializes in election law.</w:t>
      </w:r>
    </w:p>
    <w:p w14:paraId="17D9E2B7" w14:textId="77777777" w:rsidR="00C231A3" w:rsidRPr="00D55335" w:rsidRDefault="00C231A3" w:rsidP="00C231A3">
      <w:r w:rsidRPr="00D55335">
        <w:t>(Anthony, “Ignorant voters are the problem,” http://www.usnews.com/news/the-report/articles/2015/07/31/campaign-finance-cant-be-reformed-because-of-ignorant-voters)</w:t>
      </w:r>
    </w:p>
    <w:p w14:paraId="1CDB5528" w14:textId="77777777" w:rsidR="00C231A3" w:rsidRPr="00D55335" w:rsidRDefault="00C231A3" w:rsidP="00C231A3">
      <w:r w:rsidRPr="00D55335">
        <w:t xml:space="preserve">American election campaigns are awash in money. The 2012 election set an all-time record of $7 billion in campaign spending, and the 2016 election is projected to far surpass that figure. But </w:t>
      </w:r>
      <w:r w:rsidRPr="00D55335">
        <w:rPr>
          <w:rStyle w:val="StyleUnderline"/>
        </w:rPr>
        <w:t>the real problem with our campaigns is</w:t>
      </w:r>
      <w:r w:rsidRPr="00D55335">
        <w:t xml:space="preserve">n't the amount of money in politics. It's what </w:t>
      </w:r>
      <w:r w:rsidRPr="00D55335">
        <w:rPr>
          <w:rStyle w:val="StyleUnderline"/>
        </w:rPr>
        <w:t>too many</w:t>
      </w:r>
      <w:r w:rsidRPr="00D55335">
        <w:t xml:space="preserve"> </w:t>
      </w:r>
      <w:r w:rsidRPr="00D55335">
        <w:rPr>
          <w:rStyle w:val="StyleUnderline"/>
        </w:rPr>
        <w:t>Americans don't know and won't bother to learn</w:t>
      </w:r>
      <w:r w:rsidRPr="00D55335">
        <w:t xml:space="preserve">. [SEE: Editorial Cartoons on the 2016 Presidential Elections] As national polls make clear, Americans overwhelmingly oppose skyrocketing campaign expenditures. Many blame the Supreme Court's 2010 ruling in Citizens United v. Federal Election Commission for opening the floodgates to billion-dollar election campaigns. But the fact is American election spending began to surge long before Citizens United. According to the Federal Election Commission, the 2008 election cost over $5 billion, the 2004 election cost $4 billion, and the 2000 election exceeded $3 billion. Overall, the FEC reports that campaign spending has increased 550 percent since the 1980s, outpacing even the growth in healthcare costs. So what is behind the soaring cost of American election campaigns? 150731_report.gaughan_quote There is compelling reason to believe the answer is public ignorance. It is increasingly clear that candidates, parties and outside groups spend billions on campaign advertisements because </w:t>
      </w:r>
      <w:r w:rsidRPr="00D55335">
        <w:rPr>
          <w:rStyle w:val="StyleUnderline"/>
        </w:rPr>
        <w:t>Americans are remarkably uninformed about the most basic facts of public policy</w:t>
      </w:r>
      <w:r w:rsidRPr="00D55335">
        <w:t xml:space="preserve">. Indeed, </w:t>
      </w:r>
      <w:r w:rsidRPr="00D55335">
        <w:rPr>
          <w:rStyle w:val="StyleUnderline"/>
        </w:rPr>
        <w:t>recent national surveys reveal stunning and pervasive gaps in Americans' knowledge base</w:t>
      </w:r>
      <w:r w:rsidRPr="00D55335">
        <w:t xml:space="preserve">. For example, a study by the Annenberg Public Policy Center at the University of Pennsylvania found that </w:t>
      </w:r>
      <w:r w:rsidRPr="00D55335">
        <w:rPr>
          <w:rStyle w:val="StyleUnderline"/>
        </w:rPr>
        <w:t>only about one-third of Americans could name all three branches of the federal government</w:t>
      </w:r>
      <w:r w:rsidRPr="00D55335">
        <w:t xml:space="preserve">. A Pew Research Center poll found that about </w:t>
      </w:r>
      <w:r w:rsidRPr="00D55335">
        <w:rPr>
          <w:rStyle w:val="StyleUnderline"/>
        </w:rPr>
        <w:t>40 percent</w:t>
      </w:r>
      <w:r w:rsidRPr="00D55335">
        <w:t xml:space="preserve"> of Americans </w:t>
      </w:r>
      <w:r w:rsidRPr="00D55335">
        <w:rPr>
          <w:rStyle w:val="StyleUnderline"/>
        </w:rPr>
        <w:t>do not know the name of the vice president</w:t>
      </w:r>
      <w:r w:rsidRPr="00D55335">
        <w:t xml:space="preserve">. A National Constitution Center poll found that </w:t>
      </w:r>
      <w:r w:rsidRPr="00D55335">
        <w:rPr>
          <w:rStyle w:val="StyleUnderline"/>
        </w:rPr>
        <w:t>most respondents could not name a single Supreme Court justice</w:t>
      </w:r>
      <w:r w:rsidRPr="00D55335">
        <w:t xml:space="preserve">. A Newsweek study found that </w:t>
      </w:r>
      <w:r w:rsidRPr="00D55335">
        <w:rPr>
          <w:rStyle w:val="StyleUnderline"/>
        </w:rPr>
        <w:t>nearly half the country cannot define the Bill of Rights</w:t>
      </w:r>
      <w:r w:rsidRPr="00D55335">
        <w:t xml:space="preserve">. </w:t>
      </w:r>
      <w:r w:rsidRPr="00D55335">
        <w:rPr>
          <w:rStyle w:val="StyleUnderline"/>
        </w:rPr>
        <w:t>The public displays an equally poor grasp of current events</w:t>
      </w:r>
      <w:r w:rsidRPr="00D55335">
        <w:t xml:space="preserve">. The Annenberg Center found that </w:t>
      </w:r>
      <w:r w:rsidRPr="00D55335">
        <w:rPr>
          <w:rStyle w:val="StyleUnderline"/>
        </w:rPr>
        <w:t>only 38 percent of Americans know which party controls Congress</w:t>
      </w:r>
      <w:r w:rsidRPr="00D55335">
        <w:t xml:space="preserve">. The Gallup Poll has revealed that </w:t>
      </w:r>
      <w:r w:rsidRPr="00D55335">
        <w:rPr>
          <w:rStyle w:val="StyleUnderline"/>
        </w:rPr>
        <w:t xml:space="preserve">Americans wildly overestimate </w:t>
      </w:r>
      <w:r w:rsidRPr="00D55335">
        <w:t>the</w:t>
      </w:r>
      <w:r w:rsidRPr="00D55335">
        <w:rPr>
          <w:rStyle w:val="StyleUnderline"/>
        </w:rPr>
        <w:t xml:space="preserve"> crime</w:t>
      </w:r>
      <w:r w:rsidRPr="00D55335">
        <w:t xml:space="preserve"> rate. A CNN poll found that Americans view foreign aid and public broadcasting as major expenditures, when in fact they are a tiny portion of the federal budget. And </w:t>
      </w:r>
      <w:r w:rsidRPr="00D55335">
        <w:rPr>
          <w:rStyle w:val="StyleUnderline"/>
        </w:rPr>
        <w:t>academic studies indicate that</w:t>
      </w:r>
      <w:r w:rsidRPr="00D55335">
        <w:t xml:space="preserve"> </w:t>
      </w:r>
      <w:r w:rsidRPr="00D55335">
        <w:rPr>
          <w:rStyle w:val="StyleUnderline"/>
        </w:rPr>
        <w:t>Americans know even less about world affairs and U.S. foreign policy</w:t>
      </w:r>
      <w:r w:rsidRPr="00D55335">
        <w:t xml:space="preserve">. So why are we so ignorant? Two reasons stand out. First, </w:t>
      </w:r>
      <w:r w:rsidRPr="00D55335">
        <w:rPr>
          <w:rStyle w:val="StyleUnderline"/>
        </w:rPr>
        <w:t>the news plays a shrinking role in most Americans daily lives</w:t>
      </w:r>
      <w:r w:rsidRPr="00D55335">
        <w:t xml:space="preserve">. Since the 1980s, newspaper circulation has collapsed and television ratings for news programs have fallen sharply. The rise of cable news channels and newspaper websites has failed to make up for the dramatic decline in overall newspaper readers and television news ratings over the last three decades. Second, at both the K-12 and university levels, </w:t>
      </w:r>
      <w:r w:rsidRPr="00D55335">
        <w:rPr>
          <w:rStyle w:val="StyleUnderline"/>
        </w:rPr>
        <w:t>curriculum changes have led to deep cuts in the amount of instruction students receive in civics, history and world affairs</w:t>
      </w:r>
      <w:r w:rsidRPr="00D55335">
        <w:t xml:space="preserve">. </w:t>
      </w:r>
      <w:r w:rsidRPr="00D55335">
        <w:rPr>
          <w:rStyle w:val="StyleUnderline"/>
        </w:rPr>
        <w:t xml:space="preserve">The result is a </w:t>
      </w:r>
      <w:r w:rsidRPr="00D55335">
        <w:rPr>
          <w:rStyle w:val="Emphasis"/>
        </w:rPr>
        <w:t>perfect storm of public ignorance</w:t>
      </w:r>
      <w:r w:rsidRPr="00D55335">
        <w:t xml:space="preserve">. </w:t>
      </w:r>
      <w:r w:rsidRPr="00D55335">
        <w:rPr>
          <w:rStyle w:val="StyleUnderline"/>
        </w:rPr>
        <w:t>Americans today are far more knowledgeable about celebrities, hit television shows and viral YouTube videos than they are about</w:t>
      </w:r>
      <w:r w:rsidRPr="00D55335">
        <w:t xml:space="preserve"> the pressing </w:t>
      </w:r>
      <w:r w:rsidRPr="00D55335">
        <w:rPr>
          <w:rStyle w:val="Emphasis"/>
        </w:rPr>
        <w:t>policy issues</w:t>
      </w:r>
      <w:r w:rsidRPr="00D55335">
        <w:t xml:space="preserve"> that face our democracy. Public ignorance bears directly on campaign expenditures. An electorate that does not follow the news and does not understand basic facts of government and current events is highly susceptible to simplistic and misleading 30-second television campaign advertisements. [READ: Campaign Finance Is Going Back to the Wild West] It should thus come as no surprise that money is pouring into the American election system. Both parties realize that at a time when fewer and fewer Americans follow the news, campaign advertising is often the only source of information that many voters receive about candidates. But voters have no excuse for not being informed. The Internet has made more information available to more people than ever before in history. Candidate voting records, policy reports and analysis and national and foreign news coverage are easily accessible to any interested voter. Unfortunately, however, </w:t>
      </w:r>
      <w:r w:rsidRPr="00D55335">
        <w:rPr>
          <w:rStyle w:val="Emphasis"/>
        </w:rPr>
        <w:t>millions of Americans are simply not interested in being informed</w:t>
      </w:r>
      <w:r w:rsidRPr="00D55335">
        <w:t>.</w:t>
      </w:r>
    </w:p>
    <w:p w14:paraId="19E17EFE" w14:textId="556767DC" w:rsidR="00C231A3" w:rsidRPr="00D55335" w:rsidRDefault="00C231A3" w:rsidP="00C231A3">
      <w:pPr>
        <w:pStyle w:val="Heading3"/>
      </w:pPr>
      <w:r w:rsidRPr="00D55335">
        <w:t>1ar Policies Not Key</w:t>
      </w:r>
    </w:p>
    <w:p w14:paraId="7379ABEC" w14:textId="77777777" w:rsidR="00C231A3" w:rsidRPr="00D55335" w:rsidRDefault="00C231A3" w:rsidP="00C231A3">
      <w:pPr>
        <w:pStyle w:val="Heading4"/>
        <w:rPr>
          <w:rFonts w:cs="Times New Roman"/>
        </w:rPr>
      </w:pPr>
      <w:r w:rsidRPr="00D55335">
        <w:rPr>
          <w:rFonts w:cs="Times New Roman"/>
        </w:rPr>
        <w:t>Ignorance swamps the links</w:t>
      </w:r>
    </w:p>
    <w:p w14:paraId="1DC563D7" w14:textId="77777777" w:rsidR="00C231A3" w:rsidRPr="00D55335" w:rsidRDefault="00C231A3" w:rsidP="00C231A3">
      <w:r w:rsidRPr="00D55335">
        <w:rPr>
          <w:rStyle w:val="Style13ptBold"/>
        </w:rPr>
        <w:t>Somin 15</w:t>
      </w:r>
      <w:r w:rsidRPr="00D55335">
        <w:t xml:space="preserve"> - Professor of Law at George Mason University, research focuses on constitutional law, property law, and popular political participation</w:t>
      </w:r>
    </w:p>
    <w:p w14:paraId="3893E02F" w14:textId="77777777" w:rsidR="00C231A3" w:rsidRPr="00D55335" w:rsidRDefault="00C231A3" w:rsidP="00C231A3">
      <w:r w:rsidRPr="00D55335">
        <w:t>(Ilya, “What if we are all sometimes ignorant voters?,” Wa Po, https://www.washingtonpost.com/news/volokh-conspiracy/wp/2015/04/08/what-if-we-are-all-sometimes-ignorant-voters/)</w:t>
      </w:r>
    </w:p>
    <w:p w14:paraId="7AD195A9" w14:textId="1D97385D" w:rsidR="00C231A3" w:rsidRPr="00D55335" w:rsidRDefault="00C231A3" w:rsidP="00C231A3">
      <w:r w:rsidRPr="00D55335">
        <w:t xml:space="preserve">I can understand the widely shared intuition that we should avoid claiming that “some grounds for voting are better than others.” But careful reflection suggests that it is mistaken, and I doubt that Carter himself would fully endorse it. As John Stuart Mill put it, voting is not just an individual choice, but the exercise of “power over others.” The officials elected by ignorant voters rule over all of society, not just those who supported them. In many cases, they literally wield the power of life and death over large numbers of people. When we exercise power over others, we have a moral obligation to do so in at least a minimally responsible way, which includes being at least reasonably well-informed, and open to serious consideration of opposing ideas, instead of dismissing out of hand those that go against our preexisting views. Unfortunately, </w:t>
      </w:r>
      <w:r w:rsidRPr="00D55335">
        <w:rPr>
          <w:rStyle w:val="StyleUnderline"/>
        </w:rPr>
        <w:t xml:space="preserve">a </w:t>
      </w:r>
      <w:r w:rsidRPr="00D55335">
        <w:rPr>
          <w:rStyle w:val="Emphasis"/>
        </w:rPr>
        <w:t>high percentage</w:t>
      </w:r>
      <w:r w:rsidRPr="00D55335">
        <w:rPr>
          <w:rStyle w:val="StyleUnderline"/>
        </w:rPr>
        <w:t xml:space="preserve"> of voters fail to meet even very minimal criteria of knowledge and open-mindedness</w:t>
      </w:r>
      <w:r w:rsidRPr="00D55335">
        <w:t>. If we really believed that political ignorance does not matter and that voters have a right to make decisions based on whatever criteria they want, we would have no basis for condemning those who vote based on racial or ethnic prejudice, rewarding or punishing politicians for events they did not cause , or ignorance of basic science. We would also have no justification for denying the franchise to children or for requiring legal immigrants to pass a civics test before being allowed to vote – one that large number of native-born Americans would fail. I am not suggesting that the government should adopt more sweeping knowledge-based restrictions on the franchise than those that currently exist. Among other things, I don’t believe that incumbent politicians can be trusted to exercise such power in anything like an unbiased fashion. History shows that it is likely to be used to disenfranchise opponents of the current government or various unpopular minorities. At the same time, I do think that people with very low levels of political knowledge who cannot or will not increase it should seriously consider voluntary abstention from at least some elections. At the very least, there is a strong case for abstention if you have good reason to believe that you are significantly more ignorant about the issues at stake than the average of the rest of the electorate. It isn’t necessarily wrong to be ignorant about politics. But it is often wrong to inflict that ignorance on others. Even if you are a generally well-informed voter, there are likely specific elections where your knowledge is seriously lacking and you don’t have the time and energy to become better-informed. In such cases, I practice what I preach, and abstain. Ultimately</w:t>
      </w:r>
      <w:r w:rsidRPr="00D55335">
        <w:rPr>
          <w:rStyle w:val="StyleUnderline"/>
        </w:rPr>
        <w:t>, I am not optimistic that individual self-restraint will make more than a modest dent in the problem of political ignorance</w:t>
      </w:r>
      <w:r w:rsidRPr="00D55335">
        <w:t xml:space="preserve">. Among other things, </w:t>
      </w:r>
      <w:r w:rsidRPr="00D55335">
        <w:rPr>
          <w:rStyle w:val="StyleUnderline"/>
        </w:rPr>
        <w:t>I doubt that more than a small fraction of voters will give serious consideration to the question of how ignorant they may be relative to the rest of the electorate. Ironically, the most ignorant may be the least likely to devote time and effort to careful analysis of this possibility.</w:t>
      </w:r>
      <w:r w:rsidRPr="00D55335">
        <w:t xml:space="preserve"> Moreover, </w:t>
      </w:r>
      <w:r w:rsidRPr="00D55335">
        <w:rPr>
          <w:rStyle w:val="StyleUnderline"/>
        </w:rPr>
        <w:t xml:space="preserve">the </w:t>
      </w:r>
      <w:r w:rsidRPr="00D55335">
        <w:rPr>
          <w:rStyle w:val="Emphasis"/>
        </w:rPr>
        <w:t>size and complexity</w:t>
      </w:r>
      <w:r w:rsidRPr="00D55335">
        <w:rPr>
          <w:rStyle w:val="StyleUnderline"/>
        </w:rPr>
        <w:t xml:space="preserve"> of government will continue to create serious problems of ignorance for even the best-informed and most thoughtful voters</w:t>
      </w:r>
      <w:r w:rsidRPr="00D55335">
        <w:t xml:space="preserve">. For that reason, among others, I believe the best way to mitigate the problem of political ignorance is to make fewer of our decisions through the political process, and more by “voting with our feet” in settings where we have stronger incentives to become well-informed and consider opposing evidence fairly. Reducing the size and complexity of government would also reduce the range of issues voters must keep track of and make it easier for them to learn enough to hold elected officials accountable for their performance, thereby curbing the power of organized interest groups to exploit ignorance at the expense of the general public. But even if you disagree with me about possible solutions, </w:t>
      </w:r>
      <w:r w:rsidRPr="00D55335">
        <w:rPr>
          <w:rStyle w:val="StyleUnderline"/>
        </w:rPr>
        <w:t>it is important to recognize that political ignorance is a severe problem</w:t>
      </w:r>
      <w:r w:rsidRPr="00D55335">
        <w:t xml:space="preserve">. And the fact </w:t>
      </w:r>
      <w:r w:rsidRPr="00D55335">
        <w:rPr>
          <w:rStyle w:val="StyleUnderline"/>
        </w:rPr>
        <w:t>that it afflicts nearly all of u</w:t>
      </w:r>
      <w:r w:rsidRPr="00D55335">
        <w:t>s is all the more reason for concern.</w:t>
      </w:r>
    </w:p>
    <w:p w14:paraId="2684D47A" w14:textId="77777777" w:rsidR="00C231A3" w:rsidRPr="00D55335" w:rsidRDefault="00C231A3" w:rsidP="00C231A3"/>
    <w:p w14:paraId="1AD49F61" w14:textId="77777777" w:rsidR="00E86C19" w:rsidRPr="00D55335" w:rsidRDefault="00E86C19" w:rsidP="008477F3">
      <w:pPr>
        <w:pStyle w:val="Heading2"/>
      </w:pPr>
    </w:p>
    <w:p w14:paraId="22C74BD6" w14:textId="4FC47264" w:rsidR="00FA75CA" w:rsidRPr="00D55335" w:rsidRDefault="002351E4" w:rsidP="008477F3">
      <w:pPr>
        <w:pStyle w:val="Heading2"/>
      </w:pPr>
      <w:r w:rsidRPr="00D55335">
        <w:t>*! – Top Level</w:t>
      </w:r>
    </w:p>
    <w:p w14:paraId="5C05CF51" w14:textId="20C52B70" w:rsidR="002351E4" w:rsidRPr="00D55335" w:rsidRDefault="002351E4" w:rsidP="002351E4">
      <w:pPr>
        <w:pStyle w:val="Heading3"/>
      </w:pPr>
      <w:r w:rsidRPr="00D55335">
        <w:t>2ac No ! – Constitution Checks</w:t>
      </w:r>
    </w:p>
    <w:p w14:paraId="4D7BE5BB" w14:textId="354BA156" w:rsidR="002A7FFE" w:rsidRPr="00D55335" w:rsidRDefault="00D57435" w:rsidP="002A7FFE">
      <w:pPr>
        <w:pStyle w:val="Heading4"/>
      </w:pPr>
      <w:r w:rsidRPr="00D55335">
        <w:t xml:space="preserve">Constitution </w:t>
      </w:r>
      <w:r w:rsidR="00DC669E" w:rsidRPr="00D55335">
        <w:t>checks a Trump presidency</w:t>
      </w:r>
    </w:p>
    <w:p w14:paraId="642A9226" w14:textId="3C6F8EF8" w:rsidR="002351E4" w:rsidRPr="00D55335" w:rsidRDefault="002351E4" w:rsidP="002351E4">
      <w:pPr>
        <w:rPr>
          <w:rStyle w:val="Style13ptBold"/>
        </w:rPr>
      </w:pPr>
      <w:r w:rsidRPr="00D55335">
        <w:rPr>
          <w:rStyle w:val="Style13ptBold"/>
        </w:rPr>
        <w:t>Ferguson 5-9</w:t>
      </w:r>
    </w:p>
    <w:p w14:paraId="282EA473" w14:textId="4D29A945" w:rsidR="002351E4" w:rsidRPr="00D55335" w:rsidRDefault="002351E4" w:rsidP="002351E4">
      <w:r w:rsidRPr="00D55335">
        <w:t xml:space="preserve">Niall, professor of history at Harvard and a senior fellow of the Hoover Institution at Stanford, The Boston Globe, “Keep calm — </w:t>
      </w:r>
      <w:r w:rsidRPr="00D55335">
        <w:rPr>
          <w:rStyle w:val="StyleUnderline"/>
        </w:rPr>
        <w:t>the Constitution will constrain Trump</w:t>
      </w:r>
      <w:r w:rsidRPr="00D55335">
        <w:t>,” https://www.bostonglobe.com/opinion/2016/05/08/keep-calm-constitution-will-constrain-trump/vb06y2Q2O5khvkZKdHl7pI/story.html</w:t>
      </w:r>
    </w:p>
    <w:p w14:paraId="4D7D8418" w14:textId="04E7D8FC" w:rsidR="002351E4" w:rsidRPr="00D55335" w:rsidRDefault="002351E4" w:rsidP="002351E4">
      <w:r w:rsidRPr="00D55335">
        <w:rPr>
          <w:rStyle w:val="StyleUnderline"/>
        </w:rPr>
        <w:t>The only</w:t>
      </w:r>
      <w:r w:rsidRPr="00D55335">
        <w:t xml:space="preserve"> half-decent </w:t>
      </w:r>
      <w:r w:rsidRPr="00D55335">
        <w:rPr>
          <w:rStyle w:val="StyleUnderline"/>
        </w:rPr>
        <w:t>argument for keeping calm is that the Constitution was purpose-built to constrain a man like Trump.</w:t>
      </w:r>
      <w:r w:rsidRPr="00D55335">
        <w:t xml:space="preserve"> To see why the </w:t>
      </w:r>
      <w:r w:rsidRPr="00D55335">
        <w:rPr>
          <w:rStyle w:val="Emphasis"/>
        </w:rPr>
        <w:t>separation of powers still matters</w:t>
      </w:r>
      <w:r w:rsidRPr="00D55335">
        <w:t>, just consider what Trump says he is going to do if he wins.</w:t>
      </w:r>
      <w:r w:rsidR="002A7FFE" w:rsidRPr="00D55335">
        <w:t xml:space="preserve"> </w:t>
      </w:r>
      <w:r w:rsidRPr="00D55335">
        <w:rPr>
          <w:rStyle w:val="StyleUnderline"/>
        </w:rPr>
        <w:t>By the end of his first 100 days as president, Trump assured The</w:t>
      </w:r>
      <w:r w:rsidRPr="00D55335">
        <w:t xml:space="preserve"> New York </w:t>
      </w:r>
      <w:r w:rsidRPr="00D55335">
        <w:rPr>
          <w:rStyle w:val="StyleUnderline"/>
        </w:rPr>
        <w:t>Times</w:t>
      </w:r>
      <w:r w:rsidRPr="00D55335">
        <w:t xml:space="preserve"> recently, </w:t>
      </w:r>
      <w:r w:rsidRPr="00D55335">
        <w:rPr>
          <w:rStyle w:val="StyleUnderline"/>
        </w:rPr>
        <w:t>his wall along the Mexican border would be designed and his blanket ban on Muslim immigration would be in place. On Day 1</w:t>
      </w:r>
      <w:r w:rsidRPr="00D55335">
        <w:t xml:space="preserve">, those American companies that have the temerity to employ people abroad would be threatened with punitive fines. Finally, </w:t>
      </w:r>
      <w:r w:rsidRPr="00D55335">
        <w:rPr>
          <w:rStyle w:val="StyleUnderline"/>
        </w:rPr>
        <w:t>Trump would impose an across-the-board tariff on Chinese imports.</w:t>
      </w:r>
      <w:r w:rsidRPr="00D55335">
        <w:t xml:space="preserve"> “We can’t continue to allow China to rape our country,” he declared at a rally last weekend.</w:t>
      </w:r>
      <w:r w:rsidR="002A7FFE" w:rsidRPr="00D55335">
        <w:t xml:space="preserve"> </w:t>
      </w:r>
      <w:r w:rsidRPr="00D55335">
        <w:t xml:space="preserve">Now for the good news. </w:t>
      </w:r>
      <w:r w:rsidRPr="00D55335">
        <w:rPr>
          <w:rStyle w:val="Emphasis"/>
        </w:rPr>
        <w:t>He can do almost none of this if Congress opposes him.</w:t>
      </w:r>
      <w:r w:rsidRPr="00D55335">
        <w:t xml:space="preserve"> </w:t>
      </w:r>
      <w:r w:rsidRPr="00D55335">
        <w:rPr>
          <w:rStyle w:val="StyleUnderline"/>
        </w:rPr>
        <w:t>According to the Constitution</w:t>
      </w:r>
      <w:r w:rsidRPr="00D55335">
        <w:t xml:space="preserve"> (Article I, Section 8), </w:t>
      </w:r>
      <w:r w:rsidRPr="00D55335">
        <w:rPr>
          <w:rStyle w:val="StyleUnderline"/>
        </w:rPr>
        <w:t>it is not the president but Congress that has the power to regulate immigration, taxation, and trade. The president’s principal power lies in</w:t>
      </w:r>
      <w:r w:rsidRPr="00D55335">
        <w:t xml:space="preserve"> his </w:t>
      </w:r>
      <w:r w:rsidRPr="00D55335">
        <w:rPr>
          <w:rStyle w:val="StyleUnderline"/>
        </w:rPr>
        <w:t>being commander in chief</w:t>
      </w:r>
      <w:r w:rsidRPr="00D55335">
        <w:t xml:space="preserve"> of the armed forces. Even his right to make treaties is conditional on “the advice and consent” of the Senate.</w:t>
      </w:r>
      <w:r w:rsidR="002A7FFE" w:rsidRPr="00D55335">
        <w:t xml:space="preserve"> </w:t>
      </w:r>
      <w:r w:rsidRPr="00D55335">
        <w:t xml:space="preserve">In short, </w:t>
      </w:r>
      <w:r w:rsidRPr="00D55335">
        <w:rPr>
          <w:rStyle w:val="StyleUnderline"/>
        </w:rPr>
        <w:t>the Donald’s antiglobalization program depends on his being able to muster majorities in Congress. How easy is that going to be when</w:t>
      </w:r>
      <w:r w:rsidRPr="00D55335">
        <w:t xml:space="preserve"> the speaker of the House — a Republican — can’t bring himself to endorse Trump and </w:t>
      </w:r>
      <w:r w:rsidRPr="00D55335">
        <w:rPr>
          <w:rStyle w:val="StyleUnderline"/>
        </w:rPr>
        <w:t>the Democrats stand a good chance of retaking the Senate?</w:t>
      </w:r>
    </w:p>
    <w:p w14:paraId="63416C2D" w14:textId="77777777" w:rsidR="002351E4" w:rsidRPr="00D55335" w:rsidRDefault="002351E4" w:rsidP="002351E4"/>
    <w:p w14:paraId="499E0F79" w14:textId="77777777" w:rsidR="002351E4" w:rsidRPr="00D55335" w:rsidRDefault="002351E4" w:rsidP="002351E4"/>
    <w:p w14:paraId="3E655393" w14:textId="77777777" w:rsidR="002351E4" w:rsidRPr="00D55335" w:rsidRDefault="002351E4" w:rsidP="008477F3">
      <w:pPr>
        <w:pStyle w:val="Heading2"/>
      </w:pPr>
    </w:p>
    <w:p w14:paraId="38790290" w14:textId="2CD0E12A" w:rsidR="00666F63" w:rsidRPr="00D55335" w:rsidRDefault="00DD2BB0" w:rsidP="008477F3">
      <w:pPr>
        <w:pStyle w:val="Heading2"/>
      </w:pPr>
      <w:r w:rsidRPr="00D55335">
        <w:t>*! – Economy</w:t>
      </w:r>
    </w:p>
    <w:p w14:paraId="78636633" w14:textId="0031FD9E" w:rsidR="00F50C62" w:rsidRPr="00D55335" w:rsidRDefault="00112598" w:rsidP="00F50C62">
      <w:pPr>
        <w:pStyle w:val="Heading3"/>
      </w:pPr>
      <w:r>
        <w:t xml:space="preserve">2ac </w:t>
      </w:r>
      <w:r w:rsidR="00F50C62" w:rsidRPr="00D55335">
        <w:t>AT Trump Bad</w:t>
      </w:r>
    </w:p>
    <w:p w14:paraId="241DC742" w14:textId="77777777" w:rsidR="00F50C62" w:rsidRPr="00D55335" w:rsidRDefault="00F50C62" w:rsidP="00F50C62">
      <w:pPr>
        <w:pStyle w:val="Heading4"/>
      </w:pPr>
      <w:r w:rsidRPr="00D55335">
        <w:t>Econ resilient – election won’t impact growth</w:t>
      </w:r>
    </w:p>
    <w:p w14:paraId="2571FD94" w14:textId="77777777" w:rsidR="00F50C62" w:rsidRPr="00D55335" w:rsidRDefault="00F50C62" w:rsidP="00F50C62">
      <w:pPr>
        <w:rPr>
          <w:rStyle w:val="Style13ptBold"/>
        </w:rPr>
      </w:pPr>
      <w:r w:rsidRPr="00D55335">
        <w:rPr>
          <w:rStyle w:val="Style13ptBold"/>
        </w:rPr>
        <w:t>Gittelsohn 5-19</w:t>
      </w:r>
    </w:p>
    <w:p w14:paraId="2119DF00" w14:textId="77777777" w:rsidR="00F50C62" w:rsidRPr="00D55335" w:rsidRDefault="00F50C62" w:rsidP="00F50C62">
      <w:r w:rsidRPr="00D55335">
        <w:t>John, Reporter, Bloomberg, “President Trump or Clinton Won’t Affect U.S. Economy, Dinan Says,” http://www.bloomberg.com/news/articles/2016-05-19/president-trump-or-clinton-won-t-affect-u-s-economy-dinan-says</w:t>
      </w:r>
    </w:p>
    <w:p w14:paraId="788CBA5E" w14:textId="77777777" w:rsidR="00F50C62" w:rsidRPr="00D55335" w:rsidRDefault="00F50C62" w:rsidP="00F50C62">
      <w:pPr>
        <w:rPr>
          <w:sz w:val="26"/>
          <w:u w:val="single"/>
        </w:rPr>
      </w:pPr>
      <w:r w:rsidRPr="00D55335">
        <w:rPr>
          <w:rStyle w:val="StyleUnderline"/>
        </w:rPr>
        <w:t>The U.S. economy and American businesses are strong enough to weather the election of either Donald Trump or Hillary Clinton as president</w:t>
      </w:r>
      <w:r w:rsidRPr="00D55335">
        <w:t xml:space="preserve">, according to James Dinan, founder of hedge fund York Capital Management and a Clinton donor. </w:t>
      </w:r>
      <w:r w:rsidRPr="00D55335">
        <w:rPr>
          <w:rStyle w:val="StyleUnderline"/>
        </w:rPr>
        <w:t>If either Clinton or Trump becomes president, “</w:t>
      </w:r>
      <w:r w:rsidRPr="00D55335">
        <w:rPr>
          <w:rStyle w:val="Emphasis"/>
        </w:rPr>
        <w:t>it’s really not going to affect our economy and</w:t>
      </w:r>
      <w:r w:rsidRPr="00D55335">
        <w:t xml:space="preserve"> affect our </w:t>
      </w:r>
      <w:r w:rsidRPr="00D55335">
        <w:rPr>
          <w:rStyle w:val="Emphasis"/>
        </w:rPr>
        <w:t>businesses</w:t>
      </w:r>
      <w:r w:rsidRPr="00D55335">
        <w:t xml:space="preserve">,” Dinan, whose New York-based firm manages $19.3 billion, said on Fox Business Network’s Wall Street Week, which is scheduled to air Friday. “I actually think </w:t>
      </w:r>
      <w:r w:rsidRPr="00D55335">
        <w:rPr>
          <w:rStyle w:val="StyleUnderline"/>
        </w:rPr>
        <w:t>the U.S. economy is stronger than a lot of people are willing to admit.”</w:t>
      </w:r>
      <w:r w:rsidRPr="00D55335">
        <w:t xml:space="preserve"> While more people on Wall Street have come out in favor of Clinton than Trump, Dinan represents a growing view that neither of the leading candidates will menace the U.S. financial industry. Anthony Scaramucci, who founded investment firm Skybridge Capital and interviewed Dinan, is part of Trump’s finance committee. Both Trump and Clinton, as well as Clinton’s Democratic rival, Vermont Senator Bernie Sanders, have criticized Wall Street culture and its high pay. </w:t>
      </w:r>
      <w:r w:rsidRPr="00D55335">
        <w:rPr>
          <w:rStyle w:val="StyleUnderline"/>
        </w:rPr>
        <w:t>Dinan told Fox he agreed with Warren Buffett</w:t>
      </w:r>
      <w:r w:rsidRPr="00D55335">
        <w:t xml:space="preserve">, who endorsed Clinton in December, </w:t>
      </w:r>
      <w:r w:rsidRPr="00D55335">
        <w:rPr>
          <w:rStyle w:val="StyleUnderline"/>
        </w:rPr>
        <w:t>and</w:t>
      </w:r>
      <w:r w:rsidRPr="00D55335">
        <w:t xml:space="preserve"> last month </w:t>
      </w:r>
      <w:r w:rsidRPr="00D55335">
        <w:rPr>
          <w:rStyle w:val="StyleUnderline"/>
        </w:rPr>
        <w:t>said</w:t>
      </w:r>
      <w:r w:rsidRPr="00D55335">
        <w:t xml:space="preserve"> that </w:t>
      </w:r>
      <w:r w:rsidRPr="00D55335">
        <w:rPr>
          <w:rStyle w:val="StyleUnderline"/>
        </w:rPr>
        <w:t>his firm</w:t>
      </w:r>
      <w:r w:rsidRPr="00D55335">
        <w:t>, Berkshire Hathaway Inc., “</w:t>
      </w:r>
      <w:r w:rsidRPr="00D55335">
        <w:rPr>
          <w:rStyle w:val="StyleUnderline"/>
        </w:rPr>
        <w:t>will continue to do fine” if either Trump or Clinton is elected to the White House.</w:t>
      </w:r>
    </w:p>
    <w:p w14:paraId="49D6B144" w14:textId="77777777" w:rsidR="00F50C62" w:rsidRPr="00D55335" w:rsidRDefault="00F50C62" w:rsidP="00F50C62">
      <w:pPr>
        <w:pStyle w:val="Heading4"/>
      </w:pPr>
      <w:r w:rsidRPr="00D55335">
        <w:t>GOP Congress blocks his economic plans</w:t>
      </w:r>
    </w:p>
    <w:p w14:paraId="4C5B6720" w14:textId="77777777" w:rsidR="00F50C62" w:rsidRPr="00D55335" w:rsidRDefault="00F50C62" w:rsidP="00F50C62">
      <w:pPr>
        <w:rPr>
          <w:rStyle w:val="Style13ptBold"/>
        </w:rPr>
      </w:pPr>
      <w:r w:rsidRPr="00D55335">
        <w:rPr>
          <w:rStyle w:val="Style13ptBold"/>
        </w:rPr>
        <w:t>Faler 5-12</w:t>
      </w:r>
    </w:p>
    <w:p w14:paraId="69902644" w14:textId="77777777" w:rsidR="00F50C62" w:rsidRPr="00D55335" w:rsidRDefault="00F50C62" w:rsidP="00F50C62">
      <w:r w:rsidRPr="00D55335">
        <w:t>Brian, senior tax reporter, Politico, “Donald Trump’s policy problems,” http://www.politico.com/story/2016/05/donald-trumps-policy-problems-223092</w:t>
      </w:r>
    </w:p>
    <w:p w14:paraId="1854B3A2" w14:textId="09ECB37E" w:rsidR="00F50C62" w:rsidRPr="00D55335" w:rsidRDefault="00F50C62" w:rsidP="00F50C62">
      <w:r w:rsidRPr="00D55335">
        <w:t xml:space="preserve">THE ECONOMY What did Trump say? “We have no growth. ... It’s so little, it’s not even really measurable. I bet you it’s wrong. I bet you it’s negative growth. So we have to change what’s going on folks. We have to bring our jobs back. ... We have $19 trillion in debt, soon going to $21 trillion.” (May 1, Terre Haute) What’s he really talking about? </w:t>
      </w:r>
      <w:r w:rsidRPr="00D55335">
        <w:rPr>
          <w:rStyle w:val="StyleUnderline"/>
        </w:rPr>
        <w:t>Trump is exaggerating how slowly the economy is growing, and suggesting the national debt is to blame.</w:t>
      </w:r>
      <w:r w:rsidRPr="00D55335">
        <w:t xml:space="preserve"> It’s true that government red ink can hurt the economy by pushing up interest rates. But </w:t>
      </w:r>
      <w:r w:rsidRPr="00D55335">
        <w:rPr>
          <w:rStyle w:val="StyleUnderline"/>
        </w:rPr>
        <w:t>Trump</w:t>
      </w:r>
      <w:r w:rsidRPr="00D55335">
        <w:t xml:space="preserve"> appears to be relying on some curious logic. He </w:t>
      </w:r>
      <w:r w:rsidRPr="00D55335">
        <w:rPr>
          <w:rStyle w:val="StyleUnderline"/>
        </w:rPr>
        <w:t xml:space="preserve">suggests the debt is </w:t>
      </w:r>
      <w:r w:rsidRPr="00D55335">
        <w:t xml:space="preserve">currently </w:t>
      </w:r>
      <w:r w:rsidRPr="00D55335">
        <w:rPr>
          <w:rStyle w:val="StyleUnderline"/>
        </w:rPr>
        <w:t>a drag on the economy, though interest rates right now are extremely low.</w:t>
      </w:r>
      <w:r w:rsidRPr="00D55335">
        <w:t xml:space="preserve"> At the same time, Trump ignores the effect his own $10 trillion tax plan would have on the debt and interest rates. The Tax Policy Center says Trump’s plan would require so much borrowing that it could cancel out the benefits of cutting taxes. Also, Trump is using the wrong debt figure. The government’s gross debt is $19 trillion, but the economically important measure is publicly held debt, which currently stands at $14 trillion. Where does his view come from? Political challengers typically bemoan the economy, saying it should be doing a whole lot better, while incumbents emphasize its strengths or highlight how much progress has been made. So Trump is not breaking any new ground, though in perhaps typical hyperbolic fashion he’s exaggerating how badly the economy is doing (“I bet you it’s negative growth”). The economy grew last year, in inflation-adjusted terms, by 2 percent, and the Congressional Budget Office predicts it will grow by 2.7 percent in 2016. Does Trump have a plan on paper to tackle this? Not to fix the debt. Actually, Trump’s tax plan would make it much worse, cutting revenues by more than 20 percent. And he’s promising not to cut Social Security and Medicare benefits, which budget experts call the main drivers of the government’s long-term debt. </w:t>
      </w:r>
      <w:r w:rsidRPr="00D55335">
        <w:rPr>
          <w:rStyle w:val="StyleUnderline"/>
        </w:rPr>
        <w:t xml:space="preserve">How far can Trump go? </w:t>
      </w:r>
      <w:r w:rsidRPr="00D55335">
        <w:rPr>
          <w:rStyle w:val="Emphasis"/>
        </w:rPr>
        <w:t>This proposal has a shelf life that typically expires on Election Day.</w:t>
      </w:r>
      <w:r w:rsidRPr="00D55335">
        <w:rPr>
          <w:rStyle w:val="StyleUnderline"/>
        </w:rPr>
        <w:t xml:space="preserve"> Who won’t like this? Deficit hawks. How would a divided Congress react?</w:t>
      </w:r>
      <w:r w:rsidRPr="00D55335">
        <w:t xml:space="preserve"> Many Democrats will be happy to see Trump swear off cuts in Social Security and Medicare benefits, but </w:t>
      </w:r>
      <w:r w:rsidRPr="00D55335">
        <w:rPr>
          <w:rStyle w:val="StyleUnderline"/>
        </w:rPr>
        <w:t>congressional Republicans have taken tough votes, at the urging of Paul Ryan, to partially privatize Medicare — which Trump appears to be foreswearing. So that would be awkward.</w:t>
      </w:r>
    </w:p>
    <w:p w14:paraId="645AD1FC" w14:textId="17F2A4F3" w:rsidR="00DD2BB0" w:rsidRPr="00D55335" w:rsidRDefault="00DD2BB0" w:rsidP="00DD2BB0">
      <w:pPr>
        <w:pStyle w:val="Heading3"/>
      </w:pPr>
      <w:r w:rsidRPr="00D55335">
        <w:t xml:space="preserve">2ac </w:t>
      </w:r>
      <w:r w:rsidR="00F50C62" w:rsidRPr="00D55335">
        <w:t>Impact Defense</w:t>
      </w:r>
    </w:p>
    <w:p w14:paraId="5DC7086E" w14:textId="77777777" w:rsidR="00F50C62" w:rsidRPr="00D55335" w:rsidRDefault="00F50C62" w:rsidP="00F50C62">
      <w:pPr>
        <w:pStyle w:val="Heading4"/>
        <w:rPr>
          <w:rStyle w:val="Style13ptBold"/>
          <w:b/>
        </w:rPr>
      </w:pPr>
      <w:r w:rsidRPr="00D55335">
        <w:rPr>
          <w:rStyle w:val="Style13ptBold"/>
          <w:b/>
        </w:rPr>
        <w:t>Economic decline doesn’t lead to war—best studies</w:t>
      </w:r>
    </w:p>
    <w:p w14:paraId="379B43DF" w14:textId="77777777" w:rsidR="00F50C62" w:rsidRPr="00D55335" w:rsidRDefault="00F50C62" w:rsidP="00F50C62">
      <w:pPr>
        <w:rPr>
          <w:rStyle w:val="Style13ptBold"/>
        </w:rPr>
      </w:pPr>
      <w:r w:rsidRPr="00D55335">
        <w:rPr>
          <w:rStyle w:val="Style13ptBold"/>
        </w:rPr>
        <w:t>Drezner 14</w:t>
      </w:r>
    </w:p>
    <w:p w14:paraId="5A8788AB" w14:textId="77777777" w:rsidR="00F50C62" w:rsidRPr="00D55335" w:rsidRDefault="00F50C62" w:rsidP="00F50C62">
      <w:r w:rsidRPr="00D55335">
        <w:t>Daniel W. Drezner, Professor, The Fletcher School of Law and Diplomacy, Tufts University, World Politics 66, no. 1 “The System Worked Global Economic Governance during the Great Recession”, January 2014</w:t>
      </w:r>
    </w:p>
    <w:p w14:paraId="1527D0CB" w14:textId="4B99F907" w:rsidR="00F50C62" w:rsidRPr="00D55335" w:rsidRDefault="00F50C62" w:rsidP="00F50C62">
      <w:pPr>
        <w:pStyle w:val="card"/>
        <w:ind w:left="0"/>
      </w:pPr>
      <w:r w:rsidRPr="00D55335">
        <w:rPr>
          <w:rStyle w:val="StyleUnderline"/>
        </w:rPr>
        <w:t>The final outcome addresses</w:t>
      </w:r>
      <w:r w:rsidRPr="00D55335">
        <w:t xml:space="preserve"> a dog that hasn’t barked: </w:t>
      </w:r>
      <w:r w:rsidRPr="00D55335">
        <w:rPr>
          <w:rStyle w:val="StyleUnderline"/>
        </w:rPr>
        <w:t>the effect of the Great Recession on cross-border conflict</w:t>
      </w:r>
      <w:r w:rsidRPr="00D55335">
        <w:t xml:space="preserve"> and violence. During the initial stages of the crisis, multiple </w:t>
      </w:r>
      <w:r w:rsidRPr="00D55335">
        <w:rPr>
          <w:rStyle w:val="StyleUnderline"/>
        </w:rPr>
        <w:t>analysts asserted</w:t>
      </w:r>
      <w:r w:rsidRPr="00D55335">
        <w:t xml:space="preserve"> that </w:t>
      </w:r>
      <w:r w:rsidRPr="00D55335">
        <w:rPr>
          <w:rStyle w:val="StyleUnderline"/>
        </w:rPr>
        <w:t>the financial crisis would lead states to increase</w:t>
      </w:r>
      <w:r w:rsidRPr="00D55335">
        <w:t xml:space="preserve"> their </w:t>
      </w:r>
      <w:r w:rsidRPr="00D55335">
        <w:rPr>
          <w:rStyle w:val="StyleUnderline"/>
        </w:rPr>
        <w:t>use of force</w:t>
      </w:r>
      <w:r w:rsidRPr="00D55335">
        <w:t xml:space="preserve"> as a tool for staying in power.37 Whether through greater </w:t>
      </w:r>
      <w:r w:rsidRPr="00D55335">
        <w:rPr>
          <w:rStyle w:val="Emphasis"/>
          <w:rFonts w:eastAsiaTheme="majorEastAsia"/>
        </w:rPr>
        <w:t>internal repression, diversionary wars, arms races</w:t>
      </w:r>
      <w:r w:rsidRPr="00D55335">
        <w:rPr>
          <w:rStyle w:val="StyleUnderline"/>
        </w:rPr>
        <w:t>, or</w:t>
      </w:r>
      <w:r w:rsidRPr="00D55335">
        <w:t xml:space="preserve"> a ratcheting up of </w:t>
      </w:r>
      <w:r w:rsidRPr="00D55335">
        <w:rPr>
          <w:rStyle w:val="Emphasis"/>
          <w:rFonts w:eastAsiaTheme="majorEastAsia"/>
        </w:rPr>
        <w:t>great power conflict</w:t>
      </w:r>
      <w:r w:rsidRPr="00D55335">
        <w:t xml:space="preserve">, there were genuine concerns that the global economic downturn would lead to an increase in conflict. Violence in the Middle East, border disputes in the South China Sea, and even the disruptions of the Occupy movement fuel impressions of surge in global public disorder. </w:t>
      </w:r>
      <w:r w:rsidRPr="00D55335">
        <w:rPr>
          <w:sz w:val="12"/>
        </w:rPr>
        <w:t xml:space="preserve">¶ </w:t>
      </w:r>
      <w:r w:rsidRPr="00D55335">
        <w:t xml:space="preserve">The </w:t>
      </w:r>
      <w:r w:rsidRPr="00D55335">
        <w:rPr>
          <w:rStyle w:val="Emphasis"/>
          <w:rFonts w:eastAsiaTheme="majorEastAsia"/>
        </w:rPr>
        <w:t>aggregate data suggests otherwise</w:t>
      </w:r>
      <w:r w:rsidRPr="00D55335">
        <w:t>, however. The Institute for Economics and Peace has constructed a “Global Peace Index” annually since 2007. A key conclusion they draw from the 2012 report is that “</w:t>
      </w:r>
      <w:r w:rsidRPr="00D55335">
        <w:rPr>
          <w:rStyle w:val="StyleUnderline"/>
        </w:rPr>
        <w:t>The average level of peacefulness in 2012 is</w:t>
      </w:r>
      <w:r w:rsidRPr="00D55335">
        <w:t xml:space="preserve"> approximately </w:t>
      </w:r>
      <w:r w:rsidRPr="00D55335">
        <w:rPr>
          <w:rStyle w:val="StyleUnderline"/>
        </w:rPr>
        <w:t>the same as</w:t>
      </w:r>
      <w:r w:rsidRPr="00D55335">
        <w:t xml:space="preserve"> it was in </w:t>
      </w:r>
      <w:r w:rsidRPr="00D55335">
        <w:rPr>
          <w:rStyle w:val="StyleUnderline"/>
        </w:rPr>
        <w:t>20</w:t>
      </w:r>
      <w:r w:rsidRPr="00D55335">
        <w:rPr>
          <w:rStyle w:val="Emphasis"/>
          <w:rFonts w:eastAsiaTheme="majorEastAsia"/>
        </w:rPr>
        <w:t>07</w:t>
      </w:r>
      <w:r w:rsidRPr="00D55335">
        <w:t xml:space="preserve">.”38 </w:t>
      </w:r>
      <w:r w:rsidRPr="00D55335">
        <w:rPr>
          <w:rStyle w:val="StyleUnderline"/>
        </w:rPr>
        <w:t>Interstate violence</w:t>
      </w:r>
      <w:r w:rsidRPr="00D55335">
        <w:t xml:space="preserve"> in particular </w:t>
      </w:r>
      <w:r w:rsidRPr="00D55335">
        <w:rPr>
          <w:rStyle w:val="StyleUnderline"/>
        </w:rPr>
        <w:t>has</w:t>
      </w:r>
      <w:r w:rsidRPr="00D55335">
        <w:t xml:space="preserve"> </w:t>
      </w:r>
      <w:r w:rsidRPr="00D55335">
        <w:rPr>
          <w:rStyle w:val="Emphasis"/>
          <w:rFonts w:eastAsiaTheme="majorEastAsia"/>
        </w:rPr>
        <w:t>declined</w:t>
      </w:r>
      <w:r w:rsidRPr="00D55335">
        <w:t xml:space="preserve"> </w:t>
      </w:r>
      <w:r w:rsidRPr="00D55335">
        <w:rPr>
          <w:rStyle w:val="StyleUnderline"/>
        </w:rPr>
        <w:t>since the start of the financial crisis</w:t>
      </w:r>
      <w:r w:rsidRPr="00D55335">
        <w:t xml:space="preserve"> – </w:t>
      </w:r>
      <w:r w:rsidRPr="00D55335">
        <w:rPr>
          <w:rStyle w:val="StyleUnderline"/>
        </w:rPr>
        <w:t>as have military expenditures</w:t>
      </w:r>
      <w:r w:rsidRPr="00D55335">
        <w:t xml:space="preserve"> in most sampled countries. Other </w:t>
      </w:r>
      <w:r w:rsidRPr="00D55335">
        <w:rPr>
          <w:rStyle w:val="Emphasis"/>
          <w:rFonts w:eastAsiaTheme="majorEastAsia"/>
        </w:rPr>
        <w:t>studies confirm</w:t>
      </w:r>
      <w:r w:rsidRPr="00D55335">
        <w:t xml:space="preserve"> that </w:t>
      </w:r>
      <w:r w:rsidRPr="00D55335">
        <w:rPr>
          <w:rStyle w:val="StyleUnderline"/>
        </w:rPr>
        <w:t>the Great Recession has</w:t>
      </w:r>
      <w:r w:rsidRPr="00D55335">
        <w:t xml:space="preserve"> </w:t>
      </w:r>
      <w:r w:rsidRPr="00D55335">
        <w:rPr>
          <w:rStyle w:val="Emphasis"/>
          <w:rFonts w:eastAsiaTheme="majorEastAsia"/>
        </w:rPr>
        <w:t>not triggered any increase in violent conflict</w:t>
      </w:r>
      <w:r w:rsidRPr="00D55335">
        <w:t>; the secular decline in violence that started with the end of the Cold War has not been reversed.39 Rogers Brubaker concludes, “</w:t>
      </w:r>
      <w:r w:rsidRPr="00D55335">
        <w:rPr>
          <w:rStyle w:val="StyleUnderline"/>
        </w:rPr>
        <w:t>the crisis has not</w:t>
      </w:r>
      <w:r w:rsidRPr="00D55335">
        <w:t xml:space="preserve"> to date </w:t>
      </w:r>
      <w:r w:rsidRPr="00D55335">
        <w:rPr>
          <w:rStyle w:val="StyleUnderline"/>
        </w:rPr>
        <w:t>generated</w:t>
      </w:r>
      <w:r w:rsidRPr="00D55335">
        <w:t xml:space="preserve"> the surge in </w:t>
      </w:r>
      <w:r w:rsidRPr="00D55335">
        <w:rPr>
          <w:rStyle w:val="StyleUnderline"/>
        </w:rPr>
        <w:t>protectionist nationalism or ethnic exclusion that might have been expected</w:t>
      </w:r>
      <w:r w:rsidRPr="00D55335">
        <w:t>.”40</w:t>
      </w:r>
      <w:r w:rsidRPr="00D55335">
        <w:rPr>
          <w:sz w:val="12"/>
        </w:rPr>
        <w:t xml:space="preserve">¶ </w:t>
      </w:r>
      <w:r w:rsidRPr="00D55335">
        <w:t xml:space="preserve">None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One financial analyst characterized the post-2008 global economy as in a state of “contained depression.”41 The key word is “contained,” however. </w:t>
      </w:r>
      <w:r w:rsidRPr="00D55335">
        <w:rPr>
          <w:rStyle w:val="StyleUnderline"/>
        </w:rPr>
        <w:t>Given the severity, reach and depth of the 2008 financial crisis</w:t>
      </w:r>
      <w:r w:rsidRPr="00D55335">
        <w:t xml:space="preserve">, </w:t>
      </w:r>
      <w:r w:rsidRPr="00D55335">
        <w:rPr>
          <w:rStyle w:val="StyleUnderline"/>
        </w:rPr>
        <w:t>the proper comparison is with Great Depression</w:t>
      </w:r>
      <w:r w:rsidRPr="00D55335">
        <w:t xml:space="preserve">. And </w:t>
      </w:r>
      <w:r w:rsidRPr="00D55335">
        <w:rPr>
          <w:rStyle w:val="Emphasis"/>
          <w:rFonts w:eastAsiaTheme="majorEastAsia"/>
        </w:rPr>
        <w:t>by that standard, the outcome variables look impressive</w:t>
      </w:r>
      <w:r w:rsidRPr="00D55335">
        <w:t>. As Carmen Reinhart and Kenneth Rogoff concluded in This Time is Different: “that its macroeconomic outcome has been only the most severe global recession since World War II – and not even worse – must be regarded as fortunate.”42</w:t>
      </w:r>
    </w:p>
    <w:p w14:paraId="40C6713A" w14:textId="52AEC0D0" w:rsidR="00F50C62" w:rsidRPr="00D55335" w:rsidRDefault="00F50C62" w:rsidP="00F50C62">
      <w:pPr>
        <w:pStyle w:val="Heading3"/>
      </w:pPr>
      <w:r w:rsidRPr="00D55335">
        <w:t>1ar Impact Defense</w:t>
      </w:r>
    </w:p>
    <w:p w14:paraId="04043C7D" w14:textId="77777777" w:rsidR="00F50C62" w:rsidRPr="00D55335" w:rsidRDefault="00F50C62" w:rsidP="00F50C62">
      <w:pPr>
        <w:pStyle w:val="Heading4"/>
        <w:rPr>
          <w:rFonts w:cs="Times New Roman"/>
        </w:rPr>
      </w:pPr>
      <w:r w:rsidRPr="00D55335">
        <w:rPr>
          <w:rFonts w:cs="Times New Roman"/>
        </w:rPr>
        <w:t>No econ impact</w:t>
      </w:r>
    </w:p>
    <w:p w14:paraId="31913BC9" w14:textId="77777777" w:rsidR="00F50C62" w:rsidRPr="00D55335" w:rsidRDefault="00F50C62" w:rsidP="00F50C62">
      <w:r w:rsidRPr="00D55335">
        <w:rPr>
          <w:rStyle w:val="Style13ptBold"/>
        </w:rPr>
        <w:t>Jervis 11</w:t>
      </w:r>
      <w:r w:rsidRPr="00D55335">
        <w:t xml:space="preserve"> – Professor of Political Science @ Columbia</w:t>
      </w:r>
    </w:p>
    <w:p w14:paraId="2BAF6696" w14:textId="77777777" w:rsidR="00F50C62" w:rsidRPr="00D55335" w:rsidRDefault="00F50C62" w:rsidP="00F50C62">
      <w:r w:rsidRPr="00D55335">
        <w:t>Robert, Professor in the Department of Political Science and School of International and Public Affairs at Columbia University, December 2011, “Force in Our Times,” Survival, Vol. 25, No. 4, p. 403-425</w:t>
      </w:r>
    </w:p>
    <w:p w14:paraId="18B17C78" w14:textId="182B25AA" w:rsidR="00F50C62" w:rsidRPr="00D55335" w:rsidRDefault="00F50C62" w:rsidP="00F50C62">
      <w:pPr>
        <w:pStyle w:val="card"/>
        <w:ind w:left="0"/>
        <w:rPr>
          <w:sz w:val="26"/>
          <w:u w:val="single"/>
        </w:rPr>
      </w:pPr>
      <w:r w:rsidRPr="00D55335">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D55335">
        <w:rPr>
          <w:rStyle w:val="StyleUnderline"/>
        </w:rPr>
        <w:t>a worsening of</w:t>
      </w:r>
      <w:r w:rsidRPr="00D55335">
        <w:t xml:space="preserve"> the </w:t>
      </w:r>
      <w:r w:rsidRPr="00D55335">
        <w:rPr>
          <w:rStyle w:val="StyleUnderline"/>
        </w:rPr>
        <w:t>current economic difficulties,</w:t>
      </w:r>
      <w:r w:rsidRPr="00D55335">
        <w:t xml:space="preserve"> which </w:t>
      </w:r>
      <w:r w:rsidRPr="00D55335">
        <w:rPr>
          <w:rStyle w:val="StyleUnderline"/>
        </w:rPr>
        <w:t>could</w:t>
      </w:r>
      <w:r w:rsidRPr="00D55335">
        <w:t xml:space="preserve"> itself </w:t>
      </w:r>
      <w:r w:rsidRPr="00D55335">
        <w:rPr>
          <w:rStyle w:val="StyleUnderline"/>
        </w:rPr>
        <w:t>produce greater nationalism, undermine democracy and bring back old-fashioned beggar-my-neighbor economic policies</w:t>
      </w:r>
      <w:r w:rsidRPr="00D55335">
        <w:t xml:space="preserve">. </w:t>
      </w:r>
      <w:r w:rsidRPr="00D55335">
        <w:rPr>
          <w:rStyle w:val="StyleUnderline"/>
        </w:rPr>
        <w:t>While these dangers are real, it is hard to believe that the conflicts could be great enough to lead</w:t>
      </w:r>
      <w:r w:rsidRPr="00D55335">
        <w:t xml:space="preserve"> the </w:t>
      </w:r>
      <w:r w:rsidRPr="00D55335">
        <w:rPr>
          <w:rStyle w:val="StyleUnderline"/>
        </w:rPr>
        <w:t>members of the community to contemplate fighting each other. It is not so much that economic interdependence</w:t>
      </w:r>
      <w:r w:rsidRPr="00D55335">
        <w:t xml:space="preserve"> has proceeded to the point where it </w:t>
      </w:r>
      <w:r w:rsidRPr="00D55335">
        <w:rPr>
          <w:rStyle w:val="StyleUnderline"/>
        </w:rPr>
        <w:t>could not be reversed</w:t>
      </w:r>
      <w:r w:rsidRPr="00D55335">
        <w:t xml:space="preserve"> – states that were more internally interdependent than anything seen internationally have fought bloody civil wars. </w:t>
      </w:r>
      <w:r w:rsidRPr="00D55335">
        <w:rPr>
          <w:rStyle w:val="StyleUnderline"/>
        </w:rPr>
        <w:t>Rather it is that</w:t>
      </w:r>
      <w:r w:rsidRPr="00D55335">
        <w:t xml:space="preserve"> </w:t>
      </w:r>
      <w:r w:rsidRPr="00D55335">
        <w:rPr>
          <w:rStyle w:val="StyleUnderline"/>
        </w:rPr>
        <w:t>even if the more extreme versions of free trade and economic liberalism become discredited, it is hard to see how</w:t>
      </w:r>
      <w:r w:rsidRPr="00D55335">
        <w:t xml:space="preserve"> without building on a preexisting high level of political conflict </w:t>
      </w:r>
      <w:r w:rsidRPr="00D55335">
        <w:rPr>
          <w:rStyle w:val="StyleUnderline"/>
        </w:rPr>
        <w:t>leaders and mass opinion would come to believe that their countries could prosper by impoverishing or</w:t>
      </w:r>
      <w:r w:rsidRPr="00D55335">
        <w:t xml:space="preserve"> even </w:t>
      </w:r>
      <w:r w:rsidRPr="00D55335">
        <w:rPr>
          <w:rStyle w:val="StyleUnderline"/>
        </w:rPr>
        <w:t>attacking others</w:t>
      </w:r>
      <w:r w:rsidRPr="00D55335">
        <w:t xml:space="preserve">. Is it possible that problems will not only become severe, but that people will entertain the thought that they have to be solved by war? </w:t>
      </w:r>
      <w:r w:rsidRPr="00D55335">
        <w:rPr>
          <w:rStyle w:val="StyleUnderline"/>
        </w:rPr>
        <w:t>While a pessimist could note that this argument does not appear as outlandish as it did before the financial crisis</w:t>
      </w:r>
      <w:r w:rsidRPr="00D55335">
        <w:t xml:space="preserve">, </w:t>
      </w:r>
      <w:r w:rsidRPr="00D55335">
        <w:rPr>
          <w:rStyle w:val="StyleUnderline"/>
        </w:rPr>
        <w:t>an optimist could reply (correctly</w:t>
      </w:r>
      <w:r w:rsidRPr="00D55335">
        <w:t xml:space="preserve">, in my view) </w:t>
      </w:r>
      <w:r w:rsidRPr="00D55335">
        <w:rPr>
          <w:rStyle w:val="StyleUnderline"/>
        </w:rPr>
        <w:t xml:space="preserve">that the very fact that we have seen such a sharp economic down-turn without </w:t>
      </w:r>
      <w:r w:rsidRPr="00D55335">
        <w:rPr>
          <w:rStyle w:val="Emphasis"/>
          <w:rFonts w:eastAsiaTheme="majorEastAsia"/>
        </w:rPr>
        <w:t>anyone</w:t>
      </w:r>
      <w:r w:rsidRPr="00D55335">
        <w:rPr>
          <w:rStyle w:val="StyleUnderline"/>
        </w:rPr>
        <w:t xml:space="preserve"> suggesting that force</w:t>
      </w:r>
      <w:r w:rsidRPr="00D55335">
        <w:t xml:space="preserve"> of arms </w:t>
      </w:r>
      <w:r w:rsidRPr="00D55335">
        <w:rPr>
          <w:rStyle w:val="StyleUnderline"/>
        </w:rPr>
        <w:t>is the solution</w:t>
      </w:r>
      <w:r w:rsidRPr="00D55335">
        <w:t xml:space="preserve"> </w:t>
      </w:r>
      <w:r w:rsidRPr="00D55335">
        <w:rPr>
          <w:rStyle w:val="StyleUnderline"/>
        </w:rPr>
        <w:t>shows that</w:t>
      </w:r>
      <w:r w:rsidRPr="00D55335">
        <w:t xml:space="preserve"> </w:t>
      </w:r>
      <w:r w:rsidRPr="00D55335">
        <w:rPr>
          <w:rStyle w:val="StyleUnderline"/>
        </w:rPr>
        <w:t xml:space="preserve">even if bad times bring about greater economic conflict, it will </w:t>
      </w:r>
      <w:r w:rsidRPr="00D55335">
        <w:rPr>
          <w:rStyle w:val="Emphasis"/>
          <w:rFonts w:eastAsiaTheme="majorEastAsia"/>
        </w:rPr>
        <w:t>not make war thinkable</w:t>
      </w:r>
      <w:r w:rsidRPr="00D55335">
        <w:rPr>
          <w:rStyle w:val="StyleUnderline"/>
        </w:rPr>
        <w:t>.</w:t>
      </w:r>
    </w:p>
    <w:p w14:paraId="044B58D0" w14:textId="77777777" w:rsidR="00F50C62" w:rsidRPr="00D55335" w:rsidRDefault="00F50C62" w:rsidP="00F50C62">
      <w:pPr>
        <w:pStyle w:val="Heading4"/>
      </w:pPr>
      <w:r w:rsidRPr="00D55335">
        <w:t>Empirical studies show no causal relationship between economic decline and war</w:t>
      </w:r>
    </w:p>
    <w:p w14:paraId="599AE606" w14:textId="77777777" w:rsidR="00F50C62" w:rsidRPr="00D55335" w:rsidRDefault="00F50C62" w:rsidP="00F50C62">
      <w:pPr>
        <w:rPr>
          <w:rStyle w:val="Style13ptBold"/>
        </w:rPr>
      </w:pPr>
      <w:r w:rsidRPr="00D55335">
        <w:rPr>
          <w:rStyle w:val="Style13ptBold"/>
        </w:rPr>
        <w:t>Miller 1 – prof of economics</w:t>
      </w:r>
    </w:p>
    <w:p w14:paraId="26775271" w14:textId="77777777" w:rsidR="00F50C62" w:rsidRPr="00D55335" w:rsidRDefault="00F50C62" w:rsidP="00F50C62">
      <w:r w:rsidRPr="00D55335">
        <w:t>Morris Miller 2001, Professor of Economics, Poverty: A Cause of War?, http://archive.peacemagazine.org/v17n1p08.htm</w:t>
      </w:r>
    </w:p>
    <w:p w14:paraId="6C00CF73" w14:textId="570FE759" w:rsidR="00F50C62" w:rsidRPr="00D55335" w:rsidRDefault="00F50C62" w:rsidP="00F50C62">
      <w:pPr>
        <w:pStyle w:val="card"/>
        <w:ind w:left="0"/>
      </w:pPr>
      <w:r w:rsidRPr="00D55335">
        <w:rPr>
          <w:rStyle w:val="underline"/>
        </w:rPr>
        <w:t>Library shelves are heavy with studies focused on the correlates and causes of war</w:t>
      </w:r>
      <w:r w:rsidRPr="00D55335">
        <w:t xml:space="preserve">. Some of the leading scholars in that field suggest that we drop the concept of causality, since it can rarely be demonstrated. Nevertheless, it may be helpful to look at the motives of war-prone political leaders and the ways they have gained and maintained power, even to the point of leading their nations to war. Poverty: The Prime Causal Factor? </w:t>
      </w:r>
      <w:r w:rsidRPr="00D55335">
        <w:rPr>
          <w:rStyle w:val="underline"/>
        </w:rPr>
        <w:t>Poverty is most often named as the prime causal factor.</w:t>
      </w:r>
      <w:r w:rsidRPr="00D55335">
        <w:t xml:space="preserve"> Therefore we approach the question by asking whether poverty is characteristic of the nations or groups that have engaged in wars. As we shall see, </w:t>
      </w:r>
      <w:r w:rsidRPr="00D55335">
        <w:rPr>
          <w:rStyle w:val="underline"/>
        </w:rPr>
        <w:t>poverty has never been as significant a factor as one would imagine. Largely this is because of the traits of the poor as a group - particularly their tendency to tolerate their suffering in silence and/or be deterred by the force of repressive regimes. Their voicelessness and powerlessness translate into passivity</w:t>
      </w:r>
      <w:r w:rsidRPr="00D55335">
        <w:t xml:space="preserve">. Also, because of their illiteracy and ignorance of worldly affairs, the poor become susceptible to the messages of war-bent demagogues and often willing to become cannon fodder. The situations conductive to war involve political repression of dissidents, tight control over media that stir up chauvinism and ethnic prejudices, religious fervor, and sentiments of revenge. The poor succumb to leaders who have the power to create such conditions for their own self-serving purposes. Desperately poor people in </w:t>
      </w:r>
      <w:r w:rsidRPr="00D55335">
        <w:rPr>
          <w:rStyle w:val="underline"/>
        </w:rPr>
        <w:t>poor nations cannot organize wars</w:t>
      </w:r>
      <w:r w:rsidRPr="00D55335">
        <w:t xml:space="preserve">, which are exceptionally costly. </w:t>
      </w:r>
      <w:r w:rsidRPr="00D55335">
        <w:rPr>
          <w:rStyle w:val="underline"/>
        </w:rPr>
        <w:t>The statistics speak eloquently on this point. In the last 40 years the global arms trade has been about $1500 billion, of which two-thirds were the purchases of developing countries.</w:t>
      </w:r>
      <w:r w:rsidRPr="00D55335">
        <w:t xml:space="preserve"> That is an amount roughly equal to the foreign capital they obtained through official development aid (ODA). Since ODA does not finance arms purchases (except insofar as money that is not spent by a government on aid-financed roads is available for other purposes such as military procurement) financing is also required to control the media and communicate with the populace to convince them to support the war. Large-scale armed conflict is so expensive that governments must resort to exceptional sources, such as drug dealing, diamond smuggling, brigandry, or deal-making with other countries. The reliance on illicit operations is well documented in a recent World Bank report that studied 47 civil wars that took place between 1960 and 1999, the main conclusion of which is that the key factor is the availability of commodities to plunder. </w:t>
      </w:r>
      <w:r w:rsidRPr="00D55335">
        <w:rPr>
          <w:rStyle w:val="underline"/>
        </w:rPr>
        <w:t>For greed to yield war, there must be financial opportunities. Only affluent political leaders and elites can amass such weaponry,</w:t>
      </w:r>
      <w:r w:rsidRPr="00D55335">
        <w:t xml:space="preserve"> diverting funds to the military even when this runs contrary to the interests of the population. In most inter-state wars the antagonists were wealthy enough to build up their armaments and propagandize or repress to gain acceptance for their policies. Economic Crises? </w:t>
      </w:r>
      <w:r w:rsidRPr="00D55335">
        <w:rPr>
          <w:rStyle w:val="underline"/>
        </w:rPr>
        <w:t>Some scholars have argued</w:t>
      </w:r>
      <w:r w:rsidRPr="00D55335">
        <w:t xml:space="preserve"> that it is not poverty, as such, that contributes to the support for armed conflict, but rather </w:t>
      </w:r>
      <w:r w:rsidRPr="00D55335">
        <w:rPr>
          <w:rStyle w:val="underline"/>
        </w:rPr>
        <w:t>some catalyst, such as</w:t>
      </w:r>
      <w:r w:rsidRPr="00D55335">
        <w:t xml:space="preserve"> an </w:t>
      </w:r>
      <w:r w:rsidRPr="00D55335">
        <w:rPr>
          <w:rStyle w:val="underline"/>
        </w:rPr>
        <w:t>economic crisis. However, a study by Minxin Pei and Ariel Adesnik shows that this hypothesis lacks merit. After studying 93 episodes of economic crisis</w:t>
      </w:r>
      <w:r w:rsidRPr="00D55335">
        <w:t xml:space="preserve"> in 22 countries in Latin American and Asia since World War II, </w:t>
      </w:r>
      <w:r w:rsidRPr="00D55335">
        <w:rPr>
          <w:rStyle w:val="underline"/>
        </w:rPr>
        <w:t>they concluded that much of the conventional thinking about the political impact of economic crisis is wrong: "The severity of economic crisis</w:t>
      </w:r>
      <w:r w:rsidRPr="00D55335">
        <w:t xml:space="preserve"> - as measured in terms of inflation and negative growth - </w:t>
      </w:r>
      <w:r w:rsidRPr="00D55335">
        <w:rPr>
          <w:rStyle w:val="underline"/>
        </w:rPr>
        <w:t>bore no relationship</w:t>
      </w:r>
      <w:r w:rsidRPr="00D55335">
        <w:t xml:space="preserve"> to the collapse of regimes ... or (in democratic states, rarely) </w:t>
      </w:r>
      <w:r w:rsidRPr="00D55335">
        <w:rPr>
          <w:rStyle w:val="underline"/>
        </w:rPr>
        <w:t>to an outbreak of violence</w:t>
      </w:r>
      <w:r w:rsidRPr="00D55335">
        <w:t xml:space="preserve">... In the cases of dictatorships and semi-democracies, the ruling elites responded to crises by increasing repression (thereby using one form of violence to abort another)." </w:t>
      </w:r>
    </w:p>
    <w:p w14:paraId="6CF362F3" w14:textId="77777777" w:rsidR="00F50C62" w:rsidRPr="00D55335" w:rsidRDefault="00F50C62" w:rsidP="00F50C62"/>
    <w:p w14:paraId="5BDA6643" w14:textId="77777777" w:rsidR="009A0736" w:rsidRPr="00D55335" w:rsidRDefault="009A0736" w:rsidP="00FA75CA">
      <w:pPr>
        <w:pStyle w:val="Heading2"/>
      </w:pPr>
    </w:p>
    <w:p w14:paraId="4326DBEE" w14:textId="300AB928" w:rsidR="00DD2BB0" w:rsidRPr="00D55335" w:rsidRDefault="0010455A" w:rsidP="00FA75CA">
      <w:pPr>
        <w:pStyle w:val="Heading2"/>
      </w:pPr>
      <w:r w:rsidRPr="00D55335">
        <w:t>*! – Hegemony</w:t>
      </w:r>
    </w:p>
    <w:p w14:paraId="30D8540F" w14:textId="47FE2C9B" w:rsidR="00525702" w:rsidRPr="00D55335" w:rsidRDefault="00525702" w:rsidP="00525702">
      <w:pPr>
        <w:pStyle w:val="Heading3"/>
      </w:pPr>
      <w:r w:rsidRPr="00D55335">
        <w:t>2ac AT Trump Bad</w:t>
      </w:r>
    </w:p>
    <w:p w14:paraId="14B1914C" w14:textId="3DF07165" w:rsidR="00BB6A63" w:rsidRPr="00D55335" w:rsidRDefault="009C6A36" w:rsidP="009C6A36">
      <w:pPr>
        <w:pStyle w:val="Heading4"/>
      </w:pPr>
      <w:r w:rsidRPr="00D55335">
        <w:t>Decline is inevitable with either candidate</w:t>
      </w:r>
    </w:p>
    <w:p w14:paraId="65A658D4" w14:textId="56E407B1" w:rsidR="00BB6A63" w:rsidRPr="00D55335" w:rsidRDefault="00BB6A63" w:rsidP="00BB6A63">
      <w:pPr>
        <w:rPr>
          <w:rStyle w:val="Style13ptBold"/>
        </w:rPr>
      </w:pPr>
      <w:r w:rsidRPr="00D55335">
        <w:rPr>
          <w:rStyle w:val="Style13ptBold"/>
        </w:rPr>
        <w:t xml:space="preserve">Krauthammer </w:t>
      </w:r>
      <w:r w:rsidR="009C6A36" w:rsidRPr="00D55335">
        <w:rPr>
          <w:rStyle w:val="Style13ptBold"/>
        </w:rPr>
        <w:t>4-30</w:t>
      </w:r>
      <w:r w:rsidR="009C6A36" w:rsidRPr="00D55335">
        <w:t xml:space="preserve"> – syndicated writer in Washington.</w:t>
      </w:r>
    </w:p>
    <w:p w14:paraId="7B1FD3E4" w14:textId="0B3E0D8F" w:rsidR="00BB6A63" w:rsidRPr="00D55335" w:rsidRDefault="009C6A36" w:rsidP="00BB6A63">
      <w:r w:rsidRPr="00D55335">
        <w:t>Charles, Hartford Courant, “Trump's Foreign Policy Is Isolationism With Engagement,” http://www.courant.com/opinion/op-ed/hc-op-wire-krauthammer-trumps-isolationist-leanings-0430-20160429-column.html</w:t>
      </w:r>
    </w:p>
    <w:p w14:paraId="0F10D661" w14:textId="1EB41189" w:rsidR="00BB6A63" w:rsidRPr="00D55335" w:rsidRDefault="00BB6A63" w:rsidP="00BB6A63">
      <w:r w:rsidRPr="00D55335">
        <w:rPr>
          <w:rStyle w:val="Emphasis"/>
        </w:rPr>
        <w:t>Foreign policy does not determine American elections.</w:t>
      </w:r>
      <w:r w:rsidRPr="00D55335">
        <w:t xml:space="preserve"> Indeed, </w:t>
      </w:r>
      <w:r w:rsidRPr="00D55335">
        <w:rPr>
          <w:rStyle w:val="StyleUnderline"/>
        </w:rPr>
        <w:t>of all Western countries, we are the least interested in the subject. The reason is simple: We haven't had to be. Our instinctive isolationism derives from our geographic exceptionalism.</w:t>
      </w:r>
      <w:r w:rsidRPr="00D55335">
        <w:t xml:space="preserve"> As Bismarck once explained (it is said), the United States is the most fortunate of all Great Powers, bordered on two sides by weak neighbors and on the other two by fish.</w:t>
      </w:r>
      <w:r w:rsidR="009C6A36" w:rsidRPr="00D55335">
        <w:t xml:space="preserve"> </w:t>
      </w:r>
      <w:r w:rsidRPr="00D55335">
        <w:t>Two world wars, nuclear missiles and international terrorism have disabused us of the illusion of safety-by-isolation. You wouldn't know it, though, from the Democratic presidential race, where foreign policy has been treated as a nuisance, a distraction from such fundamental questions as whether $12 or $15 is the proper minimum wage.</w:t>
      </w:r>
      <w:r w:rsidR="009C6A36" w:rsidRPr="00D55335">
        <w:t xml:space="preserve"> </w:t>
      </w:r>
      <w:r w:rsidRPr="00D55335">
        <w:t xml:space="preserve">On the Republican side, however, </w:t>
      </w:r>
      <w:r w:rsidRPr="00D55335">
        <w:rPr>
          <w:rStyle w:val="StyleUnderline"/>
        </w:rPr>
        <w:t>foreign policy has been the subject of furious debate, to which</w:t>
      </w:r>
      <w:r w:rsidRPr="00D55335">
        <w:t xml:space="preserve"> Donald </w:t>
      </w:r>
      <w:r w:rsidRPr="00D55335">
        <w:rPr>
          <w:rStyle w:val="StyleUnderline"/>
        </w:rPr>
        <w:t>Trump has contributed significantly</w:t>
      </w:r>
      <w:r w:rsidRPr="00D55335">
        <w:t xml:space="preserve">, much of it off-the-cuff, contradictory and confused. Hence </w:t>
      </w:r>
      <w:r w:rsidRPr="00D55335">
        <w:rPr>
          <w:rStyle w:val="StyleUnderline"/>
        </w:rPr>
        <w:t>his foreign policy speech</w:t>
      </w:r>
      <w:r w:rsidRPr="00D55335">
        <w:t xml:space="preserve"> on Wednesday. It was meant to make him appear consistent, serious and presidential.</w:t>
      </w:r>
      <w:r w:rsidR="009C6A36" w:rsidRPr="00D55335">
        <w:t xml:space="preserve"> </w:t>
      </w:r>
      <w:r w:rsidRPr="00D55335">
        <w:t xml:space="preserve">He did check off the required box — delivering a "major address" to a serious foreign policy outfit, the Center for the National Interest (once known as the Nixon Center). As such, it </w:t>
      </w:r>
      <w:r w:rsidRPr="00D55335">
        <w:rPr>
          <w:rStyle w:val="StyleUnderline"/>
        </w:rPr>
        <w:t>fulfilled a</w:t>
      </w:r>
      <w:r w:rsidRPr="00D55335">
        <w:t xml:space="preserve"> political need.</w:t>
      </w:r>
      <w:r w:rsidR="009C6A36" w:rsidRPr="00D55335">
        <w:t xml:space="preserve"> </w:t>
      </w:r>
      <w:r w:rsidRPr="00D55335">
        <w:t xml:space="preserve">As did its </w:t>
      </w:r>
      <w:r w:rsidRPr="00D55335">
        <w:rPr>
          <w:rStyle w:val="StyleUnderline"/>
        </w:rPr>
        <w:t>major theme</w:t>
      </w:r>
      <w:r w:rsidRPr="00D55335">
        <w:t>, announced right at the top</w:t>
      </w:r>
      <w:r w:rsidRPr="00D55335">
        <w:rPr>
          <w:rStyle w:val="StyleUnderline"/>
        </w:rPr>
        <w:t>: America First.</w:t>
      </w:r>
      <w:r w:rsidRPr="00D55335">
        <w:t xml:space="preserve"> Classically populist and invariably popular, it is nonetheless quite fraught. On the one hand, it can be meaningless — isn't every president trying to advance American interests? Surely Truman didn't enter the Korean War for the sake of Koreans, but from the conviction that intervention was essential for American security.</w:t>
      </w:r>
      <w:r w:rsidR="009C6A36" w:rsidRPr="00D55335">
        <w:t xml:space="preserve"> </w:t>
      </w:r>
      <w:r w:rsidRPr="00D55335">
        <w:t>On the other hand, America First does have a history. In 1940, when Britain was fighting for its life and Churchill was begging for U.S. help, it was the name of the group most virulently opposed to U.S. intervention. It disbanded — totally discredited — four days after Pearl Harbor.</w:t>
      </w:r>
      <w:r w:rsidR="009C6A36" w:rsidRPr="00D55335">
        <w:t xml:space="preserve"> </w:t>
      </w:r>
      <w:r w:rsidRPr="00D55335">
        <w:rPr>
          <w:rStyle w:val="StyleUnderline"/>
        </w:rPr>
        <w:t>The irony is that while President Obama would never use the term, it is the underlying theme of his foreign policy</w:t>
      </w:r>
      <w:r w:rsidRPr="00D55335">
        <w:t xml:space="preserve"> — which Trump constantly denounces as a series of disasters. </w:t>
      </w:r>
      <w:r w:rsidRPr="00D55335">
        <w:rPr>
          <w:rStyle w:val="StyleUnderline"/>
        </w:rPr>
        <w:t>Obama, like Trump, is animated by the view that we are overextended and overinvested abroad.</w:t>
      </w:r>
      <w:r w:rsidRPr="00D55335">
        <w:t xml:space="preserve"> "The nation that I'm most interested in building is our own," declared Obama in his December 2009 West Point address on Afghanistan.</w:t>
      </w:r>
      <w:r w:rsidR="009C6A36" w:rsidRPr="00D55335">
        <w:t xml:space="preserve"> </w:t>
      </w:r>
      <w:r w:rsidRPr="00D55335">
        <w:t>This is also the theme of Bernie Sanders. No great surprise. Left and right isolationism have found common cause since the 1930s. Socialist Party leader Norman Thomas often shared the platform with Charles Lindbergh at America First rallies.</w:t>
      </w:r>
      <w:r w:rsidR="009C6A36" w:rsidRPr="00D55335">
        <w:t xml:space="preserve"> </w:t>
      </w:r>
      <w:r w:rsidRPr="00D55335">
        <w:rPr>
          <w:rStyle w:val="Emphasis"/>
        </w:rPr>
        <w:t>Both the left and right have a long history of advocating American retreat and retrenchment.</w:t>
      </w:r>
      <w:r w:rsidRPr="00D55335">
        <w:t xml:space="preserve"> The difference is that liberals want to come home because they think we are not good enough for the world. Conservatives want to wash their hands of the world because they think the world is not good enough for us.</w:t>
      </w:r>
      <w:r w:rsidR="009C6A36" w:rsidRPr="00D55335">
        <w:t xml:space="preserve"> </w:t>
      </w:r>
      <w:r w:rsidRPr="00D55335">
        <w:rPr>
          <w:rStyle w:val="StyleUnderline"/>
        </w:rPr>
        <w:t>For Obama, we are morally unworthy to act as world hegemony.</w:t>
      </w:r>
      <w:r w:rsidRPr="00D55335">
        <w:t xml:space="preserve"> Our hands are not clean. He's gone abroad confessing our various sins — everything from the Iranian coup of 1953 to our unkind treatment of Castro's Cuba to the ultimate blot, Hiroshima, a penitential visit to which Obama is currently considering.</w:t>
      </w:r>
      <w:r w:rsidR="009C6A36" w:rsidRPr="00D55335">
        <w:t xml:space="preserve"> </w:t>
      </w:r>
      <w:r w:rsidRPr="00D55335">
        <w:rPr>
          <w:rStyle w:val="StyleUnderline"/>
        </w:rPr>
        <w:t>Trump</w:t>
      </w:r>
      <w:r w:rsidRPr="00D55335">
        <w:t xml:space="preserve"> would be rightly appalled by such a self-indicting trip. His </w:t>
      </w:r>
      <w:r w:rsidRPr="00D55335">
        <w:rPr>
          <w:rStyle w:val="StyleUnderline"/>
        </w:rPr>
        <w:t>foreign policy stems from a proud nationalism that believes</w:t>
      </w:r>
      <w:r w:rsidRPr="00D55335">
        <w:t xml:space="preserve"> that these recalcitrant tribes and </w:t>
      </w:r>
      <w:r w:rsidRPr="00D55335">
        <w:rPr>
          <w:rStyle w:val="StyleUnderline"/>
        </w:rPr>
        <w:t>nations are unworthy of American expenditures of blood and treasure.</w:t>
      </w:r>
      <w:r w:rsidR="009C6A36" w:rsidRPr="00D55335">
        <w:t xml:space="preserve"> </w:t>
      </w:r>
      <w:r w:rsidRPr="00D55335">
        <w:t>This has been the underlying view of conservative isolationism from Lindbergh through Pat Buchanan through Rand Paul. It is not without its attractions. Trump's version, however, is inconsistent and often contradictory. After all, he pledged to bring stability to the Middle East. How do you do that without presence, risk and expenditures (financial and military)? He attacked Obama for letting Iran become a "great power." But doesn't resisting that automatically imply engagement?</w:t>
      </w:r>
      <w:r w:rsidR="009C6A36" w:rsidRPr="00D55335">
        <w:t xml:space="preserve"> </w:t>
      </w:r>
      <w:r w:rsidRPr="00D55335">
        <w:t>More incoherent still is Trump's insistence on being unpredictable. An asset perhaps in real estate deals, but in a Hobbesian world American allies rely on American consistency, often as a matter of life or death. Yet Trump excoriated the Obama-Clinton foreign policy for losing the trust of our allies precisely because of its capriciousness. The tilt toward Iran. The red line in Syria. Canceling the East European missile defense. Abandoning Hosni Mubarak.</w:t>
      </w:r>
      <w:r w:rsidR="009C6A36" w:rsidRPr="00D55335">
        <w:t xml:space="preserve"> </w:t>
      </w:r>
      <w:r w:rsidRPr="00D55335">
        <w:rPr>
          <w:rStyle w:val="Emphasis"/>
        </w:rPr>
        <w:t>Trump's</w:t>
      </w:r>
      <w:r w:rsidRPr="00D55335">
        <w:t xml:space="preserve"> scripted, telepromptered speech was intended to finally clarify his foreign policy. It produced instead a jumble. The </w:t>
      </w:r>
      <w:r w:rsidRPr="00D55335">
        <w:rPr>
          <w:rStyle w:val="Emphasis"/>
        </w:rPr>
        <w:t>basic principle seems to be this: Continue the inexorable Obama-Clinton retreat, though for reasons of national self-interest, rather than of national self-doubt.</w:t>
      </w:r>
      <w:r w:rsidRPr="00D55335">
        <w:t xml:space="preserve"> And except when, with studied inconsistency, he decides otherwise.</w:t>
      </w:r>
    </w:p>
    <w:p w14:paraId="08D15B7A" w14:textId="74B0D744" w:rsidR="006D611B" w:rsidRPr="00D55335" w:rsidRDefault="004C6CEF" w:rsidP="0013292F">
      <w:pPr>
        <w:pStyle w:val="Heading4"/>
      </w:pPr>
      <w:r w:rsidRPr="00D55335">
        <w:t>Trump won’t end alliances and it would take a year for him to withdraw from security commitments</w:t>
      </w:r>
    </w:p>
    <w:p w14:paraId="43CB2D1F" w14:textId="2DE4DE35" w:rsidR="0013292F" w:rsidRPr="00D55335" w:rsidRDefault="0013292F" w:rsidP="00BB6A63">
      <w:pPr>
        <w:rPr>
          <w:rStyle w:val="Style13ptBold"/>
        </w:rPr>
      </w:pPr>
      <w:r w:rsidRPr="00D55335">
        <w:rPr>
          <w:rStyle w:val="Style13ptBold"/>
        </w:rPr>
        <w:t>Thompson 5-10</w:t>
      </w:r>
      <w:r w:rsidRPr="00D55335">
        <w:t xml:space="preserve"> – Pulitzer Prize-winning reporter covering national security issues since 1979</w:t>
      </w:r>
    </w:p>
    <w:p w14:paraId="62AF1AC1" w14:textId="77C08FB7" w:rsidR="006D611B" w:rsidRPr="00D55335" w:rsidRDefault="0013292F" w:rsidP="00BB6A63">
      <w:r w:rsidRPr="00D55335">
        <w:t>Mike, Time, “Could a President Trump Do What He Wants Overseas?,” http://time.com/4323631/donald-trump-foreign-policy-national-security-nuclear-weapons/</w:t>
      </w:r>
    </w:p>
    <w:p w14:paraId="38AA8CED" w14:textId="16DA508C" w:rsidR="006D611B" w:rsidRPr="00D55335" w:rsidRDefault="0013292F" w:rsidP="006D611B">
      <w:r w:rsidRPr="00D55335">
        <w:t xml:space="preserve">“NATO costs too much!” </w:t>
      </w:r>
      <w:r w:rsidRPr="00D55335">
        <w:rPr>
          <w:rStyle w:val="StyleUnderline"/>
        </w:rPr>
        <w:t>Trump wants to shake up long-standing U.S. alliances like a snow globe.</w:t>
      </w:r>
      <w:r w:rsidRPr="00D55335">
        <w:t xml:space="preserve"> As one of two superpowers following World War II—and the only one for the past 25 years—both the U.S. and its allies have benefited from Washington’s lead role in NATO, whose Supreme Allied Commander has always been an American military officer. But the U.S. is an ocean away from Europe’s rising tensions with Russia, Trump says, so why should Washington foot so much of NATO’s costs? He hasn’t ruled out withdrawing from the alliance. </w:t>
      </w:r>
      <w:r w:rsidRPr="00D55335">
        <w:rPr>
          <w:rStyle w:val="StyleUnderline"/>
        </w:rPr>
        <w:t>The 1949 treaty that created</w:t>
      </w:r>
      <w:r w:rsidRPr="00D55335">
        <w:t xml:space="preserve"> the </w:t>
      </w:r>
      <w:r w:rsidRPr="00D55335">
        <w:rPr>
          <w:rStyle w:val="StyleUnderline"/>
        </w:rPr>
        <w:t>N</w:t>
      </w:r>
      <w:r w:rsidRPr="00D55335">
        <w:t xml:space="preserve">orth </w:t>
      </w:r>
      <w:r w:rsidRPr="00D55335">
        <w:rPr>
          <w:rStyle w:val="StyleUnderline"/>
        </w:rPr>
        <w:t>A</w:t>
      </w:r>
      <w:r w:rsidRPr="00D55335">
        <w:t xml:space="preserve">tlantic </w:t>
      </w:r>
      <w:r w:rsidRPr="00D55335">
        <w:rPr>
          <w:rStyle w:val="StyleUnderline"/>
        </w:rPr>
        <w:t>T</w:t>
      </w:r>
      <w:r w:rsidRPr="00D55335">
        <w:t xml:space="preserve">reaty </w:t>
      </w:r>
      <w:r w:rsidRPr="00D55335">
        <w:rPr>
          <w:rStyle w:val="StyleUnderline"/>
        </w:rPr>
        <w:t>O</w:t>
      </w:r>
      <w:r w:rsidRPr="00D55335">
        <w:t xml:space="preserve">rganization </w:t>
      </w:r>
      <w:r w:rsidRPr="00D55335">
        <w:rPr>
          <w:rStyle w:val="StyleUnderline"/>
        </w:rPr>
        <w:t>allows</w:t>
      </w:r>
      <w:r w:rsidRPr="00D55335">
        <w:t xml:space="preserve"> any of its now-28 </w:t>
      </w:r>
      <w:r w:rsidRPr="00D55335">
        <w:rPr>
          <w:rStyle w:val="StyleUnderline"/>
        </w:rPr>
        <w:t xml:space="preserve">members to pull out with a </w:t>
      </w:r>
      <w:r w:rsidRPr="00D55335">
        <w:rPr>
          <w:rStyle w:val="Emphasis"/>
        </w:rPr>
        <w:t>year’s notice.</w:t>
      </w:r>
      <w:r w:rsidRPr="00D55335">
        <w:t xml:space="preserve"> President George W. Bush unilaterally withdrew from the 1972 Anti-Ballistic Missile Treaty with Moscow shortly after becoming President in 2001, contending “extraordinary events” required Washington to build a stronger missile shield than the ABM pact allowed. Despite warnings from foreign-policy experts that the move would be traumatic, few noticed. Bush’s action “set the precedent of a President withdrawing from a treaty without Senate action,” believes Ivo Daalder, who served as the U.S. ambassador to NATO from 2009 to 2013. Trump is on far more solid ground when he demands that U.S. NATO allies pay more for their own defense. Britain (2.1%), Estonia (2%), Greece (2.4%) and Poland (2.2%) are, along with the U.S. (3.6%), the only members meeting NATO’s goal of investing 2% of their gross domestic product in their militaries. “They’re ripping off the United States,” Trump told a Wisconsin crowd last month—and pretty much every U.S. defense secretary has agreed.</w:t>
      </w:r>
      <w:r w:rsidR="0022537F" w:rsidRPr="00D55335">
        <w:t xml:space="preserve"> </w:t>
      </w:r>
      <w:r w:rsidR="006D611B" w:rsidRPr="00D55335">
        <w:t>Swapping U.S. troops for foreign nukes</w:t>
      </w:r>
      <w:r w:rsidR="0022537F" w:rsidRPr="00D55335">
        <w:t xml:space="preserve"> </w:t>
      </w:r>
      <w:r w:rsidR="006D611B" w:rsidRPr="00D55335">
        <w:t>Th</w:t>
      </w:r>
      <w:r w:rsidR="006D611B" w:rsidRPr="00D55335">
        <w:rPr>
          <w:rStyle w:val="StyleUnderline"/>
        </w:rPr>
        <w:t>e New York billionaire has warned of bringing home</w:t>
      </w:r>
      <w:r w:rsidR="006D611B" w:rsidRPr="00D55335">
        <w:t xml:space="preserve"> the 54,000 </w:t>
      </w:r>
      <w:r w:rsidR="006D611B" w:rsidRPr="00D55335">
        <w:rPr>
          <w:rStyle w:val="StyleUnderline"/>
        </w:rPr>
        <w:t>U.S. troops in Japan</w:t>
      </w:r>
      <w:r w:rsidR="006D611B" w:rsidRPr="00D55335">
        <w:t xml:space="preserve"> (costing $5 billion annually, of which Tokyo pays about a third) </w:t>
      </w:r>
      <w:r w:rsidR="006D611B" w:rsidRPr="00D55335">
        <w:rPr>
          <w:rStyle w:val="StyleUnderline"/>
        </w:rPr>
        <w:t>and</w:t>
      </w:r>
      <w:r w:rsidR="006D611B" w:rsidRPr="00D55335">
        <w:t xml:space="preserve"> 30,000 in </w:t>
      </w:r>
      <w:r w:rsidR="006D611B" w:rsidRPr="00D55335">
        <w:rPr>
          <w:rStyle w:val="StyleUnderline"/>
        </w:rPr>
        <w:t>South Korea</w:t>
      </w:r>
      <w:r w:rsidR="006D611B" w:rsidRPr="00D55335">
        <w:t xml:space="preserve"> (where Seoul foots about 40% of the $2 billion annual bill), unless those nations pay a bigger share of the cost. If the U.S. pulls out, he has suggested, the nations could develop nuclear weapons to counter neighboring North Korea’s. (Japan is the only nation ever attacked with nuclear bombs.)</w:t>
      </w:r>
      <w:r w:rsidR="0022537F" w:rsidRPr="00D55335">
        <w:t xml:space="preserve"> </w:t>
      </w:r>
      <w:r w:rsidR="006D611B" w:rsidRPr="00D55335">
        <w:rPr>
          <w:rStyle w:val="StyleUnderline"/>
        </w:rPr>
        <w:t xml:space="preserve">The U.S. can withdraw from its treaties with both countries after a </w:t>
      </w:r>
      <w:r w:rsidR="006D611B" w:rsidRPr="00D55335">
        <w:rPr>
          <w:rStyle w:val="Emphasis"/>
        </w:rPr>
        <w:t>year’s notice.</w:t>
      </w:r>
      <w:r w:rsidR="006D611B" w:rsidRPr="00D55335">
        <w:t xml:space="preserve"> And while Japan and South Korea have both declared they won’t acquire atomic arms under the Nuclear Non-Proliferation Treaty, they can withdraw from that pact with three-months’ notice. “The conservative parties in Japan and South Korea are already pushing for national nuclear arsenals,” frets Joe Cirincione, president of the pro-disarmament Ploughshares Fund think tank.</w:t>
      </w:r>
      <w:r w:rsidR="0022537F" w:rsidRPr="00D55335">
        <w:t xml:space="preserve"> </w:t>
      </w:r>
      <w:r w:rsidR="006D611B" w:rsidRPr="00D55335">
        <w:t>A nuclear war between Pyongyang and Tokyo would be “a terrible thing,” Trump said in April, breaking a human catastrophe down into a cost-benefit analysis. “If they do, they do,” he said of a possible nuclear war ringing the Sea of Japan. “We can’t be the policemen to the world and have $19 trillion in debt, going up to $21 trillion.” Saudi Arabia, he has suggested, might consider doing the same to counter Iran. “Nuclear proliferation, even to allies, doesn’t make sense,” says Anthony Zinni, a retired Marine general who ran U.S. military operations in the Middle East from 1997 to 2000. “It could spark a new Cold War, or worse.”</w:t>
      </w:r>
      <w:r w:rsidR="0022537F" w:rsidRPr="00D55335">
        <w:t xml:space="preserve"> </w:t>
      </w:r>
      <w:r w:rsidR="006D611B" w:rsidRPr="00D55335">
        <w:t>Time for a change?</w:t>
      </w:r>
      <w:r w:rsidR="0022537F" w:rsidRPr="00D55335">
        <w:t xml:space="preserve"> </w:t>
      </w:r>
      <w:r w:rsidR="006D611B" w:rsidRPr="00D55335">
        <w:t>But Trump has prevailed in the GOP primaries precisely because he has shunned conventional wisdom, both at home and abroad. Overseas, the past 15 years have brought the U.S. 9/11, a pair of inconclusive wars that have killed nearly 6,900 U.S. troops and cost $3 trillion, a rising China and Russia, messes in Libya, Somalia and Yemen, and the scourge of terrorism.</w:t>
      </w:r>
      <w:r w:rsidR="0022537F" w:rsidRPr="00D55335">
        <w:t xml:space="preserve"> </w:t>
      </w:r>
      <w:r w:rsidR="006D611B" w:rsidRPr="00D55335">
        <w:t>“It’s time to shake the rust off America’s foreign policy,” Trump said in his first major foreign-policy talk April 27. “It’s time to invite new voices and new visions into the fold.”</w:t>
      </w:r>
      <w:r w:rsidR="0022537F" w:rsidRPr="00D55335">
        <w:t xml:space="preserve"> </w:t>
      </w:r>
      <w:r w:rsidR="006D611B" w:rsidRPr="00D55335">
        <w:t>For example, he appears willing to ramp up the war on the Islamic State—and a wobbly Congress might let him.</w:t>
      </w:r>
      <w:r w:rsidR="0022537F" w:rsidRPr="00D55335">
        <w:t xml:space="preserve"> </w:t>
      </w:r>
      <w:r w:rsidR="006D611B" w:rsidRPr="00D55335">
        <w:t>“We really have no choice—we have to knock out ISIS,” he said in March. “I would listen to the generals, but I’m hearing numbers of 20,000 to 30,000.” Over the past 20 months, President Obama has dispatched 5,000 troops back to Iraq without explicit congressional authorization.</w:t>
      </w:r>
      <w:r w:rsidR="0022537F" w:rsidRPr="00D55335">
        <w:t xml:space="preserve"> </w:t>
      </w:r>
      <w:r w:rsidR="006D611B" w:rsidRPr="00D55335">
        <w:t>Trading favors</w:t>
      </w:r>
      <w:r w:rsidR="0022537F" w:rsidRPr="00D55335">
        <w:t xml:space="preserve"> </w:t>
      </w:r>
      <w:r w:rsidR="006D611B" w:rsidRPr="00D55335">
        <w:t xml:space="preserve">When it comes to trade, </w:t>
      </w:r>
      <w:r w:rsidR="006D611B" w:rsidRPr="00D55335">
        <w:rPr>
          <w:rStyle w:val="StyleUnderline"/>
        </w:rPr>
        <w:t>Trump would have to convince Congress to approve his recommendation</w:t>
      </w:r>
      <w:r w:rsidR="006D611B" w:rsidRPr="00D55335">
        <w:t xml:space="preserve"> for a punishing 45% tariff on Chinese goods, and 35% on Mexican products. He has long argued that other nations take advantage of the U.S. because Americans spend more money on their goods than foreigners spend on U.S.-made products. The U.S. has pursued free-trade pacts since World War II as a way of increasing commerce while reducing chances of war. U.S. tariffs average 1.4%, among the lowest in the world.</w:t>
      </w:r>
      <w:r w:rsidR="0022537F" w:rsidRPr="00D55335">
        <w:t xml:space="preserve"> </w:t>
      </w:r>
      <w:r w:rsidR="006D611B" w:rsidRPr="00D55335">
        <w:t>But under existing law, the U.S. can only impose tariffs on specific products—not entire nations—and only after showing the exporting nation has illegally subsidized their production.</w:t>
      </w:r>
      <w:r w:rsidR="0022537F" w:rsidRPr="00D55335">
        <w:t xml:space="preserve"> </w:t>
      </w:r>
      <w:r w:rsidR="006D611B" w:rsidRPr="00D55335">
        <w:rPr>
          <w:rStyle w:val="Emphasis"/>
        </w:rPr>
        <w:t>Trump’s global rhetoric will cool the closer he gets to getting his fingers</w:t>
      </w:r>
      <w:r w:rsidR="006D611B" w:rsidRPr="00D55335">
        <w:t xml:space="preserve">, of whatever size, </w:t>
      </w:r>
      <w:r w:rsidR="006D611B" w:rsidRPr="00D55335">
        <w:rPr>
          <w:rStyle w:val="Emphasis"/>
        </w:rPr>
        <w:t>on the nation’s nuclear trigger</w:t>
      </w:r>
      <w:r w:rsidR="006D611B" w:rsidRPr="00D55335">
        <w:t>, the nation’s top spy tells TIME.</w:t>
      </w:r>
      <w:r w:rsidR="0022537F" w:rsidRPr="00D55335">
        <w:t xml:space="preserve"> </w:t>
      </w:r>
      <w:r w:rsidR="006D611B" w:rsidRPr="00D55335">
        <w:t>“</w:t>
      </w:r>
      <w:r w:rsidR="006D611B" w:rsidRPr="00D55335">
        <w:rPr>
          <w:rStyle w:val="StyleUnderline"/>
        </w:rPr>
        <w:t>Once a President is inaugurated and is in office, and realizes the burden and responsibilities of the position</w:t>
      </w:r>
      <w:r w:rsidR="006D611B" w:rsidRPr="00D55335">
        <w:t xml:space="preserve">, I think </w:t>
      </w:r>
      <w:r w:rsidR="006D611B" w:rsidRPr="00D55335">
        <w:rPr>
          <w:rStyle w:val="StyleUnderline"/>
        </w:rPr>
        <w:t>that has a tempering effect on anyone</w:t>
      </w:r>
      <w:r w:rsidR="006D611B" w:rsidRPr="00D55335">
        <w:t>,” James Clapper, the director of national intelligence, said. “</w:t>
      </w:r>
      <w:r w:rsidR="006D611B" w:rsidRPr="00D55335">
        <w:rPr>
          <w:rStyle w:val="StyleUnderline"/>
        </w:rPr>
        <w:t>There are far more complexities, policy implications, legal implications to things than would appear on the campaign trail.</w:t>
      </w:r>
      <w:r w:rsidR="006D611B" w:rsidRPr="00D55335">
        <w:t>”</w:t>
      </w:r>
    </w:p>
    <w:p w14:paraId="266DEF1A" w14:textId="06C5944C" w:rsidR="0010455A" w:rsidRPr="00D55335" w:rsidRDefault="001773FA" w:rsidP="0010455A">
      <w:pPr>
        <w:pStyle w:val="Heading3"/>
      </w:pPr>
      <w:r w:rsidRPr="00D55335">
        <w:t xml:space="preserve">2ac </w:t>
      </w:r>
      <w:r w:rsidR="0010455A" w:rsidRPr="00D55335">
        <w:t>Impact Defense</w:t>
      </w:r>
    </w:p>
    <w:p w14:paraId="55A42489" w14:textId="77777777" w:rsidR="0010455A" w:rsidRPr="00D55335" w:rsidRDefault="0010455A" w:rsidP="0010455A">
      <w:pPr>
        <w:pStyle w:val="Heading4"/>
      </w:pPr>
      <w:r w:rsidRPr="00D55335">
        <w:t xml:space="preserve">Best data concludes no impact to heg </w:t>
      </w:r>
    </w:p>
    <w:p w14:paraId="151A912F" w14:textId="77777777" w:rsidR="0010455A" w:rsidRPr="00D55335" w:rsidRDefault="0010455A" w:rsidP="0010455A">
      <w:r w:rsidRPr="00D55335">
        <w:t xml:space="preserve">Benjamin H. </w:t>
      </w:r>
      <w:r w:rsidRPr="00D55335">
        <w:rPr>
          <w:rStyle w:val="Style13ptBold"/>
        </w:rPr>
        <w:t>Friedman et al 13</w:t>
      </w:r>
      <w:r w:rsidRPr="00D55335">
        <w:t xml:space="preserve">, research fellow in defense and homeland security studies; Brendan Rittenhouse Green, the Stanley Kaplan Postdoctoral Fellow in Political Science and Leadership Studies at Williams College; Justin Logan, Director of Foreign Policy Studies at the Cato Institute Fall 2013, “Correspondence: Debating American Engagement: The Future of U.S. Grand Strategy,” International Security, Vol. 38, No. 2, p. 181-199 </w:t>
      </w:r>
    </w:p>
    <w:p w14:paraId="627A7B6E" w14:textId="410B481F" w:rsidR="0010455A" w:rsidRPr="00D55335" w:rsidRDefault="0010455A" w:rsidP="0010455A">
      <w:pPr>
        <w:rPr>
          <w:rStyle w:val="StyleUnderline"/>
        </w:rPr>
      </w:pPr>
      <w:r w:rsidRPr="00D55335">
        <w:rPr>
          <w:rStyle w:val="StyleUnderline"/>
        </w:rPr>
        <w:t>Brooks et al. argue</w:t>
      </w:r>
      <w:r w:rsidRPr="00D55335">
        <w:rPr>
          <w:sz w:val="14"/>
        </w:rPr>
        <w:t xml:space="preserve"> that the specter of </w:t>
      </w:r>
      <w:r w:rsidRPr="00D55335">
        <w:rPr>
          <w:rStyle w:val="StyleUnderline"/>
        </w:rPr>
        <w:t>U.S. power</w:t>
      </w:r>
      <w:r w:rsidRPr="00D55335">
        <w:rPr>
          <w:sz w:val="14"/>
        </w:rPr>
        <w:t xml:space="preserve"> eliminates some of the most baleful consequences of anarchy, </w:t>
      </w:r>
      <w:r w:rsidRPr="00D55335">
        <w:rPr>
          <w:rStyle w:val="StyleUnderline"/>
        </w:rPr>
        <w:t>produc</w:t>
      </w:r>
      <w:r w:rsidRPr="00D55335">
        <w:rPr>
          <w:sz w:val="14"/>
        </w:rPr>
        <w:t xml:space="preserve">ing </w:t>
      </w:r>
      <w:r w:rsidRPr="00D55335">
        <w:rPr>
          <w:rStyle w:val="StyleUnderline"/>
        </w:rPr>
        <w:t>a more peaceful world</w:t>
      </w:r>
      <w:r w:rsidRPr="00D55335">
        <w:rPr>
          <w:sz w:val="14"/>
        </w:rPr>
        <w:t xml:space="preserve">. U.S. security guarantees deter aggressors, reassure allies, and dampen security dilemmas (p. 34). “By supplying reassurance, deterrence, and active management,” Brooks et al. write, primacy “reduces security competition and does so in a way that slows the diffusion of power away from the United States” (pp. 39–40). </w:t>
      </w:r>
      <w:r w:rsidRPr="00D55335">
        <w:rPr>
          <w:rStyle w:val="StyleUnderline"/>
        </w:rPr>
        <w:t>There are</w:t>
      </w:r>
      <w:r w:rsidRPr="00D55335">
        <w:rPr>
          <w:sz w:val="14"/>
        </w:rPr>
        <w:t xml:space="preserve"> </w:t>
      </w:r>
      <w:r w:rsidRPr="00D55335">
        <w:rPr>
          <w:rStyle w:val="StyleUnderline"/>
          <w:bdr w:val="single" w:sz="4" w:space="0" w:color="auto"/>
        </w:rPr>
        <w:t>three reasons to reject this logic</w:t>
      </w:r>
      <w:r w:rsidRPr="00D55335">
        <w:rPr>
          <w:sz w:val="14"/>
        </w:rPr>
        <w:t xml:space="preserve">: </w:t>
      </w:r>
      <w:r w:rsidRPr="00D55335">
        <w:rPr>
          <w:rStyle w:val="StyleUnderline"/>
        </w:rPr>
        <w:t>security competition is declining anyway; if competition increases, primacy will have difficulty stopping it</w:t>
      </w:r>
      <w:r w:rsidRPr="00D55335">
        <w:rPr>
          <w:sz w:val="14"/>
        </w:rPr>
        <w:t xml:space="preserve">; and </w:t>
      </w:r>
      <w:r w:rsidRPr="00D55335">
        <w:rPr>
          <w:rStyle w:val="StyleUnderline"/>
        </w:rPr>
        <w:t>even if competition occurred, it would pose little threat to the U</w:t>
      </w:r>
      <w:r w:rsidRPr="00D55335">
        <w:rPr>
          <w:sz w:val="14"/>
        </w:rPr>
        <w:t xml:space="preserve">nited </w:t>
      </w:r>
      <w:r w:rsidRPr="00D55335">
        <w:rPr>
          <w:rStyle w:val="StyleUnderline"/>
        </w:rPr>
        <w:t>S</w:t>
      </w:r>
      <w:r w:rsidRPr="00D55335">
        <w:rPr>
          <w:sz w:val="14"/>
        </w:rPr>
        <w:t>tates.</w:t>
      </w:r>
      <w:r w:rsidRPr="00D55335">
        <w:rPr>
          <w:sz w:val="12"/>
        </w:rPr>
        <w:t>¶</w:t>
      </w:r>
      <w:r w:rsidRPr="00D55335">
        <w:rPr>
          <w:sz w:val="14"/>
        </w:rPr>
        <w:t xml:space="preserve"> an increasingly peaceful world. </w:t>
      </w:r>
      <w:r w:rsidRPr="00D55335">
        <w:rPr>
          <w:rStyle w:val="StyleUnderline"/>
          <w:bdr w:val="single" w:sz="4" w:space="0" w:color="auto"/>
        </w:rPr>
        <w:t>An array of research</w:t>
      </w:r>
      <w:r w:rsidRPr="00D55335">
        <w:rPr>
          <w:sz w:val="14"/>
        </w:rPr>
        <w:t xml:space="preserve">, some of which Brooks et al. cite, </w:t>
      </w:r>
      <w:r w:rsidRPr="00D55335">
        <w:rPr>
          <w:rStyle w:val="StyleUnderline"/>
        </w:rPr>
        <w:t>indicates that</w:t>
      </w:r>
      <w:r w:rsidRPr="00D55335">
        <w:rPr>
          <w:sz w:val="14"/>
        </w:rPr>
        <w:t xml:space="preserve"> </w:t>
      </w:r>
      <w:r w:rsidRPr="00D55335">
        <w:rPr>
          <w:rStyle w:val="StyleUnderline"/>
          <w:bdr w:val="single" w:sz="4" w:space="0" w:color="auto"/>
        </w:rPr>
        <w:t>factors other than U.S. power are diminishing interstate war and security competition</w:t>
      </w:r>
      <w:r w:rsidRPr="00D55335">
        <w:rPr>
          <w:sz w:val="14"/>
        </w:rPr>
        <w:t>.2 These factors combine to make the costs of military aggression very high, and its benefits low.3</w:t>
      </w:r>
      <w:r w:rsidRPr="00D55335">
        <w:rPr>
          <w:sz w:val="12"/>
        </w:rPr>
        <w:t>¶</w:t>
      </w:r>
      <w:r w:rsidRPr="00D55335">
        <w:rPr>
          <w:sz w:val="14"/>
        </w:rPr>
        <w:t xml:space="preserve"> A major reason for peace is that </w:t>
      </w:r>
      <w:r w:rsidRPr="00D55335">
        <w:rPr>
          <w:rStyle w:val="StyleUnderline"/>
        </w:rPr>
        <w:t>conquest has grown more costly. Nuclear weapons make it nearly suicidal</w:t>
      </w:r>
      <w:r w:rsidRPr="00D55335">
        <w:rPr>
          <w:sz w:val="14"/>
        </w:rPr>
        <w:t xml:space="preserve"> in some cases.4 </w:t>
      </w:r>
      <w:r w:rsidRPr="00D55335">
        <w:rPr>
          <w:rStyle w:val="StyleUnderline"/>
        </w:rPr>
        <w:t>Asia</w:t>
      </w:r>
      <w:r w:rsidRPr="00D55335">
        <w:rPr>
          <w:sz w:val="14"/>
        </w:rPr>
        <w:t xml:space="preserve">, the region where future great power competition is most likely, </w:t>
      </w:r>
      <w:r w:rsidRPr="00D55335">
        <w:rPr>
          <w:rStyle w:val="StyleUnderline"/>
        </w:rPr>
        <w:t>has a “geography of peace</w:t>
      </w:r>
      <w:r w:rsidRPr="00D55335">
        <w:rPr>
          <w:sz w:val="14"/>
        </w:rPr>
        <w:t>”: its maritime and mountainous regions are formidable barriers to conflict.5</w:t>
      </w:r>
      <w:r w:rsidRPr="00D55335">
        <w:rPr>
          <w:sz w:val="12"/>
        </w:rPr>
        <w:t>¶</w:t>
      </w:r>
      <w:r w:rsidRPr="00D55335">
        <w:rPr>
          <w:sz w:val="14"/>
        </w:rPr>
        <w:t xml:space="preserve"> </w:t>
      </w:r>
      <w:r w:rsidRPr="00D55335">
        <w:rPr>
          <w:rStyle w:val="StyleUnderline"/>
        </w:rPr>
        <w:t>Conquest</w:t>
      </w:r>
      <w:r w:rsidRPr="00D55335">
        <w:rPr>
          <w:sz w:val="14"/>
        </w:rPr>
        <w:t xml:space="preserve"> also </w:t>
      </w:r>
      <w:r w:rsidRPr="00D55335">
        <w:rPr>
          <w:rStyle w:val="StyleUnderline"/>
        </w:rPr>
        <w:t>yields lower economic returns than in the past</w:t>
      </w:r>
      <w:r w:rsidRPr="00D55335">
        <w:rPr>
          <w:sz w:val="14"/>
        </w:rPr>
        <w:t xml:space="preserve">. Post-industrial economies that rely heavily on human capital and information are more difficult to exploit.6 Communications and transport technologies aid nationalism and other identity politics that make foreigners harder to manage. </w:t>
      </w:r>
      <w:r w:rsidRPr="00D55335">
        <w:rPr>
          <w:rStyle w:val="StyleUnderline"/>
        </w:rPr>
        <w:t>The lowering of trade barriers limits the returns from their forcible opening</w:t>
      </w:r>
      <w:r w:rsidRPr="00D55335">
        <w:rPr>
          <w:sz w:val="14"/>
        </w:rPr>
        <w:t>.7</w:t>
      </w:r>
      <w:r w:rsidRPr="00D55335">
        <w:rPr>
          <w:sz w:val="12"/>
        </w:rPr>
        <w:t>¶</w:t>
      </w:r>
      <w:r w:rsidRPr="00D55335">
        <w:rPr>
          <w:sz w:val="14"/>
        </w:rPr>
        <w:t xml:space="preserve"> Although </w:t>
      </w:r>
      <w:r w:rsidRPr="00D55335">
        <w:rPr>
          <w:rStyle w:val="StyleUnderline"/>
        </w:rPr>
        <w:t>states</w:t>
      </w:r>
      <w:r w:rsidRPr="00D55335">
        <w:rPr>
          <w:sz w:val="14"/>
        </w:rPr>
        <w:t xml:space="preserve"> are slow learners, they </w:t>
      </w:r>
      <w:r w:rsidRPr="00D55335">
        <w:rPr>
          <w:rStyle w:val="StyleUnderline"/>
          <w:bdr w:val="single" w:sz="4" w:space="0" w:color="auto"/>
        </w:rPr>
        <w:t>increasingly appreciate these trends</w:t>
      </w:r>
      <w:r w:rsidRPr="00D55335">
        <w:rPr>
          <w:sz w:val="14"/>
        </w:rPr>
        <w:t xml:space="preserve">. That should not surprise structural realists. </w:t>
      </w:r>
      <w:r w:rsidRPr="00D55335">
        <w:rPr>
          <w:rStyle w:val="StyleUnderline"/>
        </w:rPr>
        <w:t>Through two world wars, the international system "selected against" hyper-aggressive states and demonstrated</w:t>
      </w:r>
      <w:r w:rsidRPr="00D55335">
        <w:rPr>
          <w:sz w:val="14"/>
        </w:rPr>
        <w:t xml:space="preserve"> even </w:t>
      </w:r>
      <w:r w:rsidRPr="00D55335">
        <w:rPr>
          <w:rStyle w:val="StyleUnderline"/>
        </w:rPr>
        <w:t>to victors the costs of major war</w:t>
      </w:r>
      <w:r w:rsidRPr="00D55335">
        <w:rPr>
          <w:sz w:val="14"/>
        </w:rPr>
        <w:t xml:space="preserve">. </w:t>
      </w:r>
      <w:r w:rsidRPr="00D55335">
        <w:rPr>
          <w:rStyle w:val="StyleUnderline"/>
        </w:rPr>
        <w:t>Others adapt to the changed calculus of military aggression through socialization</w:t>
      </w:r>
      <w:r w:rsidRPr="00D55335">
        <w:rPr>
          <w:sz w:val="14"/>
        </w:rPr>
        <w:t>.8</w:t>
      </w:r>
      <w:r w:rsidRPr="00D55335">
        <w:rPr>
          <w:sz w:val="12"/>
        </w:rPr>
        <w:t>¶</w:t>
      </w:r>
      <w:r w:rsidRPr="00D55335">
        <w:rPr>
          <w:sz w:val="14"/>
        </w:rPr>
        <w:t xml:space="preserve"> managing revisionist states. </w:t>
      </w:r>
      <w:r w:rsidRPr="00D55335">
        <w:rPr>
          <w:rStyle w:val="StyleUnderline"/>
        </w:rPr>
        <w:t>Brooks et al.</w:t>
      </w:r>
      <w:r w:rsidRPr="00D55335">
        <w:rPr>
          <w:sz w:val="14"/>
        </w:rPr>
        <w:t xml:space="preserve"> caution against betting on these positive trends. They </w:t>
      </w:r>
      <w:r w:rsidRPr="00D55335">
        <w:rPr>
          <w:rStyle w:val="StyleUnderline"/>
        </w:rPr>
        <w:t>worry</w:t>
      </w:r>
      <w:r w:rsidRPr="00D55335">
        <w:rPr>
          <w:sz w:val="14"/>
        </w:rPr>
        <w:t xml:space="preserve"> that if states behave the way offensive realism predicts, then </w:t>
      </w:r>
      <w:r w:rsidRPr="00D55335">
        <w:rPr>
          <w:rStyle w:val="StyleUnderline"/>
        </w:rPr>
        <w:t>security competition will be fierce even if its costs are high</w:t>
      </w:r>
      <w:r w:rsidRPr="00D55335">
        <w:rPr>
          <w:sz w:val="14"/>
        </w:rPr>
        <w:t>. Or, if nonsecurity preferences such as prestige, status, or glory motivate states, even secure states may become aggressive (pp. 36-37).9</w:t>
      </w:r>
      <w:r w:rsidRPr="00D55335">
        <w:rPr>
          <w:sz w:val="12"/>
        </w:rPr>
        <w:t>¶</w:t>
      </w:r>
      <w:r w:rsidRPr="00D55335">
        <w:rPr>
          <w:sz w:val="14"/>
        </w:rPr>
        <w:t xml:space="preserve"> </w:t>
      </w:r>
      <w:r w:rsidRPr="00D55335">
        <w:rPr>
          <w:rStyle w:val="StyleUnderline"/>
        </w:rPr>
        <w:t>These scenarios</w:t>
      </w:r>
      <w:r w:rsidRPr="00D55335">
        <w:rPr>
          <w:sz w:val="14"/>
        </w:rPr>
        <w:t xml:space="preserve">, however, </w:t>
      </w:r>
      <w:r w:rsidRPr="00D55335">
        <w:rPr>
          <w:rStyle w:val="StyleUnderline"/>
          <w:bdr w:val="single" w:sz="4" w:space="0" w:color="auto"/>
        </w:rPr>
        <w:t>are a bigger problem for primacy than for restraint</w:t>
      </w:r>
      <w:r w:rsidRPr="00D55335">
        <w:rPr>
          <w:sz w:val="14"/>
        </w:rPr>
        <w:t xml:space="preserve">. </w:t>
      </w:r>
      <w:r w:rsidRPr="00D55335">
        <w:rPr>
          <w:rStyle w:val="StyleUnderline"/>
        </w:rPr>
        <w:t>Offensive realist security paranoia stems from states' uncertainty about intentions</w:t>
      </w:r>
      <w:r w:rsidRPr="00D55335">
        <w:rPr>
          <w:sz w:val="14"/>
        </w:rPr>
        <w:t xml:space="preserve">; such states see alliances as temporary expedients of last resort, and </w:t>
      </w:r>
      <w:r w:rsidRPr="00D55335">
        <w:rPr>
          <w:rStyle w:val="StyleUnderline"/>
          <w:bdr w:val="single" w:sz="4" w:space="0" w:color="auto"/>
        </w:rPr>
        <w:t>U.S. military commitments are unlikely to comfort or deter them</w:t>
      </w:r>
      <w:r w:rsidRPr="00D55335">
        <w:rPr>
          <w:sz w:val="14"/>
        </w:rPr>
        <w:t xml:space="preserve">.10 </w:t>
      </w:r>
      <w:r w:rsidRPr="00D55335">
        <w:rPr>
          <w:rStyle w:val="StyleUnderline"/>
        </w:rPr>
        <w:t>Nonsecurity preferences are</w:t>
      </w:r>
      <w:r w:rsidRPr="00D55335">
        <w:rPr>
          <w:sz w:val="14"/>
        </w:rPr>
        <w:t xml:space="preserve">, </w:t>
      </w:r>
      <w:r w:rsidRPr="00D55335">
        <w:rPr>
          <w:rStyle w:val="StyleUnderline"/>
        </w:rPr>
        <w:t>by definition, resistant to the security blandishments</w:t>
      </w:r>
      <w:r w:rsidRPr="00D55335">
        <w:rPr>
          <w:sz w:val="14"/>
        </w:rPr>
        <w:t xml:space="preserve"> that </w:t>
      </w:r>
      <w:r w:rsidRPr="00D55335">
        <w:rPr>
          <w:rStyle w:val="StyleUnderline"/>
        </w:rPr>
        <w:t>the U</w:t>
      </w:r>
      <w:r w:rsidRPr="00D55335">
        <w:rPr>
          <w:sz w:val="14"/>
        </w:rPr>
        <w:t xml:space="preserve">nited </w:t>
      </w:r>
      <w:r w:rsidRPr="00D55335">
        <w:rPr>
          <w:rStyle w:val="StyleUnderline"/>
        </w:rPr>
        <w:t>S</w:t>
      </w:r>
      <w:r w:rsidRPr="00D55335">
        <w:rPr>
          <w:sz w:val="14"/>
        </w:rPr>
        <w:t xml:space="preserve">tates </w:t>
      </w:r>
      <w:r w:rsidRPr="00D55335">
        <w:rPr>
          <w:rStyle w:val="StyleUnderline"/>
        </w:rPr>
        <w:t>can offer under primacy</w:t>
      </w:r>
      <w:r w:rsidRPr="00D55335">
        <w:rPr>
          <w:sz w:val="14"/>
        </w:rPr>
        <w:t xml:space="preserve"> Brooks et al.'s revisionist actors are unlikely to find additional costs sufficient reason to hold back, or the threat of those costs to be particularly credible.</w:t>
      </w:r>
      <w:r w:rsidRPr="00D55335">
        <w:rPr>
          <w:sz w:val="12"/>
        </w:rPr>
        <w:t>¶</w:t>
      </w:r>
      <w:r w:rsidRPr="00D55335">
        <w:rPr>
          <w:sz w:val="14"/>
        </w:rPr>
        <w:t xml:space="preserve"> </w:t>
      </w:r>
      <w:r w:rsidRPr="00D55335">
        <w:rPr>
          <w:rStyle w:val="StyleUnderline"/>
        </w:rPr>
        <w:t>The literature</w:t>
      </w:r>
      <w:r w:rsidRPr="00D55335">
        <w:rPr>
          <w:sz w:val="14"/>
        </w:rPr>
        <w:t xml:space="preserve"> that Brooks et al. cite in arguing that the United States restrains allies </w:t>
      </w:r>
      <w:r w:rsidRPr="00D55335">
        <w:rPr>
          <w:rStyle w:val="StyleUnderline"/>
        </w:rPr>
        <w:t>actually suggests</w:t>
      </w:r>
      <w:r w:rsidRPr="00D55335">
        <w:rPr>
          <w:sz w:val="14"/>
        </w:rPr>
        <w:t xml:space="preserve"> that </w:t>
      </w:r>
      <w:r w:rsidRPr="00D55335">
        <w:rPr>
          <w:rStyle w:val="StyleUnderline"/>
        </w:rPr>
        <w:t>offensive realist and prestige-oriented states will be the most resistant to the restraining effects of U.S. power</w:t>
      </w:r>
      <w:r w:rsidRPr="00D55335">
        <w:rPr>
          <w:sz w:val="14"/>
        </w:rPr>
        <w:t>. These studies suggest that it is most difficult for strong states to prevent conflict between weaker allies and their rivals when the restraining state is defending nonvital interests; when potential adversaries and allies have other alignment options;11 when the stronger state struggles to mobilize power domestically12; when the stronger state perceives reputational costs for non-involvement;13 and when allies have hawkish interests and the stronger state has only moderately dovish interests.14</w:t>
      </w:r>
      <w:r w:rsidRPr="00D55335">
        <w:rPr>
          <w:sz w:val="12"/>
        </w:rPr>
        <w:t>¶</w:t>
      </w:r>
      <w:r w:rsidRPr="00D55335">
        <w:rPr>
          <w:sz w:val="14"/>
        </w:rPr>
        <w:t xml:space="preserve"> In other words, </w:t>
      </w:r>
      <w:r w:rsidRPr="00D55335">
        <w:rPr>
          <w:rStyle w:val="StyleUnderline"/>
        </w:rPr>
        <w:t>the cases where it would be most important to restrain U.S. allies are those in which Washington's efforts at restraint would be least effective</w:t>
      </w:r>
      <w:r w:rsidRPr="00D55335">
        <w:rPr>
          <w:sz w:val="14"/>
        </w:rPr>
        <w:t xml:space="preserve">. Highly motivated actors, by definition, have strong hawkish interests. Primacy puts limits on U.S. dovishness, lest its commitments lack the credibility to deter or reassure. Such credibility concerns create perceived reputational costs for restraining or not bailing out allies. The United States will be defending secondary interests, which will create domestic obstacles to mobilizing power. U.S. allies have other alliance options, especially in Asia. In short, </w:t>
      </w:r>
      <w:r w:rsidRPr="00D55335">
        <w:rPr>
          <w:rStyle w:val="StyleUnderline"/>
        </w:rPr>
        <w:t>if states are insensitive to the factors incentivizing peace, then the U</w:t>
      </w:r>
      <w:r w:rsidRPr="00D55335">
        <w:rPr>
          <w:sz w:val="14"/>
        </w:rPr>
        <w:t xml:space="preserve">nited </w:t>
      </w:r>
      <w:r w:rsidRPr="00D55335">
        <w:rPr>
          <w:rStyle w:val="StyleUnderline"/>
        </w:rPr>
        <w:t>S</w:t>
      </w:r>
      <w:r w:rsidRPr="00D55335">
        <w:rPr>
          <w:sz w:val="14"/>
        </w:rPr>
        <w:t>tate</w:t>
      </w:r>
      <w:r w:rsidRPr="00D55335">
        <w:rPr>
          <w:rStyle w:val="StyleUnderline"/>
        </w:rPr>
        <w:t>s' ability to manage global security will be doubtful</w:t>
      </w:r>
      <w:r w:rsidRPr="00D55335">
        <w:rPr>
          <w:sz w:val="14"/>
        </w:rPr>
        <w:t xml:space="preserve">. </w:t>
      </w:r>
      <w:r w:rsidRPr="00D55335">
        <w:rPr>
          <w:rStyle w:val="StyleUnderline"/>
          <w:bdr w:val="single" w:sz="4" w:space="0" w:color="auto"/>
        </w:rPr>
        <w:t>Third-party security competition will likely ensue anyway.</w:t>
      </w:r>
      <w:r w:rsidRPr="00D55335">
        <w:rPr>
          <w:sz w:val="12"/>
        </w:rPr>
        <w:t>¶</w:t>
      </w:r>
      <w:r w:rsidRPr="00D55335">
        <w:rPr>
          <w:sz w:val="14"/>
        </w:rPr>
        <w:t xml:space="preserve"> costs for whom? Fortunately, </w:t>
      </w:r>
      <w:r w:rsidRPr="00D55335">
        <w:rPr>
          <w:rStyle w:val="StyleUnderline"/>
        </w:rPr>
        <w:t>foreign security competition poses little risk to the U</w:t>
      </w:r>
      <w:r w:rsidRPr="00D55335">
        <w:rPr>
          <w:sz w:val="14"/>
        </w:rPr>
        <w:t xml:space="preserve">nited </w:t>
      </w:r>
      <w:r w:rsidRPr="00D55335">
        <w:rPr>
          <w:rStyle w:val="StyleUnderline"/>
        </w:rPr>
        <w:t>S</w:t>
      </w:r>
      <w:r w:rsidRPr="00D55335">
        <w:rPr>
          <w:sz w:val="14"/>
        </w:rPr>
        <w:t>tates. Its wealth and geography create natural security. Historically, the only threats to U.S. sovereignty, territorial integrity, safety, or power position have been potential regional hegemons that could mobilize their resources to project political and military power into the Western Hemisphere. Nazi Germany and the Soviet Union arguably posed such threats. None exist today.</w:t>
      </w:r>
      <w:r w:rsidRPr="00D55335">
        <w:rPr>
          <w:sz w:val="12"/>
        </w:rPr>
        <w:t>¶</w:t>
      </w:r>
      <w:r w:rsidRPr="00D55335">
        <w:rPr>
          <w:sz w:val="14"/>
        </w:rPr>
        <w:t xml:space="preserve"> </w:t>
      </w:r>
      <w:r w:rsidRPr="00D55335">
        <w:rPr>
          <w:rStyle w:val="StyleUnderline"/>
        </w:rPr>
        <w:t>Brooks et al. argue</w:t>
      </w:r>
      <w:r w:rsidRPr="00D55335">
        <w:rPr>
          <w:sz w:val="14"/>
        </w:rPr>
        <w:t xml:space="preserve"> that "</w:t>
      </w:r>
      <w:r w:rsidRPr="00D55335">
        <w:rPr>
          <w:rStyle w:val="StyleUnderline"/>
        </w:rPr>
        <w:t>China's rise puts the possibility of its attaining regional hegemony on the table</w:t>
      </w:r>
      <w:r w:rsidRPr="00D55335">
        <w:rPr>
          <w:sz w:val="14"/>
        </w:rPr>
        <w:t xml:space="preserve">, at least in the medium to long term" (p. 38). </w:t>
      </w:r>
      <w:r w:rsidRPr="00D55335">
        <w:rPr>
          <w:rStyle w:val="StyleUnderline"/>
          <w:bdr w:val="single" w:sz="4" w:space="0" w:color="auto"/>
        </w:rPr>
        <w:t>That possibility is remote</w:t>
      </w:r>
      <w:r w:rsidRPr="00D55335">
        <w:rPr>
          <w:sz w:val="14"/>
        </w:rPr>
        <w:t xml:space="preserve">, even assuming that China sustains its rapid wealth creation. </w:t>
      </w:r>
      <w:r w:rsidRPr="00D55335">
        <w:rPr>
          <w:rStyle w:val="StyleUnderline"/>
        </w:rPr>
        <w:t>Regional hegemony requires China to develop the capacity to conquer Asia's other regional powers</w:t>
      </w:r>
      <w:r w:rsidRPr="00D55335">
        <w:rPr>
          <w:sz w:val="14"/>
        </w:rPr>
        <w:t xml:space="preserve">. </w:t>
      </w:r>
      <w:r w:rsidRPr="00D55335">
        <w:rPr>
          <w:rStyle w:val="StyleUnderline"/>
        </w:rPr>
        <w:t>India</w:t>
      </w:r>
      <w:r w:rsidRPr="00D55335">
        <w:rPr>
          <w:sz w:val="14"/>
        </w:rPr>
        <w:t xml:space="preserve"> lies across the Himalayas and </w:t>
      </w:r>
      <w:r w:rsidRPr="00D55335">
        <w:rPr>
          <w:rStyle w:val="StyleUnderline"/>
        </w:rPr>
        <w:t>has nuclear weapons. Japan</w:t>
      </w:r>
      <w:r w:rsidRPr="00D55335">
        <w:rPr>
          <w:sz w:val="14"/>
        </w:rPr>
        <w:t xml:space="preserve"> is across a sea and </w:t>
      </w:r>
      <w:r w:rsidRPr="00D55335">
        <w:rPr>
          <w:rStyle w:val="StyleUnderline"/>
        </w:rPr>
        <w:t>has the wealth to quickly build up its military</w:t>
      </w:r>
      <w:r w:rsidRPr="00D55335">
        <w:rPr>
          <w:sz w:val="14"/>
        </w:rPr>
        <w:t xml:space="preserve"> and develop nuclear weapons. </w:t>
      </w:r>
      <w:r w:rsidRPr="00D55335">
        <w:rPr>
          <w:rStyle w:val="StyleUnderline"/>
        </w:rPr>
        <w:t>A disengaged U</w:t>
      </w:r>
      <w:r w:rsidRPr="00D55335">
        <w:rPr>
          <w:sz w:val="14"/>
        </w:rPr>
        <w:t xml:space="preserve">nited </w:t>
      </w:r>
      <w:r w:rsidRPr="00D55335">
        <w:rPr>
          <w:rStyle w:val="StyleUnderline"/>
        </w:rPr>
        <w:t>S</w:t>
      </w:r>
      <w:r w:rsidRPr="00D55335">
        <w:rPr>
          <w:sz w:val="14"/>
        </w:rPr>
        <w:t xml:space="preserve">tates </w:t>
      </w:r>
      <w:r w:rsidRPr="00D55335">
        <w:rPr>
          <w:rStyle w:val="StyleUnderline"/>
        </w:rPr>
        <w:t>would have ample warning and time to form alliances</w:t>
      </w:r>
      <w:r w:rsidRPr="00D55335">
        <w:rPr>
          <w:sz w:val="14"/>
        </w:rPr>
        <w:t xml:space="preserve"> or regenerate forces </w:t>
      </w:r>
      <w:r w:rsidRPr="00D55335">
        <w:rPr>
          <w:rStyle w:val="StyleUnderline"/>
        </w:rPr>
        <w:t>before China realizes such vast ambitions.</w:t>
      </w:r>
    </w:p>
    <w:p w14:paraId="570D5E83" w14:textId="4EF13DA7" w:rsidR="00EE7272" w:rsidRPr="00D55335" w:rsidRDefault="00EE7272" w:rsidP="00EE7272">
      <w:pPr>
        <w:pStyle w:val="Heading3"/>
      </w:pPr>
      <w:r w:rsidRPr="00D55335">
        <w:t>1ar Impact Defense</w:t>
      </w:r>
    </w:p>
    <w:p w14:paraId="2F59ACE2" w14:textId="77777777" w:rsidR="00EE7272" w:rsidRPr="00D55335" w:rsidRDefault="00EE7272" w:rsidP="00EE7272">
      <w:pPr>
        <w:pStyle w:val="Heading4"/>
      </w:pPr>
      <w:r w:rsidRPr="00D55335">
        <w:t>US hegemony doesn’t solve war</w:t>
      </w:r>
    </w:p>
    <w:p w14:paraId="1E4A1B4B" w14:textId="77777777" w:rsidR="00EE7272" w:rsidRPr="00D55335" w:rsidRDefault="00EE7272" w:rsidP="00EE7272">
      <w:r w:rsidRPr="00D55335">
        <w:t>---rising actors aren’t belligerent</w:t>
      </w:r>
    </w:p>
    <w:p w14:paraId="1C05C0C6" w14:textId="77777777" w:rsidR="00EE7272" w:rsidRPr="00D55335" w:rsidRDefault="00EE7272" w:rsidP="00EE7272">
      <w:r w:rsidRPr="00D55335">
        <w:t>---access to the international economic system prevents rash behavior</w:t>
      </w:r>
    </w:p>
    <w:p w14:paraId="23C12C12" w14:textId="77777777" w:rsidR="00EE7272" w:rsidRPr="00D55335" w:rsidRDefault="00EE7272" w:rsidP="00EE7272">
      <w:r w:rsidRPr="00D55335">
        <w:rPr>
          <w:rStyle w:val="Style13ptBold"/>
        </w:rPr>
        <w:t>Drezner 13</w:t>
      </w:r>
      <w:r w:rsidRPr="00D55335">
        <w:t xml:space="preserve"> – Professor of International Politics @ Tufts</w:t>
      </w:r>
    </w:p>
    <w:p w14:paraId="44C47499" w14:textId="77777777" w:rsidR="00EE7272" w:rsidRPr="00D55335" w:rsidRDefault="00EE7272" w:rsidP="00EE7272">
      <w:r w:rsidRPr="00D55335">
        <w:t>(Daniel, “The Year of Living Hegemonically,” Foreign Policy</w:t>
      </w:r>
    </w:p>
    <w:p w14:paraId="3FB9E50D" w14:textId="77777777" w:rsidR="00EE7272" w:rsidRPr="00D55335" w:rsidRDefault="00EE7272" w:rsidP="00EE7272">
      <w:r w:rsidRPr="00D55335">
        <w:t xml:space="preserve">A </w:t>
      </w:r>
      <w:r w:rsidRPr="00D55335">
        <w:rPr>
          <w:rStyle w:val="StyleUnderline"/>
        </w:rPr>
        <w:t>staple of international relations thinking for decades has been that U.S. hegemony is the mainstay of global order</w:t>
      </w:r>
      <w:r w:rsidRPr="00D55335">
        <w:t xml:space="preserve">. </w:t>
      </w:r>
      <w:r w:rsidRPr="00D55335">
        <w:rPr>
          <w:rStyle w:val="StyleUnderline"/>
        </w:rPr>
        <w:t xml:space="preserve">According to this "theory of hegemonic stability," peace and prosperity are only likely to persist when a liberal superpower is prepared to act </w:t>
      </w:r>
      <w:r w:rsidRPr="00D55335">
        <w:t xml:space="preserve">to keep markets open and stamp out brewing conflict. </w:t>
      </w:r>
      <w:r w:rsidRPr="00D55335">
        <w:rPr>
          <w:rStyle w:val="StyleUnderline"/>
        </w:rPr>
        <w:t>If</w:t>
      </w:r>
      <w:r w:rsidRPr="00D55335">
        <w:t xml:space="preserve"> </w:t>
      </w:r>
      <w:r w:rsidRPr="00D55335">
        <w:rPr>
          <w:rStyle w:val="StyleUnderline"/>
        </w:rPr>
        <w:t>Mead</w:t>
      </w:r>
      <w:r w:rsidRPr="00D55335">
        <w:t xml:space="preserve"> </w:t>
      </w:r>
      <w:r w:rsidRPr="00D55335">
        <w:rPr>
          <w:rStyle w:val="StyleUnderline"/>
        </w:rPr>
        <w:t>or</w:t>
      </w:r>
      <w:r w:rsidRPr="00D55335">
        <w:t xml:space="preserve"> Robert </w:t>
      </w:r>
      <w:r w:rsidRPr="00D55335">
        <w:rPr>
          <w:rStyle w:val="StyleUnderline"/>
        </w:rPr>
        <w:t>Kagan are</w:t>
      </w:r>
      <w:r w:rsidRPr="00D55335">
        <w:t xml:space="preserve"> </w:t>
      </w:r>
      <w:r w:rsidRPr="00D55335">
        <w:rPr>
          <w:rStyle w:val="StyleUnderline"/>
        </w:rPr>
        <w:t>correct, then a United States that is both unwilling and unable to stabilize the rest of the world really should be a source of concern</w:t>
      </w:r>
      <w:r w:rsidRPr="00D55335">
        <w:t xml:space="preserve">. </w:t>
      </w:r>
      <w:r w:rsidRPr="00D55335">
        <w:rPr>
          <w:rStyle w:val="StyleUnderline"/>
        </w:rPr>
        <w:t xml:space="preserve">Here's the thing, though: </w:t>
      </w:r>
      <w:r w:rsidRPr="00D55335">
        <w:rPr>
          <w:rStyle w:val="Emphasis"/>
        </w:rPr>
        <w:t>at the same time that</w:t>
      </w:r>
      <w:r w:rsidRPr="00D55335">
        <w:t xml:space="preserve"> commentators were bemoaning </w:t>
      </w:r>
      <w:r w:rsidRPr="00D55335">
        <w:rPr>
          <w:rStyle w:val="StyleUnderline"/>
        </w:rPr>
        <w:t xml:space="preserve">U.S. decline, </w:t>
      </w:r>
      <w:r w:rsidRPr="00D55335">
        <w:rPr>
          <w:rStyle w:val="Emphasis"/>
        </w:rPr>
        <w:t>the world was looking up</w:t>
      </w:r>
      <w:r w:rsidRPr="00D55335">
        <w:t xml:space="preserve">. I suspect that ThinkProgress and Britain's Spectator magazine would agree on very little in politics, but this month they both ran features pointing out something important: </w:t>
      </w:r>
      <w:r w:rsidRPr="00D55335">
        <w:rPr>
          <w:rStyle w:val="StyleUnderline"/>
        </w:rPr>
        <w:t xml:space="preserve">2013 was "the best year in human history." Their data is incontrovertible. If you look at human development indicators, all of the key metrics -- infant mortality, infectious diseases, per capital income -- are trending in the right direction. By the end of 2013, the smallest fraction of the world's population will be living in poverty. Both traditional and human security measures reveal the same trend. Whether it's violent crime, discrimination, civil or interstate war, the </w:t>
      </w:r>
      <w:r w:rsidRPr="00D55335">
        <w:rPr>
          <w:rStyle w:val="Emphasis"/>
        </w:rPr>
        <w:t>aggregate data</w:t>
      </w:r>
      <w:r w:rsidRPr="00D55335">
        <w:rPr>
          <w:rStyle w:val="StyleUnderline"/>
        </w:rPr>
        <w:t xml:space="preserve"> shows a </w:t>
      </w:r>
      <w:r w:rsidRPr="00D55335">
        <w:rPr>
          <w:rStyle w:val="Emphasis"/>
        </w:rPr>
        <w:t>more peaceable world</w:t>
      </w:r>
      <w:r w:rsidRPr="00D55335">
        <w:rPr>
          <w:rStyle w:val="StyleUnderline"/>
        </w:rPr>
        <w:t>.</w:t>
      </w:r>
      <w:r w:rsidRPr="00D55335">
        <w:t xml:space="preserve"> Or, as the Spectator put it: "Every day in every way, the world grows richer, safer and smarter." If you don't believe political partisans, then buy Angus Deaton's The Great Escape and you'll discover the same message. </w:t>
      </w:r>
      <w:r w:rsidRPr="00D55335">
        <w:rPr>
          <w:rStyle w:val="StyleUnderline"/>
        </w:rPr>
        <w:t>Despite the</w:t>
      </w:r>
      <w:r w:rsidRPr="00D55335">
        <w:t xml:space="preserve"> post-2008 trend of </w:t>
      </w:r>
      <w:r w:rsidRPr="00D55335">
        <w:rPr>
          <w:rStyle w:val="StyleUnderline"/>
        </w:rPr>
        <w:t xml:space="preserve">predicting that the global order is crumbling and the world is going to hell, the </w:t>
      </w:r>
      <w:r w:rsidRPr="00D55335">
        <w:rPr>
          <w:rStyle w:val="Emphasis"/>
        </w:rPr>
        <w:t>opposite</w:t>
      </w:r>
      <w:r w:rsidRPr="00D55335">
        <w:rPr>
          <w:rStyle w:val="StyleUnderline"/>
        </w:rPr>
        <w:t xml:space="preserve"> is transpiring</w:t>
      </w:r>
      <w:r w:rsidRPr="00D55335">
        <w:t xml:space="preserve">. How and why can this be happening when American power is on the wane? </w:t>
      </w:r>
      <w:r w:rsidRPr="00D55335">
        <w:rPr>
          <w:rStyle w:val="StyleUnderline"/>
        </w:rPr>
        <w:t>Those fearful of disorder have made two fundamental errors in judgment. First, they assume that China, Iran, and others want to rewrite the global rules of the game. Not so.</w:t>
      </w:r>
      <w:r w:rsidRPr="00D55335">
        <w:t xml:space="preserve"> To be sure, these countries want to preserve their sovereignty and expand their sphere of influence -- and on these issues, they will clash with the United States. On the other hand, contra Mead, they will also clash with each other as well. Furthermore, </w:t>
      </w:r>
      <w:r w:rsidRPr="00D55335">
        <w:rPr>
          <w:rStyle w:val="StyleUnderline"/>
        </w:rPr>
        <w:t>Beijing, Moscow, and Tehran very much want to participate in the global economy</w:t>
      </w:r>
      <w:r w:rsidRPr="00D55335">
        <w:t xml:space="preserve">. Indeed, the reason Rouhani is trying to negotiate a nuclear deal is to get Iran out from under the dead weight of crippling economic sanctions. And contra what everyone expected in the wake of the 2008 financial crisis, </w:t>
      </w:r>
      <w:r w:rsidRPr="00D55335">
        <w:rPr>
          <w:rStyle w:val="StyleUnderline"/>
        </w:rPr>
        <w:t>emerging markets</w:t>
      </w:r>
      <w:r w:rsidRPr="00D55335">
        <w:t xml:space="preserve"> are not eager to topple the existing global order. Indeed, the recent trade deal in Bali suggests that, if anything, they </w:t>
      </w:r>
      <w:r w:rsidRPr="00D55335">
        <w:rPr>
          <w:rStyle w:val="StyleUnderline"/>
        </w:rPr>
        <w:t>want to reinforce the existing rules of the game</w:t>
      </w:r>
      <w:r w:rsidRPr="00D55335">
        <w:t>.</w:t>
      </w:r>
    </w:p>
    <w:p w14:paraId="6CA69D66" w14:textId="77777777" w:rsidR="00EE7272" w:rsidRPr="00D55335" w:rsidRDefault="00EE7272" w:rsidP="00EE7272"/>
    <w:p w14:paraId="757AF8A9" w14:textId="2537C728" w:rsidR="00EE7272" w:rsidRPr="00D55335" w:rsidRDefault="00EE7272" w:rsidP="00EE7272">
      <w:pPr>
        <w:keepNext/>
        <w:keepLines/>
        <w:spacing w:before="200"/>
        <w:outlineLvl w:val="3"/>
        <w:rPr>
          <w:rFonts w:eastAsiaTheme="majorEastAsia" w:cstheme="majorBidi"/>
          <w:b/>
          <w:bCs/>
          <w:iCs/>
          <w:sz w:val="26"/>
        </w:rPr>
      </w:pPr>
      <w:r w:rsidRPr="00D55335">
        <w:rPr>
          <w:rFonts w:eastAsiaTheme="majorEastAsia" w:cstheme="majorBidi"/>
          <w:b/>
          <w:bCs/>
          <w:iCs/>
          <w:sz w:val="26"/>
        </w:rPr>
        <w:t>No transition wars – the majority of great powers that have declined have done so peacefully</w:t>
      </w:r>
    </w:p>
    <w:p w14:paraId="09A266CE" w14:textId="77777777" w:rsidR="00EE7272" w:rsidRPr="00D55335" w:rsidRDefault="00EE7272" w:rsidP="00EE7272">
      <w:pPr>
        <w:rPr>
          <w:rFonts w:asciiTheme="majorBidi" w:hAnsiTheme="majorBidi"/>
          <w:b/>
          <w:bCs/>
          <w:sz w:val="26"/>
        </w:rPr>
      </w:pPr>
      <w:r w:rsidRPr="00D55335">
        <w:rPr>
          <w:rFonts w:asciiTheme="majorBidi" w:hAnsiTheme="majorBidi"/>
          <w:b/>
          <w:bCs/>
          <w:sz w:val="26"/>
        </w:rPr>
        <w:t>MacDonald and Parent 11—Profs of Political Science @ Williams and Miami</w:t>
      </w:r>
    </w:p>
    <w:p w14:paraId="364EA69B" w14:textId="77777777" w:rsidR="00EE7272" w:rsidRPr="00D55335" w:rsidRDefault="00EE7272" w:rsidP="00EE7272">
      <w:pPr>
        <w:rPr>
          <w:rFonts w:asciiTheme="majorBidi" w:hAnsiTheme="majorBidi"/>
        </w:rPr>
      </w:pPr>
      <w:r w:rsidRPr="00D55335">
        <w:t>Paul K. and Joseph M., Graceful Decline?, International Security, Spring 2k11, Volume 35, Number 4, Muse</w:t>
      </w:r>
    </w:p>
    <w:p w14:paraId="549E46C2" w14:textId="60B63A80" w:rsidR="00EE7272" w:rsidRPr="00D55335" w:rsidRDefault="00EE7272" w:rsidP="00EE7272">
      <w:pPr>
        <w:ind w:right="288"/>
      </w:pPr>
      <w:r w:rsidRPr="00D55335">
        <w:rPr>
          <w:rFonts w:eastAsia="Times New Roman"/>
        </w:rPr>
        <w:t xml:space="preserve">In this article, </w:t>
      </w:r>
      <w:r w:rsidRPr="00D55335">
        <w:rPr>
          <w:rFonts w:asciiTheme="majorBidi" w:eastAsia="Times New Roman" w:hAnsiTheme="majorBidi"/>
          <w:bCs/>
          <w:u w:val="single"/>
        </w:rPr>
        <w:t>we question the logic and evidence of the retrenchment pessimists. To date there has been neither a comprehensive study of great power retrenchment nor a study that lays out the case for retrenchment</w:t>
      </w:r>
      <w:r w:rsidRPr="00D55335">
        <w:rPr>
          <w:rFonts w:eastAsia="Times New Roman"/>
        </w:rPr>
        <w:t xml:space="preserve"> as a practical or probable policy. This article fills these gaps by systematically examining the relationship between acute relative decline and the responses of great powers. </w:t>
      </w:r>
      <w:r w:rsidRPr="00D55335">
        <w:rPr>
          <w:rFonts w:asciiTheme="majorBidi" w:eastAsia="Times New Roman" w:hAnsiTheme="majorBidi"/>
          <w:bCs/>
          <w:u w:val="single"/>
        </w:rPr>
        <w:t>We examine eighteen cases of acute relative decline since 1870</w:t>
      </w:r>
      <w:r w:rsidRPr="00D55335">
        <w:rPr>
          <w:rFonts w:eastAsia="Times New Roman"/>
        </w:rPr>
        <w:t xml:space="preserve"> and advance three main arguments. First, </w:t>
      </w:r>
      <w:r w:rsidRPr="00D55335">
        <w:rPr>
          <w:rFonts w:asciiTheme="majorBidi" w:eastAsia="Times New Roman" w:hAnsiTheme="majorBidi"/>
          <w:bCs/>
          <w:u w:val="single"/>
        </w:rPr>
        <w:t>we challenge the retrenchment pessimists' claim that domestic or international constraints inhibit the ability of declining great powers to retrench. In fact, when states fall in the hierarchy of great powers, peaceful retrenchment is the most common response, even over short time spans</w:t>
      </w:r>
      <w:r w:rsidRPr="00D55335">
        <w:rPr>
          <w:rFonts w:eastAsia="Times New Roman"/>
        </w:rPr>
        <w:t>.</w:t>
      </w:r>
      <w:r w:rsidRPr="00D55335">
        <w:rPr>
          <w:rFonts w:asciiTheme="majorBidi" w:eastAsia="Times New Roman" w:hAnsiTheme="majorBidi"/>
          <w:bCs/>
          <w:u w:val="single"/>
        </w:rPr>
        <w:t xml:space="preserve"> Based on the empirical record, we find that great powers retrenched in no less than eleven and no more than fifteen of the eighteen cases</w:t>
      </w:r>
      <w:r w:rsidRPr="00D55335">
        <w:rPr>
          <w:rFonts w:eastAsia="Times New Roman"/>
        </w:rPr>
        <w:t xml:space="preserve">, a range of 61-83 percent. </w:t>
      </w:r>
      <w:r w:rsidRPr="00D55335">
        <w:rPr>
          <w:rFonts w:asciiTheme="majorBidi" w:eastAsia="Times New Roman" w:hAnsiTheme="majorBidi"/>
          <w:bCs/>
          <w:u w:val="single"/>
        </w:rPr>
        <w:t>When international conditions demand it, states renounce risky ties, increase reliance on allies or adversaries, draw down their military obligations, and impose adjustments on domestic populations</w:t>
      </w:r>
      <w:r w:rsidRPr="00D55335">
        <w:t>.</w:t>
      </w:r>
    </w:p>
    <w:p w14:paraId="5A8A1D2E" w14:textId="77777777" w:rsidR="00232F30" w:rsidRPr="00D55335" w:rsidRDefault="00232F30" w:rsidP="00232F30">
      <w:pPr>
        <w:keepNext/>
        <w:keepLines/>
        <w:spacing w:before="200"/>
        <w:outlineLvl w:val="3"/>
        <w:rPr>
          <w:rFonts w:eastAsiaTheme="majorEastAsia" w:cstheme="majorBidi"/>
          <w:b/>
          <w:bCs/>
          <w:iCs/>
          <w:sz w:val="26"/>
        </w:rPr>
      </w:pPr>
      <w:r w:rsidRPr="00D55335">
        <w:rPr>
          <w:rFonts w:eastAsiaTheme="majorEastAsia" w:cstheme="majorBidi"/>
          <w:b/>
          <w:bCs/>
          <w:iCs/>
          <w:sz w:val="26"/>
        </w:rPr>
        <w:t>No correlation between hegemony and resolving conflicts.</w:t>
      </w:r>
    </w:p>
    <w:p w14:paraId="7F8E4274" w14:textId="77777777" w:rsidR="00232F30" w:rsidRPr="00D55335" w:rsidRDefault="00232F30" w:rsidP="00232F30">
      <w:pPr>
        <w:rPr>
          <w:rFonts w:asciiTheme="majorBidi" w:hAnsiTheme="majorBidi"/>
          <w:b/>
          <w:bCs/>
          <w:sz w:val="26"/>
        </w:rPr>
      </w:pPr>
      <w:r w:rsidRPr="00D55335">
        <w:rPr>
          <w:rFonts w:asciiTheme="majorBidi" w:hAnsiTheme="majorBidi"/>
          <w:b/>
          <w:bCs/>
          <w:sz w:val="26"/>
        </w:rPr>
        <w:t>Maher 10—PhD Candidate in Political Science @ Brown</w:t>
      </w:r>
    </w:p>
    <w:p w14:paraId="0F9846B1" w14:textId="77777777" w:rsidR="00232F30" w:rsidRPr="00D55335" w:rsidRDefault="00232F30" w:rsidP="00232F30">
      <w:r w:rsidRPr="00D55335">
        <w:t>Richard, Ph.D. candidate in the Political Science department at Brown University, The Paradox of American Unipolarity: Why the United States Will Be Better Off in a Post-Unipolar World, 11/12/2010 Orbis, ScienceDirect</w:t>
      </w:r>
    </w:p>
    <w:p w14:paraId="6C322389" w14:textId="30D23B4F" w:rsidR="00232F30" w:rsidRPr="00D55335" w:rsidRDefault="00232F30" w:rsidP="00232F30">
      <w:pPr>
        <w:ind w:right="288"/>
        <w:rPr>
          <w:rFonts w:eastAsia="Times New Roman"/>
        </w:rPr>
      </w:pPr>
      <w:r w:rsidRPr="00D55335">
        <w:rPr>
          <w:rFonts w:eastAsia="Times New Roman"/>
          <w:i/>
        </w:rPr>
        <w:t>Primacy: The Ability to Influence Outcomes.</w:t>
      </w:r>
      <w:r w:rsidRPr="00D55335">
        <w:rPr>
          <w:rFonts w:eastAsia="Times New Roman"/>
        </w:rPr>
        <w:t xml:space="preserve"> The other way to think about power is the ability to realize one's own preferences or preferred outcomes, or the ability to influence other actors—usually other states but not always—to do what you want them to do. When we think of power this way, we realize that the United States’ vast resources alone often are not sufficient to realize its preferred ends. </w:t>
      </w:r>
      <w:r w:rsidRPr="00D55335">
        <w:rPr>
          <w:rStyle w:val="StyleUnderline"/>
        </w:rPr>
        <w:t>There is no perfect correlation between the resources at one's command and the ability to realize preferred outcomes. Perhaps no other period of world politics in recent memory represents this discrepancy more acutely than today. U.S. capabilities dwarf those of any other state.</w:t>
      </w:r>
      <w:r w:rsidRPr="00D55335">
        <w:rPr>
          <w:rFonts w:eastAsia="Times New Roman"/>
        </w:rPr>
        <w:t xml:space="preserve"> Politically, diplomatically, and economically the United States remains in a preeminent position. While it hardly gets everything it wants, no other country can match U.S. influence in these realms. </w:t>
      </w:r>
      <w:r w:rsidRPr="00D55335">
        <w:rPr>
          <w:rStyle w:val="StyleUnderline"/>
        </w:rPr>
        <w:t>At the same time, from Iran, to North Korea, Pakistan, Iraq, and Afghanistan, not to mention Russia and China, the United States is seemingly not getting its way on issues central to its interests. More states are unafraid to challenge the United States</w:t>
      </w:r>
      <w:r w:rsidRPr="00D55335">
        <w:rPr>
          <w:rFonts w:eastAsia="Times New Roman"/>
        </w:rPr>
        <w:t xml:space="preserve"> (if only at the margins), </w:t>
      </w:r>
      <w:r w:rsidRPr="00D55335">
        <w:rPr>
          <w:rStyle w:val="StyleUnderline"/>
        </w:rPr>
        <w:t>ignore its blandishments, or seek to decrease their reliance or dependence on American security guarantees.</w:t>
      </w:r>
    </w:p>
    <w:p w14:paraId="68DAB243" w14:textId="77777777" w:rsidR="0010455A" w:rsidRPr="00D55335" w:rsidRDefault="0010455A" w:rsidP="00232F30">
      <w:pPr>
        <w:pStyle w:val="Heading2"/>
      </w:pPr>
    </w:p>
    <w:p w14:paraId="5A841DCF" w14:textId="5CBD3C75" w:rsidR="00F30C26" w:rsidRPr="00D55335" w:rsidRDefault="00604AA3" w:rsidP="008477F3">
      <w:pPr>
        <w:pStyle w:val="Heading2"/>
      </w:pPr>
      <w:r w:rsidRPr="00D55335">
        <w:t xml:space="preserve">*! – </w:t>
      </w:r>
      <w:r w:rsidR="008477F3" w:rsidRPr="00D55335">
        <w:t>Nuke War/Misclac</w:t>
      </w:r>
    </w:p>
    <w:p w14:paraId="3F382D83" w14:textId="64D4C78C" w:rsidR="008477F3" w:rsidRPr="00D55335" w:rsidRDefault="008477F3" w:rsidP="008477F3">
      <w:pPr>
        <w:pStyle w:val="Heading3"/>
      </w:pPr>
      <w:r w:rsidRPr="00D55335">
        <w:t>2ac</w:t>
      </w:r>
      <w:r w:rsidR="00F21BFD">
        <w:t xml:space="preserve"> AT Trump Bad</w:t>
      </w:r>
    </w:p>
    <w:p w14:paraId="05017BE3" w14:textId="228B5866" w:rsidR="00AA1E7C" w:rsidRPr="00D55335" w:rsidRDefault="00AA1E7C" w:rsidP="00AA1E7C">
      <w:pPr>
        <w:pStyle w:val="Heading4"/>
      </w:pPr>
      <w:r w:rsidRPr="00D55335">
        <w:t xml:space="preserve">The impact is a </w:t>
      </w:r>
      <w:r w:rsidRPr="00D55335">
        <w:rPr>
          <w:u w:val="single"/>
        </w:rPr>
        <w:t>red herring</w:t>
      </w:r>
      <w:r w:rsidRPr="00D55335">
        <w:t xml:space="preserve"> – risk of escalation is low</w:t>
      </w:r>
    </w:p>
    <w:p w14:paraId="668A9525" w14:textId="77777777" w:rsidR="003C748E" w:rsidRPr="00D55335" w:rsidRDefault="003C748E" w:rsidP="003C748E">
      <w:pPr>
        <w:rPr>
          <w:rStyle w:val="Style13ptBold"/>
        </w:rPr>
      </w:pPr>
      <w:r w:rsidRPr="00D55335">
        <w:rPr>
          <w:rStyle w:val="Style13ptBold"/>
        </w:rPr>
        <w:t>Bremmer 6-3</w:t>
      </w:r>
    </w:p>
    <w:p w14:paraId="6D889124" w14:textId="77777777" w:rsidR="003C748E" w:rsidRPr="00D55335" w:rsidRDefault="003C748E" w:rsidP="003C748E">
      <w:r w:rsidRPr="00D55335">
        <w:t>Ian, president of Eurasia Group and a global research professor at New York University, “Trump and the World: What Could Actually Go Wrong,” http://www.politico.com/magazine/story/2016/06/2016-donald-trump-international-foreign-policy-global-risk-security-guide-213936</w:t>
      </w:r>
    </w:p>
    <w:p w14:paraId="0B618258" w14:textId="6492085B" w:rsidR="008477F3" w:rsidRPr="00D55335" w:rsidRDefault="008477F3" w:rsidP="008477F3">
      <w:pPr>
        <w:rPr>
          <w:rStyle w:val="StyleUnderline"/>
        </w:rPr>
      </w:pPr>
      <w:r w:rsidRPr="00D55335">
        <w:t xml:space="preserve">One caveat: I think Trump is unlikely to be president. A Democratic Party more unified after its convention will probably generate enough votes to lift Hillary Clinton to victory. And </w:t>
      </w:r>
      <w:r w:rsidRPr="00D55335">
        <w:rPr>
          <w:rStyle w:val="Emphasis"/>
        </w:rPr>
        <w:t>the nuclear threat</w:t>
      </w:r>
      <w:r w:rsidRPr="00D55335">
        <w:t xml:space="preserve">, though it tops many people's list of visceral fears, </w:t>
      </w:r>
      <w:r w:rsidRPr="00D55335">
        <w:rPr>
          <w:rStyle w:val="Emphasis"/>
        </w:rPr>
        <w:t>is the ultimate red herring:</w:t>
      </w:r>
      <w:r w:rsidRPr="00D55335">
        <w:t xml:space="preserve"> </w:t>
      </w:r>
      <w:r w:rsidRPr="00D55335">
        <w:rPr>
          <w:rStyle w:val="StyleUnderline"/>
        </w:rPr>
        <w:t>Trump himself may be reckless, but we're well past the days of the Cold War and Cuban Missile Crisis. That's well outside what even he would be willing to gamble on.</w:t>
      </w:r>
    </w:p>
    <w:p w14:paraId="46BB924D" w14:textId="028A8498" w:rsidR="00F302DD" w:rsidRPr="00D55335" w:rsidRDefault="00F302DD" w:rsidP="00F302DD"/>
    <w:p w14:paraId="21D972AF" w14:textId="77777777" w:rsidR="001773FA" w:rsidRPr="00D55335" w:rsidRDefault="001773FA" w:rsidP="00F302DD">
      <w:pPr>
        <w:pStyle w:val="Heading2"/>
      </w:pPr>
    </w:p>
    <w:p w14:paraId="42DF1B28" w14:textId="67811520" w:rsidR="00B06FC2" w:rsidRPr="00D55335" w:rsidRDefault="0064320E" w:rsidP="00F302DD">
      <w:pPr>
        <w:pStyle w:val="Heading2"/>
      </w:pPr>
      <w:r w:rsidRPr="00D55335">
        <w:t>*! – Terrorism</w:t>
      </w:r>
    </w:p>
    <w:p w14:paraId="47A05B87" w14:textId="63419248" w:rsidR="00224B16" w:rsidRPr="00D55335" w:rsidRDefault="00224B16" w:rsidP="00224B16">
      <w:pPr>
        <w:pStyle w:val="Heading3"/>
      </w:pPr>
      <w:r w:rsidRPr="00D55335">
        <w:t>2ac AT Trump Bad</w:t>
      </w:r>
    </w:p>
    <w:p w14:paraId="4F97FABB" w14:textId="083E38D6" w:rsidR="00224B16" w:rsidRPr="00D55335" w:rsidRDefault="00224B16" w:rsidP="00224B16">
      <w:pPr>
        <w:pStyle w:val="Heading4"/>
      </w:pPr>
      <w:r w:rsidRPr="00D55335">
        <w:t>Alt causes outweigh Trump and make the impact inevitable</w:t>
      </w:r>
    </w:p>
    <w:p w14:paraId="18BC48AE" w14:textId="0FFBF2A2" w:rsidR="00224B16" w:rsidRPr="00D55335" w:rsidRDefault="00224B16" w:rsidP="00224B16">
      <w:pPr>
        <w:rPr>
          <w:rStyle w:val="Style13ptBold"/>
        </w:rPr>
      </w:pPr>
      <w:r w:rsidRPr="00D55335">
        <w:rPr>
          <w:rStyle w:val="Style13ptBold"/>
        </w:rPr>
        <w:t>Eland 16</w:t>
      </w:r>
      <w:r w:rsidRPr="00D55335">
        <w:t xml:space="preserve"> – Senior Fellow and Director of the Center on Peace &amp; Liberty @ The Independent Institute</w:t>
      </w:r>
    </w:p>
    <w:p w14:paraId="6DE41D36" w14:textId="4C2DEBCF" w:rsidR="00224B16" w:rsidRPr="00D55335" w:rsidRDefault="00224B16" w:rsidP="00224B16">
      <w:r w:rsidRPr="00D55335">
        <w:t>Ivan, Huffington Post, January 4, “</w:t>
      </w:r>
      <w:r w:rsidRPr="00D55335">
        <w:rPr>
          <w:rStyle w:val="StyleUnderline"/>
        </w:rPr>
        <w:t>Not Only Trump Recruits Terrorists</w:t>
      </w:r>
      <w:r w:rsidRPr="00D55335">
        <w:t>,” http://www.huffingtonpost.com/ivan-eland/not-only-trump-recruits-t_b_8910796.html</w:t>
      </w:r>
    </w:p>
    <w:p w14:paraId="6595C320" w14:textId="2A44C554" w:rsidR="00224B16" w:rsidRPr="00D55335" w:rsidRDefault="00224B16" w:rsidP="00224B16">
      <w:r w:rsidRPr="00D55335">
        <w:t xml:space="preserve">So if at least some American politicians and a significant portion of the public can see that </w:t>
      </w:r>
      <w:r w:rsidRPr="00D55335">
        <w:rPr>
          <w:rStyle w:val="StyleUnderline"/>
        </w:rPr>
        <w:t>Trump’s proposal</w:t>
      </w:r>
      <w:r w:rsidRPr="00D55335">
        <w:t xml:space="preserve">, which affects only Muslims trying to visit or do business in the United States, </w:t>
      </w:r>
      <w:r w:rsidRPr="00D55335">
        <w:rPr>
          <w:rStyle w:val="StyleUnderline"/>
        </w:rPr>
        <w:t>can be used to recruit terrorists</w:t>
      </w:r>
      <w:r w:rsidRPr="00D55335">
        <w:t xml:space="preserve">, why can’t they see that </w:t>
      </w:r>
      <w:r w:rsidRPr="00D55335">
        <w:rPr>
          <w:rStyle w:val="Emphasis"/>
        </w:rPr>
        <w:t>the U.S. government’s post-9/11 attacks on or invasions of at least seven Muslim countries</w:t>
      </w:r>
      <w:r w:rsidRPr="00D55335">
        <w:t>—Somalia, Yemen, Pakistan, Libya, Syria, Afghanistan, and Iraq—</w:t>
      </w:r>
      <w:r w:rsidRPr="00D55335">
        <w:rPr>
          <w:rStyle w:val="Emphasis"/>
        </w:rPr>
        <w:t>is far worse than Trump’s proposal in generating anti-U.S. blowback terrorism</w:t>
      </w:r>
      <w:r w:rsidRPr="00D55335">
        <w:t xml:space="preserve">? </w:t>
      </w:r>
      <w:r w:rsidRPr="00D55335">
        <w:rPr>
          <w:rStyle w:val="StyleUnderline"/>
        </w:rPr>
        <w:t>Historically</w:t>
      </w:r>
      <w:r w:rsidRPr="00D55335">
        <w:t xml:space="preserve">, going back centuries, </w:t>
      </w:r>
      <w:r w:rsidRPr="00D55335">
        <w:rPr>
          <w:rStyle w:val="StyleUnderline"/>
        </w:rPr>
        <w:t>one of the things that inflames radical Islamic jihadists</w:t>
      </w:r>
      <w:r w:rsidRPr="00D55335">
        <w:t>—and Muslims in general—</w:t>
      </w:r>
      <w:r w:rsidRPr="00D55335">
        <w:rPr>
          <w:rStyle w:val="StyleUnderline"/>
        </w:rPr>
        <w:t>is non-Muslim attacks on or occupation of Muslim soil. This encroachment triggers violence quite often</w:t>
      </w:r>
      <w:r w:rsidRPr="00D55335">
        <w:t xml:space="preserve">—for example in the U.S. occupation of Afghanistan and Iraq, the Israeli occupations of the West Bank and Gaza, the Soviet invasion of Afghanistan, and the Chechen resistance against Russian pacification. In the last case, Chechnya has the mild Sufi form of Islam, yet has fielded fierce fighters against the Russians. Moreover, </w:t>
      </w:r>
      <w:r w:rsidRPr="00D55335">
        <w:rPr>
          <w:rStyle w:val="StyleUnderline"/>
        </w:rPr>
        <w:t>the long-term lingering of U.S. troops in the Muslim holy land of Saudi Arabia after the first Gulf War</w:t>
      </w:r>
      <w:r w:rsidRPr="00D55335">
        <w:t xml:space="preserve">, despite President George H. W. Bush’s initial promise to the king of Saudi Arabia that American forces would leave after the war was over, </w:t>
      </w:r>
      <w:r w:rsidRPr="00D55335">
        <w:rPr>
          <w:rStyle w:val="StyleUnderline"/>
        </w:rPr>
        <w:t>triggered Osama bin Laden to launch a terrorist war on U.S. targets, including the tragic attacks on 9/11.</w:t>
      </w:r>
      <w:r w:rsidRPr="00D55335">
        <w:t xml:space="preserve"> Therefore, any U.S. military action required in Afghanistan after the 9/11 attacks should have been done surgically and in the shadows, rather than conducting a high profile U.S. invasion and occupation of the country and then using 9/11 as an excuse for invading and occupying another unrelated Islamic country—Iraq. Bin Laden was ecstatic about George W. Bush’s invasion of Iraq, because he had been trying to provoke a U.S. overreaction in order to recruit more fighters and cash, and Bush took the bait beyond his wildest dreams. And of course, </w:t>
      </w:r>
      <w:r w:rsidRPr="00D55335">
        <w:rPr>
          <w:rStyle w:val="StyleUnderline"/>
        </w:rPr>
        <w:t>the U.S. quagmire in Iraq generated opposing jihadists by the truckload</w:t>
      </w:r>
      <w:r w:rsidRPr="00D55335">
        <w:t xml:space="preserve">—al Qaeda in Iraq, a more malignant version of the main group, and eventually the follow-on ISIS, an even more brutal group. But doesn’t the U.S. military really need to be in the Middle East to guard oil supplies to the United States? Isn’t that why the United States supports the despotic Saudi Arabian monarchy, which fosters the spread of the radial Wahhabi Islam around the world by funding schools teaching it and has an atrocious human rights record, including the recent execution of a cleric who was advocating equal treatment for a minority sect within the Saudi kingdom. In my book, No War for Oil: U.S. Dependency and the Middle East, I debunk the need for the United States to spend $110 billion per year defending only $20 billion in annual oil imports from the Persian Gulf. The worldwide market for oil will bring plentiful supplies of oil and the lowest price to the United States without </w:t>
      </w:r>
      <w:r w:rsidRPr="00D55335">
        <w:rPr>
          <w:rStyle w:val="StyleUnderline"/>
        </w:rPr>
        <w:t>U.S. military power</w:t>
      </w:r>
      <w:r w:rsidRPr="00D55335">
        <w:t xml:space="preserve"> needlessly </w:t>
      </w:r>
      <w:r w:rsidRPr="00D55335">
        <w:rPr>
          <w:rStyle w:val="StyleUnderline"/>
        </w:rPr>
        <w:t>stir</w:t>
      </w:r>
      <w:r w:rsidRPr="00D55335">
        <w:t xml:space="preserve">ring </w:t>
      </w:r>
      <w:r w:rsidRPr="00D55335">
        <w:rPr>
          <w:rStyle w:val="StyleUnderline"/>
        </w:rPr>
        <w:t>up “blowback” from anti-U.S. terrorists. In the Middle East, even apparently resounding U.S. military “victories” often turn out to be pyrrhic.</w:t>
      </w:r>
    </w:p>
    <w:p w14:paraId="632E985D" w14:textId="4D07FC12" w:rsidR="0064320E" w:rsidRPr="00D55335" w:rsidRDefault="0064320E" w:rsidP="0064320E">
      <w:pPr>
        <w:pStyle w:val="Heading3"/>
      </w:pPr>
      <w:r w:rsidRPr="00D55335">
        <w:t>2ac Impact Defense</w:t>
      </w:r>
    </w:p>
    <w:p w14:paraId="2E115EC5" w14:textId="475ACB00" w:rsidR="001773FA" w:rsidRPr="00D55335" w:rsidRDefault="001773FA" w:rsidP="001773FA">
      <w:pPr>
        <w:pStyle w:val="Heading4"/>
      </w:pPr>
      <w:r w:rsidRPr="00D55335">
        <w:t>No nuke terror – too many obstacles</w:t>
      </w:r>
    </w:p>
    <w:p w14:paraId="6B6D7212" w14:textId="77777777" w:rsidR="001773FA" w:rsidRPr="00D55335" w:rsidRDefault="001773FA" w:rsidP="001773FA">
      <w:pPr>
        <w:rPr>
          <w:rStyle w:val="Style13ptBold"/>
        </w:rPr>
      </w:pPr>
      <w:r w:rsidRPr="00D55335">
        <w:rPr>
          <w:rStyle w:val="Style13ptBold"/>
        </w:rPr>
        <w:t>Mearsheimer 14</w:t>
      </w:r>
    </w:p>
    <w:p w14:paraId="60BE19D1" w14:textId="77777777" w:rsidR="001773FA" w:rsidRPr="00D55335" w:rsidRDefault="001773FA" w:rsidP="001773FA">
      <w:r w:rsidRPr="00D55335">
        <w:t>John J. Mearsheimer 14, R. Wendell Harrison Distinguished Service Professor of Political Science at the University of Chicago, “America Unhinged”, January 2, nationalinterest.org/article/america-unhinged-9639?page=show</w:t>
      </w:r>
    </w:p>
    <w:p w14:paraId="24F0BADC" w14:textId="01594252" w:rsidR="0064320E" w:rsidRPr="00D55335" w:rsidRDefault="001773FA" w:rsidP="001773FA">
      <w:pPr>
        <w:pStyle w:val="card"/>
        <w:ind w:left="0"/>
      </w:pPr>
      <w:r w:rsidRPr="00D55335">
        <w:rPr>
          <w:rStyle w:val="StyleUnderline"/>
        </w:rPr>
        <w:t xml:space="preserve">Am I overlooking </w:t>
      </w:r>
      <w:r w:rsidRPr="00D55335">
        <w:t xml:space="preserve">the obvious threat that strikes fear into the hearts of so many Americans, which is </w:t>
      </w:r>
      <w:r w:rsidRPr="00D55335">
        <w:rPr>
          <w:rStyle w:val="StyleUnderline"/>
        </w:rPr>
        <w:t>terrorism? No</w:t>
      </w:r>
      <w:r w:rsidRPr="00D55335">
        <w:t xml:space="preserve">t at all. </w:t>
      </w:r>
      <w:r w:rsidRPr="00D55335">
        <w:rPr>
          <w:rStyle w:val="StyleUnderline"/>
        </w:rPr>
        <w:t>Sure, the U</w:t>
      </w:r>
      <w:r w:rsidRPr="00D55335">
        <w:t xml:space="preserve">nited </w:t>
      </w:r>
      <w:r w:rsidRPr="00D55335">
        <w:rPr>
          <w:rStyle w:val="StyleUnderline"/>
        </w:rPr>
        <w:t>S</w:t>
      </w:r>
      <w:r w:rsidRPr="00D55335">
        <w:t xml:space="preserve">tates </w:t>
      </w:r>
      <w:r w:rsidRPr="00D55335">
        <w:rPr>
          <w:rStyle w:val="StyleUnderline"/>
        </w:rPr>
        <w:t>has a terrorism problem</w:t>
      </w:r>
      <w:r w:rsidRPr="00D55335">
        <w:rPr>
          <w:rStyle w:val="StyleUnderline"/>
          <w:rFonts w:eastAsiaTheme="majorEastAsia"/>
        </w:rPr>
        <w:t>.</w:t>
      </w:r>
      <w:r w:rsidRPr="00D55335">
        <w:rPr>
          <w:rFonts w:eastAsiaTheme="majorEastAsia"/>
        </w:rPr>
        <w:t xml:space="preserve"> </w:t>
      </w:r>
      <w:r w:rsidRPr="00D55335">
        <w:rPr>
          <w:rStyle w:val="Emphasis"/>
          <w:rFonts w:eastAsiaTheme="majorEastAsia"/>
        </w:rPr>
        <w:t>But it is a minor threat</w:t>
      </w:r>
      <w:r w:rsidRPr="00D55335">
        <w:t xml:space="preserve">. There is no question we fell victim to a spectacular attack on </w:t>
      </w:r>
      <w:r w:rsidRPr="00D55335">
        <w:rPr>
          <w:rStyle w:val="StyleUnderline"/>
        </w:rPr>
        <w:t>September 11</w:t>
      </w:r>
      <w:r w:rsidRPr="00D55335">
        <w:t xml:space="preserve">, but it </w:t>
      </w:r>
      <w:r w:rsidRPr="00D55335">
        <w:rPr>
          <w:rStyle w:val="StyleUnderline"/>
        </w:rPr>
        <w:t>did not cripple the U</w:t>
      </w:r>
      <w:r w:rsidRPr="00D55335">
        <w:t xml:space="preserve">nited </w:t>
      </w:r>
      <w:r w:rsidRPr="00D55335">
        <w:rPr>
          <w:rStyle w:val="StyleUnderline"/>
        </w:rPr>
        <w:t>S</w:t>
      </w:r>
      <w:r w:rsidRPr="00D55335">
        <w:t xml:space="preserve">tates </w:t>
      </w:r>
      <w:r w:rsidRPr="00D55335">
        <w:rPr>
          <w:rStyle w:val="StyleUnderline"/>
        </w:rPr>
        <w:t xml:space="preserve">in any meaningful way and another attack of that magnitude is </w:t>
      </w:r>
      <w:r w:rsidRPr="00D55335">
        <w:rPr>
          <w:rStyle w:val="Emphasis"/>
          <w:rFonts w:eastAsiaTheme="majorEastAsia"/>
        </w:rPr>
        <w:t>highly unlikely</w:t>
      </w:r>
      <w:r w:rsidRPr="00D55335">
        <w:t xml:space="preserve"> in the foreseeable future. Indeed, </w:t>
      </w:r>
      <w:r w:rsidRPr="00D55335">
        <w:rPr>
          <w:rStyle w:val="StyleUnderline"/>
        </w:rPr>
        <w:t>there has not been a single instance over the past twelve years of a terrorist organization exploding a</w:t>
      </w:r>
      <w:r w:rsidRPr="00D55335">
        <w:t xml:space="preserve"> primitive </w:t>
      </w:r>
      <w:r w:rsidRPr="00D55335">
        <w:rPr>
          <w:rStyle w:val="StyleUnderline"/>
        </w:rPr>
        <w:t>bomb on American soil</w:t>
      </w:r>
      <w:r w:rsidRPr="00D55335">
        <w:t xml:space="preserve">, much less striking a major blow. </w:t>
      </w:r>
      <w:r w:rsidRPr="00D55335">
        <w:rPr>
          <w:rStyle w:val="StyleUnderline"/>
        </w:rPr>
        <w:t>Terrorism</w:t>
      </w:r>
      <w:r w:rsidRPr="00D55335">
        <w:t>—most of it arising from domestic groups—</w:t>
      </w:r>
      <w:r w:rsidRPr="00D55335">
        <w:rPr>
          <w:rStyle w:val="StyleUnderline"/>
        </w:rPr>
        <w:t>was a much bigger problem</w:t>
      </w:r>
      <w:r w:rsidRPr="00D55335">
        <w:t xml:space="preserve"> in the United States </w:t>
      </w:r>
      <w:r w:rsidRPr="00D55335">
        <w:rPr>
          <w:rStyle w:val="StyleUnderline"/>
        </w:rPr>
        <w:t>during the 1970s</w:t>
      </w:r>
      <w:r w:rsidRPr="00D55335">
        <w:t xml:space="preserve"> than it has been since the Twin Towers were toppled.</w:t>
      </w:r>
      <w:r w:rsidRPr="00D55335">
        <w:rPr>
          <w:sz w:val="12"/>
        </w:rPr>
        <w:t>¶</w:t>
      </w:r>
      <w:r w:rsidRPr="00D55335">
        <w:t xml:space="preserve"> </w:t>
      </w:r>
      <w:r w:rsidRPr="00D55335">
        <w:rPr>
          <w:rStyle w:val="StyleUnderline"/>
        </w:rPr>
        <w:t>What about the possibility that a terrorist group might obtain a nuclear weapon?</w:t>
      </w:r>
      <w:r w:rsidRPr="00D55335">
        <w:t xml:space="preserve"> Such an occurrence would be a game changer, but </w:t>
      </w:r>
      <w:r w:rsidRPr="00D55335">
        <w:rPr>
          <w:rStyle w:val="Emphasis"/>
          <w:rFonts w:eastAsiaTheme="majorEastAsia"/>
        </w:rPr>
        <w:t>the chances of that happening are virtually nil</w:t>
      </w:r>
      <w:r w:rsidRPr="00D55335">
        <w:rPr>
          <w:rStyle w:val="StyleUnderline"/>
        </w:rPr>
        <w:t>. No nuclear-armed state is going to supply terrorists</w:t>
      </w:r>
      <w:r w:rsidRPr="00D55335">
        <w:t xml:space="preserve"> with a nuclear weapon </w:t>
      </w:r>
      <w:r w:rsidRPr="00D55335">
        <w:rPr>
          <w:rStyle w:val="StyleUnderline"/>
        </w:rPr>
        <w:t>because it would have no control over how the recipients might use that</w:t>
      </w:r>
      <w:r w:rsidRPr="00D55335">
        <w:t xml:space="preserve"> weapon. </w:t>
      </w:r>
      <w:r w:rsidRPr="00D55335">
        <w:rPr>
          <w:rStyle w:val="StyleUnderline"/>
        </w:rPr>
        <w:t>Political turmoil</w:t>
      </w:r>
      <w:r w:rsidRPr="00D55335">
        <w:t xml:space="preserve"> in a nuclear-armed state </w:t>
      </w:r>
      <w:r w:rsidRPr="00D55335">
        <w:rPr>
          <w:rStyle w:val="StyleUnderline"/>
        </w:rPr>
        <w:t>could in theory allow terrorists to grab a loose</w:t>
      </w:r>
      <w:r w:rsidRPr="00D55335">
        <w:t xml:space="preserve"> nuclear </w:t>
      </w:r>
      <w:r w:rsidRPr="00D55335">
        <w:rPr>
          <w:rStyle w:val="StyleUnderline"/>
        </w:rPr>
        <w:t>weapon, but the U</w:t>
      </w:r>
      <w:r w:rsidRPr="00D55335">
        <w:t xml:space="preserve">nited </w:t>
      </w:r>
      <w:r w:rsidRPr="00D55335">
        <w:rPr>
          <w:rStyle w:val="StyleUnderline"/>
        </w:rPr>
        <w:t>S</w:t>
      </w:r>
      <w:r w:rsidRPr="00D55335">
        <w:t xml:space="preserve">tates </w:t>
      </w:r>
      <w:r w:rsidRPr="00D55335">
        <w:rPr>
          <w:rStyle w:val="StyleUnderline"/>
        </w:rPr>
        <w:t>already has detailed plans to deal with that</w:t>
      </w:r>
      <w:r w:rsidRPr="00D55335">
        <w:t xml:space="preserve"> highly </w:t>
      </w:r>
      <w:r w:rsidRPr="00D55335">
        <w:rPr>
          <w:rStyle w:val="StyleUnderline"/>
        </w:rPr>
        <w:t>unlikely contingency</w:t>
      </w:r>
      <w:r w:rsidRPr="00D55335">
        <w:t>.</w:t>
      </w:r>
      <w:r w:rsidRPr="00D55335">
        <w:rPr>
          <w:sz w:val="12"/>
        </w:rPr>
        <w:t>¶</w:t>
      </w:r>
      <w:r w:rsidRPr="00D55335">
        <w:t xml:space="preserve"> </w:t>
      </w:r>
      <w:r w:rsidRPr="00D55335">
        <w:rPr>
          <w:rStyle w:val="StyleUnderline"/>
        </w:rPr>
        <w:t>Terrorists might</w:t>
      </w:r>
      <w:r w:rsidRPr="00D55335">
        <w:t xml:space="preserve"> also </w:t>
      </w:r>
      <w:r w:rsidRPr="00D55335">
        <w:rPr>
          <w:rStyle w:val="StyleUnderline"/>
        </w:rPr>
        <w:t>try to acquire</w:t>
      </w:r>
      <w:r w:rsidRPr="00D55335">
        <w:t xml:space="preserve"> fissile </w:t>
      </w:r>
      <w:r w:rsidRPr="00D55335">
        <w:rPr>
          <w:rStyle w:val="StyleUnderline"/>
        </w:rPr>
        <w:t>material and build their own bomb. But that scenario is extremely unlikely as well</w:t>
      </w:r>
      <w:r w:rsidRPr="00D55335">
        <w:rPr>
          <w:rStyle w:val="StyleUnderline"/>
          <w:rFonts w:eastAsiaTheme="majorEastAsia"/>
        </w:rPr>
        <w:t>:</w:t>
      </w:r>
      <w:r w:rsidRPr="00D55335">
        <w:rPr>
          <w:rFonts w:eastAsiaTheme="majorEastAsia"/>
        </w:rPr>
        <w:t xml:space="preserve"> </w:t>
      </w:r>
      <w:r w:rsidRPr="00D55335">
        <w:rPr>
          <w:rStyle w:val="Emphasis"/>
          <w:rFonts w:eastAsiaTheme="majorEastAsia"/>
        </w:rPr>
        <w:t>there are significant obstacles to getting enough material and even bigger obstacles to building a bomb and</w:t>
      </w:r>
      <w:r w:rsidRPr="00D55335">
        <w:t xml:space="preserve"> then </w:t>
      </w:r>
      <w:r w:rsidRPr="00D55335">
        <w:rPr>
          <w:rStyle w:val="Emphasis"/>
          <w:rFonts w:eastAsiaTheme="majorEastAsia"/>
        </w:rPr>
        <w:t>delivering it.</w:t>
      </w:r>
      <w:r w:rsidRPr="00D55335">
        <w:t xml:space="preserve"> More generally, virtually </w:t>
      </w:r>
      <w:r w:rsidRPr="00D55335">
        <w:rPr>
          <w:rStyle w:val="StyleUnderline"/>
        </w:rPr>
        <w:t>every country has a profound interest in making sure no terrorist group acquires a</w:t>
      </w:r>
      <w:r w:rsidRPr="00D55335">
        <w:t xml:space="preserve"> nuclear </w:t>
      </w:r>
      <w:r w:rsidRPr="00D55335">
        <w:rPr>
          <w:rStyle w:val="StyleUnderline"/>
        </w:rPr>
        <w:t>weapon, because they cannot be sure they will not be the target</w:t>
      </w:r>
      <w:r w:rsidRPr="00D55335">
        <w:t xml:space="preserve"> of a nuclear attack, either by the terrorists or another country the terrorists strike. </w:t>
      </w:r>
      <w:r w:rsidRPr="00D55335">
        <w:rPr>
          <w:rStyle w:val="Emphasis"/>
          <w:rFonts w:eastAsiaTheme="majorEastAsia"/>
        </w:rPr>
        <w:t>Nuclear terrorism, in short, is not a serious threat</w:t>
      </w:r>
      <w:r w:rsidRPr="00D55335">
        <w:t>. And to the extent that we should worry about it, the main remedy is to encourage and help other states to place nuclear materials in highly secure custody.</w:t>
      </w:r>
    </w:p>
    <w:p w14:paraId="5E1454D9" w14:textId="465E2651" w:rsidR="0064320E" w:rsidRPr="00D55335" w:rsidRDefault="0064320E" w:rsidP="0064320E">
      <w:pPr>
        <w:pStyle w:val="Heading3"/>
      </w:pPr>
      <w:r w:rsidRPr="00D55335">
        <w:t>1ar Impact Defense</w:t>
      </w:r>
    </w:p>
    <w:p w14:paraId="236B97F9" w14:textId="77777777" w:rsidR="001773FA" w:rsidRPr="00D55335" w:rsidRDefault="001773FA" w:rsidP="001773FA">
      <w:pPr>
        <w:pStyle w:val="Heading4"/>
      </w:pPr>
      <w:r w:rsidRPr="00D55335">
        <w:t>More evidence, no scenario for nuclear terror – consensus of experts</w:t>
      </w:r>
    </w:p>
    <w:p w14:paraId="71B1FDA7" w14:textId="77777777" w:rsidR="001773FA" w:rsidRPr="00D55335" w:rsidRDefault="001773FA" w:rsidP="001773FA">
      <w:pPr>
        <w:rPr>
          <w:rStyle w:val="Style13ptBold"/>
        </w:rPr>
      </w:pPr>
      <w:r w:rsidRPr="00D55335">
        <w:rPr>
          <w:rStyle w:val="Style13ptBold"/>
        </w:rPr>
        <w:t>Fay 13</w:t>
      </w:r>
    </w:p>
    <w:p w14:paraId="545CD379" w14:textId="77777777" w:rsidR="001773FA" w:rsidRPr="00D55335" w:rsidRDefault="001773FA" w:rsidP="001773FA">
      <w:r w:rsidRPr="00D55335">
        <w:t>Matt Fay 13, PhD student in the history department at Temple University, has a Bachelor’s degree in Political Science from St. Xavier University and a Master’s in International Relations and Conflict Resolution with a minor in Transnational Security Studies from American Military University, 7/18/13, “The Ever-Shrinking Odds of Nuclear Terrorism”, webcache.googleusercontent.com/search?q=cache:HoItCUNhbgUJ:hegemonicobsessions.com/%3Fp%3D902+&amp;cd=1&amp;hl=en&amp;ct=clnk&amp;gl=us&amp;client=firefox-a</w:t>
      </w:r>
    </w:p>
    <w:p w14:paraId="64D6E712" w14:textId="4006C167" w:rsidR="001773FA" w:rsidRPr="00D55335" w:rsidRDefault="001773FA" w:rsidP="001773FA">
      <w:pPr>
        <w:pStyle w:val="card"/>
        <w:ind w:left="0"/>
      </w:pPr>
      <w:r w:rsidRPr="00D55335">
        <w:rPr>
          <w:rStyle w:val="StyleUnderline"/>
        </w:rPr>
        <w:t>For over a decade now, one of the most oft-repeated threats</w:t>
      </w:r>
      <w:r w:rsidRPr="00D55335">
        <w:t xml:space="preserve"> raised by policymakers—the one that in many ways justified the invasion of Iraq—</w:t>
      </w:r>
      <w:r w:rsidRPr="00D55335">
        <w:rPr>
          <w:rStyle w:val="StyleUnderline"/>
        </w:rPr>
        <w:t>has been that of nuclear terrorism. Officials</w:t>
      </w:r>
      <w:r w:rsidRPr="00D55335">
        <w:t xml:space="preserve"> in both the Bush and Obama administrations, including the presidents themselves, </w:t>
      </w:r>
      <w:r w:rsidRPr="00D55335">
        <w:rPr>
          <w:rStyle w:val="StyleUnderline"/>
        </w:rPr>
        <w:t>have raised the specter of the atomic terrorist.</w:t>
      </w:r>
      <w:r w:rsidRPr="00D55335">
        <w:t xml:space="preserve"> But </w:t>
      </w:r>
      <w:r w:rsidRPr="00D55335">
        <w:rPr>
          <w:rStyle w:val="Emphasis"/>
          <w:rFonts w:eastAsiaTheme="majorEastAsia"/>
        </w:rPr>
        <w:t>beyond mere rhetoric, how likely is a nuclear terrorist attack</w:t>
      </w:r>
      <w:r w:rsidRPr="00D55335">
        <w:t xml:space="preserve"> really?¶ While pessimistic estimates about America’s ability to avoid a nuclear terrorist attack became something of a cottage industry following the September 11th attacks, a number of </w:t>
      </w:r>
      <w:r w:rsidRPr="00D55335">
        <w:rPr>
          <w:rStyle w:val="StyleUnderline"/>
        </w:rPr>
        <w:t>scholars</w:t>
      </w:r>
      <w:r w:rsidRPr="00D55335">
        <w:t xml:space="preserve"> in recent years </w:t>
      </w:r>
      <w:r w:rsidRPr="00D55335">
        <w:rPr>
          <w:rStyle w:val="StyleUnderline"/>
        </w:rPr>
        <w:t>have pushed back</w:t>
      </w:r>
      <w:r w:rsidRPr="00D55335">
        <w:t xml:space="preserve"> against this trend. Frank </w:t>
      </w:r>
      <w:r w:rsidRPr="00D55335">
        <w:rPr>
          <w:rStyle w:val="StyleUnderline"/>
        </w:rPr>
        <w:t>Gavin has put post-9/11 fears of nuclear terrorism into historical context</w:t>
      </w:r>
      <w:r w:rsidRPr="00D55335">
        <w:t xml:space="preserve"> (pdf) </w:t>
      </w:r>
      <w:r w:rsidRPr="00D55335">
        <w:rPr>
          <w:rStyle w:val="StyleUnderline"/>
        </w:rPr>
        <w:t xml:space="preserve">and </w:t>
      </w:r>
      <w:r w:rsidRPr="00D55335">
        <w:rPr>
          <w:rStyle w:val="Emphasis"/>
          <w:rFonts w:eastAsiaTheme="majorEastAsia"/>
        </w:rPr>
        <w:t>argued against the prevailing alarmism</w:t>
      </w:r>
      <w:r w:rsidRPr="00D55335">
        <w:t xml:space="preserve">. Anne </w:t>
      </w:r>
      <w:r w:rsidRPr="00D55335">
        <w:rPr>
          <w:rStyle w:val="StyleUnderline"/>
        </w:rPr>
        <w:t>Stenersen</w:t>
      </w:r>
      <w:r w:rsidRPr="00D55335">
        <w:t xml:space="preserve"> of the Norwegian Defence Research Establishment </w:t>
      </w:r>
      <w:r w:rsidRPr="00D55335">
        <w:rPr>
          <w:rStyle w:val="StyleUnderline"/>
        </w:rPr>
        <w:t xml:space="preserve">has challenged the idea that al Qaeda was ever bound and determined to acquire a nuclear weapon. </w:t>
      </w:r>
      <w:r w:rsidRPr="00D55335">
        <w:t xml:space="preserve">John </w:t>
      </w:r>
      <w:r w:rsidRPr="00D55335">
        <w:rPr>
          <w:rStyle w:val="Emphasis"/>
          <w:rFonts w:eastAsiaTheme="majorEastAsia"/>
        </w:rPr>
        <w:t>Mueller ridiculed the notion of nuclear terrorism</w:t>
      </w:r>
      <w:r w:rsidRPr="00D55335">
        <w:t xml:space="preserve"> in his book Atomic Obsessions </w:t>
      </w:r>
      <w:r w:rsidRPr="00D55335">
        <w:rPr>
          <w:rStyle w:val="StyleUnderline"/>
        </w:rPr>
        <w:t>and highlighted the numerous steps a terrorist group would need to take</w:t>
      </w:r>
      <w:r w:rsidRPr="00D55335">
        <w:t>—all of which would have to be successful—</w:t>
      </w:r>
      <w:r w:rsidRPr="00D55335">
        <w:rPr>
          <w:rStyle w:val="StyleUnderline"/>
        </w:rPr>
        <w:t>in order to procure, deliver, and detonate an atomic weapon. And</w:t>
      </w:r>
      <w:r w:rsidRPr="00D55335">
        <w:t xml:space="preserve"> in his excellent, and exceedingly even-handed, treatment of the subject, On Nuclear Terrorism, Michael </w:t>
      </w:r>
      <w:r w:rsidRPr="00D55335">
        <w:rPr>
          <w:rStyle w:val="StyleUnderline"/>
        </w:rPr>
        <w:t>Levi outlined the difficulties terrorists would face building their own nuclear weapon and discussed how a “system of systems” could be developed to interdict potential materials smuggled into the U</w:t>
      </w:r>
      <w:r w:rsidRPr="00D55335">
        <w:t xml:space="preserve">nited </w:t>
      </w:r>
      <w:r w:rsidRPr="00D55335">
        <w:rPr>
          <w:rStyle w:val="StyleUnderline"/>
        </w:rPr>
        <w:t>S</w:t>
      </w:r>
      <w:r w:rsidRPr="00D55335">
        <w:t>tates—</w:t>
      </w:r>
      <w:r w:rsidRPr="00D55335">
        <w:rPr>
          <w:rStyle w:val="StyleUnderline"/>
        </w:rPr>
        <w:t>citing a “Murphy’s law of nuclear terrorism” that could possibly dissuade terrorists from even trying in the first place</w:t>
      </w:r>
      <w:r w:rsidRPr="00D55335">
        <w:t xml:space="preserve">.¶ But what about the possibility that a rogue state could transfer a nuclear weapon to a terrorist group? That was ostensibly why the United States deposed Saddam Hussein’s regime: fear he would turnover one of his hypothetical nuclear weapons for al Qaeda to use.¶ Enter into this discussion Keir Lieber and Daryl Press and their article in the most recent edition of International Security, “Why States Won’t Give Nuclear Weapons to Terrorists.” Lieber and Press have been writing on nuclear issues for just shy of a decade—doing innovative, if controversial work on American nuclear strategy. However, I believe this is their first venture into the debate over nuclear terrorism. And while </w:t>
      </w:r>
      <w:r w:rsidRPr="00D55335">
        <w:rPr>
          <w:rStyle w:val="StyleUnderline"/>
        </w:rPr>
        <w:t>others, such as Mueller, have argued that states are unlikely to transfer nuclear weapons to terrorists</w:t>
      </w:r>
      <w:r w:rsidRPr="00D55335">
        <w:t xml:space="preserve">, this article is the first to tackle the subject with an empirical analysis.¶ The title of their article nicely sums up their argument: </w:t>
      </w:r>
      <w:r w:rsidRPr="00D55335">
        <w:rPr>
          <w:rStyle w:val="Emphasis"/>
          <w:rFonts w:eastAsiaTheme="majorEastAsia"/>
        </w:rPr>
        <w:t>states will not turn over nuclear weapons terrorists</w:t>
      </w:r>
      <w:r w:rsidRPr="00D55335">
        <w:t xml:space="preserve">. To back up this claim, </w:t>
      </w:r>
      <w:r w:rsidRPr="00D55335">
        <w:rPr>
          <w:rStyle w:val="StyleUnderline"/>
        </w:rPr>
        <w:t>Lieber and Press attack the idea that states will transfer nuclear weapons to terrorists because terrorists operate of absent a “return address</w:t>
      </w:r>
      <w:r w:rsidRPr="00D55335">
        <w:t>.” Based on an examination of attribution following conventional terrorist attacks, the authors conclude:¶ [</w:t>
      </w:r>
      <w:r w:rsidRPr="00D55335">
        <w:rPr>
          <w:rStyle w:val="StyleUnderline"/>
        </w:rPr>
        <w:t>N]either a terror group nor a state sponsor would remain anonymous after a nuclear attack</w:t>
      </w:r>
      <w:r w:rsidRPr="00D55335">
        <w:t xml:space="preserve">. We draw this conclusion on the basis of four main findings. First, data on a decade of terrorist incidents reveal a strong positive relationship between the number of fatalities caused in a terror attack and the likelihood of attribution. Roughly three-quarters of the attacks that kill 100 people or more are traced back to the perpetrators. Second, attribution rates are far higher for attacks on the U.S. homeland or the territory of a major U.S. ally—97 percent (thirty-six of thirty-seven) for incidents that killed ten or more people. Third, tracing culpability from a guilty terrorist group back to its state sponsor is not likely to be difficult: few countries sponsor terrorism; few terrorist groups have state sponsors; each sponsor terrorist group has few sponsors (typically one); and only one country that sponsors terrorism, has nuclear weapons or enough fissile material to manufacture a weapon. In sum, </w:t>
      </w:r>
      <w:r w:rsidRPr="00D55335">
        <w:rPr>
          <w:rStyle w:val="StyleUnderline"/>
        </w:rPr>
        <w:t>attribution of nuclear terror incidents would be easier than is typically suggested, and passing weapons to terrorists would not offer countries escape from</w:t>
      </w:r>
      <w:r w:rsidRPr="00D55335">
        <w:t xml:space="preserve"> the constraints of </w:t>
      </w:r>
      <w:r w:rsidRPr="00D55335">
        <w:rPr>
          <w:rStyle w:val="StyleUnderline"/>
        </w:rPr>
        <w:t>deterrence</w:t>
      </w:r>
      <w:r w:rsidRPr="00D55335">
        <w:t xml:space="preserve">.¶ From this analysis, Lieber and Press draw two major implications for U.S. foreign policy: claims that it is impossible to attribute nuclear terrorism to particular groups or potential states sponsors undermines deterrence; and fear of states transferring nuclear weapons to terrorist groups, by itself, does not justify extreme measures to prevent nuclear proliferation.¶ This is a key point. While there are other reasons nuclear proliferation is undesirable, </w:t>
      </w:r>
      <w:r w:rsidRPr="00D55335">
        <w:rPr>
          <w:rStyle w:val="StyleUnderline"/>
        </w:rPr>
        <w:t>fears of nuclear terrorism have been used to justify a wide-range of policies</w:t>
      </w:r>
      <w:r w:rsidRPr="00D55335">
        <w:t xml:space="preserve">—up to, and including, military action. </w:t>
      </w:r>
      <w:r w:rsidRPr="00D55335">
        <w:rPr>
          <w:rStyle w:val="StyleUnderline"/>
        </w:rPr>
        <w:t>Put in its proper perspective however—given the difficulty in constructing and transporting a nuclear device and the improbability of state transfer—</w:t>
      </w:r>
      <w:r w:rsidRPr="00D55335">
        <w:rPr>
          <w:rStyle w:val="Emphasis"/>
          <w:rFonts w:eastAsiaTheme="majorEastAsia"/>
        </w:rPr>
        <w:t>nuclear terrorism hardly warrants</w:t>
      </w:r>
      <w:r w:rsidRPr="00D55335">
        <w:rPr>
          <w:rStyle w:val="StyleUnderline"/>
        </w:rPr>
        <w:t xml:space="preserve"> </w:t>
      </w:r>
      <w:r w:rsidRPr="00D55335">
        <w:t xml:space="preserve">the type of exertions many </w:t>
      </w:r>
      <w:r w:rsidRPr="00D55335">
        <w:rPr>
          <w:rStyle w:val="Emphasis"/>
          <w:rFonts w:eastAsiaTheme="majorEastAsia"/>
        </w:rPr>
        <w:t>alarmist assessments</w:t>
      </w:r>
      <w:r w:rsidRPr="00D55335">
        <w:t xml:space="preserve"> indicate it should.</w:t>
      </w:r>
    </w:p>
    <w:p w14:paraId="44BBCBE8" w14:textId="77777777" w:rsidR="00EB5465" w:rsidRPr="00D55335" w:rsidRDefault="00EB5465" w:rsidP="00F302DD">
      <w:pPr>
        <w:pStyle w:val="Heading2"/>
      </w:pPr>
    </w:p>
    <w:p w14:paraId="170D6B53" w14:textId="4D434CB8" w:rsidR="00F302DD" w:rsidRPr="00D55335" w:rsidRDefault="00F302DD" w:rsidP="00F302DD">
      <w:pPr>
        <w:pStyle w:val="Heading2"/>
      </w:pPr>
      <w:r w:rsidRPr="00D55335">
        <w:t>*! – Warming</w:t>
      </w:r>
    </w:p>
    <w:p w14:paraId="0B518552" w14:textId="2822FAFF" w:rsidR="003E6EE9" w:rsidRPr="00D55335" w:rsidRDefault="00A50306" w:rsidP="003E6EE9">
      <w:pPr>
        <w:pStyle w:val="Heading3"/>
      </w:pPr>
      <w:r w:rsidRPr="00D55335">
        <w:t>2ac</w:t>
      </w:r>
    </w:p>
    <w:p w14:paraId="4C238771" w14:textId="0614E4D1" w:rsidR="00B82896" w:rsidRPr="00D55335" w:rsidRDefault="009B16E4" w:rsidP="00B82896">
      <w:pPr>
        <w:pStyle w:val="Heading4"/>
        <w:rPr>
          <w:rFonts w:cs="Times New Roman"/>
        </w:rPr>
      </w:pPr>
      <w:r w:rsidRPr="00D55335">
        <w:rPr>
          <w:rFonts w:cs="Times New Roman"/>
        </w:rPr>
        <w:t xml:space="preserve">US Congress and other governments derail climate agreements </w:t>
      </w:r>
    </w:p>
    <w:p w14:paraId="0A0FEAAC" w14:textId="77777777" w:rsidR="00B82896" w:rsidRPr="00D55335" w:rsidRDefault="00B82896" w:rsidP="00B82896">
      <w:pPr>
        <w:rPr>
          <w:rStyle w:val="Style13ptBold"/>
        </w:rPr>
      </w:pPr>
      <w:r w:rsidRPr="00D55335">
        <w:rPr>
          <w:rStyle w:val="Style13ptBold"/>
        </w:rPr>
        <w:t xml:space="preserve">Gurtov 12-31 </w:t>
      </w:r>
    </w:p>
    <w:p w14:paraId="1FAA7C30" w14:textId="77777777" w:rsidR="00B82896" w:rsidRPr="00D55335" w:rsidRDefault="00B82896" w:rsidP="00B82896">
      <w:r w:rsidRPr="00D55335">
        <w:t xml:space="preserve">Mel Gurtov, Contributing Columnist Herald Independent, “The Paris climate-change agreement: Hold the champagne” December 31st, 2015 http://heraldindependent.com/opinion/2099/the-paris-climate-change-agreement-hold-the-champagne </w:t>
      </w:r>
    </w:p>
    <w:p w14:paraId="775B46A3" w14:textId="4CFE4C78" w:rsidR="00A50306" w:rsidRPr="00D55335" w:rsidRDefault="00B82896" w:rsidP="003E6EE9">
      <w:r w:rsidRPr="00D55335">
        <w:t xml:space="preserve">Ban Ki-moon called it “a monumental success for the planet and its people.” Secretary of State Kerry said it was “a tremendous victory for all of our citizens—not for any one country or bloc, but a victory for all of the planet, and for future generations.” And President Obama said it was “a turning point for the world.” </w:t>
      </w:r>
      <w:r w:rsidRPr="00D55335">
        <w:rPr>
          <w:rStyle w:val="IntenseEmphasis"/>
        </w:rPr>
        <w:t>Certainly, the Paris accord gives us something to celebrate—a serious undertaking by virtually every country, rich or poor, to commit to reducing carbon emissions</w:t>
      </w:r>
      <w:r w:rsidRPr="00D55335">
        <w:t xml:space="preserve"> such that our warming planet does not rise another 2 degrees Celsius, and if possible no more than 1.5 degrees Celsius. The hope is that the combination of global commitments, technological advances, and business investments will literally turn the tide on climate change. </w:t>
      </w:r>
      <w:r w:rsidRPr="00D55335">
        <w:rPr>
          <w:rStyle w:val="IntenseEmphasis"/>
        </w:rPr>
        <w:t>But of course the devil is in the details, and in the each country’s politics</w:t>
      </w:r>
      <w:r w:rsidRPr="00D55335">
        <w:t xml:space="preserve">. The Paris agreement raises the usual questions about government pledges: Will countries fulfill their commitments, and what if they don’t? More specifically, can and will governments, especially those of highly industrialized countries, take steps to stop and reverse reliance on coal and other fossil fuels? Will they scratch existing energy and economic growth plans in favor of plans based on renewable energy sources? Will business investments follow suit? What will happen to the economies of oil and gas producing countries, to the Big Oil companies and their multibillion-dollar exploration projects, and to the airline and automobile industries (among many others)? </w:t>
      </w:r>
      <w:r w:rsidRPr="00D55335">
        <w:rPr>
          <w:rStyle w:val="IntenseEmphasis"/>
        </w:rPr>
        <w:t>If politics tells us anything, it is that self-interest, not high-minded rhetoric, will carry the day. In the US, Republican climate deniers and their corporate-controlled allies in Congress will be going all-out to prevent funding of the Paris agreement. They will be joined by critics who say they believe in climate change but don’t like the details of the agreement</w:t>
      </w:r>
      <w:r w:rsidRPr="00D55335">
        <w:t xml:space="preserve">: the absence of a common way to measure national commitments on carbon emissions; the obligation of developed countries to help fund developing-country carbon-reducing programs; and the fact that the Paris deal doesn’t really take effect until 2020. You thought the battle over the Iran nuclear deal was a tough slog for Obama? (Remember that plenty of Democrats didn’t like the details of that deal either.) Wait ‘til you see this one over climate-change policy. Now we know just how crucial is the 2016 election, because plenty of climate deniers who are running for election or reelection can make the difference between sense and nonsense when the votes are counted on the environment. </w:t>
      </w:r>
      <w:r w:rsidRPr="00D55335">
        <w:rPr>
          <w:rStyle w:val="IntenseEmphasis"/>
        </w:rPr>
        <w:t>Domestic politics will be no less determining everywhere else. Fossil fuel-based energy ministries and lobbies are not going to give up without a fight, whether in China, Russia, or Saudi Arabia. Auto industrialists in Germany and Sweden may not readily accept switching assembly lines to hybrids and battery-powered vehicles. Nuclear power advocates in Japan, France, China, and South Korea will demand top priority for their “clean, cheap” electricity. If all these naysayers have their way, we won’t have a ghost of a chance to fulfill the wonderful objectives of the Paris agreement</w:t>
      </w:r>
      <w:r w:rsidRPr="00D55335">
        <w:t>. In sum, I think Justin Gillis, writing in the New York Times, said it best: “The deal, in short, begins to move the countries of the world in a shared direction that is potentially compatible with maintaining a livable planet over the long term.” The operative words are begins to move and potentially compatible. You and I won’t be around to actually witness whether or not Paris accomplishes its goals, though if Bill McKibben is correct, we’re already 20 years too late. All we can do now is try to spur truly bold action—with our votes and direct action—as well as make personal efforts to reduce our carbon footprint.</w:t>
      </w:r>
    </w:p>
    <w:p w14:paraId="03B1DAE6" w14:textId="54B01F65" w:rsidR="00A50306" w:rsidRPr="00D55335" w:rsidRDefault="00A50306" w:rsidP="00A50306">
      <w:pPr>
        <w:pStyle w:val="Heading4"/>
      </w:pPr>
      <w:r w:rsidRPr="00D55335">
        <w:t>Hillary doesn’t solve climate change</w:t>
      </w:r>
    </w:p>
    <w:p w14:paraId="59274A72" w14:textId="6C174876" w:rsidR="00A50306" w:rsidRPr="00D55335" w:rsidRDefault="00A50306" w:rsidP="003E6EE9">
      <w:pPr>
        <w:rPr>
          <w:rStyle w:val="Style13ptBold"/>
        </w:rPr>
      </w:pPr>
      <w:r w:rsidRPr="00D55335">
        <w:rPr>
          <w:rStyle w:val="Style13ptBold"/>
        </w:rPr>
        <w:t>Leber 15</w:t>
      </w:r>
      <w:r w:rsidRPr="00D55335">
        <w:t xml:space="preserve"> – Energy policy staff writer</w:t>
      </w:r>
    </w:p>
    <w:p w14:paraId="6AB2CF68" w14:textId="10E91E23" w:rsidR="00A50306" w:rsidRPr="00D55335" w:rsidRDefault="00A50306" w:rsidP="003E6EE9">
      <w:r w:rsidRPr="00D55335">
        <w:t>Rebecca, The New Republic, “Why Does Hillary Clinton Still Make Environmentalists Nervous?,” https://newrepublic.com/article/126183/hillary-clinton-still-make-environmentalists-nervous</w:t>
      </w:r>
    </w:p>
    <w:p w14:paraId="68CBBFD7" w14:textId="24DE1869" w:rsidR="00A50306" w:rsidRPr="00D55335" w:rsidRDefault="00A50306" w:rsidP="00A50306">
      <w:pPr>
        <w:rPr>
          <w:rStyle w:val="StyleUnderline"/>
        </w:rPr>
      </w:pPr>
      <w:r w:rsidRPr="00D55335">
        <w:t xml:space="preserve">Despite all this, </w:t>
      </w:r>
      <w:r w:rsidRPr="00D55335">
        <w:rPr>
          <w:rStyle w:val="StyleUnderline"/>
        </w:rPr>
        <w:t>Clinton hasn’t quite been able to allay doubts about her commitment to climate</w:t>
      </w:r>
      <w:r w:rsidRPr="00D55335">
        <w:t xml:space="preserve"> and environmental </w:t>
      </w:r>
      <w:r w:rsidRPr="00D55335">
        <w:rPr>
          <w:rStyle w:val="StyleUnderline"/>
        </w:rPr>
        <w:t>priorities</w:t>
      </w:r>
      <w:r w:rsidRPr="00D55335">
        <w:t xml:space="preserve">. Although she did secure an endorsement from major green group League of Conservation Voters Action Fund this fall, many </w:t>
      </w:r>
      <w:r w:rsidRPr="00D55335">
        <w:rPr>
          <w:rStyle w:val="StyleUnderline"/>
        </w:rPr>
        <w:t>environmentalists remain skeptical.</w:t>
      </w:r>
      <w:r w:rsidRPr="00D55335">
        <w:t xml:space="preserve"> LCV’s endorsement provoked such a backlash that the group later felt compelled to defend its decision, insisting, “she will be the most effective leader to fight the big polluters and win on climate.” </w:t>
      </w:r>
      <w:r w:rsidRPr="00D55335">
        <w:rPr>
          <w:rStyle w:val="StyleUnderline"/>
        </w:rPr>
        <w:t>Activists</w:t>
      </w:r>
      <w:r w:rsidRPr="00D55335">
        <w:t xml:space="preserve"> with 350.org Action </w:t>
      </w:r>
      <w:r w:rsidRPr="00D55335">
        <w:rPr>
          <w:rStyle w:val="StyleUnderline"/>
        </w:rPr>
        <w:t>continue to press Clinton</w:t>
      </w:r>
      <w:r w:rsidRPr="00D55335">
        <w:t xml:space="preserve"> at her campaign stops </w:t>
      </w:r>
      <w:r w:rsidRPr="00D55335">
        <w:rPr>
          <w:rStyle w:val="StyleUnderline"/>
        </w:rPr>
        <w:t xml:space="preserve">about her </w:t>
      </w:r>
      <w:r w:rsidRPr="00D55335">
        <w:t xml:space="preserve">weak spots, including one Iowa activist who asked her this week about her </w:t>
      </w:r>
      <w:r w:rsidRPr="00D55335">
        <w:rPr>
          <w:rStyle w:val="StyleUnderline"/>
        </w:rPr>
        <w:t xml:space="preserve">ties to the fossil fuel industry. </w:t>
      </w:r>
      <w:r w:rsidRPr="00D55335">
        <w:t xml:space="preserve">“There are many people in the climate community that understand </w:t>
      </w:r>
      <w:r w:rsidRPr="00D55335">
        <w:rPr>
          <w:rStyle w:val="StyleUnderline"/>
        </w:rPr>
        <w:t>Hillary is only moving slowly on climate</w:t>
      </w:r>
      <w:r w:rsidRPr="00D55335">
        <w:t xml:space="preserve">, and only when pushed,” R.L. Miller, a climate activist with the group Climate Hawks Vote, told ThinkProgress last month. ¶ Why are they nervous? It mainly comes down to Clinton’s history and connections. </w:t>
      </w:r>
      <w:r w:rsidRPr="00D55335">
        <w:rPr>
          <w:rStyle w:val="StyleUnderline"/>
        </w:rPr>
        <w:t>In the past, she supported some of the same policies she’s now against.</w:t>
      </w:r>
      <w:r w:rsidRPr="00D55335">
        <w:t xml:space="preserve"> As secretary of state, </w:t>
      </w:r>
      <w:r w:rsidRPr="00D55335">
        <w:rPr>
          <w:rStyle w:val="StyleUnderline"/>
        </w:rPr>
        <w:t>she said she was “inclined” to approve the Keystone</w:t>
      </w:r>
      <w:r w:rsidRPr="00D55335">
        <w:t xml:space="preserve"> XL </w:t>
      </w:r>
      <w:r w:rsidRPr="00D55335">
        <w:rPr>
          <w:rStyle w:val="StyleUnderline"/>
        </w:rPr>
        <w:t>pipeline</w:t>
      </w:r>
      <w:r w:rsidRPr="00D55335">
        <w:t xml:space="preserve"> permit. As a senator, </w:t>
      </w:r>
      <w:r w:rsidRPr="00D55335">
        <w:rPr>
          <w:rStyle w:val="StyleUnderline"/>
        </w:rPr>
        <w:t>she once took a different view of offshore drilling,</w:t>
      </w:r>
      <w:r w:rsidRPr="00D55335">
        <w:t xml:space="preserve"> as well, </w:t>
      </w:r>
      <w:r w:rsidRPr="00D55335">
        <w:rPr>
          <w:rStyle w:val="StyleUnderline"/>
        </w:rPr>
        <w:t>voting with Republicans</w:t>
      </w:r>
      <w:r w:rsidRPr="00D55335">
        <w:t xml:space="preserve"> (pre-BP disaster) </w:t>
      </w:r>
      <w:r w:rsidRPr="00D55335">
        <w:rPr>
          <w:rStyle w:val="StyleUnderline"/>
        </w:rPr>
        <w:t>to pass a bill that opened up 8 million acres in the Gulf of Mexico to offshore drilling</w:t>
      </w:r>
      <w:r w:rsidRPr="00D55335">
        <w:t xml:space="preserve">.¶ On top of that, </w:t>
      </w:r>
      <w:r w:rsidRPr="00D55335">
        <w:rPr>
          <w:rStyle w:val="StyleUnderline"/>
        </w:rPr>
        <w:t>Clinton has stronger ties to the fossil-fuel industry than her Democratic counterparts</w:t>
      </w:r>
      <w:r w:rsidRPr="00D55335">
        <w:t xml:space="preserve">—not to mention many Republicans. In 2014, she campaigned for Keystone XL pipeline supporter Mary Landrieu, who was fighting to keep her Senate seat in Louisiana. (Landrieu has returned the favor.) Clinton has also taken at least $150,000 in oil and gas contributions, which Huffington Post notes is more than any of the GOP presidential candidates. ¶ Clinton maintains she wasn’t aware of those donations. “They certainly haven’t made that much of an impression on me if I don’t even know it,” she told 350.org at an Iowa town hall. But for many in the green movement, the </w:t>
      </w:r>
      <w:r w:rsidRPr="00D55335">
        <w:rPr>
          <w:rStyle w:val="StyleUnderline"/>
        </w:rPr>
        <w:t>oil and gas money only reinforces the suspicion that the industry has some sway over Clinton’s climate policies.</w:t>
      </w:r>
      <w:r w:rsidRPr="00D55335">
        <w:t xml:space="preserve">¶ It doesn’t help, either, that </w:t>
      </w:r>
      <w:r w:rsidRPr="00D55335">
        <w:rPr>
          <w:rStyle w:val="StyleUnderline"/>
        </w:rPr>
        <w:t>she hasn’t pledged to ban fossil fuel extraction on federal lands</w:t>
      </w:r>
      <w:r w:rsidRPr="00D55335">
        <w:t xml:space="preserve">—environmentalists’ top priority now, after Keystone. </w:t>
      </w:r>
      <w:r w:rsidRPr="00D55335">
        <w:rPr>
          <w:rStyle w:val="StyleUnderline"/>
        </w:rPr>
        <w:t>She struck a middle ground on permitting coal, oil, and gas production to continue</w:t>
      </w:r>
      <w:r w:rsidRPr="00D55335">
        <w:t xml:space="preserve">, much like Obama has. Sanders, on the other hand, has called for halting future production on public lands.¶ Clinton’s political motivation for adopting a more aggressive climate agenda is clear: President Barack Obama has made climate change an unavoidable issue in the 2016 election, and the Clinton campaign is counting on Republicans’ unique form of climate denial to boost her chances to win the presidency. But first, she has to secure the nomination, and to maintain her edge over Bernie Sanders—who has a long environmental record in the Senate and boasts backers like environmentalist Bill McKibben. ¶ If Middle East politics doesn’t completely dominate the debate on Saturday night, as it did in the fifth Republican debate, then the Paris climate agreement will be a topic of discussion. It is much more likely to come up for Democrats than for Republicans because Clinton, Sanders, and Martin O’Malley want to talk about it. Clinton and O’Malley have embraced the historic accord, while Sanders has been less supportive, saying the U.S. needs to do much more. The question for all of the candidates is much the same: How far are they willing to go to build on the Paris momentum?¶ Clinton won’t allay doubts about her commitment to climate action by restating her positions—even the ones the environmental movement supports. She could do more, and she might, especially if Sanders makes another surge before the caucuses and primaries begin. </w:t>
      </w:r>
      <w:r w:rsidRPr="00D55335">
        <w:rPr>
          <w:rStyle w:val="StyleUnderline"/>
        </w:rPr>
        <w:t>Clinton still has work left to do to convince environmentalists</w:t>
      </w:r>
      <w:r w:rsidRPr="00D55335">
        <w:t xml:space="preserve"> that </w:t>
      </w:r>
      <w:r w:rsidRPr="00D55335">
        <w:rPr>
          <w:rStyle w:val="StyleUnderline"/>
        </w:rPr>
        <w:t>her support for climate change action is more a matter of principle than politics.</w:t>
      </w:r>
    </w:p>
    <w:p w14:paraId="68814522" w14:textId="42461DF1" w:rsidR="000C68A9" w:rsidRPr="00D55335" w:rsidRDefault="000C68A9" w:rsidP="000C68A9">
      <w:pPr>
        <w:pStyle w:val="Heading3"/>
      </w:pPr>
      <w:r w:rsidRPr="00D55335">
        <w:t>1ar GOP Prevents Climate Action</w:t>
      </w:r>
    </w:p>
    <w:p w14:paraId="30A4FAC7" w14:textId="16F7724E" w:rsidR="00345692" w:rsidRPr="00D55335" w:rsidRDefault="000C68A9" w:rsidP="00345692">
      <w:pPr>
        <w:pStyle w:val="Heading4"/>
      </w:pPr>
      <w:r w:rsidRPr="00D55335">
        <w:t>GOP Congress and state legislatures prevent action on climate change</w:t>
      </w:r>
    </w:p>
    <w:p w14:paraId="7FAB1F72" w14:textId="6F0682A6" w:rsidR="00345692" w:rsidRPr="00D55335" w:rsidRDefault="00345692" w:rsidP="003E6EE9">
      <w:pPr>
        <w:rPr>
          <w:rStyle w:val="Style13ptBold"/>
        </w:rPr>
      </w:pPr>
      <w:r w:rsidRPr="00D55335">
        <w:rPr>
          <w:rStyle w:val="Style13ptBold"/>
        </w:rPr>
        <w:t>Williams 15</w:t>
      </w:r>
      <w:r w:rsidRPr="00D55335">
        <w:t xml:space="preserve"> –</w:t>
      </w:r>
      <w:r w:rsidRPr="00D55335">
        <w:rPr>
          <w:rStyle w:val="Style13ptBold"/>
        </w:rPr>
        <w:t xml:space="preserve"> </w:t>
      </w:r>
      <w:r w:rsidRPr="00D55335">
        <w:t>Staff Writer</w:t>
      </w:r>
    </w:p>
    <w:p w14:paraId="44356076" w14:textId="2DE8E651" w:rsidR="00345692" w:rsidRPr="00D55335" w:rsidRDefault="00345692" w:rsidP="003E6EE9">
      <w:r w:rsidRPr="00D55335">
        <w:t xml:space="preserve">Joseph P., U.S. News &amp; World Reporter, </w:t>
      </w:r>
      <w:r w:rsidR="000C68A9" w:rsidRPr="00D55335">
        <w:t xml:space="preserve">September 11, </w:t>
      </w:r>
      <w:r w:rsidRPr="00D55335">
        <w:t>“A Dim Future,” http://www.usnews.com/news/the-report/articles/2015/09/11/a-dim-future-for-the-democratic-party</w:t>
      </w:r>
    </w:p>
    <w:p w14:paraId="4EC2633C" w14:textId="01744189" w:rsidR="00345692" w:rsidRPr="00D55335" w:rsidRDefault="00345692" w:rsidP="00345692">
      <w:r w:rsidRPr="00D55335">
        <w:t>"</w:t>
      </w:r>
      <w:r w:rsidRPr="00D55335">
        <w:rPr>
          <w:rStyle w:val="StyleUnderline"/>
        </w:rPr>
        <w:t>Republicans flipped</w:t>
      </w:r>
      <w:r w:rsidRPr="00D55335">
        <w:t xml:space="preserve"> at least </w:t>
      </w:r>
      <w:r w:rsidRPr="00D55335">
        <w:rPr>
          <w:rStyle w:val="StyleUnderline"/>
        </w:rPr>
        <w:t>19 legislative bodies to Republican control and hold majorities in 10 of the 15 states that will gain or lose U.S. House seats and where the legislature plays a role in redrawing the map</w:t>
      </w:r>
      <w:r w:rsidRPr="00D55335">
        <w:t>," according to the statement, dated September 2013. "</w:t>
      </w:r>
      <w:r w:rsidRPr="00D55335">
        <w:rPr>
          <w:rStyle w:val="StyleUnderline"/>
        </w:rPr>
        <w:t>Republicans have an opportunity to create 20-25 new Republican Congressional Districts through the redistricting process over the next five election cycles, solidifying a Republican House majority.</w:t>
      </w:r>
      <w:r w:rsidRPr="00D55335">
        <w:t>"</w:t>
      </w:r>
      <w:r w:rsidR="000C68A9" w:rsidRPr="00D55335">
        <w:t xml:space="preserve"> </w:t>
      </w:r>
      <w:r w:rsidRPr="00D55335">
        <w:rPr>
          <w:rStyle w:val="StyleUnderline"/>
        </w:rPr>
        <w:t>The result</w:t>
      </w:r>
      <w:r w:rsidRPr="00D55335">
        <w:t xml:space="preserve">, Ornstein says, </w:t>
      </w:r>
      <w:r w:rsidRPr="00D55335">
        <w:rPr>
          <w:rStyle w:val="StyleUnderline"/>
        </w:rPr>
        <w:t>was a big win for the</w:t>
      </w:r>
      <w:r w:rsidRPr="00D55335">
        <w:t xml:space="preserve"> billionaire industrialist </w:t>
      </w:r>
      <w:r w:rsidRPr="00D55335">
        <w:rPr>
          <w:rStyle w:val="StyleUnderline"/>
        </w:rPr>
        <w:t>Koch brothers</w:t>
      </w:r>
      <w:r w:rsidRPr="00D55335">
        <w:t>, who "saw this as a great opportunity and poured significant outside money into those races." Because just a few thousand dollars can swing a state house race, he adds "It didn't take as much to shape [house] races as it does to shape races for the Senate, much less the House. They're going to do it again this time."</w:t>
      </w:r>
      <w:r w:rsidR="000C68A9" w:rsidRPr="00D55335">
        <w:t xml:space="preserve"> </w:t>
      </w:r>
      <w:r w:rsidRPr="00D55335">
        <w:t>Furthermore, "if a Republican wins the White House, [</w:t>
      </w:r>
      <w:r w:rsidRPr="00D55335">
        <w:rPr>
          <w:rStyle w:val="StyleUnderline"/>
        </w:rPr>
        <w:t>it's</w:t>
      </w:r>
      <w:r w:rsidRPr="00D55335">
        <w:t xml:space="preserve">] </w:t>
      </w:r>
      <w:r w:rsidRPr="00D55335">
        <w:rPr>
          <w:rStyle w:val="StyleUnderline"/>
        </w:rPr>
        <w:t>hard to imagine</w:t>
      </w:r>
      <w:r w:rsidRPr="00D55335">
        <w:t xml:space="preserve"> [</w:t>
      </w:r>
      <w:r w:rsidRPr="00D55335">
        <w:rPr>
          <w:rStyle w:val="StyleUnderline"/>
        </w:rPr>
        <w:t>Democrats</w:t>
      </w:r>
      <w:r w:rsidRPr="00D55335">
        <w:t xml:space="preserve">] </w:t>
      </w:r>
      <w:r w:rsidRPr="00D55335">
        <w:rPr>
          <w:rStyle w:val="StyleUnderline"/>
        </w:rPr>
        <w:t>win enough seats to regain</w:t>
      </w:r>
      <w:r w:rsidRPr="00D55335">
        <w:t xml:space="preserve"> power in </w:t>
      </w:r>
      <w:r w:rsidRPr="00D55335">
        <w:rPr>
          <w:rStyle w:val="StyleUnderline"/>
        </w:rPr>
        <w:t>the Senate</w:t>
      </w:r>
      <w:r w:rsidRPr="00D55335">
        <w:t xml:space="preserve">," says University of Virginia's Skelley. "If that happens, </w:t>
      </w:r>
      <w:r w:rsidRPr="00D55335">
        <w:rPr>
          <w:rStyle w:val="StyleUnderline"/>
        </w:rPr>
        <w:t>they'll</w:t>
      </w:r>
      <w:r w:rsidRPr="00D55335">
        <w:t xml:space="preserve"> probably </w:t>
      </w:r>
      <w:r w:rsidRPr="00D55335">
        <w:rPr>
          <w:rStyle w:val="StyleUnderline"/>
        </w:rPr>
        <w:t>control all levels of government</w:t>
      </w:r>
      <w:r w:rsidRPr="00D55335">
        <w:t xml:space="preserve"> in [Washington], </w:t>
      </w:r>
      <w:r w:rsidRPr="00D55335">
        <w:rPr>
          <w:rStyle w:val="StyleUnderline"/>
        </w:rPr>
        <w:t>which opens up the possibility of unified government acting aggressively</w:t>
      </w:r>
      <w:r w:rsidRPr="00D55335">
        <w:t xml:space="preserve">" </w:t>
      </w:r>
      <w:r w:rsidRPr="00D55335">
        <w:rPr>
          <w:rStyle w:val="StyleUnderline"/>
        </w:rPr>
        <w:t>on</w:t>
      </w:r>
      <w:r w:rsidRPr="00D55335">
        <w:t xml:space="preserve"> all sorts of </w:t>
      </w:r>
      <w:r w:rsidRPr="00D55335">
        <w:rPr>
          <w:rStyle w:val="StyleUnderline"/>
        </w:rPr>
        <w:t>issues</w:t>
      </w:r>
      <w:r w:rsidRPr="00D55335">
        <w:t>, like repealing the Affordable Care Act. Indeed, "there's going to be an expectation among many in the GOP base that they would do that."</w:t>
      </w:r>
      <w:r w:rsidR="000C68A9" w:rsidRPr="00D55335">
        <w:t xml:space="preserve"> </w:t>
      </w:r>
      <w:r w:rsidRPr="00D55335">
        <w:t xml:space="preserve">Yet even </w:t>
      </w:r>
      <w:r w:rsidRPr="00D55335">
        <w:rPr>
          <w:rStyle w:val="Emphasis"/>
        </w:rPr>
        <w:t>if Team Blue holds</w:t>
      </w:r>
      <w:r w:rsidRPr="00D55335">
        <w:t xml:space="preserve"> on to </w:t>
      </w:r>
      <w:r w:rsidRPr="00D55335">
        <w:rPr>
          <w:rStyle w:val="Emphasis"/>
        </w:rPr>
        <w:t>the Oval Office</w:t>
      </w:r>
      <w:r w:rsidRPr="00D55335">
        <w:t>, th</w:t>
      </w:r>
      <w:r w:rsidRPr="00D55335">
        <w:rPr>
          <w:rStyle w:val="StyleUnderline"/>
        </w:rPr>
        <w:t xml:space="preserve">e Republican supermajority in the House and </w:t>
      </w:r>
      <w:r w:rsidRPr="00D55335">
        <w:t xml:space="preserve">simple </w:t>
      </w:r>
      <w:r w:rsidRPr="00D55335">
        <w:rPr>
          <w:rStyle w:val="StyleUnderline"/>
        </w:rPr>
        <w:t>majority in the Senate</w:t>
      </w:r>
      <w:r w:rsidRPr="00D55335">
        <w:t xml:space="preserve"> probably </w:t>
      </w:r>
      <w:r w:rsidRPr="00D55335">
        <w:rPr>
          <w:rStyle w:val="StyleUnderline"/>
        </w:rPr>
        <w:t>will remain in place for awhile, aided in part by its dominance in state legislatures and governor's offices</w:t>
      </w:r>
      <w:r w:rsidRPr="00D55335">
        <w:t>, where congressional districts have been drawn and decided until the 2020 census.</w:t>
      </w:r>
      <w:r w:rsidR="000C68A9" w:rsidRPr="00D55335">
        <w:t xml:space="preserve"> </w:t>
      </w:r>
      <w:r w:rsidRPr="00D55335">
        <w:rPr>
          <w:rStyle w:val="Emphasis"/>
        </w:rPr>
        <w:t xml:space="preserve">That means tough to impossible sledding for any candidate with a progressive agenda </w:t>
      </w:r>
      <w:r w:rsidRPr="00D55335">
        <w:t xml:space="preserve">– looking at you, Bernie Sanders – </w:t>
      </w:r>
      <w:r w:rsidRPr="00D55335">
        <w:rPr>
          <w:rStyle w:val="Emphasis"/>
        </w:rPr>
        <w:t>and federal</w:t>
      </w:r>
      <w:r w:rsidRPr="00D55335">
        <w:t xml:space="preserve">-level </w:t>
      </w:r>
      <w:r w:rsidRPr="00D55335">
        <w:rPr>
          <w:rStyle w:val="Emphasis"/>
        </w:rPr>
        <w:t>gridlock in the face of national challenges like climate change</w:t>
      </w:r>
      <w:r w:rsidRPr="00D55335">
        <w:t xml:space="preserve"> and the global fight against terrorism.</w:t>
      </w:r>
    </w:p>
    <w:p w14:paraId="78DB1A28" w14:textId="210D03A5" w:rsidR="00F302DD" w:rsidRPr="00D55335" w:rsidRDefault="003E6EE9" w:rsidP="00F302DD">
      <w:pPr>
        <w:pStyle w:val="Heading3"/>
      </w:pPr>
      <w:r w:rsidRPr="00D55335">
        <w:t xml:space="preserve">2ac </w:t>
      </w:r>
      <w:r w:rsidR="00F302DD" w:rsidRPr="00D55335">
        <w:t>Impact Defense</w:t>
      </w:r>
    </w:p>
    <w:p w14:paraId="65B4DE1D" w14:textId="77777777" w:rsidR="00F302DD" w:rsidRPr="00D55335" w:rsidRDefault="00F302DD" w:rsidP="00F302DD">
      <w:pPr>
        <w:pStyle w:val="Heading4"/>
      </w:pPr>
      <w:r w:rsidRPr="00D55335">
        <w:t>No mass extinction</w:t>
      </w:r>
    </w:p>
    <w:p w14:paraId="03CB3FBF" w14:textId="77777777" w:rsidR="00F302DD" w:rsidRPr="00D55335" w:rsidRDefault="00F302DD" w:rsidP="00F302DD">
      <w:r w:rsidRPr="00D55335">
        <w:rPr>
          <w:rStyle w:val="Style13ptBold"/>
        </w:rPr>
        <w:t>Willis 10</w:t>
      </w:r>
      <w:r w:rsidRPr="00D55335">
        <w:t xml:space="preserve"> – PhD in Plant Science @ Cambridge, Professor of Biodiversity in the Department of Zoology, University of Oxford, and an adjunct Professor in Biology at the University of Bergen. She holds the Tasso Leventis Chair of Biodiversity at Oxford and was founding Director, now Associate Director, of the Biodiversity Institute Oxford</w:t>
      </w:r>
    </w:p>
    <w:p w14:paraId="2759436D" w14:textId="77777777" w:rsidR="00F302DD" w:rsidRPr="00D55335" w:rsidRDefault="00F302DD" w:rsidP="00F302DD">
      <w:pPr>
        <w:rPr>
          <w:szCs w:val="16"/>
        </w:rPr>
      </w:pPr>
      <w:r w:rsidRPr="00D55335">
        <w:rPr>
          <w:szCs w:val="16"/>
        </w:rPr>
        <w:t>(Kathy, Keith D. Bennett, Shonil A. Bhagwat&amp; H. John B. Birks, “4 °C and beyond: what did this mean for biodiversity in the past?,” Systematics and Biodiversity, 8.1)</w:t>
      </w:r>
    </w:p>
    <w:p w14:paraId="267C798D" w14:textId="77777777" w:rsidR="00F302DD" w:rsidRPr="00D55335" w:rsidRDefault="00F302DD" w:rsidP="00F302DD">
      <w:pPr>
        <w:pStyle w:val="card"/>
        <w:ind w:left="0" w:right="0"/>
      </w:pPr>
      <w:r w:rsidRPr="00D55335">
        <w:rPr>
          <w:rStyle w:val="StyleUnderline"/>
          <w:rFonts w:eastAsiaTheme="majorEastAsia"/>
        </w:rPr>
        <w:t>The most recent climate models and fossil evidence</w:t>
      </w:r>
      <w:r w:rsidRPr="00D55335">
        <w:t xml:space="preserve"> for the early Eocene Climatic Optimum (</w:t>
      </w:r>
      <w:r w:rsidRPr="00D55335">
        <w:rPr>
          <w:rStyle w:val="StyleUnderline"/>
        </w:rPr>
        <w:t>53</w:t>
      </w:r>
      <w:r w:rsidRPr="00D55335">
        <w:t xml:space="preserve">–51 </w:t>
      </w:r>
      <w:r w:rsidRPr="00D55335">
        <w:rPr>
          <w:rStyle w:val="StyleUnderline"/>
        </w:rPr>
        <w:t>million years</w:t>
      </w:r>
      <w:r w:rsidRPr="00D55335">
        <w:t xml:space="preserve"> </w:t>
      </w:r>
      <w:r w:rsidRPr="00D55335">
        <w:rPr>
          <w:rStyle w:val="StyleUnderline"/>
        </w:rPr>
        <w:t>ago</w:t>
      </w:r>
      <w:r w:rsidRPr="00D55335">
        <w:t xml:space="preserve">) </w:t>
      </w:r>
      <w:r w:rsidRPr="00D55335">
        <w:rPr>
          <w:rStyle w:val="StyleUnderline"/>
          <w:rFonts w:eastAsiaTheme="majorEastAsia"/>
        </w:rPr>
        <w:t>indicate that during this time interval atmospheric CO2 would have exceeded 1200ppmv and tropical temperatures were between 5–10 ◦ C warmer than modern values</w:t>
      </w:r>
      <w:r w:rsidRPr="00D55335">
        <w:t xml:space="preserve"> (Zachos et al., 2008). </w:t>
      </w:r>
      <w:r w:rsidRPr="00D55335">
        <w:rPr>
          <w:rStyle w:val="StyleUnderline"/>
          <w:rFonts w:eastAsiaTheme="majorEastAsia"/>
        </w:rPr>
        <w:t>There is</w:t>
      </w:r>
      <w:r w:rsidRPr="00D55335">
        <w:t xml:space="preserve"> also </w:t>
      </w:r>
      <w:r w:rsidRPr="00D55335">
        <w:rPr>
          <w:rStyle w:val="StyleUnderline"/>
          <w:rFonts w:eastAsiaTheme="majorEastAsia"/>
        </w:rPr>
        <w:t xml:space="preserve">evidence for relatively rapid intervals of extreme global warmth and massive carbon addition when global temperatures increased by 5 ◦ C in less than 10 000 years </w:t>
      </w:r>
      <w:r w:rsidRPr="00D55335">
        <w:t xml:space="preserve">(Zachos et al., 2001). So </w:t>
      </w:r>
      <w:r w:rsidRPr="00D55335">
        <w:rPr>
          <w:rStyle w:val="StyleUnderline"/>
          <w:rFonts w:eastAsiaTheme="majorEastAsia"/>
        </w:rPr>
        <w:t>what was the response of biota to these ‘climate extremes’ and do we see the large-scale extinctions</w:t>
      </w:r>
      <w:r w:rsidRPr="00D55335">
        <w:t xml:space="preserve"> (especially in the Neotropics) </w:t>
      </w:r>
      <w:r w:rsidRPr="00D55335">
        <w:rPr>
          <w:rStyle w:val="StyleUnderline"/>
          <w:rFonts w:eastAsiaTheme="majorEastAsia"/>
        </w:rPr>
        <w:t>predicted by some of the most recent models associated with future climate changes</w:t>
      </w:r>
      <w:r w:rsidRPr="00D55335">
        <w:t xml:space="preserve"> (Huntingford et al., 2008)? In fact </w:t>
      </w:r>
      <w:r w:rsidRPr="00D55335">
        <w:rPr>
          <w:rStyle w:val="Emphasis"/>
          <w:rFonts w:eastAsiaTheme="majorEastAsia"/>
        </w:rPr>
        <w:t>the fossil record</w:t>
      </w:r>
      <w:r w:rsidRPr="00D55335">
        <w:t xml:space="preserve"> for the early Eocene Climatic Optimum </w:t>
      </w:r>
      <w:r w:rsidRPr="00D55335">
        <w:rPr>
          <w:rStyle w:val="Emphasis"/>
          <w:rFonts w:eastAsiaTheme="majorEastAsia"/>
        </w:rPr>
        <w:t>demonstrates the very opposite.</w:t>
      </w:r>
      <w:r w:rsidRPr="00D55335">
        <w:t xml:space="preserve"> All the evidence from low-latitude records indicates that, </w:t>
      </w:r>
      <w:r w:rsidRPr="00D55335">
        <w:rPr>
          <w:rStyle w:val="StyleUnderline"/>
          <w:rFonts w:eastAsiaTheme="majorEastAsia"/>
        </w:rPr>
        <w:t>at least in the plant fossil record, this was one of the most biodiverse intervals of time in the Neotropics</w:t>
      </w:r>
      <w:r w:rsidRPr="00D55335">
        <w:t xml:space="preserve">(Jaramillo et al., 2006). It was also a time when </w:t>
      </w:r>
      <w:r w:rsidRPr="00D55335">
        <w:rPr>
          <w:rStyle w:val="StyleUnderline"/>
          <w:rFonts w:eastAsiaTheme="majorEastAsia"/>
        </w:rPr>
        <w:t>the tropical forest biome was the most extensive in Earth’s history, extending to mid-latitudes in both the northern and southern hemispheres – and there was also no ice at the Poles and Antarctica was covered by needle-leaved forest</w:t>
      </w:r>
      <w:r w:rsidRPr="00D55335">
        <w:t xml:space="preserve"> (Morley, 2007). </w:t>
      </w:r>
      <w:r w:rsidRPr="00D55335">
        <w:rPr>
          <w:rStyle w:val="StyleUnderline"/>
          <w:rFonts w:eastAsiaTheme="majorEastAsia"/>
        </w:rPr>
        <w:t>There were certainly novel ecosystems, and an increase in community turnover with a mixture of tropical and temperate species in mid latitudes and plants persisting in areas that are currently polar deserts</w:t>
      </w:r>
      <w:r w:rsidRPr="00D55335">
        <w:t xml:space="preserve">. [It should be noted; however, that </w:t>
      </w:r>
      <w:r w:rsidRPr="00D55335">
        <w:rPr>
          <w:rStyle w:val="StyleUnderline"/>
          <w:rFonts w:eastAsiaTheme="majorEastAsia"/>
        </w:rPr>
        <w:t>at the earlier Palaeocene–Eocene Thermal Maximum (PETM) at 55.8 million years ago in the US Gulf Coast, there was a rapid vegetation response to climate change</w:t>
      </w:r>
      <w:r w:rsidRPr="00D55335">
        <w:t xml:space="preserve">. There was major compositional turnover, palynological richness decreased, and regional extinctions occurred (Harrington &amp; Jaramillo, 2007). Reasons for these changes are unclear, but they may have resulted from continental drying, negative feedbacks on vegetation to changing CO2 (assuming that CO2 changed during the PETM), rapid cooling immediately after the PETM, or subtle changes in plant–animal interactions (Harrington &amp; Jaramillo, 2007).] </w:t>
      </w:r>
    </w:p>
    <w:p w14:paraId="21DE0332" w14:textId="5D2D67BC" w:rsidR="00474A92" w:rsidRPr="00D55335" w:rsidRDefault="00474A92" w:rsidP="00474A92">
      <w:pPr>
        <w:pStyle w:val="Heading3"/>
      </w:pPr>
      <w:r w:rsidRPr="00D55335">
        <w:t>1ar Impact Defense</w:t>
      </w:r>
    </w:p>
    <w:p w14:paraId="104FDE9B" w14:textId="77777777" w:rsidR="00F302DD" w:rsidRPr="00D55335" w:rsidRDefault="00F302DD" w:rsidP="00F302DD">
      <w:pPr>
        <w:pStyle w:val="Heading4"/>
        <w:tabs>
          <w:tab w:val="left" w:pos="90"/>
        </w:tabs>
      </w:pPr>
      <w:r w:rsidRPr="00D55335">
        <w:t>No impact---mitigation and adaptation will solve---no tipping point or “1% risk” args</w:t>
      </w:r>
    </w:p>
    <w:p w14:paraId="631BA59E" w14:textId="77777777" w:rsidR="00F302DD" w:rsidRPr="00D55335" w:rsidRDefault="00F302DD" w:rsidP="00F302DD">
      <w:r w:rsidRPr="00D55335">
        <w:rPr>
          <w:rStyle w:val="Style13ptBold"/>
        </w:rPr>
        <w:t>Mendelsohn 9</w:t>
      </w:r>
      <w:r w:rsidRPr="00D55335">
        <w:t xml:space="preserve"> - Edwin Weyerhaeuser Davis Professor, Yale School of Forestry and Environmental Studies</w:t>
      </w:r>
    </w:p>
    <w:p w14:paraId="36AD78EA" w14:textId="77777777" w:rsidR="00F302DD" w:rsidRPr="00D55335" w:rsidRDefault="00F302DD" w:rsidP="00F302DD">
      <w:r w:rsidRPr="00D55335">
        <w:t>(Robert O., Yale University, June 2009, “Climate Change and Economic Growth,” http://www.growthcommission.org/storage/cgdev/documents/gcwp060web.pdf)</w:t>
      </w:r>
    </w:p>
    <w:p w14:paraId="291B95D2" w14:textId="46214D43" w:rsidR="00F302DD" w:rsidRPr="00474A92" w:rsidRDefault="00F302DD" w:rsidP="00474A92">
      <w:pPr>
        <w:tabs>
          <w:tab w:val="left" w:pos="90"/>
        </w:tabs>
        <w:rPr>
          <w:bCs/>
          <w:sz w:val="26"/>
          <w:u w:val="single"/>
        </w:rPr>
      </w:pPr>
      <w:r w:rsidRPr="00D55335">
        <w:rPr>
          <w:rStyle w:val="StyleUnderline"/>
        </w:rPr>
        <w:t>The heart of the debate about climate change comes from a number of warnings from scientists and others that give the impression that human-induced climate change is an immediate threat to society</w:t>
      </w:r>
      <w:r w:rsidRPr="00D55335">
        <w:t xml:space="preserve"> (IPCC 2007a,b; Stern 2006). Millions of people might be vulnerable to health effects (IPCC 2007b), crop production might fall in the low latitudes (IPCC 2007b), water supplies might dwindle (IPCC 2007b), precipitation might fall in arid regions (IPCC 2007b), extreme events will grow exponentially (Stern 2006), and between 20–30 percent of species will risk extinction (IPCC 2007b). Even worse, there may be catastrophic events such as the melting of Greenland or Antarctic ice sheets causing severe sea level rise, which would inundate hundreds of millions of people (Dasgupta et al. 2009). Proponents argue there is no time to waste. Unless greenhouse gases are cut dramatically today, economic growth and well</w:t>
      </w:r>
      <w:r w:rsidRPr="00D55335">
        <w:rPr>
          <w:rFonts w:ascii="Cambria Math" w:hAnsi="Cambria Math" w:cs="Cambria Math"/>
        </w:rPr>
        <w:t>‐</w:t>
      </w:r>
      <w:r w:rsidRPr="00D55335">
        <w:t xml:space="preserve">being may be at risk (Stern 2006). </w:t>
      </w:r>
      <w:r w:rsidRPr="00D55335">
        <w:rPr>
          <w:rStyle w:val="underline"/>
        </w:rPr>
        <w:t>These statements are</w:t>
      </w:r>
      <w:r w:rsidRPr="00D55335">
        <w:t xml:space="preserve"> largely </w:t>
      </w:r>
      <w:r w:rsidRPr="00D55335">
        <w:rPr>
          <w:rStyle w:val="Emphasis"/>
        </w:rPr>
        <w:t>alarmist and misleading</w:t>
      </w:r>
      <w:r w:rsidRPr="00D55335">
        <w:t xml:space="preserve">. Although climate change is a serious problem that deserves attention, </w:t>
      </w:r>
      <w:r w:rsidRPr="00D55335">
        <w:rPr>
          <w:rStyle w:val="underline"/>
        </w:rPr>
        <w:t>society’s immediate behavior has an</w:t>
      </w:r>
      <w:r w:rsidRPr="00D55335">
        <w:t xml:space="preserve"> </w:t>
      </w:r>
      <w:r w:rsidRPr="00D55335">
        <w:rPr>
          <w:rStyle w:val="Emphasis"/>
        </w:rPr>
        <w:t>extremely low probability</w:t>
      </w:r>
      <w:r w:rsidRPr="00D55335">
        <w:t xml:space="preserve"> </w:t>
      </w:r>
      <w:r w:rsidRPr="00D55335">
        <w:rPr>
          <w:rStyle w:val="underline"/>
        </w:rPr>
        <w:t>of leading to</w:t>
      </w:r>
      <w:r w:rsidRPr="00D55335">
        <w:t xml:space="preserve"> </w:t>
      </w:r>
      <w:r w:rsidRPr="00D55335">
        <w:rPr>
          <w:rStyle w:val="Emphasis"/>
        </w:rPr>
        <w:t>catastrophic consequences</w:t>
      </w:r>
      <w:r w:rsidRPr="00D55335">
        <w:t xml:space="preserve">. The </w:t>
      </w:r>
      <w:r w:rsidRPr="00D55335">
        <w:rPr>
          <w:rStyle w:val="underline"/>
        </w:rPr>
        <w:t>science and economics</w:t>
      </w:r>
      <w:r w:rsidRPr="00D55335">
        <w:t xml:space="preserve"> of climate change </w:t>
      </w:r>
      <w:r w:rsidRPr="00D55335">
        <w:rPr>
          <w:rStyle w:val="underline"/>
        </w:rPr>
        <w:t>is quite clear that emissions over the next few decades will lead to only</w:t>
      </w:r>
      <w:r w:rsidRPr="00D55335">
        <w:t xml:space="preserve"> </w:t>
      </w:r>
      <w:r w:rsidRPr="00D55335">
        <w:rPr>
          <w:rStyle w:val="Emphasis"/>
        </w:rPr>
        <w:t>mild consequences</w:t>
      </w:r>
      <w:r w:rsidRPr="00D55335">
        <w:t xml:space="preserve">. The </w:t>
      </w:r>
      <w:r w:rsidRPr="00D55335">
        <w:rPr>
          <w:rStyle w:val="Emphasis"/>
        </w:rPr>
        <w:t>severe impacts</w:t>
      </w:r>
      <w:r w:rsidRPr="00D55335">
        <w:t xml:space="preserve"> predicted by alarmists </w:t>
      </w:r>
      <w:r w:rsidRPr="00D55335">
        <w:rPr>
          <w:rStyle w:val="Emphasis"/>
        </w:rPr>
        <w:t>require a century (or two</w:t>
      </w:r>
      <w:r w:rsidRPr="00D55335">
        <w:t xml:space="preserve"> in the case of Stern 2006) </w:t>
      </w:r>
      <w:r w:rsidRPr="00D55335">
        <w:rPr>
          <w:rStyle w:val="Emphasis"/>
        </w:rPr>
        <w:t>of no mitigation</w:t>
      </w:r>
      <w:r w:rsidRPr="00D55335">
        <w:t xml:space="preserve">. Many of the </w:t>
      </w:r>
      <w:r w:rsidRPr="00D55335">
        <w:rPr>
          <w:rStyle w:val="underline"/>
        </w:rPr>
        <w:t>predicted impacts assume there will be no or little adaptation</w:t>
      </w:r>
      <w:r w:rsidRPr="00D55335">
        <w:t xml:space="preserve">. The net economic impacts from climate change over the next 50 years will be small regardless. Most of </w:t>
      </w:r>
      <w:r w:rsidRPr="00D55335">
        <w:rPr>
          <w:rStyle w:val="underline"/>
        </w:rPr>
        <w:t>the more severe impacts will take more than a century or even a millennium to unfold and many of these</w:t>
      </w:r>
      <w:r w:rsidRPr="00D55335">
        <w:t xml:space="preserve"> “</w:t>
      </w:r>
      <w:r w:rsidRPr="00D55335">
        <w:rPr>
          <w:rStyle w:val="underline"/>
        </w:rPr>
        <w:t>potential” impacts</w:t>
      </w:r>
      <w:r w:rsidRPr="00D55335">
        <w:t xml:space="preserve"> </w:t>
      </w:r>
      <w:r w:rsidRPr="00D55335">
        <w:rPr>
          <w:rStyle w:val="Emphasis"/>
        </w:rPr>
        <w:t>will never occur because people will adapt</w:t>
      </w:r>
      <w:r w:rsidRPr="00D55335">
        <w:t xml:space="preserve">. </w:t>
      </w:r>
      <w:r w:rsidRPr="00D55335">
        <w:rPr>
          <w:rStyle w:val="underline"/>
        </w:rPr>
        <w:t>It is not at all apparent that immediate and dramatic policies need to be developed to thwart long</w:t>
      </w:r>
      <w:r w:rsidRPr="00D55335">
        <w:rPr>
          <w:rStyle w:val="underline"/>
          <w:rFonts w:ascii="Cambria Math" w:hAnsi="Cambria Math" w:cs="Cambria Math"/>
        </w:rPr>
        <w:t>‐</w:t>
      </w:r>
      <w:r w:rsidRPr="00D55335">
        <w:rPr>
          <w:rStyle w:val="underline"/>
        </w:rPr>
        <w:t>range climate risks</w:t>
      </w:r>
      <w:r w:rsidRPr="00D55335">
        <w:t>. What is needed are long</w:t>
      </w:r>
      <w:r w:rsidRPr="00D55335">
        <w:rPr>
          <w:rFonts w:ascii="Cambria Math" w:hAnsi="Cambria Math" w:cs="Cambria Math"/>
        </w:rPr>
        <w:t>‐</w:t>
      </w:r>
      <w:r w:rsidRPr="00D55335">
        <w:t>run balanced responses.</w:t>
      </w:r>
    </w:p>
    <w:p w14:paraId="59F01042" w14:textId="53A8A91C" w:rsidR="008477F3" w:rsidRPr="008477F3" w:rsidRDefault="008477F3" w:rsidP="008477F3"/>
    <w:p w14:paraId="59E9BD65" w14:textId="0DDB3914" w:rsidR="00560879" w:rsidRPr="00560879" w:rsidRDefault="00560879" w:rsidP="00560879"/>
    <w:sectPr w:rsidR="00560879" w:rsidRPr="00560879"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00002FF" w:usb1="4000ACFF" w:usb2="00000001" w:usb3="00000000" w:csb0="0000019F" w:csb1="00000000"/>
  </w:font>
  <w:font w:name="Baskerville">
    <w:panose1 w:val="02020502070401020303"/>
    <w:charset w:val="00"/>
    <w:family w:val="auto"/>
    <w:pitch w:val="variable"/>
    <w:sig w:usb0="80000067" w:usb1="00000000" w:usb2="00000000" w:usb3="00000000" w:csb0="0000019F" w:csb1="00000000"/>
  </w:font>
  <w:font w:name="AdvP595D">
    <w:panose1 w:val="00000000000000000000"/>
    <w:charset w:val="00"/>
    <w:family w:val="swiss"/>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mbria Math">
    <w:panose1 w:val="02040503050406030204"/>
    <w:charset w:val="00"/>
    <w:family w:val="auto"/>
    <w:pitch w:val="variable"/>
    <w:sig w:usb0="E00002FF" w:usb1="42002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25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FE39E0"/>
    <w:rsid w:val="000029E3"/>
    <w:rsid w:val="000029E8"/>
    <w:rsid w:val="00004225"/>
    <w:rsid w:val="000066CA"/>
    <w:rsid w:val="00007264"/>
    <w:rsid w:val="000076A9"/>
    <w:rsid w:val="00014FAD"/>
    <w:rsid w:val="0001502B"/>
    <w:rsid w:val="000155B1"/>
    <w:rsid w:val="00015D2A"/>
    <w:rsid w:val="00024028"/>
    <w:rsid w:val="0002490B"/>
    <w:rsid w:val="00026465"/>
    <w:rsid w:val="00027476"/>
    <w:rsid w:val="00030204"/>
    <w:rsid w:val="000312A0"/>
    <w:rsid w:val="00032A53"/>
    <w:rsid w:val="00033138"/>
    <w:rsid w:val="0003396C"/>
    <w:rsid w:val="00035337"/>
    <w:rsid w:val="00047BC4"/>
    <w:rsid w:val="00052FB1"/>
    <w:rsid w:val="00054276"/>
    <w:rsid w:val="000547B1"/>
    <w:rsid w:val="00054B06"/>
    <w:rsid w:val="0006091E"/>
    <w:rsid w:val="000638C1"/>
    <w:rsid w:val="00063D30"/>
    <w:rsid w:val="00064019"/>
    <w:rsid w:val="00065F60"/>
    <w:rsid w:val="00065FEE"/>
    <w:rsid w:val="00066E3C"/>
    <w:rsid w:val="00072718"/>
    <w:rsid w:val="00072F43"/>
    <w:rsid w:val="0007381E"/>
    <w:rsid w:val="00076094"/>
    <w:rsid w:val="0008785F"/>
    <w:rsid w:val="00090CBE"/>
    <w:rsid w:val="00094DEC"/>
    <w:rsid w:val="000A2D8A"/>
    <w:rsid w:val="000C4533"/>
    <w:rsid w:val="000C68A9"/>
    <w:rsid w:val="000C7FB3"/>
    <w:rsid w:val="000D03B3"/>
    <w:rsid w:val="000D08CC"/>
    <w:rsid w:val="000D202A"/>
    <w:rsid w:val="000D26A6"/>
    <w:rsid w:val="000D2B90"/>
    <w:rsid w:val="000D6886"/>
    <w:rsid w:val="000D6ED8"/>
    <w:rsid w:val="000D717B"/>
    <w:rsid w:val="000D76E6"/>
    <w:rsid w:val="000E2BB6"/>
    <w:rsid w:val="000E6D3F"/>
    <w:rsid w:val="000F2D56"/>
    <w:rsid w:val="00100B28"/>
    <w:rsid w:val="00101293"/>
    <w:rsid w:val="0010455A"/>
    <w:rsid w:val="00104605"/>
    <w:rsid w:val="00105F35"/>
    <w:rsid w:val="00110331"/>
    <w:rsid w:val="00112598"/>
    <w:rsid w:val="00112986"/>
    <w:rsid w:val="00116D6B"/>
    <w:rsid w:val="00117316"/>
    <w:rsid w:val="001209B4"/>
    <w:rsid w:val="00122FDE"/>
    <w:rsid w:val="00126379"/>
    <w:rsid w:val="0013292F"/>
    <w:rsid w:val="00135079"/>
    <w:rsid w:val="00136FD6"/>
    <w:rsid w:val="00137C51"/>
    <w:rsid w:val="0014265B"/>
    <w:rsid w:val="0016364C"/>
    <w:rsid w:val="0017276E"/>
    <w:rsid w:val="001761FC"/>
    <w:rsid w:val="001773FA"/>
    <w:rsid w:val="00182655"/>
    <w:rsid w:val="00183325"/>
    <w:rsid w:val="001840F2"/>
    <w:rsid w:val="00184C20"/>
    <w:rsid w:val="00185134"/>
    <w:rsid w:val="0018558A"/>
    <w:rsid w:val="001856C6"/>
    <w:rsid w:val="00191B5F"/>
    <w:rsid w:val="00192487"/>
    <w:rsid w:val="00193416"/>
    <w:rsid w:val="00195073"/>
    <w:rsid w:val="0019668D"/>
    <w:rsid w:val="00196D70"/>
    <w:rsid w:val="001A25FD"/>
    <w:rsid w:val="001A5371"/>
    <w:rsid w:val="001A72C7"/>
    <w:rsid w:val="001A7B01"/>
    <w:rsid w:val="001B3BF6"/>
    <w:rsid w:val="001B56F6"/>
    <w:rsid w:val="001B6493"/>
    <w:rsid w:val="001B73E3"/>
    <w:rsid w:val="001C2FE9"/>
    <w:rsid w:val="001C316D"/>
    <w:rsid w:val="001D1A0D"/>
    <w:rsid w:val="001D35D6"/>
    <w:rsid w:val="001D36BF"/>
    <w:rsid w:val="001D3A12"/>
    <w:rsid w:val="001D4C28"/>
    <w:rsid w:val="001D60B9"/>
    <w:rsid w:val="001E0B1F"/>
    <w:rsid w:val="001E0C0F"/>
    <w:rsid w:val="001E1E0B"/>
    <w:rsid w:val="001E7B3C"/>
    <w:rsid w:val="001F1173"/>
    <w:rsid w:val="001F3AEC"/>
    <w:rsid w:val="002005A8"/>
    <w:rsid w:val="002036B7"/>
    <w:rsid w:val="0020370C"/>
    <w:rsid w:val="00203DD8"/>
    <w:rsid w:val="00204E1D"/>
    <w:rsid w:val="002059BD"/>
    <w:rsid w:val="00207FD8"/>
    <w:rsid w:val="00210FAF"/>
    <w:rsid w:val="00213B1E"/>
    <w:rsid w:val="00214823"/>
    <w:rsid w:val="00215284"/>
    <w:rsid w:val="002168F2"/>
    <w:rsid w:val="00220050"/>
    <w:rsid w:val="00222A61"/>
    <w:rsid w:val="00224B16"/>
    <w:rsid w:val="0022537F"/>
    <w:rsid w:val="0022589F"/>
    <w:rsid w:val="00232F30"/>
    <w:rsid w:val="00234296"/>
    <w:rsid w:val="002343FE"/>
    <w:rsid w:val="002351E4"/>
    <w:rsid w:val="00235CC4"/>
    <w:rsid w:val="00235F7B"/>
    <w:rsid w:val="002502CF"/>
    <w:rsid w:val="002507A8"/>
    <w:rsid w:val="002666D7"/>
    <w:rsid w:val="00267EBB"/>
    <w:rsid w:val="0027023B"/>
    <w:rsid w:val="00272363"/>
    <w:rsid w:val="00272F3F"/>
    <w:rsid w:val="0027422F"/>
    <w:rsid w:val="00274EDB"/>
    <w:rsid w:val="00276BD6"/>
    <w:rsid w:val="0027729E"/>
    <w:rsid w:val="002772AB"/>
    <w:rsid w:val="00281687"/>
    <w:rsid w:val="002843B2"/>
    <w:rsid w:val="00284ED6"/>
    <w:rsid w:val="00290C5A"/>
    <w:rsid w:val="00290C92"/>
    <w:rsid w:val="0029647A"/>
    <w:rsid w:val="00296504"/>
    <w:rsid w:val="002A240E"/>
    <w:rsid w:val="002A7AE5"/>
    <w:rsid w:val="002A7FFE"/>
    <w:rsid w:val="002B4E84"/>
    <w:rsid w:val="002B5511"/>
    <w:rsid w:val="002B7ACF"/>
    <w:rsid w:val="002E0643"/>
    <w:rsid w:val="002E392E"/>
    <w:rsid w:val="002E6BBC"/>
    <w:rsid w:val="002F1BA9"/>
    <w:rsid w:val="002F6E74"/>
    <w:rsid w:val="0030441F"/>
    <w:rsid w:val="003072AC"/>
    <w:rsid w:val="003106B3"/>
    <w:rsid w:val="00312822"/>
    <w:rsid w:val="0031385D"/>
    <w:rsid w:val="00316589"/>
    <w:rsid w:val="003171AB"/>
    <w:rsid w:val="003223B2"/>
    <w:rsid w:val="00322A67"/>
    <w:rsid w:val="003232E8"/>
    <w:rsid w:val="00327872"/>
    <w:rsid w:val="00330A69"/>
    <w:rsid w:val="00330E13"/>
    <w:rsid w:val="00335A23"/>
    <w:rsid w:val="00337A2B"/>
    <w:rsid w:val="00340707"/>
    <w:rsid w:val="00341C61"/>
    <w:rsid w:val="00345692"/>
    <w:rsid w:val="00351841"/>
    <w:rsid w:val="00352FC3"/>
    <w:rsid w:val="00353ED9"/>
    <w:rsid w:val="00361A67"/>
    <w:rsid w:val="003624A6"/>
    <w:rsid w:val="00364ADF"/>
    <w:rsid w:val="00365C8D"/>
    <w:rsid w:val="003670D9"/>
    <w:rsid w:val="00370B41"/>
    <w:rsid w:val="00371B27"/>
    <w:rsid w:val="003726C3"/>
    <w:rsid w:val="00373C9A"/>
    <w:rsid w:val="00375A5A"/>
    <w:rsid w:val="00375D2E"/>
    <w:rsid w:val="0037711E"/>
    <w:rsid w:val="00377B69"/>
    <w:rsid w:val="00383071"/>
    <w:rsid w:val="00383B19"/>
    <w:rsid w:val="00384CBC"/>
    <w:rsid w:val="003926C2"/>
    <w:rsid w:val="003928F0"/>
    <w:rsid w:val="003933F9"/>
    <w:rsid w:val="00395864"/>
    <w:rsid w:val="00396557"/>
    <w:rsid w:val="00397316"/>
    <w:rsid w:val="003A248F"/>
    <w:rsid w:val="003A4D9C"/>
    <w:rsid w:val="003A7530"/>
    <w:rsid w:val="003B0777"/>
    <w:rsid w:val="003B1668"/>
    <w:rsid w:val="003C332B"/>
    <w:rsid w:val="003C5F4C"/>
    <w:rsid w:val="003C748E"/>
    <w:rsid w:val="003C7FF1"/>
    <w:rsid w:val="003D08D7"/>
    <w:rsid w:val="003D5EA8"/>
    <w:rsid w:val="003D5FF0"/>
    <w:rsid w:val="003D7B28"/>
    <w:rsid w:val="003E0D34"/>
    <w:rsid w:val="003E305E"/>
    <w:rsid w:val="003E34DB"/>
    <w:rsid w:val="003E5302"/>
    <w:rsid w:val="003E5685"/>
    <w:rsid w:val="003E5BF1"/>
    <w:rsid w:val="003E669F"/>
    <w:rsid w:val="003E6EE9"/>
    <w:rsid w:val="003E7E31"/>
    <w:rsid w:val="003F0C1F"/>
    <w:rsid w:val="003F2452"/>
    <w:rsid w:val="003F41EA"/>
    <w:rsid w:val="003F7DF0"/>
    <w:rsid w:val="004039AF"/>
    <w:rsid w:val="00407294"/>
    <w:rsid w:val="00407AFF"/>
    <w:rsid w:val="0041155D"/>
    <w:rsid w:val="004170BF"/>
    <w:rsid w:val="004173F9"/>
    <w:rsid w:val="004270E3"/>
    <w:rsid w:val="004348DC"/>
    <w:rsid w:val="00434921"/>
    <w:rsid w:val="00442018"/>
    <w:rsid w:val="00446567"/>
    <w:rsid w:val="00447B10"/>
    <w:rsid w:val="00452AA1"/>
    <w:rsid w:val="00452EE4"/>
    <w:rsid w:val="00452F0B"/>
    <w:rsid w:val="004536D6"/>
    <w:rsid w:val="00457224"/>
    <w:rsid w:val="00463FAC"/>
    <w:rsid w:val="0047482C"/>
    <w:rsid w:val="00474A92"/>
    <w:rsid w:val="00475436"/>
    <w:rsid w:val="0048047E"/>
    <w:rsid w:val="00482AF9"/>
    <w:rsid w:val="00496BB2"/>
    <w:rsid w:val="004A1AD9"/>
    <w:rsid w:val="004A6045"/>
    <w:rsid w:val="004B37B4"/>
    <w:rsid w:val="004B72B4"/>
    <w:rsid w:val="004C0314"/>
    <w:rsid w:val="004C0D3D"/>
    <w:rsid w:val="004C16FF"/>
    <w:rsid w:val="004C213E"/>
    <w:rsid w:val="004C24E7"/>
    <w:rsid w:val="004C376C"/>
    <w:rsid w:val="004C4530"/>
    <w:rsid w:val="004C657F"/>
    <w:rsid w:val="004C6CEF"/>
    <w:rsid w:val="004D17D8"/>
    <w:rsid w:val="004D52D8"/>
    <w:rsid w:val="004E355B"/>
    <w:rsid w:val="004E3CD9"/>
    <w:rsid w:val="004E65D8"/>
    <w:rsid w:val="004F1C56"/>
    <w:rsid w:val="004F5342"/>
    <w:rsid w:val="005028E5"/>
    <w:rsid w:val="00503735"/>
    <w:rsid w:val="00507D3D"/>
    <w:rsid w:val="0051561E"/>
    <w:rsid w:val="00516A88"/>
    <w:rsid w:val="00521A8A"/>
    <w:rsid w:val="00522065"/>
    <w:rsid w:val="005224F2"/>
    <w:rsid w:val="005255FD"/>
    <w:rsid w:val="00525702"/>
    <w:rsid w:val="00532157"/>
    <w:rsid w:val="00533F1C"/>
    <w:rsid w:val="00536A6C"/>
    <w:rsid w:val="00536D8B"/>
    <w:rsid w:val="005379C3"/>
    <w:rsid w:val="00537EA0"/>
    <w:rsid w:val="00540168"/>
    <w:rsid w:val="005508A7"/>
    <w:rsid w:val="00550E35"/>
    <w:rsid w:val="005519C2"/>
    <w:rsid w:val="005523E0"/>
    <w:rsid w:val="0055320F"/>
    <w:rsid w:val="00553C34"/>
    <w:rsid w:val="00556190"/>
    <w:rsid w:val="0055699B"/>
    <w:rsid w:val="0056020A"/>
    <w:rsid w:val="00560879"/>
    <w:rsid w:val="00563D3D"/>
    <w:rsid w:val="005659AA"/>
    <w:rsid w:val="005676E8"/>
    <w:rsid w:val="00577C12"/>
    <w:rsid w:val="00580BFC"/>
    <w:rsid w:val="00580ED8"/>
    <w:rsid w:val="00581048"/>
    <w:rsid w:val="00581203"/>
    <w:rsid w:val="005820FD"/>
    <w:rsid w:val="0058349C"/>
    <w:rsid w:val="00585FBE"/>
    <w:rsid w:val="005870E8"/>
    <w:rsid w:val="0058789C"/>
    <w:rsid w:val="00587AD4"/>
    <w:rsid w:val="005A4D4E"/>
    <w:rsid w:val="005A5916"/>
    <w:rsid w:val="005A6588"/>
    <w:rsid w:val="005A7237"/>
    <w:rsid w:val="005B21FA"/>
    <w:rsid w:val="005B3244"/>
    <w:rsid w:val="005B6EE8"/>
    <w:rsid w:val="005B7731"/>
    <w:rsid w:val="005C0728"/>
    <w:rsid w:val="005C0BAE"/>
    <w:rsid w:val="005C2FBE"/>
    <w:rsid w:val="005C399B"/>
    <w:rsid w:val="005C4515"/>
    <w:rsid w:val="005C5602"/>
    <w:rsid w:val="005C74A6"/>
    <w:rsid w:val="005D3B4D"/>
    <w:rsid w:val="005D3B86"/>
    <w:rsid w:val="005D615C"/>
    <w:rsid w:val="005E0D3E"/>
    <w:rsid w:val="005E1860"/>
    <w:rsid w:val="005E5951"/>
    <w:rsid w:val="005F063B"/>
    <w:rsid w:val="005F192D"/>
    <w:rsid w:val="005F1A72"/>
    <w:rsid w:val="005F24C8"/>
    <w:rsid w:val="005F26AF"/>
    <w:rsid w:val="00600130"/>
    <w:rsid w:val="00601DCC"/>
    <w:rsid w:val="00603D97"/>
    <w:rsid w:val="0060491D"/>
    <w:rsid w:val="00604AA3"/>
    <w:rsid w:val="00607D6C"/>
    <w:rsid w:val="006124E5"/>
    <w:rsid w:val="00612877"/>
    <w:rsid w:val="0061383D"/>
    <w:rsid w:val="00614D69"/>
    <w:rsid w:val="00617030"/>
    <w:rsid w:val="00621301"/>
    <w:rsid w:val="0062173F"/>
    <w:rsid w:val="0062224E"/>
    <w:rsid w:val="006235FB"/>
    <w:rsid w:val="00626A15"/>
    <w:rsid w:val="006379E9"/>
    <w:rsid w:val="0064320E"/>
    <w:rsid w:val="006438CB"/>
    <w:rsid w:val="006529B9"/>
    <w:rsid w:val="00653A42"/>
    <w:rsid w:val="00654695"/>
    <w:rsid w:val="0065500A"/>
    <w:rsid w:val="00655217"/>
    <w:rsid w:val="0065727C"/>
    <w:rsid w:val="0066231B"/>
    <w:rsid w:val="00662CA1"/>
    <w:rsid w:val="00666F63"/>
    <w:rsid w:val="0067351F"/>
    <w:rsid w:val="00674A78"/>
    <w:rsid w:val="00675B22"/>
    <w:rsid w:val="00677ED0"/>
    <w:rsid w:val="00693050"/>
    <w:rsid w:val="00696A16"/>
    <w:rsid w:val="006974A9"/>
    <w:rsid w:val="006A4315"/>
    <w:rsid w:val="006A4840"/>
    <w:rsid w:val="006A52A0"/>
    <w:rsid w:val="006A6793"/>
    <w:rsid w:val="006A7E1D"/>
    <w:rsid w:val="006B4484"/>
    <w:rsid w:val="006C20DC"/>
    <w:rsid w:val="006C3A56"/>
    <w:rsid w:val="006D13F4"/>
    <w:rsid w:val="006D471E"/>
    <w:rsid w:val="006D611B"/>
    <w:rsid w:val="006D6AED"/>
    <w:rsid w:val="006E6D0B"/>
    <w:rsid w:val="006F126E"/>
    <w:rsid w:val="006F307C"/>
    <w:rsid w:val="006F32C9"/>
    <w:rsid w:val="006F3834"/>
    <w:rsid w:val="006F5693"/>
    <w:rsid w:val="006F5B7E"/>
    <w:rsid w:val="006F5D4C"/>
    <w:rsid w:val="00700172"/>
    <w:rsid w:val="007011C4"/>
    <w:rsid w:val="0070406C"/>
    <w:rsid w:val="00707CE1"/>
    <w:rsid w:val="007103A6"/>
    <w:rsid w:val="00717B01"/>
    <w:rsid w:val="007227D9"/>
    <w:rsid w:val="0072491F"/>
    <w:rsid w:val="007254FE"/>
    <w:rsid w:val="00725598"/>
    <w:rsid w:val="0072616E"/>
    <w:rsid w:val="00726F0F"/>
    <w:rsid w:val="007327F1"/>
    <w:rsid w:val="007374A1"/>
    <w:rsid w:val="00752712"/>
    <w:rsid w:val="00753A84"/>
    <w:rsid w:val="007611F5"/>
    <w:rsid w:val="007619E4"/>
    <w:rsid w:val="00761E75"/>
    <w:rsid w:val="0076495E"/>
    <w:rsid w:val="00765FC8"/>
    <w:rsid w:val="00775694"/>
    <w:rsid w:val="00785E0F"/>
    <w:rsid w:val="00791727"/>
    <w:rsid w:val="00793F46"/>
    <w:rsid w:val="00797EE0"/>
    <w:rsid w:val="007A1325"/>
    <w:rsid w:val="007A1A18"/>
    <w:rsid w:val="007A2BC6"/>
    <w:rsid w:val="007A3BAF"/>
    <w:rsid w:val="007B0BD1"/>
    <w:rsid w:val="007B53D8"/>
    <w:rsid w:val="007C1AB9"/>
    <w:rsid w:val="007C22C5"/>
    <w:rsid w:val="007C40F0"/>
    <w:rsid w:val="007C57E1"/>
    <w:rsid w:val="007C5811"/>
    <w:rsid w:val="007C614A"/>
    <w:rsid w:val="007D2DF5"/>
    <w:rsid w:val="007D451A"/>
    <w:rsid w:val="007D5E3E"/>
    <w:rsid w:val="007D6AAF"/>
    <w:rsid w:val="007D7596"/>
    <w:rsid w:val="007E242C"/>
    <w:rsid w:val="007E6631"/>
    <w:rsid w:val="007F0DF0"/>
    <w:rsid w:val="007F1E04"/>
    <w:rsid w:val="007F7692"/>
    <w:rsid w:val="008025C2"/>
    <w:rsid w:val="00803A12"/>
    <w:rsid w:val="008050A6"/>
    <w:rsid w:val="00805417"/>
    <w:rsid w:val="008266F9"/>
    <w:rsid w:val="008267E2"/>
    <w:rsid w:val="00826A01"/>
    <w:rsid w:val="00826A9B"/>
    <w:rsid w:val="00827536"/>
    <w:rsid w:val="00834842"/>
    <w:rsid w:val="0084072C"/>
    <w:rsid w:val="00840E7B"/>
    <w:rsid w:val="0084260C"/>
    <w:rsid w:val="008477F3"/>
    <w:rsid w:val="008536AF"/>
    <w:rsid w:val="00853D40"/>
    <w:rsid w:val="008548B6"/>
    <w:rsid w:val="008564FC"/>
    <w:rsid w:val="00864E76"/>
    <w:rsid w:val="00865E23"/>
    <w:rsid w:val="008670CB"/>
    <w:rsid w:val="00872581"/>
    <w:rsid w:val="0087459D"/>
    <w:rsid w:val="0087481D"/>
    <w:rsid w:val="0087680F"/>
    <w:rsid w:val="00876D81"/>
    <w:rsid w:val="00881D86"/>
    <w:rsid w:val="00883306"/>
    <w:rsid w:val="00890172"/>
    <w:rsid w:val="008904F9"/>
    <w:rsid w:val="00890C00"/>
    <w:rsid w:val="00890E4C"/>
    <w:rsid w:val="00890E74"/>
    <w:rsid w:val="00892798"/>
    <w:rsid w:val="00893823"/>
    <w:rsid w:val="0089418F"/>
    <w:rsid w:val="00897649"/>
    <w:rsid w:val="00897C29"/>
    <w:rsid w:val="008A1A9C"/>
    <w:rsid w:val="008A389A"/>
    <w:rsid w:val="008A4633"/>
    <w:rsid w:val="008A53B4"/>
    <w:rsid w:val="008B032E"/>
    <w:rsid w:val="008C0FA2"/>
    <w:rsid w:val="008C2342"/>
    <w:rsid w:val="008C77B6"/>
    <w:rsid w:val="008D1B91"/>
    <w:rsid w:val="008D1F85"/>
    <w:rsid w:val="008D2F8B"/>
    <w:rsid w:val="008D724A"/>
    <w:rsid w:val="008E12FB"/>
    <w:rsid w:val="008E4A05"/>
    <w:rsid w:val="008E7A3E"/>
    <w:rsid w:val="008F36A4"/>
    <w:rsid w:val="008F41FD"/>
    <w:rsid w:val="008F4479"/>
    <w:rsid w:val="008F4BA0"/>
    <w:rsid w:val="008F5315"/>
    <w:rsid w:val="008F5DD4"/>
    <w:rsid w:val="00901726"/>
    <w:rsid w:val="00903A25"/>
    <w:rsid w:val="00920E6A"/>
    <w:rsid w:val="009248EF"/>
    <w:rsid w:val="00931816"/>
    <w:rsid w:val="00932C71"/>
    <w:rsid w:val="0093450B"/>
    <w:rsid w:val="00935730"/>
    <w:rsid w:val="0093774C"/>
    <w:rsid w:val="00947EDA"/>
    <w:rsid w:val="009509D5"/>
    <w:rsid w:val="009538F5"/>
    <w:rsid w:val="009560F4"/>
    <w:rsid w:val="00957187"/>
    <w:rsid w:val="00960255"/>
    <w:rsid w:val="009603E1"/>
    <w:rsid w:val="00961C9D"/>
    <w:rsid w:val="00963065"/>
    <w:rsid w:val="0096661C"/>
    <w:rsid w:val="0097151F"/>
    <w:rsid w:val="00972E3B"/>
    <w:rsid w:val="00973777"/>
    <w:rsid w:val="00976E78"/>
    <w:rsid w:val="009775C0"/>
    <w:rsid w:val="00980EB1"/>
    <w:rsid w:val="00981F23"/>
    <w:rsid w:val="00990634"/>
    <w:rsid w:val="00991733"/>
    <w:rsid w:val="00992078"/>
    <w:rsid w:val="00992BE3"/>
    <w:rsid w:val="009A0736"/>
    <w:rsid w:val="009A1327"/>
    <w:rsid w:val="009A1467"/>
    <w:rsid w:val="009A6464"/>
    <w:rsid w:val="009A69B0"/>
    <w:rsid w:val="009B16E4"/>
    <w:rsid w:val="009B3A99"/>
    <w:rsid w:val="009B59BF"/>
    <w:rsid w:val="009B6236"/>
    <w:rsid w:val="009B69F5"/>
    <w:rsid w:val="009B6AB8"/>
    <w:rsid w:val="009C5FF7"/>
    <w:rsid w:val="009C6292"/>
    <w:rsid w:val="009C6A36"/>
    <w:rsid w:val="009D15DB"/>
    <w:rsid w:val="009D3133"/>
    <w:rsid w:val="009D72BE"/>
    <w:rsid w:val="009E160D"/>
    <w:rsid w:val="009F1CBB"/>
    <w:rsid w:val="009F3305"/>
    <w:rsid w:val="009F42D9"/>
    <w:rsid w:val="009F4BBE"/>
    <w:rsid w:val="009F6FB2"/>
    <w:rsid w:val="00A06FA4"/>
    <w:rsid w:val="00A071C0"/>
    <w:rsid w:val="00A07B2A"/>
    <w:rsid w:val="00A1519D"/>
    <w:rsid w:val="00A22670"/>
    <w:rsid w:val="00A244D5"/>
    <w:rsid w:val="00A24B35"/>
    <w:rsid w:val="00A2621D"/>
    <w:rsid w:val="00A271BA"/>
    <w:rsid w:val="00A27A20"/>
    <w:rsid w:val="00A27F86"/>
    <w:rsid w:val="00A37A05"/>
    <w:rsid w:val="00A4316D"/>
    <w:rsid w:val="00A431C6"/>
    <w:rsid w:val="00A50306"/>
    <w:rsid w:val="00A54315"/>
    <w:rsid w:val="00A5605A"/>
    <w:rsid w:val="00A57A85"/>
    <w:rsid w:val="00A57CD7"/>
    <w:rsid w:val="00A60FBC"/>
    <w:rsid w:val="00A63172"/>
    <w:rsid w:val="00A65C0B"/>
    <w:rsid w:val="00A67784"/>
    <w:rsid w:val="00A738F3"/>
    <w:rsid w:val="00A776BA"/>
    <w:rsid w:val="00A81FD2"/>
    <w:rsid w:val="00A8441A"/>
    <w:rsid w:val="00A8674A"/>
    <w:rsid w:val="00A92683"/>
    <w:rsid w:val="00A96E24"/>
    <w:rsid w:val="00A97D87"/>
    <w:rsid w:val="00AA1C7F"/>
    <w:rsid w:val="00AA1E7C"/>
    <w:rsid w:val="00AA61DC"/>
    <w:rsid w:val="00AA6F6E"/>
    <w:rsid w:val="00AB122B"/>
    <w:rsid w:val="00AB21B0"/>
    <w:rsid w:val="00AB48D3"/>
    <w:rsid w:val="00AB7099"/>
    <w:rsid w:val="00AD18E4"/>
    <w:rsid w:val="00AD64FD"/>
    <w:rsid w:val="00AD675E"/>
    <w:rsid w:val="00AE0243"/>
    <w:rsid w:val="00AE1BAD"/>
    <w:rsid w:val="00AE2124"/>
    <w:rsid w:val="00AE24BC"/>
    <w:rsid w:val="00AE3E3F"/>
    <w:rsid w:val="00AE6E5C"/>
    <w:rsid w:val="00AF0A33"/>
    <w:rsid w:val="00AF2516"/>
    <w:rsid w:val="00AF4760"/>
    <w:rsid w:val="00AF55D4"/>
    <w:rsid w:val="00B0505F"/>
    <w:rsid w:val="00B05C2D"/>
    <w:rsid w:val="00B06FC2"/>
    <w:rsid w:val="00B12933"/>
    <w:rsid w:val="00B12B88"/>
    <w:rsid w:val="00B137E0"/>
    <w:rsid w:val="00B13BC8"/>
    <w:rsid w:val="00B1466A"/>
    <w:rsid w:val="00B24662"/>
    <w:rsid w:val="00B3569C"/>
    <w:rsid w:val="00B40B69"/>
    <w:rsid w:val="00B43676"/>
    <w:rsid w:val="00B46D49"/>
    <w:rsid w:val="00B51F1C"/>
    <w:rsid w:val="00B5602D"/>
    <w:rsid w:val="00B573B4"/>
    <w:rsid w:val="00B60125"/>
    <w:rsid w:val="00B61038"/>
    <w:rsid w:val="00B61EF5"/>
    <w:rsid w:val="00B63EFF"/>
    <w:rsid w:val="00B6656B"/>
    <w:rsid w:val="00B71625"/>
    <w:rsid w:val="00B755FC"/>
    <w:rsid w:val="00B75C54"/>
    <w:rsid w:val="00B82896"/>
    <w:rsid w:val="00B83937"/>
    <w:rsid w:val="00B8710E"/>
    <w:rsid w:val="00B91976"/>
    <w:rsid w:val="00B92A93"/>
    <w:rsid w:val="00BA01A4"/>
    <w:rsid w:val="00BA06EE"/>
    <w:rsid w:val="00BA17A8"/>
    <w:rsid w:val="00BA3C33"/>
    <w:rsid w:val="00BB0002"/>
    <w:rsid w:val="00BB0878"/>
    <w:rsid w:val="00BB1879"/>
    <w:rsid w:val="00BB375E"/>
    <w:rsid w:val="00BB5115"/>
    <w:rsid w:val="00BB69F0"/>
    <w:rsid w:val="00BB6A63"/>
    <w:rsid w:val="00BC0ABE"/>
    <w:rsid w:val="00BC30DB"/>
    <w:rsid w:val="00BC64FF"/>
    <w:rsid w:val="00BC7C37"/>
    <w:rsid w:val="00BD2244"/>
    <w:rsid w:val="00BD23BA"/>
    <w:rsid w:val="00BD6292"/>
    <w:rsid w:val="00BE4139"/>
    <w:rsid w:val="00BE6472"/>
    <w:rsid w:val="00BF29B8"/>
    <w:rsid w:val="00BF46EA"/>
    <w:rsid w:val="00C00CAA"/>
    <w:rsid w:val="00C02774"/>
    <w:rsid w:val="00C050BD"/>
    <w:rsid w:val="00C07769"/>
    <w:rsid w:val="00C07D05"/>
    <w:rsid w:val="00C103BF"/>
    <w:rsid w:val="00C107D9"/>
    <w:rsid w:val="00C10856"/>
    <w:rsid w:val="00C16C16"/>
    <w:rsid w:val="00C16CE2"/>
    <w:rsid w:val="00C17D33"/>
    <w:rsid w:val="00C203FA"/>
    <w:rsid w:val="00C212F2"/>
    <w:rsid w:val="00C231A3"/>
    <w:rsid w:val="00C244F5"/>
    <w:rsid w:val="00C276C7"/>
    <w:rsid w:val="00C3164F"/>
    <w:rsid w:val="00C31B5E"/>
    <w:rsid w:val="00C34D3E"/>
    <w:rsid w:val="00C35B37"/>
    <w:rsid w:val="00C3747A"/>
    <w:rsid w:val="00C377E6"/>
    <w:rsid w:val="00C37F29"/>
    <w:rsid w:val="00C4260D"/>
    <w:rsid w:val="00C52FBC"/>
    <w:rsid w:val="00C56DCC"/>
    <w:rsid w:val="00C57075"/>
    <w:rsid w:val="00C6382E"/>
    <w:rsid w:val="00C728C8"/>
    <w:rsid w:val="00C72AFE"/>
    <w:rsid w:val="00C81619"/>
    <w:rsid w:val="00C82791"/>
    <w:rsid w:val="00C84517"/>
    <w:rsid w:val="00C906FE"/>
    <w:rsid w:val="00CA013C"/>
    <w:rsid w:val="00CA260F"/>
    <w:rsid w:val="00CA6D6D"/>
    <w:rsid w:val="00CC01AA"/>
    <w:rsid w:val="00CC47FD"/>
    <w:rsid w:val="00CC7A4E"/>
    <w:rsid w:val="00CD082B"/>
    <w:rsid w:val="00CD1359"/>
    <w:rsid w:val="00CD4C83"/>
    <w:rsid w:val="00CD4EC0"/>
    <w:rsid w:val="00CF7E47"/>
    <w:rsid w:val="00D01EDC"/>
    <w:rsid w:val="00D078AA"/>
    <w:rsid w:val="00D10058"/>
    <w:rsid w:val="00D11978"/>
    <w:rsid w:val="00D15CC4"/>
    <w:rsid w:val="00D15E30"/>
    <w:rsid w:val="00D16129"/>
    <w:rsid w:val="00D25DBD"/>
    <w:rsid w:val="00D26929"/>
    <w:rsid w:val="00D30CBD"/>
    <w:rsid w:val="00D30D9E"/>
    <w:rsid w:val="00D33908"/>
    <w:rsid w:val="00D339A3"/>
    <w:rsid w:val="00D34298"/>
    <w:rsid w:val="00D351BA"/>
    <w:rsid w:val="00D354F2"/>
    <w:rsid w:val="00D36C30"/>
    <w:rsid w:val="00D37C90"/>
    <w:rsid w:val="00D43A8C"/>
    <w:rsid w:val="00D43C2A"/>
    <w:rsid w:val="00D53072"/>
    <w:rsid w:val="00D55335"/>
    <w:rsid w:val="00D572FB"/>
    <w:rsid w:val="00D57435"/>
    <w:rsid w:val="00D616FB"/>
    <w:rsid w:val="00D61A4E"/>
    <w:rsid w:val="00D634EA"/>
    <w:rsid w:val="00D66BA8"/>
    <w:rsid w:val="00D67CF1"/>
    <w:rsid w:val="00D713A1"/>
    <w:rsid w:val="00D72B31"/>
    <w:rsid w:val="00D73885"/>
    <w:rsid w:val="00D769CB"/>
    <w:rsid w:val="00D77956"/>
    <w:rsid w:val="00D80F0C"/>
    <w:rsid w:val="00D92077"/>
    <w:rsid w:val="00D951E2"/>
    <w:rsid w:val="00D9565A"/>
    <w:rsid w:val="00DB2337"/>
    <w:rsid w:val="00DB4357"/>
    <w:rsid w:val="00DB5F87"/>
    <w:rsid w:val="00DB66BF"/>
    <w:rsid w:val="00DB699B"/>
    <w:rsid w:val="00DC0376"/>
    <w:rsid w:val="00DC099B"/>
    <w:rsid w:val="00DC2BE5"/>
    <w:rsid w:val="00DC669E"/>
    <w:rsid w:val="00DD2BB0"/>
    <w:rsid w:val="00DD4CD4"/>
    <w:rsid w:val="00DD54C1"/>
    <w:rsid w:val="00DD65A2"/>
    <w:rsid w:val="00DD6770"/>
    <w:rsid w:val="00DE0749"/>
    <w:rsid w:val="00DE1CE2"/>
    <w:rsid w:val="00DF1210"/>
    <w:rsid w:val="00DF31E9"/>
    <w:rsid w:val="00DF400D"/>
    <w:rsid w:val="00DF4184"/>
    <w:rsid w:val="00DF5C23"/>
    <w:rsid w:val="00E01DAD"/>
    <w:rsid w:val="00E021DC"/>
    <w:rsid w:val="00E03F91"/>
    <w:rsid w:val="00E064EF"/>
    <w:rsid w:val="00E064F2"/>
    <w:rsid w:val="00E0717B"/>
    <w:rsid w:val="00E11F27"/>
    <w:rsid w:val="00E15598"/>
    <w:rsid w:val="00E20D65"/>
    <w:rsid w:val="00E23559"/>
    <w:rsid w:val="00E24B6B"/>
    <w:rsid w:val="00E313E6"/>
    <w:rsid w:val="00E353A2"/>
    <w:rsid w:val="00E367CB"/>
    <w:rsid w:val="00E36881"/>
    <w:rsid w:val="00E37D8B"/>
    <w:rsid w:val="00E42E4C"/>
    <w:rsid w:val="00E42E78"/>
    <w:rsid w:val="00E47013"/>
    <w:rsid w:val="00E541F9"/>
    <w:rsid w:val="00E57B79"/>
    <w:rsid w:val="00E57BFD"/>
    <w:rsid w:val="00E63419"/>
    <w:rsid w:val="00E63A6F"/>
    <w:rsid w:val="00E64496"/>
    <w:rsid w:val="00E66CB4"/>
    <w:rsid w:val="00E67FC6"/>
    <w:rsid w:val="00E72115"/>
    <w:rsid w:val="00E8322E"/>
    <w:rsid w:val="00E86C19"/>
    <w:rsid w:val="00E871C6"/>
    <w:rsid w:val="00E903E0"/>
    <w:rsid w:val="00EA1115"/>
    <w:rsid w:val="00EA1436"/>
    <w:rsid w:val="00EA39EB"/>
    <w:rsid w:val="00EA58CE"/>
    <w:rsid w:val="00EB33FF"/>
    <w:rsid w:val="00EB3656"/>
    <w:rsid w:val="00EB3D1A"/>
    <w:rsid w:val="00EB4A2C"/>
    <w:rsid w:val="00EB5465"/>
    <w:rsid w:val="00EB79A6"/>
    <w:rsid w:val="00EC2759"/>
    <w:rsid w:val="00EC5B18"/>
    <w:rsid w:val="00EC7106"/>
    <w:rsid w:val="00ED0120"/>
    <w:rsid w:val="00ED3BBA"/>
    <w:rsid w:val="00ED4E12"/>
    <w:rsid w:val="00EE051B"/>
    <w:rsid w:val="00EE4BC4"/>
    <w:rsid w:val="00EE54B4"/>
    <w:rsid w:val="00EE71C7"/>
    <w:rsid w:val="00EE7272"/>
    <w:rsid w:val="00EF08C7"/>
    <w:rsid w:val="00EF1ACF"/>
    <w:rsid w:val="00EF1AD8"/>
    <w:rsid w:val="00EF2B5C"/>
    <w:rsid w:val="00EF74FE"/>
    <w:rsid w:val="00EF7794"/>
    <w:rsid w:val="00F01ABD"/>
    <w:rsid w:val="00F02046"/>
    <w:rsid w:val="00F053D8"/>
    <w:rsid w:val="00F07888"/>
    <w:rsid w:val="00F1313D"/>
    <w:rsid w:val="00F13E2D"/>
    <w:rsid w:val="00F201E7"/>
    <w:rsid w:val="00F204E0"/>
    <w:rsid w:val="00F20B16"/>
    <w:rsid w:val="00F21BFD"/>
    <w:rsid w:val="00F21C79"/>
    <w:rsid w:val="00F21E3B"/>
    <w:rsid w:val="00F238C9"/>
    <w:rsid w:val="00F23CA5"/>
    <w:rsid w:val="00F2736A"/>
    <w:rsid w:val="00F277AA"/>
    <w:rsid w:val="00F302DD"/>
    <w:rsid w:val="00F30C26"/>
    <w:rsid w:val="00F31955"/>
    <w:rsid w:val="00F32CE2"/>
    <w:rsid w:val="00F33836"/>
    <w:rsid w:val="00F34C06"/>
    <w:rsid w:val="00F43EA3"/>
    <w:rsid w:val="00F50C55"/>
    <w:rsid w:val="00F50C62"/>
    <w:rsid w:val="00F52D8E"/>
    <w:rsid w:val="00F55614"/>
    <w:rsid w:val="00F57FFB"/>
    <w:rsid w:val="00F601E6"/>
    <w:rsid w:val="00F60AA4"/>
    <w:rsid w:val="00F60F63"/>
    <w:rsid w:val="00F72C4E"/>
    <w:rsid w:val="00F73954"/>
    <w:rsid w:val="00F94060"/>
    <w:rsid w:val="00FA56F6"/>
    <w:rsid w:val="00FA6421"/>
    <w:rsid w:val="00FA75CA"/>
    <w:rsid w:val="00FB1CF4"/>
    <w:rsid w:val="00FB329D"/>
    <w:rsid w:val="00FB4479"/>
    <w:rsid w:val="00FC0EC0"/>
    <w:rsid w:val="00FC114D"/>
    <w:rsid w:val="00FC27E3"/>
    <w:rsid w:val="00FC590A"/>
    <w:rsid w:val="00FC74C7"/>
    <w:rsid w:val="00FD0368"/>
    <w:rsid w:val="00FD03CC"/>
    <w:rsid w:val="00FD451D"/>
    <w:rsid w:val="00FD595E"/>
    <w:rsid w:val="00FD5B22"/>
    <w:rsid w:val="00FD6AEA"/>
    <w:rsid w:val="00FE1B01"/>
    <w:rsid w:val="00FE39E0"/>
    <w:rsid w:val="00FE4ED3"/>
    <w:rsid w:val="00FF3C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0709BB"/>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540168"/>
    <w:rPr>
      <w:rFonts w:ascii="Times New Roman" w:hAnsi="Times New Roman" w:cs="Times New Roman"/>
      <w:sz w:val="16"/>
    </w:rPr>
  </w:style>
  <w:style w:type="paragraph" w:styleId="Heading1">
    <w:name w:val="heading 1"/>
    <w:aliases w:val="Pocket"/>
    <w:basedOn w:val="Normal"/>
    <w:next w:val="Normal"/>
    <w:link w:val="Heading1Char"/>
    <w:uiPriority w:val="9"/>
    <w:qFormat/>
    <w:rsid w:val="0054016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540168"/>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540168"/>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no read,small text,Big card,body,Normal Tag,heading 2,Ch,Heading 2 Char2 Char, Ch,Heading 2 Char1 Char Char,No Spacing211,No Spacing11111,No Spacing5,No Spacing12,No Spacing2111,Tags,Card,tags,Read stuff,No Spacing1111,No Spacing3,ta,t,tag"/>
    <w:basedOn w:val="Normal"/>
    <w:next w:val="Normal"/>
    <w:link w:val="Heading4Char"/>
    <w:uiPriority w:val="9"/>
    <w:unhideWhenUsed/>
    <w:qFormat/>
    <w:rsid w:val="00540168"/>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540168"/>
    <w:rPr>
      <w:rFonts w:ascii="Times New Roman" w:eastAsiaTheme="majorEastAsia" w:hAnsi="Times New Roman" w:cstheme="majorBidi"/>
      <w:b/>
      <w:bCs/>
      <w:sz w:val="52"/>
      <w:szCs w:val="32"/>
    </w:rPr>
  </w:style>
  <w:style w:type="character" w:customStyle="1" w:styleId="Heading2Char">
    <w:name w:val="Heading 2 Char"/>
    <w:aliases w:val="Hat Char"/>
    <w:basedOn w:val="DefaultParagraphFont"/>
    <w:link w:val="Heading2"/>
    <w:uiPriority w:val="9"/>
    <w:rsid w:val="00540168"/>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540168"/>
    <w:rPr>
      <w:rFonts w:ascii="Times New Roman" w:eastAsiaTheme="majorEastAsia" w:hAnsi="Times New Roman" w:cstheme="majorBidi"/>
      <w:b/>
      <w:bCs/>
      <w:sz w:val="32"/>
      <w:szCs w:val="32"/>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gs Char"/>
    <w:basedOn w:val="DefaultParagraphFont"/>
    <w:link w:val="Heading4"/>
    <w:uiPriority w:val="9"/>
    <w:rsid w:val="00540168"/>
    <w:rPr>
      <w:rFonts w:ascii="Times New Roman" w:eastAsiaTheme="majorEastAsia" w:hAnsi="Times New Roman"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Not.,Not"/>
    <w:basedOn w:val="DefaultParagraphFont"/>
    <w:uiPriority w:val="5"/>
    <w:qFormat/>
    <w:rsid w:val="00540168"/>
    <w:rPr>
      <w:b/>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6"/>
    <w:qFormat/>
    <w:rsid w:val="00540168"/>
    <w:rPr>
      <w:b w:val="0"/>
      <w:sz w:val="26"/>
      <w:u w:val="single"/>
    </w:rPr>
  </w:style>
  <w:style w:type="character" w:styleId="Emphasis">
    <w:name w:val="Emphasis"/>
    <w:aliases w:val="CD Card,Minimized,minimized,Evidence,Highlighted,tag2,Size 10,emphasis in card,ED - Tag,Emphasis!!,small,Qualifications,normal card text,Shrunk,qualifications in card,qualifications,Underlined,Bold Underline,bold underline,Style1,Box,emphasis"/>
    <w:basedOn w:val="DefaultParagraphFont"/>
    <w:link w:val="textbold"/>
    <w:uiPriority w:val="7"/>
    <w:qFormat/>
    <w:rsid w:val="00540168"/>
    <w:rPr>
      <w:rFonts w:ascii="Times New Roman" w:hAnsi="Times New Roman" w:cs="Times New Roman"/>
      <w:b/>
      <w:i w:val="0"/>
      <w:iCs/>
      <w:sz w:val="22"/>
      <w:u w:val="single"/>
      <w:bdr w:val="single" w:sz="24" w:space="0" w:color="auto"/>
    </w:rPr>
  </w:style>
  <w:style w:type="character" w:styleId="FollowedHyperlink">
    <w:name w:val="FollowedHyperlink"/>
    <w:basedOn w:val="DefaultParagraphFont"/>
    <w:uiPriority w:val="99"/>
    <w:semiHidden/>
    <w:unhideWhenUsed/>
    <w:rsid w:val="00540168"/>
    <w:rPr>
      <w:color w:val="auto"/>
      <w:u w:val="none"/>
    </w:rPr>
  </w:style>
  <w:style w:type="character" w:styleId="Hyperlink">
    <w:name w:val="Hyperlink"/>
    <w:aliases w:val="heading 1 (block title),Card Text,Read,Important,Internet Link,Analytic Text"/>
    <w:basedOn w:val="DefaultParagraphFont"/>
    <w:uiPriority w:val="99"/>
    <w:unhideWhenUsed/>
    <w:rsid w:val="00540168"/>
    <w:rPr>
      <w:color w:val="auto"/>
      <w:u w:val="none"/>
    </w:rPr>
  </w:style>
  <w:style w:type="paragraph" w:styleId="DocumentMap">
    <w:name w:val="Document Map"/>
    <w:basedOn w:val="Normal"/>
    <w:link w:val="DocumentMapChar"/>
    <w:uiPriority w:val="99"/>
    <w:semiHidden/>
    <w:unhideWhenUsed/>
    <w:rsid w:val="00540168"/>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40168"/>
    <w:rPr>
      <w:rFonts w:ascii="Lucida Grande" w:hAnsi="Lucida Grande" w:cs="Lucida Grande"/>
    </w:rPr>
  </w:style>
  <w:style w:type="paragraph" w:customStyle="1" w:styleId="textbold">
    <w:name w:val="text bold"/>
    <w:basedOn w:val="Normal"/>
    <w:link w:val="Emphasis"/>
    <w:uiPriority w:val="7"/>
    <w:qFormat/>
    <w:rsid w:val="00B63EFF"/>
    <w:pPr>
      <w:ind w:left="720"/>
      <w:jc w:val="both"/>
    </w:pPr>
    <w:rPr>
      <w:b/>
      <w:iCs/>
      <w:sz w:val="22"/>
      <w:u w:val="single"/>
      <w:bdr w:val="single" w:sz="24" w:space="0" w:color="auto"/>
    </w:rPr>
  </w:style>
  <w:style w:type="paragraph" w:customStyle="1" w:styleId="card">
    <w:name w:val="card"/>
    <w:basedOn w:val="Normal"/>
    <w:next w:val="Normal"/>
    <w:link w:val="cardChar"/>
    <w:qFormat/>
    <w:rsid w:val="009248EF"/>
    <w:pPr>
      <w:ind w:left="288" w:right="288"/>
    </w:pPr>
    <w:rPr>
      <w:rFonts w:eastAsia="Times New Roman"/>
    </w:rPr>
  </w:style>
  <w:style w:type="character" w:customStyle="1" w:styleId="cardChar">
    <w:name w:val="card Char"/>
    <w:link w:val="card"/>
    <w:rsid w:val="009248EF"/>
    <w:rPr>
      <w:rFonts w:ascii="Times New Roman" w:eastAsia="Times New Roman" w:hAnsi="Times New Roman" w:cs="Times New Roman"/>
      <w:sz w:val="16"/>
    </w:rPr>
  </w:style>
  <w:style w:type="character" w:customStyle="1" w:styleId="underline">
    <w:name w:val="underline"/>
    <w:basedOn w:val="DefaultParagraphFont"/>
    <w:qFormat/>
    <w:rsid w:val="009248EF"/>
    <w:rPr>
      <w:rFonts w:ascii="Times New Roman" w:hAnsi="Times New Roman"/>
      <w:sz w:val="22"/>
      <w:u w:val="single"/>
    </w:rPr>
  </w:style>
  <w:style w:type="character" w:customStyle="1" w:styleId="apple-converted-space">
    <w:name w:val="apple-converted-space"/>
    <w:basedOn w:val="DefaultParagraphFont"/>
    <w:rsid w:val="00F55614"/>
  </w:style>
  <w:style w:type="character" w:customStyle="1" w:styleId="TitleChar">
    <w:name w:val="Title Char"/>
    <w:basedOn w:val="DefaultParagraphFont"/>
    <w:link w:val="Title"/>
    <w:uiPriority w:val="1"/>
    <w:qFormat/>
    <w:rsid w:val="00F55614"/>
    <w:rPr>
      <w:rFonts w:ascii="Times New Roman" w:hAnsi="Times New Roman"/>
      <w:bCs/>
      <w:sz w:val="22"/>
      <w:u w:val="single"/>
    </w:rPr>
  </w:style>
  <w:style w:type="paragraph" w:styleId="Title">
    <w:name w:val="Title"/>
    <w:basedOn w:val="Normal"/>
    <w:next w:val="Normal"/>
    <w:link w:val="TitleChar"/>
    <w:uiPriority w:val="1"/>
    <w:qFormat/>
    <w:rsid w:val="00F55614"/>
    <w:pPr>
      <w:pBdr>
        <w:bottom w:val="single" w:sz="8" w:space="4" w:color="4F81BD"/>
      </w:pBdr>
      <w:spacing w:after="300"/>
      <w:contextualSpacing/>
    </w:pPr>
    <w:rPr>
      <w:rFonts w:cstheme="minorBidi"/>
      <w:bCs/>
      <w:sz w:val="22"/>
      <w:u w:val="single"/>
    </w:rPr>
  </w:style>
  <w:style w:type="character" w:customStyle="1" w:styleId="TitleChar1">
    <w:name w:val="Title Char1"/>
    <w:basedOn w:val="DefaultParagraphFont"/>
    <w:uiPriority w:val="10"/>
    <w:rsid w:val="00F55614"/>
    <w:rPr>
      <w:rFonts w:asciiTheme="majorHAnsi" w:eastAsiaTheme="majorEastAsia" w:hAnsiTheme="majorHAnsi" w:cstheme="majorBidi"/>
      <w:spacing w:val="-10"/>
      <w:kern w:val="28"/>
      <w:sz w:val="56"/>
      <w:szCs w:val="56"/>
    </w:rPr>
  </w:style>
  <w:style w:type="character" w:styleId="IntenseEmphasis">
    <w:name w:val="Intense Emphasis"/>
    <w:aliases w:val="9.5 pt,Underline Char,Intense Empha,Bold Cite Char"/>
    <w:basedOn w:val="DefaultParagraphFont"/>
    <w:uiPriority w:val="6"/>
    <w:qFormat/>
    <w:rsid w:val="00B82896"/>
    <w:rPr>
      <w:rFonts w:cs="Times New Roman"/>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29239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s://digital.lib.washington.edu/researchworks/bitstream/handle/1773/33275/Task%20Force%20E%202015.pdf?sequence=1&amp;isAllowed=y" TargetMode="External"/><Relationship Id="rId20" Type="http://schemas.openxmlformats.org/officeDocument/2006/relationships/hyperlink" Target="http://foreignpolicy.com/2015/10/14/americas-problem-with-world-leaderishness-russia-china-syria-us-2016-election/" TargetMode="External"/><Relationship Id="rId21" Type="http://schemas.openxmlformats.org/officeDocument/2006/relationships/fontTable" Target="fontTable.xml"/><Relationship Id="rId22" Type="http://schemas.openxmlformats.org/officeDocument/2006/relationships/theme" Target="theme/theme1.xml"/><Relationship Id="rId10" Type="http://schemas.openxmlformats.org/officeDocument/2006/relationships/hyperlink" Target="https://digital.lib.washington.edu/researchworks/bitstream/handle/1773/33275/Task%20Force%20E%202015.pdf?sequence=1&amp;isAllowed=y" TargetMode="External"/><Relationship Id="rId11" Type="http://schemas.openxmlformats.org/officeDocument/2006/relationships/hyperlink" Target="http://thediplomat.com/2015/08/us-public-opinion-on-china-a-new-low/" TargetMode="External"/><Relationship Id="rId12" Type="http://schemas.openxmlformats.org/officeDocument/2006/relationships/hyperlink" Target="http://www.china.org.cn/opinion/2015-10/01/content_36720645_2.htm" TargetMode="External"/><Relationship Id="rId13" Type="http://schemas.openxmlformats.org/officeDocument/2006/relationships/hyperlink" Target="http://www.slate.com/articles/news_and_politics/politics/2016/03/donald_trump_s_presidency_would_create_a_deep_recession.html" TargetMode="External"/><Relationship Id="rId14" Type="http://schemas.openxmlformats.org/officeDocument/2006/relationships/hyperlink" Target="https://jscholarship.library.jhu.edu/bitstream/handle/1774.2/37262/MANN-THESIS-2014.pdf" TargetMode="External"/><Relationship Id="rId15" Type="http://schemas.openxmlformats.org/officeDocument/2006/relationships/hyperlink" Target="http://www.informaworld.com/smpp/title%7Edb=all%7Econtent=t713636064" TargetMode="External"/><Relationship Id="rId16" Type="http://schemas.openxmlformats.org/officeDocument/2006/relationships/hyperlink" Target="http://www.informaworld.com/smpp/title%7Edb=all%7Econtent=t713636064%7Etab=issueslist%7Ebranches=30" TargetMode="External"/><Relationship Id="rId17" Type="http://schemas.openxmlformats.org/officeDocument/2006/relationships/hyperlink" Target="http://www.informaworld.com/smpp/title%7Edb=all%7Econtent=g780703608" TargetMode="External"/><Relationship Id="rId18" Type="http://schemas.openxmlformats.org/officeDocument/2006/relationships/hyperlink" Target="http://www.psmag.com/politics-and-law/2016-presidential-election-does-the-world-have-a-future" TargetMode="External"/><Relationship Id="rId19" Type="http://schemas.openxmlformats.org/officeDocument/2006/relationships/hyperlink" Target="http://www.dallasnews.com/opinion/latest-columns/20160607-ben-boychuck-5-reasons-that-trump-will-win-the-white-house.ece"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Chri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8007B3F-E098-264F-8F2B-65F929B0D4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71614</Words>
  <Characters>408201</Characters>
  <Application>Microsoft Macintosh Word</Application>
  <DocSecurity>0</DocSecurity>
  <Lines>3401</Lines>
  <Paragraphs>957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478858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Carey, Christopher Baldwin</dc:creator>
  <cp:keywords>5.2</cp:keywords>
  <dc:description/>
  <cp:lastModifiedBy>Brian Box</cp:lastModifiedBy>
  <cp:revision>2</cp:revision>
  <dcterms:created xsi:type="dcterms:W3CDTF">2016-06-19T23:35:00Z</dcterms:created>
  <dcterms:modified xsi:type="dcterms:W3CDTF">2016-06-19T23:35:00Z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